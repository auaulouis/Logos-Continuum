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0993" w:rsidRDefault="00B40993" w:rsidP="00B40993">
      <w:pPr>
        <w:pStyle w:val="Heading3"/>
      </w:pPr>
      <w:r>
        <w:t>1AC</w:t>
      </w:r>
      <w:r w:rsidR="001C2D13">
        <w:t xml:space="preserve"> - Plan</w:t>
      </w:r>
    </w:p>
    <w:p w:rsidR="00C16964" w:rsidRDefault="00C16964" w:rsidP="00B40993">
      <w:pPr>
        <w:pStyle w:val="Heading4"/>
      </w:pPr>
      <w:r>
        <w:t xml:space="preserve">Plan: The United States federal government should eliminate the U.S. Ballistic Missile Defense Installations in East Asia in exchange for China’s assistance in stopping North Korean </w:t>
      </w:r>
      <w:proofErr w:type="spellStart"/>
      <w:r>
        <w:t>nuclearization</w:t>
      </w:r>
      <w:proofErr w:type="spellEnd"/>
      <w:r>
        <w:t>.</w:t>
      </w:r>
    </w:p>
    <w:p w:rsidR="001C2D13" w:rsidRDefault="001C2D13" w:rsidP="001C2D13">
      <w:pPr>
        <w:pStyle w:val="Heading3"/>
      </w:pPr>
      <w:r>
        <w:t>1AC – China Advantage</w:t>
      </w:r>
    </w:p>
    <w:p w:rsidR="00417EE5" w:rsidRDefault="00625916" w:rsidP="00B40993">
      <w:pPr>
        <w:pStyle w:val="Heading4"/>
      </w:pPr>
      <w:r>
        <w:t xml:space="preserve">Contention </w:t>
      </w:r>
      <w:r w:rsidR="00417EE5">
        <w:t xml:space="preserve">1: China </w:t>
      </w:r>
    </w:p>
    <w:p w:rsidR="00B40993" w:rsidRPr="007824C8" w:rsidRDefault="00625916" w:rsidP="00B40993">
      <w:pPr>
        <w:pStyle w:val="Heading4"/>
      </w:pPr>
      <w:r>
        <w:t>U.S. m</w:t>
      </w:r>
      <w:r w:rsidR="00B40993" w:rsidRPr="007824C8">
        <w:t>issile defense undermines Chinese strategic nuclear capabilities</w:t>
      </w:r>
      <w:r>
        <w:t>,</w:t>
      </w:r>
      <w:r w:rsidR="00B40993" w:rsidRPr="007824C8">
        <w:t xml:space="preserve"> </w:t>
      </w:r>
      <w:r w:rsidR="00B40993">
        <w:t xml:space="preserve">creating </w:t>
      </w:r>
      <w:r>
        <w:t xml:space="preserve">a </w:t>
      </w:r>
      <w:r w:rsidR="00B40993">
        <w:t xml:space="preserve">need for </w:t>
      </w:r>
      <w:r w:rsidR="00B40993" w:rsidRPr="007824C8">
        <w:t xml:space="preserve">rapid </w:t>
      </w:r>
      <w:r w:rsidR="00C16964">
        <w:t xml:space="preserve">military </w:t>
      </w:r>
      <w:r w:rsidR="00B40993" w:rsidRPr="007824C8">
        <w:t>modernization—PLA strategists confirm it outweighs all alt causes</w:t>
      </w:r>
    </w:p>
    <w:p w:rsidR="00B40993" w:rsidRPr="004E29C6" w:rsidRDefault="00B40993" w:rsidP="00B40993">
      <w:pPr>
        <w:tabs>
          <w:tab w:val="center" w:pos="4680"/>
        </w:tabs>
        <w:rPr>
          <w:b/>
          <w:bCs/>
          <w:sz w:val="26"/>
        </w:rPr>
      </w:pPr>
      <w:proofErr w:type="spellStart"/>
      <w:r>
        <w:t>Baohui</w:t>
      </w:r>
      <w:proofErr w:type="spellEnd"/>
      <w:r>
        <w:t xml:space="preserve"> </w:t>
      </w:r>
      <w:r w:rsidRPr="004E29C6">
        <w:rPr>
          <w:rStyle w:val="StyleStyleBold12pt"/>
        </w:rPr>
        <w:t xml:space="preserve">Zhang, </w:t>
      </w:r>
      <w:proofErr w:type="spellStart"/>
      <w:r w:rsidR="001C2D13" w:rsidRPr="001C2D13">
        <w:t>Lingnan</w:t>
      </w:r>
      <w:proofErr w:type="spellEnd"/>
      <w:r w:rsidR="001C2D13" w:rsidRPr="001C2D13">
        <w:t xml:space="preserve"> University, Hong Kong,</w:t>
      </w:r>
      <w:r w:rsidR="001C2D13">
        <w:rPr>
          <w:rStyle w:val="StyleStyleBold12pt"/>
        </w:rPr>
        <w:t xml:space="preserve"> </w:t>
      </w:r>
      <w:r w:rsidRPr="004E29C6">
        <w:rPr>
          <w:rStyle w:val="StyleStyleBold12pt"/>
        </w:rPr>
        <w:t>2015</w:t>
      </w:r>
      <w:r>
        <w:t xml:space="preserve"> “China's Assertive Nuclear Posture: State Security in an Anarchic International Order”, pg. 103-104] </w:t>
      </w:r>
    </w:p>
    <w:p w:rsidR="00B40993" w:rsidRDefault="00B40993" w:rsidP="00B40993">
      <w:r w:rsidRPr="00244B67">
        <w:rPr>
          <w:rStyle w:val="StyleBoldUnderline"/>
          <w:highlight w:val="yellow"/>
        </w:rPr>
        <w:t>China’s</w:t>
      </w:r>
      <w:r w:rsidRPr="004E29C6">
        <w:t xml:space="preserve"> recent </w:t>
      </w:r>
      <w:r w:rsidRPr="00244B67">
        <w:rPr>
          <w:rStyle w:val="StyleBoldUnderline"/>
          <w:highlight w:val="yellow"/>
        </w:rPr>
        <w:t>efforts to modernize</w:t>
      </w:r>
      <w:r w:rsidRPr="004E29C6">
        <w:t xml:space="preserve"> </w:t>
      </w:r>
      <w:r w:rsidRPr="00244B67">
        <w:rPr>
          <w:rStyle w:val="StyleBoldUnderline"/>
          <w:highlight w:val="yellow"/>
        </w:rPr>
        <w:t>and expand its offensive nuclear capabilities are rooted in the rise of</w:t>
      </w:r>
      <w:r w:rsidRPr="004E29C6">
        <w:t xml:space="preserve"> the </w:t>
      </w:r>
      <w:r w:rsidRPr="00244B67">
        <w:rPr>
          <w:rStyle w:val="StyleBoldUnderline"/>
          <w:highlight w:val="yellow"/>
        </w:rPr>
        <w:t>US defensive systems that could seriously compromise Chinese nuclear deterrence</w:t>
      </w:r>
      <w:r w:rsidRPr="00244B67">
        <w:rPr>
          <w:highlight w:val="yellow"/>
        </w:rPr>
        <w:t>.</w:t>
      </w:r>
      <w:r w:rsidRPr="004E29C6">
        <w:t xml:space="preserve"> US </w:t>
      </w:r>
      <w:r w:rsidRPr="00244B67">
        <w:rPr>
          <w:rStyle w:val="StyleBoldUnderline"/>
          <w:highlight w:val="yellow"/>
        </w:rPr>
        <w:t>missile defense</w:t>
      </w:r>
      <w:r w:rsidRPr="004E29C6">
        <w:t xml:space="preserve">, which includes both ground-based midcourse defense system (GMD) and various theater-oriented missile defense (TMD) systems, </w:t>
      </w:r>
      <w:r w:rsidRPr="00244B67">
        <w:rPr>
          <w:rStyle w:val="StyleBoldUnderline"/>
          <w:highlight w:val="yellow"/>
        </w:rPr>
        <w:t>is widely seen by Chinese military experts as a</w:t>
      </w:r>
      <w:r w:rsidRPr="00244B67">
        <w:rPr>
          <w:highlight w:val="yellow"/>
        </w:rPr>
        <w:t xml:space="preserve"> </w:t>
      </w:r>
      <w:r w:rsidRPr="00244B67">
        <w:rPr>
          <w:rStyle w:val="StyleBoldUnderline"/>
          <w:highlight w:val="yellow"/>
        </w:rPr>
        <w:t>fundamental threat to its strategic deterrence.</w:t>
      </w:r>
      <w:r w:rsidRPr="004E29C6">
        <w:t xml:space="preserve"> Until recently, the Chinese military tended to believe that US missile defense could not effectively deter major nuclear powers such as China and Russia. However, due to the steady maturing of a multilayered US missile defense, Chinese nuclear experts are losing confidence in China’s offensive capabilities. This pessimism is best shown in an important 2008 interview of Wang </w:t>
      </w:r>
      <w:proofErr w:type="spellStart"/>
      <w:r w:rsidRPr="004E29C6">
        <w:t>Wenchao</w:t>
      </w:r>
      <w:proofErr w:type="spellEnd"/>
      <w:r w:rsidRPr="004E29C6">
        <w:t xml:space="preserve"> in a Chinese military magazine. As identified by the magazine, Wang is the chief designer of China’s sea-based strategic missiles. In this interview, Wang expressed grave pessimism about the ability of Chinese nuclear forces to penetrate US missile defense. As he stated, “I have done a research: facing a multi-tiered missile defense system, if any single layer can achieve a success rate of 70%, then 100 single warhead missiles could all be intercepted even if they are mounting a simultaneous attack.” 24 Therefore, Yao </w:t>
      </w:r>
      <w:proofErr w:type="spellStart"/>
      <w:r w:rsidRPr="00244B67">
        <w:rPr>
          <w:rStyle w:val="StyleBoldUnderline"/>
          <w:highlight w:val="yellow"/>
        </w:rPr>
        <w:t>Yunzhu</w:t>
      </w:r>
      <w:proofErr w:type="spellEnd"/>
      <w:r w:rsidRPr="00244B67">
        <w:rPr>
          <w:rStyle w:val="StyleBoldUnderline"/>
          <w:highlight w:val="yellow"/>
        </w:rPr>
        <w:t>, a PLA nuclear strategist</w:t>
      </w:r>
      <w:r w:rsidRPr="004E29C6">
        <w:t xml:space="preserve"> at the Academy of Military Sciences, </w:t>
      </w:r>
      <w:r w:rsidRPr="00244B67">
        <w:rPr>
          <w:rStyle w:val="StyleBoldUnderline"/>
          <w:highlight w:val="yellow"/>
        </w:rPr>
        <w:t>suggests that US missile defense has had a profound impact on China’s nuclear</w:t>
      </w:r>
      <w:r w:rsidRPr="00244B67">
        <w:rPr>
          <w:highlight w:val="yellow"/>
        </w:rPr>
        <w:t xml:space="preserve"> </w:t>
      </w:r>
      <w:r w:rsidRPr="00244B67">
        <w:rPr>
          <w:rStyle w:val="StyleBoldUnderline"/>
          <w:highlight w:val="yellow"/>
        </w:rPr>
        <w:t>deterrence.</w:t>
      </w:r>
      <w:r w:rsidRPr="004E29C6">
        <w:t xml:space="preserve"> As she points out, “missile defense has made China increasingly worried about the credibility of its deterrence against the United States. </w:t>
      </w:r>
      <w:r w:rsidRPr="00244B67">
        <w:rPr>
          <w:rStyle w:val="StyleBoldUnderline"/>
          <w:highlight w:val="yellow"/>
        </w:rPr>
        <w:t>… Among the many influences on Chinese nuclear thinking, the development and deployment of missile defense is the most important one.</w:t>
      </w:r>
      <w:r w:rsidRPr="004E29C6">
        <w:t xml:space="preserve"> China must consider how to maintain a credible second strike capability against US missile defense.” 25 Wu </w:t>
      </w:r>
      <w:proofErr w:type="spellStart"/>
      <w:r w:rsidRPr="004E29C6">
        <w:t>Chunsi</w:t>
      </w:r>
      <w:proofErr w:type="spellEnd"/>
      <w:r w:rsidRPr="004E29C6">
        <w:t>, a civilian expert on nuclear deterrence, emphasizes the impact of US missile defense on China’s no-first-use doctrine. She argues that missile defense makes the doctrine increasingly difficult to maintain because it gives the USA a double advantage in offensive first-strike capability and a credible defensive capability. As she observes: China’s No First Use constrains its ability to counter American missile defense systems. Assuming a war between the two countries, China, limited by its No First Use policy, obviously could not launch a first strike against the United States. On the other hand, the limited number of Chinese nuclear missiles would definitely become targets for American preemptive strikes. Given the US ability to attack hard targets, how many of China’s intercontinental missiles could survive a first strike and then manage to penetrate American missile defense systems? This obviously is an important issue for the Chinese strategic community to consider. 26 Recently, Chinese strategists have been focusing on the threat posed by a sea-based theater missile defense (TMD) system. This system, based on Aegis equipped warships, is already becoming operational and is being deployed very close to China. A Chinese military magazine organized a symposium to examine the impact of US sea-based missile defense on China’s nuclear deterrence. One article claims that this sea-based capability will “forwardly extend US anti-missile deployment and compromise deterrence effectiveness by our strategic nuclear forces.” 27 Analysts believe that if Chinese strategic missiles were launched from the first layer of inland provinces such as Henan and Jilin, where China’s nuclear forces are rumored to be deployed, US TMD in the Pacific could intercept these missiles during the boost phase of the flight, when the missile speed is relatively slow. Further, these American warships could serve as an early warning for missile defense in North America, improving the probability of eventual successful interception of Chinese nuclear missiles. The latest PLA assessments believe that US missile defense will achieve significant progress toward combat effectiveness by 2030. According to Li Fang and Yang Zhu, two PLA analysts, by then the US mid-course interception system will “possess full and complete combat capabilities.” In the meantime, the US ability for boost phase interception will also “see steady breakthroughs.” Most importantly, the sea-based Aegis missile defense system “will possess the ability of intercepting intercontinental ballistic missiles.” 28 Thus, US missile defense has sown the seeds for China’s nuclear expansion. Indeed</w:t>
      </w:r>
      <w:r w:rsidRPr="00244B67">
        <w:rPr>
          <w:rStyle w:val="StyleBoldUnderline"/>
          <w:highlight w:val="yellow"/>
        </w:rPr>
        <w:t>, Chinese military strategists all recommend</w:t>
      </w:r>
      <w:r w:rsidRPr="004E29C6">
        <w:rPr>
          <w:rStyle w:val="StyleBoldUnderline"/>
        </w:rPr>
        <w:t xml:space="preserve"> </w:t>
      </w:r>
      <w:r w:rsidRPr="004E29C6">
        <w:t xml:space="preserve">such a course of </w:t>
      </w:r>
      <w:r w:rsidRPr="00244B67">
        <w:rPr>
          <w:rStyle w:val="StyleBoldUnderline"/>
          <w:highlight w:val="yellow"/>
        </w:rPr>
        <w:t>action to maintain a credible nuclear deterrence</w:t>
      </w:r>
      <w:r w:rsidRPr="004E29C6">
        <w:t xml:space="preserve">. For example, Yao </w:t>
      </w:r>
      <w:proofErr w:type="spellStart"/>
      <w:r w:rsidRPr="004E29C6">
        <w:t>Yunzhu</w:t>
      </w:r>
      <w:proofErr w:type="spellEnd"/>
      <w:r w:rsidRPr="004E29C6">
        <w:t xml:space="preserve"> claims that “China must evaluate the survivability and sufficiency of its nuclear arsenal. China must also consider what kind of nuclear capability can ensure the mutual deterrence between the two countries.” 29 Other PLA strategists are </w:t>
      </w:r>
      <w:proofErr w:type="gramStart"/>
      <w:r w:rsidRPr="004E29C6">
        <w:t>more blunt</w:t>
      </w:r>
      <w:proofErr w:type="gramEnd"/>
      <w:r w:rsidRPr="004E29C6">
        <w:t xml:space="preserve"> in their recommendations. As proposed by </w:t>
      </w:r>
      <w:proofErr w:type="spellStart"/>
      <w:r w:rsidRPr="004E29C6">
        <w:t>Hou</w:t>
      </w:r>
      <w:proofErr w:type="spellEnd"/>
      <w:r w:rsidRPr="004E29C6">
        <w:t xml:space="preserve"> </w:t>
      </w:r>
      <w:proofErr w:type="spellStart"/>
      <w:r w:rsidRPr="004E29C6">
        <w:t>Xiaohe</w:t>
      </w:r>
      <w:proofErr w:type="spellEnd"/>
      <w:r w:rsidRPr="004E29C6">
        <w:t xml:space="preserve"> and Zhang Hui from the PLA National Defense University, “</w:t>
      </w:r>
      <w:r w:rsidRPr="00244B67">
        <w:rPr>
          <w:rStyle w:val="StyleBoldUnderline"/>
          <w:highlight w:val="yellow"/>
        </w:rPr>
        <w:t>We must first massively improve the development and modernization of our strategic weapons, increase the accuracy and penetration ability of our medium and long range missiles to allow our lance to pierce the shield of missile defense, and thereby restore strategic nuclear balance between China and the United States</w:t>
      </w:r>
      <w:r w:rsidRPr="004E29C6">
        <w:t xml:space="preserve">.” 30 More specifically, </w:t>
      </w:r>
      <w:proofErr w:type="spellStart"/>
      <w:r w:rsidRPr="00244B67">
        <w:rPr>
          <w:rStyle w:val="StyleBoldUnderline"/>
          <w:highlight w:val="yellow"/>
        </w:rPr>
        <w:t>Hou</w:t>
      </w:r>
      <w:proofErr w:type="spellEnd"/>
      <w:r w:rsidRPr="00244B67">
        <w:rPr>
          <w:rStyle w:val="StyleBoldUnderline"/>
          <w:highlight w:val="yellow"/>
        </w:rPr>
        <w:t xml:space="preserve"> and Zhang suggest that China needs to “develop nuclear missiles equipped with multiple warheads to overwhelm the US defensive system.”</w:t>
      </w:r>
      <w:r w:rsidRPr="004E29C6">
        <w:rPr>
          <w:rStyle w:val="StyleBoldUnderline"/>
        </w:rPr>
        <w:t xml:space="preserve"> </w:t>
      </w:r>
      <w:r w:rsidRPr="004E29C6">
        <w:t>31</w:t>
      </w:r>
    </w:p>
    <w:p w:rsidR="00551076" w:rsidRDefault="00551076" w:rsidP="00B40993"/>
    <w:p w:rsidR="00417EE5" w:rsidRDefault="00417EE5" w:rsidP="00417EE5">
      <w:pPr>
        <w:pStyle w:val="Heading4"/>
      </w:pPr>
      <w:r>
        <w:t>BMD in Asia triggers destabilizing arms races that crack the foundation of deterrence between the US and China risking war.</w:t>
      </w:r>
    </w:p>
    <w:p w:rsidR="00417EE5" w:rsidRDefault="00417EE5" w:rsidP="00417EE5">
      <w:r>
        <w:t xml:space="preserve">Peter </w:t>
      </w:r>
      <w:r w:rsidRPr="00D9259B">
        <w:rPr>
          <w:rStyle w:val="StyleStyleBold12pt"/>
        </w:rPr>
        <w:t>Navarro</w:t>
      </w:r>
      <w:r>
        <w:rPr>
          <w:rStyle w:val="StyleStyleBold12pt"/>
        </w:rPr>
        <w:t xml:space="preserve"> </w:t>
      </w:r>
      <w:r w:rsidRPr="00D9259B">
        <w:rPr>
          <w:rStyle w:val="StyleStyleBold12pt"/>
        </w:rPr>
        <w:t>professor at the University of California-Irvine</w:t>
      </w:r>
      <w:r>
        <w:t xml:space="preserve">, </w:t>
      </w:r>
      <w:r w:rsidRPr="00D9259B">
        <w:rPr>
          <w:rStyle w:val="StyleStyleBold12pt"/>
        </w:rPr>
        <w:t>2015</w:t>
      </w:r>
      <w:r>
        <w:t>. Crouching tiger: What China's militarism means for the world.</w:t>
      </w:r>
    </w:p>
    <w:p w:rsidR="00417EE5" w:rsidRDefault="00417EE5" w:rsidP="00417EE5">
      <w:r>
        <w:t>NY: Prometheus Books. Pg. 60</w:t>
      </w:r>
    </w:p>
    <w:p w:rsidR="00417EE5" w:rsidRPr="00D9259B" w:rsidRDefault="00417EE5" w:rsidP="00417EE5">
      <w:r w:rsidRPr="00D9259B">
        <w:t>Of course</w:t>
      </w:r>
      <w:r w:rsidRPr="00244B67">
        <w:rPr>
          <w:rStyle w:val="StyleBoldUnderline"/>
          <w:highlight w:val="yellow"/>
        </w:rPr>
        <w:t>, the importation of these AMD¶ systems into the theater is</w:t>
      </w:r>
      <w:r w:rsidRPr="00D9259B">
        <w:t xml:space="preserve">, in and of itself, likewise </w:t>
      </w:r>
      <w:r w:rsidRPr="00244B67">
        <w:rPr>
          <w:rStyle w:val="StyleBoldUnderline"/>
          <w:highlight w:val="yellow"/>
        </w:rPr>
        <w:t>escalatory because China’s likely response will be to simply build more missiles in an attempt to</w:t>
      </w:r>
      <w:r w:rsidRPr="00D9259B">
        <w:t xml:space="preserve"> </w:t>
      </w:r>
      <w:r w:rsidRPr="00244B67">
        <w:rPr>
          <w:rStyle w:val="StyleBoldUnderline"/>
          <w:highlight w:val="yellow"/>
        </w:rPr>
        <w:t>‘swarm’¶ and thereby overwhelm any such systems</w:t>
      </w:r>
      <w:r w:rsidRPr="00D9259B">
        <w:t xml:space="preserve"> – a classic case of a ‘security dilemma’</w:t>
      </w:r>
      <w:r w:rsidRPr="00D9259B">
        <w:rPr>
          <w:sz w:val="12"/>
        </w:rPr>
        <w:t xml:space="preserve">¶ </w:t>
      </w:r>
      <w:r w:rsidRPr="00244B67">
        <w:rPr>
          <w:rStyle w:val="StyleBoldUnderline"/>
          <w:highlight w:val="yellow"/>
        </w:rPr>
        <w:t>arms race playing out before our eyes¶</w:t>
      </w:r>
      <w:r w:rsidRPr="00D9259B">
        <w:rPr>
          <w:sz w:val="12"/>
        </w:rPr>
        <w:t xml:space="preserve"> </w:t>
      </w:r>
      <w:r w:rsidRPr="00D9259B">
        <w:t>Note, however, that the introduction of American advanced missile defense systems in response to china’s growing missile threat is not just escalatory.</w:t>
      </w:r>
      <w:r>
        <w:t xml:space="preserve"> </w:t>
      </w:r>
      <w:r w:rsidRPr="00244B67">
        <w:rPr>
          <w:rStyle w:val="StyleBoldUnderline"/>
          <w:highlight w:val="yellow"/>
        </w:rPr>
        <w:t>It is also highly destabilizing.</w:t>
      </w:r>
      <w:r w:rsidRPr="00D9259B">
        <w:rPr>
          <w:rStyle w:val="StyleBoldUnderline"/>
        </w:rPr>
        <w:t xml:space="preserve"> </w:t>
      </w:r>
      <w:r w:rsidRPr="00D9259B">
        <w:t>This is because a US missile shield may not just neutralize China’s conventional</w:t>
      </w:r>
      <w:r>
        <w:t xml:space="preserve"> </w:t>
      </w:r>
      <w:r w:rsidRPr="00D9259B">
        <w:t>missile arsenal, it also, inevitably, and perhaps quite unintentionally, will threaten China’s nuclear “second strike” capability.</w:t>
      </w:r>
      <w:r>
        <w:t xml:space="preserve"> </w:t>
      </w:r>
      <w:r w:rsidRPr="00244B67">
        <w:rPr>
          <w:rStyle w:val="StyleBoldUnderline"/>
          <w:highlight w:val="yellow"/>
        </w:rPr>
        <w:t>This is highly destabilizing because it is just such a second strike capability that is the foundation of nuclear “mutually assured destruction” deterrence</w:t>
      </w:r>
      <w:r w:rsidRPr="00D9259B">
        <w:t>, that is, “if I can second strike you back with deadly nuclear missiles you won’t strike me first”.</w:t>
      </w:r>
      <w:r>
        <w:t xml:space="preserve"> </w:t>
      </w:r>
    </w:p>
    <w:p w:rsidR="00417EE5" w:rsidRDefault="00417EE5" w:rsidP="00B40993"/>
    <w:p w:rsidR="001C2D13" w:rsidRDefault="001C2D13" w:rsidP="00840D20">
      <w:pPr>
        <w:pStyle w:val="Heading4"/>
      </w:pPr>
      <w:r w:rsidRPr="00AF168D">
        <w:t>BMD development is the primary driver of Chinese hypersonic weapons development</w:t>
      </w:r>
    </w:p>
    <w:p w:rsidR="001C2D13" w:rsidRDefault="001C2D13" w:rsidP="001C2D13">
      <w:r>
        <w:t xml:space="preserve">Erika </w:t>
      </w:r>
      <w:proofErr w:type="spellStart"/>
      <w:r w:rsidRPr="00A4688C">
        <w:rPr>
          <w:rStyle w:val="StyleStyleBold12pt"/>
        </w:rPr>
        <w:t>Solem</w:t>
      </w:r>
      <w:proofErr w:type="spellEnd"/>
      <w:r w:rsidRPr="00A4688C">
        <w:rPr>
          <w:rStyle w:val="StyleStyleBold12pt"/>
        </w:rPr>
        <w:t xml:space="preserve"> and</w:t>
      </w:r>
      <w:r>
        <w:t xml:space="preserve"> Karen </w:t>
      </w:r>
      <w:r w:rsidRPr="00A4688C">
        <w:rPr>
          <w:rStyle w:val="StyleStyleBold12pt"/>
        </w:rPr>
        <w:t>Montague 2016</w:t>
      </w:r>
      <w:r>
        <w:t xml:space="preserve"> Erika </w:t>
      </w:r>
      <w:proofErr w:type="spellStart"/>
      <w:r>
        <w:t>Solem</w:t>
      </w:r>
      <w:proofErr w:type="spellEnd"/>
      <w:r>
        <w:t xml:space="preserve"> is a Ph. D. Fellow at the Potomac Foundation where she supports the research efforts on the "China’s 21st Century Strategic Arsenal" project. Karen Montague is a Research Fellow at the Potomac Foundation Updated - Chinese Hypersonic Weapons Development Publication: China Brief Volume: 16 Issue: 7April 21, 2016 05:30 PM </w:t>
      </w:r>
    </w:p>
    <w:p w:rsidR="001C2D13" w:rsidRDefault="001C2D13" w:rsidP="001C2D13">
      <w:r w:rsidRPr="00816516">
        <w:t>http://www.jamestown.org/single/?tx_ttnews%5Btt_news%5D=45313&amp;no_cache=1#.V2sSXPkrKM8</w:t>
      </w:r>
    </w:p>
    <w:p w:rsidR="001C2D13" w:rsidRPr="00EF0D31" w:rsidRDefault="001C2D13" w:rsidP="001C2D13">
      <w:r>
        <w:t xml:space="preserve">China on the other hand has conducted seven DF-ZF tests in the past year and a half. And although frequency does not determine test quality, it does show that </w:t>
      </w:r>
      <w:r w:rsidRPr="00244B67">
        <w:rPr>
          <w:rStyle w:val="StyleBoldUnderline"/>
          <w:highlight w:val="yellow"/>
        </w:rPr>
        <w:t>China is dedicated to the successful development of this technology</w:t>
      </w:r>
      <w:r>
        <w:t xml:space="preserve">. Its 10th Research Institute (also known as the “Near Space Flight Vehicle Research Institute”), which is under the China Aerospace Science Industry Corporation (CASIC) 1st Academy, is the sole entity responsible for the development of HGVs. [2] This unique concentration of the entirety of the program into the 10th Research Institute seems to have facilitated a remarkably quick development of China’s DF-ZF. Unlike the United States, China is assumed to be using a medium-range ballistic missile (MRBM) transporter erector launcher (TEL) as the delivery method for all of its HGV tests. This design launches the boost-glide vehicle into the atmosphere along a trajectory similar to a traditional ballistic missile. After the vehicle reenters the earth’s atmosphere, it boosts itself back into the upper atmosphere. It then performs a pull up maneuver to control speed and altitude before gliding into its target (Next Big Future, August 1, 2015). </w:t>
      </w:r>
      <w:r w:rsidRPr="00244B67">
        <w:rPr>
          <w:rStyle w:val="StyleBoldUnderline"/>
          <w:highlight w:val="yellow"/>
        </w:rPr>
        <w:t>The low trajectory of the HGV and its intended mid-flight maneuverability is believed to prevent ballistic missile defense (BMD) systems from locking onto its target.</w:t>
      </w:r>
      <w:r>
        <w:t xml:space="preserve"> Countries in the region with BMD available to intercept a Chinese HGV are Japan, South Korea, and Taiwan, each with U.S. supplied PATRIOT-3 (PAC-3) batteries, along with India, Pakistan and Russia, each of whom has its own indigenous BMD, as well as BMD purchased from other countries. The DF-ZF’s unpredictable flight path and ability to be launched from a variety of missiles, each with different range capabilities, shows that </w:t>
      </w:r>
      <w:r w:rsidRPr="00244B67">
        <w:rPr>
          <w:rStyle w:val="StyleBoldUnderline"/>
          <w:highlight w:val="yellow"/>
        </w:rPr>
        <w:t>China’s goals for its HGV is to evade ballistic missile defense systems that threaten its ability to launch a successful offensive or defensive strike.¶ A major concern about China’s HGV program is that the weapons they are developing could have both conventional and nuclear capability</w:t>
      </w:r>
      <w:r>
        <w:t>. [3] The wreckage of China’s second (and failed) HGV test indicates that it was conducted using a liquid-fueled launch platform. This test contradicts the many reports that China is using the DF-21 solid-fueled rocket as a launch platform, however, it warrants special attention because it is the only one that has public images of its components (Arms Control Wonk, September 3, 2014). This is important because liquid-fueled launchers are associated with China’s nuclear program. The use of a liquid-fueled launch platform such as the Long March-4C (speculated to have been used in the second test) indicates that China may be developing the DF-ZF for both conventional and nuclear use. An alternative explanation for the use of liquid fuel could be to compensate for the weight of the glider during acceleration to hypersonic speed. However, this explanation likely complements—rather than displaces—the theory behind intended nuclear use (Carnegie Endowment for International Peace, November 21, 2014). [4]</w:t>
      </w:r>
      <w:r w:rsidRPr="000D22F0">
        <w:rPr>
          <w:sz w:val="12"/>
        </w:rPr>
        <w:t xml:space="preserve">¶ </w:t>
      </w:r>
      <w:r>
        <w:t xml:space="preserve">China’s design of the DF-ZF indicates that its primary goal is to have it travel fast and low enough to evade BMD systems. </w:t>
      </w:r>
      <w:r w:rsidRPr="00244B67">
        <w:rPr>
          <w:rStyle w:val="StyleBoldUnderline"/>
          <w:highlight w:val="yellow"/>
        </w:rPr>
        <w:t>China has expressed its frustration with deployed U.S. BMD in the Western Pacific for over a decade due to the perception that such a system would degrade China’s limited nuclear deterrent</w:t>
      </w:r>
      <w:r>
        <w:t xml:space="preserve"> (MOD, May 26, 2015; MOD, December 9, 2011). Further adding to China’s unease, other regional powers such as Japan and South Korea have also invested heavily in ballistic missile defense, making any sort of larger-scale engagement in the region quite challenging for China’s missile forces (CRS, April 3, 2015). Most of China’s HGV launches have attempted to travel distances up to 1,750 km (1,087 miles) and have been launched from Taiyuan Satellite Launch Center, located in Shanxi province (China Military Online, December 12, 2014). The intended distance of these tests is a strong indicator that China is either less advanced in its HGV development than the United States or is priming its weapons to address regional threats. </w:t>
      </w:r>
      <w:r w:rsidRPr="00244B67">
        <w:rPr>
          <w:rStyle w:val="StyleBoldUnderline"/>
          <w:highlight w:val="yellow"/>
        </w:rPr>
        <w:t>If China successfully designs an operational medium-range HGV, it will have a better chance of delivering successful missile strikes against its regional adversaries</w:t>
      </w:r>
      <w:r>
        <w:t>. Given China’s regional focus—particularly on developing the ability to defeat the Taiwan militarily—a shorter-range HGV addresses China’s more immediate needs.</w:t>
      </w:r>
    </w:p>
    <w:p w:rsidR="001C2D13" w:rsidRDefault="001C2D13" w:rsidP="001C2D13"/>
    <w:p w:rsidR="001C2D13" w:rsidRDefault="001C2D13" w:rsidP="001C2D13">
      <w:pPr>
        <w:pStyle w:val="Heading4"/>
        <w:rPr>
          <w:shd w:val="clear" w:color="auto" w:fill="FFFFFF"/>
        </w:rPr>
      </w:pPr>
      <w:bookmarkStart w:id="0" w:name="_GoBack"/>
      <w:bookmarkEnd w:id="0"/>
      <w:r>
        <w:rPr>
          <w:shd w:val="clear" w:color="auto" w:fill="FFFFFF"/>
        </w:rPr>
        <w:t>Hypersonic weapons are a unique escalation risk</w:t>
      </w:r>
    </w:p>
    <w:p w:rsidR="001C2D13" w:rsidRPr="00AF168D" w:rsidRDefault="00840D20" w:rsidP="001C2D13">
      <w:hyperlink r:id="rId5" w:history="1">
        <w:r w:rsidR="001C2D13" w:rsidRPr="00AF168D">
          <w:rPr>
            <w:rStyle w:val="Hyperlink"/>
          </w:rPr>
          <w:t xml:space="preserve">Eleni G. </w:t>
        </w:r>
        <w:r w:rsidR="001C2D13" w:rsidRPr="00AF168D">
          <w:rPr>
            <w:rStyle w:val="StyleStyleBold12pt"/>
          </w:rPr>
          <w:t>Ekmektsioglou</w:t>
        </w:r>
      </w:hyperlink>
      <w:r w:rsidR="001C2D13" w:rsidRPr="00AF168D">
        <w:t xml:space="preserve"> Eleni G. </w:t>
      </w:r>
      <w:proofErr w:type="spellStart"/>
      <w:r w:rsidR="001C2D13" w:rsidRPr="00AF168D">
        <w:t>Ekmektsioglou</w:t>
      </w:r>
      <w:proofErr w:type="spellEnd"/>
      <w:r w:rsidR="001C2D13" w:rsidRPr="00AF168D">
        <w:t xml:space="preserve"> is pursuing her PhD at American University’s School of International Service. Her research focuses on the impact of military innovation on crisis management.</w:t>
      </w:r>
      <w:r w:rsidR="001C2D13">
        <w:t xml:space="preserve"> </w:t>
      </w:r>
      <w:r w:rsidR="001C2D13" w:rsidRPr="00AF168D">
        <w:t>She is a non-resident fellow at Pacific Forum CSIS.</w:t>
      </w:r>
      <w:r w:rsidR="001C2D13" w:rsidRPr="00AF168D">
        <w:rPr>
          <w:sz w:val="12"/>
        </w:rPr>
        <w:t xml:space="preserve">¶ </w:t>
      </w:r>
      <w:r w:rsidR="001C2D13" w:rsidRPr="00AF168D">
        <w:t>June 28</w:t>
      </w:r>
      <w:r w:rsidR="001C2D13" w:rsidRPr="00AF168D">
        <w:rPr>
          <w:rStyle w:val="StyleStyleBold12pt"/>
        </w:rPr>
        <w:t>, 2015</w:t>
      </w:r>
      <w:r w:rsidR="001C2D13">
        <w:rPr>
          <w:sz w:val="12"/>
        </w:rPr>
        <w:t xml:space="preserve"> </w:t>
      </w:r>
      <w:hyperlink r:id="rId6" w:history="1">
        <w:r w:rsidR="001C2D13" w:rsidRPr="00AF168D">
          <w:rPr>
            <w:rStyle w:val="Hyperlink"/>
          </w:rPr>
          <w:t>http://nationalinterest.org/feature/how-hypersonic-missiles-push-america-china-towards-war-13205</w:t>
        </w:r>
      </w:hyperlink>
    </w:p>
    <w:p w:rsidR="001C2D13" w:rsidRPr="00AF168D" w:rsidRDefault="001C2D13" w:rsidP="001C2D13">
      <w:pPr>
        <w:rPr>
          <w:rStyle w:val="StyleBoldUnderline"/>
        </w:rPr>
      </w:pPr>
      <w:r w:rsidRPr="00244B67">
        <w:rPr>
          <w:rStyle w:val="StyleBoldUnderline"/>
          <w:highlight w:val="yellow"/>
        </w:rPr>
        <w:t>The main drivers behind escalation are two: firstly, hypersonic weapons are escalation prone due to their low </w:t>
      </w:r>
      <w:hyperlink r:id="rId7" w:history="1">
        <w:r w:rsidRPr="00244B67">
          <w:rPr>
            <w:rStyle w:val="StyleBoldUnderline"/>
            <w:highlight w:val="yellow"/>
          </w:rPr>
          <w:t>levels of responsiveness once they are initiated, and limited capabilities for signaling given their high speed</w:t>
        </w:r>
      </w:hyperlink>
      <w:r w:rsidRPr="00244B67">
        <w:rPr>
          <w:rStyle w:val="StyleBoldUnderline"/>
          <w:highlight w:val="yellow"/>
        </w:rPr>
        <w:t>. All these make a surprise attack an eventuality the other side needs to account for</w:t>
      </w:r>
      <w:r w:rsidRPr="00AF168D">
        <w:t xml:space="preserve"> pushing both parties to seizing the initiative early which leaves no room for signaling and diplomacy. Secondly, within the context of China’s “double deterrence,” according to Thomas Christensen, both nuclear and conventional ballistic forces are put under the same command. This strategic move, in essence, “manufactures” an inadvertent escalation scenario where an eventual American surgical strike against conventional systems inadvertently engages with nuclear targets</w:t>
      </w:r>
      <w:r w:rsidRPr="00244B67">
        <w:rPr>
          <w:rStyle w:val="StyleBoldUnderline"/>
          <w:highlight w:val="yellow"/>
        </w:rPr>
        <w:t>. Put simply, the objective is to deter the adversary from implementing surgical strikes under the “manufactured” threat of inadvertent escalation.</w:t>
      </w:r>
    </w:p>
    <w:p w:rsidR="001C2D13" w:rsidRDefault="001C2D13" w:rsidP="00B40993"/>
    <w:p w:rsidR="00B80B33" w:rsidRPr="00177115" w:rsidRDefault="00B80B33" w:rsidP="00B80B33">
      <w:pPr>
        <w:pStyle w:val="Heading4"/>
      </w:pPr>
      <w:r>
        <w:t>US-</w:t>
      </w:r>
      <w:r w:rsidRPr="00177115">
        <w:t>China war goes nuclear</w:t>
      </w:r>
    </w:p>
    <w:p w:rsidR="00B80B33" w:rsidRPr="00177115" w:rsidRDefault="00B80B33" w:rsidP="00B80B33">
      <w:pPr>
        <w:widowControl w:val="0"/>
        <w:rPr>
          <w:rFonts w:eastAsia="Times New Roman"/>
          <w:sz w:val="16"/>
          <w:szCs w:val="16"/>
        </w:rPr>
      </w:pPr>
      <w:r w:rsidRPr="00A914F9">
        <w:rPr>
          <w:rStyle w:val="StyleStyleBold12pt"/>
        </w:rPr>
        <w:t xml:space="preserve">Goldstein, </w:t>
      </w:r>
      <w:r>
        <w:rPr>
          <w:rStyle w:val="StyleStyleBold12pt"/>
        </w:rPr>
        <w:t>20</w:t>
      </w:r>
      <w:r w:rsidRPr="00A914F9">
        <w:rPr>
          <w:rStyle w:val="StyleStyleBold12pt"/>
        </w:rPr>
        <w:t>13</w:t>
      </w:r>
      <w:r w:rsidRPr="00177115">
        <w:rPr>
          <w:rFonts w:eastAsia="Times New Roman"/>
          <w:b/>
          <w:sz w:val="16"/>
          <w:szCs w:val="16"/>
        </w:rPr>
        <w:t xml:space="preserve"> </w:t>
      </w:r>
      <w:r w:rsidRPr="00177115">
        <w:rPr>
          <w:rFonts w:eastAsia="Times New Roman"/>
          <w:sz w:val="16"/>
          <w:szCs w:val="16"/>
        </w:rPr>
        <w:t>– Avery,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37</w:t>
      </w:r>
      <w:r>
        <w:rPr>
          <w:rFonts w:eastAsia="Times New Roman"/>
          <w:sz w:val="16"/>
          <w:szCs w:val="16"/>
        </w:rPr>
        <w:t>, no. 4, Spring 2013</w:t>
      </w:r>
      <w:r w:rsidRPr="00177115">
        <w:rPr>
          <w:rFonts w:eastAsia="Times New Roman"/>
          <w:sz w:val="16"/>
          <w:szCs w:val="16"/>
        </w:rPr>
        <w:t>)</w:t>
      </w:r>
    </w:p>
    <w:p w:rsidR="00B80B33" w:rsidRPr="00177115" w:rsidRDefault="00B80B33" w:rsidP="00B80B33">
      <w:pPr>
        <w:widowControl w:val="0"/>
        <w:jc w:val="both"/>
        <w:rPr>
          <w:rFonts w:eastAsia="Times New Roman"/>
          <w:sz w:val="16"/>
          <w:szCs w:val="16"/>
        </w:rPr>
      </w:pPr>
    </w:p>
    <w:p w:rsidR="00B80B33" w:rsidRPr="00177115" w:rsidRDefault="00B80B33" w:rsidP="00B80B33">
      <w:pPr>
        <w:widowControl w:val="0"/>
        <w:rPr>
          <w:rFonts w:eastAsia="Times New Roman"/>
          <w:u w:val="single"/>
        </w:rPr>
      </w:pPr>
      <w:r w:rsidRPr="00177115">
        <w:rPr>
          <w:rFonts w:eastAsia="Times New Roman"/>
          <w:sz w:val="14"/>
        </w:rPr>
        <w:t xml:space="preserve">Two concerns have driven much of the debate about international security in the post-Cold War era. The first is the potentially deadly mix of nuclear proliferation, rogue states, and international terrorists, a worry that became dominant after the terrorist attacks against the United States on September 11, 2001.1 The second concern, one whose prominence has waxed and waned since the mid-1990s, is the potentially disruptive impact that China will have if it emerges as a peer competitor of the United States, challenging an international order established during the era of U.S. preponderance.2 Reflecting this second concern, some analysts have expressed reservations about the dominant post-September 11 security agenda, arguing that China could challenge U.S. global interests in ways that terrorists and rogue states cannot. In this article, I raise a more pressing issue, one to which not enough attention has been paid. </w:t>
      </w:r>
      <w:r w:rsidRPr="00177115">
        <w:rPr>
          <w:rFonts w:eastAsia="Times New Roman"/>
          <w:u w:val="single"/>
        </w:rPr>
        <w:t>For at least the next decade</w:t>
      </w:r>
      <w:r w:rsidRPr="00177115">
        <w:rPr>
          <w:rFonts w:eastAsia="Times New Roman"/>
          <w:sz w:val="14"/>
        </w:rPr>
        <w:t xml:space="preserve">, while China remains relatively weak, </w:t>
      </w:r>
      <w:r w:rsidRPr="00177115">
        <w:rPr>
          <w:rFonts w:eastAsia="Times New Roman"/>
          <w:u w:val="single"/>
        </w:rPr>
        <w:t xml:space="preserve">the gravest danger in Sino-American relations is the possibility the two countries will find themselves in </w:t>
      </w:r>
      <w:r w:rsidRPr="00244B67">
        <w:rPr>
          <w:rFonts w:eastAsia="Times New Roman"/>
          <w:b/>
          <w:highlight w:val="yellow"/>
          <w:u w:val="single"/>
        </w:rPr>
        <w:t>a crisis</w:t>
      </w:r>
      <w:r w:rsidRPr="00244B67">
        <w:rPr>
          <w:rFonts w:eastAsia="Times New Roman"/>
          <w:highlight w:val="yellow"/>
          <w:u w:val="single"/>
        </w:rPr>
        <w:t xml:space="preserve"> </w:t>
      </w:r>
      <w:r w:rsidRPr="006379A8">
        <w:t xml:space="preserve">that </w:t>
      </w:r>
      <w:r w:rsidRPr="00244B67">
        <w:rPr>
          <w:rFonts w:eastAsia="Times New Roman"/>
          <w:b/>
          <w:highlight w:val="yellow"/>
          <w:u w:val="single"/>
        </w:rPr>
        <w:t>could escalate to open military</w:t>
      </w:r>
      <w:r w:rsidRPr="00177115">
        <w:rPr>
          <w:rFonts w:eastAsia="Times New Roman"/>
          <w:b/>
          <w:u w:val="single"/>
        </w:rPr>
        <w:t xml:space="preserve"> </w:t>
      </w:r>
      <w:r w:rsidRPr="00244B67">
        <w:rPr>
          <w:rFonts w:eastAsia="Times New Roman"/>
          <w:b/>
          <w:highlight w:val="yellow"/>
          <w:u w:val="single"/>
        </w:rPr>
        <w:t>conflict</w:t>
      </w:r>
      <w:r w:rsidRPr="00177115">
        <w:rPr>
          <w:rFonts w:eastAsia="Times New Roman"/>
          <w:b/>
          <w:u w:val="single"/>
        </w:rPr>
        <w:t>.</w:t>
      </w:r>
      <w:r w:rsidRPr="00177115">
        <w:rPr>
          <w:rFonts w:eastAsia="Times New Roman"/>
          <w:b/>
          <w:sz w:val="14"/>
        </w:rPr>
        <w:t xml:space="preserve"> </w:t>
      </w:r>
      <w:r w:rsidRPr="00177115">
        <w:rPr>
          <w:rFonts w:eastAsia="Times New Roman"/>
          <w:sz w:val="14"/>
        </w:rPr>
        <w:t xml:space="preserve">In contrast to the long-term prospect of a new great power rivalry between the United States and China, which ultimately rests on debatable claims about the intentions of the two countries and uncertain forecasts about big shifts in their national capabilities, </w:t>
      </w:r>
      <w:r w:rsidRPr="00244B67">
        <w:rPr>
          <w:rFonts w:eastAsia="Times New Roman"/>
          <w:highlight w:val="yellow"/>
          <w:u w:val="single"/>
        </w:rPr>
        <w:t>the danger of instability in a crisis involving these two nuclear-armed states is a tangible,</w:t>
      </w:r>
      <w:r w:rsidRPr="00177115">
        <w:rPr>
          <w:rFonts w:eastAsia="Times New Roman"/>
          <w:u w:val="single"/>
        </w:rPr>
        <w:t xml:space="preserve"> near-term </w:t>
      </w:r>
      <w:r w:rsidRPr="00244B67">
        <w:rPr>
          <w:rFonts w:eastAsia="Times New Roman"/>
          <w:highlight w:val="yellow"/>
          <w:u w:val="single"/>
        </w:rPr>
        <w:t>concern</w:t>
      </w:r>
      <w:r w:rsidRPr="00177115">
        <w:rPr>
          <w:rFonts w:eastAsia="Times New Roman"/>
          <w:u w:val="single"/>
        </w:rPr>
        <w:t>.</w:t>
      </w:r>
      <w:r w:rsidRPr="00177115">
        <w:rPr>
          <w:rFonts w:eastAsia="Times New Roman"/>
          <w:sz w:val="14"/>
        </w:rPr>
        <w:t xml:space="preserve">3 Even if the probability of such a war-threatening crisis and its escalation to the use of significant military force is low, </w:t>
      </w:r>
      <w:r w:rsidRPr="00244B67">
        <w:rPr>
          <w:rStyle w:val="StyleBoldUnderline"/>
          <w:highlight w:val="yellow"/>
        </w:rPr>
        <w:t>the p</w:t>
      </w:r>
      <w:r w:rsidRPr="00244B67">
        <w:rPr>
          <w:rFonts w:eastAsia="Times New Roman"/>
          <w:b/>
          <w:highlight w:val="yellow"/>
          <w:u w:val="single"/>
        </w:rPr>
        <w:t>otentially catastrophic consequences</w:t>
      </w:r>
      <w:r w:rsidRPr="00244B67">
        <w:rPr>
          <w:rFonts w:eastAsia="Times New Roman"/>
          <w:highlight w:val="yellow"/>
          <w:u w:val="single"/>
        </w:rPr>
        <w:t xml:space="preserve"> of this scenario provide good reason</w:t>
      </w:r>
      <w:r w:rsidRPr="00244B67">
        <w:rPr>
          <w:rFonts w:eastAsia="Times New Roman"/>
          <w:sz w:val="14"/>
          <w:highlight w:val="yellow"/>
        </w:rPr>
        <w:t xml:space="preserve"> </w:t>
      </w:r>
      <w:r w:rsidRPr="00177115">
        <w:rPr>
          <w:rFonts w:eastAsia="Times New Roman"/>
          <w:sz w:val="14"/>
        </w:rPr>
        <w:t xml:space="preserve">for analysts to better understand its dynamics and for policymakers </w:t>
      </w:r>
      <w:r w:rsidRPr="00244B67">
        <w:rPr>
          <w:rFonts w:eastAsia="Times New Roman"/>
          <w:highlight w:val="yellow"/>
          <w:u w:val="single"/>
        </w:rPr>
        <w:t xml:space="preserve">to </w:t>
      </w:r>
      <w:r w:rsidRPr="00177115">
        <w:rPr>
          <w:rFonts w:eastAsia="Times New Roman"/>
          <w:u w:val="single"/>
        </w:rPr>
        <w:t xml:space="preserve">fully </w:t>
      </w:r>
      <w:r w:rsidRPr="00244B67">
        <w:rPr>
          <w:rFonts w:eastAsia="Times New Roman"/>
          <w:highlight w:val="yellow"/>
          <w:u w:val="single"/>
        </w:rPr>
        <w:t xml:space="preserve">consider </w:t>
      </w:r>
      <w:r w:rsidRPr="00177115">
        <w:rPr>
          <w:rFonts w:eastAsia="Times New Roman"/>
          <w:u w:val="single"/>
        </w:rPr>
        <w:t xml:space="preserve">its </w:t>
      </w:r>
      <w:r w:rsidRPr="00244B67">
        <w:rPr>
          <w:rFonts w:eastAsia="Times New Roman"/>
          <w:highlight w:val="yellow"/>
          <w:u w:val="single"/>
        </w:rPr>
        <w:t>implications</w:t>
      </w:r>
      <w:r w:rsidRPr="00177115">
        <w:rPr>
          <w:rFonts w:eastAsia="Times New Roman"/>
          <w:u w:val="single"/>
        </w:rPr>
        <w:t>.</w:t>
      </w:r>
      <w:r w:rsidRPr="00177115">
        <w:rPr>
          <w:rFonts w:eastAsia="Times New Roman"/>
          <w:sz w:val="14"/>
        </w:rPr>
        <w:t xml:space="preserve"> Moreover, </w:t>
      </w:r>
      <w:r w:rsidRPr="006379A8">
        <w:t>events since 2010—especially those relevant to disputes in the East and South China Seas—suggest that the danger of a military confrontation in the Western Pacific that could lead to a U.S.-China standoff may be on the rise. In what follows, I identify not just pressures to use force preemptively that pose the most serious risk should a Sino-American confrontation unfold</w:t>
      </w:r>
      <w:r w:rsidRPr="00177115">
        <w:rPr>
          <w:rFonts w:eastAsia="Times New Roman"/>
          <w:sz w:val="14"/>
        </w:rPr>
        <w:t xml:space="preserve">, but also related, if slightly less dramatic, incentives to initiate the limited use of force to gain bargaining leverage—a second trigger for potentially devastating instability during a crisis.4 My discussion proceeds in three sections. The first section explains why, during the next decade or two, </w:t>
      </w:r>
      <w:r w:rsidRPr="00177115">
        <w:rPr>
          <w:rFonts w:eastAsia="Times New Roman"/>
          <w:u w:val="single"/>
        </w:rPr>
        <w:t>a serious U.S.-China crisis may be more likely than is currently recognized.</w:t>
      </w:r>
      <w:r w:rsidRPr="00177115">
        <w:rPr>
          <w:rFonts w:eastAsia="Times New Roman"/>
          <w:sz w:val="14"/>
        </w:rPr>
        <w:t xml:space="preserve"> The second section examines the features of plausible Sino-American crises that may make them so dangerous. The third section considers general features of crisis stability in asymmetric dyads such as the one in which a U.S. superpower would confront an increasingly capable but still thoroughly overmatched China—the asymmetry that will prevail for at least the next decade. This more stylized discussion clarifies the inadequacy of focusing one-sidedly on conventional forces, as has much of the current commentary about the modernization of China's military and the implications this has for potential conflicts with the United States in the Western Pacific,5 or of focusing one-sidedly on China's nuclear forces, as a smaller slice of the commentary has.6 </w:t>
      </w:r>
      <w:r w:rsidRPr="00177115">
        <w:rPr>
          <w:rFonts w:eastAsia="Times New Roman"/>
          <w:u w:val="single"/>
        </w:rPr>
        <w:t xml:space="preserve">An assessment considering </w:t>
      </w:r>
      <w:r w:rsidRPr="00244B67">
        <w:rPr>
          <w:rFonts w:eastAsia="Times New Roman"/>
          <w:highlight w:val="yellow"/>
          <w:u w:val="single"/>
        </w:rPr>
        <w:t>the</w:t>
      </w:r>
      <w:r w:rsidRPr="00177115">
        <w:rPr>
          <w:rFonts w:eastAsia="Times New Roman"/>
          <w:u w:val="single"/>
        </w:rPr>
        <w:t xml:space="preserve"> </w:t>
      </w:r>
      <w:r w:rsidRPr="00244B67">
        <w:rPr>
          <w:rFonts w:eastAsia="Times New Roman"/>
          <w:highlight w:val="yellow"/>
          <w:u w:val="single"/>
        </w:rPr>
        <w:t xml:space="preserve">interaction of conventional and nuclear </w:t>
      </w:r>
      <w:r w:rsidRPr="00177115">
        <w:rPr>
          <w:rFonts w:eastAsia="Times New Roman"/>
          <w:u w:val="single"/>
        </w:rPr>
        <w:t xml:space="preserve">forces </w:t>
      </w:r>
      <w:r w:rsidRPr="00244B67">
        <w:rPr>
          <w:rFonts w:eastAsia="Times New Roman"/>
          <w:highlight w:val="yellow"/>
          <w:u w:val="single"/>
        </w:rPr>
        <w:t xml:space="preserve">indicates why </w:t>
      </w:r>
      <w:r w:rsidRPr="00244B67">
        <w:rPr>
          <w:rFonts w:eastAsia="Times New Roman"/>
          <w:b/>
          <w:highlight w:val="yellow"/>
          <w:u w:val="single"/>
        </w:rPr>
        <w:t>escalation resulting from crisis instability remains a devastating possibility</w:t>
      </w:r>
      <w:r w:rsidRPr="00177115">
        <w:rPr>
          <w:rFonts w:eastAsia="Times New Roman"/>
          <w:b/>
          <w:u w:val="single"/>
        </w:rPr>
        <w:t xml:space="preserve">. </w:t>
      </w:r>
      <w:r w:rsidRPr="00177115">
        <w:rPr>
          <w:rFonts w:eastAsia="Times New Roman"/>
          <w:sz w:val="14"/>
        </w:rPr>
        <w:t xml:space="preserve">Before proceeding, however, I would like to clarify my use of the terms "crisis" and "instability." For the purposes of this article, I define a crisis as a confrontation between states involving a serious threat to vital national interests for both sides, in which there is the expectation of a short time for resolution, and in which there is understood to be a sharply increased risk of war.7 This definition distinguishes crises from many situations to which the label is sometimes applied, such as more protracted confrontations; sharp disagreements over important matters that are not vital interests and in which military force seems irrelevant; and political disputes involving vital interests, even those with military components, that present little immediate risk of war.8 I define instability as the temptation to resort to force in a crisis.9 Crisis stability is greatest when both sides strongly prefer to continue bargaining; instability is greatest when they are strongly tempted to resort to the use of military force. Stability, then, describes a spectrum—from one extreme in which neither side sees much advantage to using force, through a range of situations in which the balance of costs and benefits of using force varies for each side, to the other extreme in which the benefits of using force so greatly exceed the costs that striking first looks nearly irresistible to both sides. Although the incentives to initiate the use of force may not reach this extreme level in a U.S. China crisis, </w:t>
      </w:r>
      <w:r w:rsidRPr="00177115">
        <w:rPr>
          <w:rFonts w:eastAsia="Times New Roman"/>
          <w:u w:val="single"/>
        </w:rPr>
        <w:t xml:space="preserve">the capabilities that the two countries possess raise concerns that </w:t>
      </w:r>
      <w:r w:rsidRPr="00244B67">
        <w:rPr>
          <w:rFonts w:eastAsia="Times New Roman"/>
          <w:highlight w:val="yellow"/>
          <w:u w:val="single"/>
        </w:rPr>
        <w:t xml:space="preserve">escalation pressures will </w:t>
      </w:r>
      <w:r w:rsidRPr="00177115">
        <w:rPr>
          <w:rFonts w:eastAsia="Times New Roman"/>
          <w:u w:val="single"/>
        </w:rPr>
        <w:t xml:space="preserve">exist and that they may </w:t>
      </w:r>
      <w:r w:rsidRPr="00244B67">
        <w:rPr>
          <w:rFonts w:eastAsia="Times New Roman"/>
          <w:highlight w:val="yellow"/>
          <w:u w:val="single"/>
        </w:rPr>
        <w:t xml:space="preserve">be highest </w:t>
      </w:r>
      <w:r w:rsidRPr="00244B67">
        <w:rPr>
          <w:rFonts w:eastAsia="Times New Roman"/>
          <w:b/>
          <w:highlight w:val="yellow"/>
          <w:u w:val="single"/>
        </w:rPr>
        <w:t>early in a crisis</w:t>
      </w:r>
      <w:r w:rsidRPr="00244B67">
        <w:rPr>
          <w:rFonts w:eastAsia="Times New Roman"/>
          <w:highlight w:val="yellow"/>
          <w:u w:val="single"/>
        </w:rPr>
        <w:t xml:space="preserve">, compressing </w:t>
      </w:r>
      <w:r w:rsidRPr="00177115">
        <w:rPr>
          <w:rFonts w:eastAsia="Times New Roman"/>
          <w:u w:val="single"/>
        </w:rPr>
        <w:t xml:space="preserve">the </w:t>
      </w:r>
      <w:r w:rsidRPr="00244B67">
        <w:rPr>
          <w:rFonts w:eastAsia="Times New Roman"/>
          <w:highlight w:val="yellow"/>
          <w:u w:val="single"/>
        </w:rPr>
        <w:t xml:space="preserve">time </w:t>
      </w:r>
      <w:r w:rsidRPr="00177115">
        <w:rPr>
          <w:rFonts w:eastAsia="Times New Roman"/>
          <w:u w:val="single"/>
        </w:rPr>
        <w:t xml:space="preserve">frame </w:t>
      </w:r>
      <w:r w:rsidRPr="00244B67">
        <w:rPr>
          <w:rFonts w:eastAsia="Times New Roman"/>
          <w:highlight w:val="yellow"/>
          <w:u w:val="single"/>
        </w:rPr>
        <w:t>for diplomacy to avert military conflict.</w:t>
      </w:r>
    </w:p>
    <w:p w:rsidR="00B80B33" w:rsidRDefault="00B80B33" w:rsidP="00B40993"/>
    <w:p w:rsidR="006379A8" w:rsidRDefault="006379A8" w:rsidP="006379A8">
      <w:pPr>
        <w:pStyle w:val="Heading4"/>
        <w:rPr>
          <w:shd w:val="clear" w:color="auto" w:fill="FFFFFF"/>
        </w:rPr>
      </w:pPr>
      <w:r>
        <w:rPr>
          <w:shd w:val="clear" w:color="auto" w:fill="FFFFFF"/>
        </w:rPr>
        <w:t>US deployment of BMD systems risk</w:t>
      </w:r>
      <w:r w:rsidR="00625916">
        <w:rPr>
          <w:shd w:val="clear" w:color="auto" w:fill="FFFFFF"/>
        </w:rPr>
        <w:t>s</w:t>
      </w:r>
      <w:r>
        <w:rPr>
          <w:shd w:val="clear" w:color="auto" w:fill="FFFFFF"/>
        </w:rPr>
        <w:t xml:space="preserve"> collapse of Chinese NFU doctrine; and other increased suspicions creating further instability in relations.</w:t>
      </w:r>
    </w:p>
    <w:p w:rsidR="006379A8" w:rsidRPr="00AF168D" w:rsidRDefault="006379A8" w:rsidP="006379A8">
      <w:r w:rsidRPr="00AF168D">
        <w:t xml:space="preserve">Virginia </w:t>
      </w:r>
      <w:proofErr w:type="spellStart"/>
      <w:r w:rsidRPr="00AF168D">
        <w:rPr>
          <w:rStyle w:val="StyleStyleBold12pt"/>
        </w:rPr>
        <w:t>Marantidou</w:t>
      </w:r>
      <w:proofErr w:type="spellEnd"/>
      <w:r w:rsidRPr="00AF168D">
        <w:rPr>
          <w:rStyle w:val="StyleStyleBold12pt"/>
        </w:rPr>
        <w:t xml:space="preserve"> and</w:t>
      </w:r>
      <w:r w:rsidRPr="00AF168D">
        <w:t xml:space="preserve"> </w:t>
      </w:r>
      <w:proofErr w:type="spellStart"/>
      <w:r w:rsidRPr="00AF168D">
        <w:t>Eleni</w:t>
      </w:r>
      <w:proofErr w:type="spellEnd"/>
      <w:r w:rsidRPr="00AF168D">
        <w:t xml:space="preserve"> G. </w:t>
      </w:r>
      <w:proofErr w:type="spellStart"/>
      <w:r w:rsidRPr="00AF168D">
        <w:rPr>
          <w:rStyle w:val="StyleStyleBold12pt"/>
        </w:rPr>
        <w:t>Ekmektsioglou</w:t>
      </w:r>
      <w:proofErr w:type="spellEnd"/>
      <w:r w:rsidRPr="00AF168D">
        <w:t xml:space="preserve"> </w:t>
      </w:r>
      <w:proofErr w:type="spellStart"/>
      <w:r w:rsidRPr="00AF168D">
        <w:t>Eleni</w:t>
      </w:r>
      <w:proofErr w:type="spellEnd"/>
      <w:r w:rsidRPr="00AF168D">
        <w:t xml:space="preserve"> G. </w:t>
      </w:r>
      <w:proofErr w:type="spellStart"/>
      <w:r w:rsidRPr="00AF168D">
        <w:t>Ekmektsioglou</w:t>
      </w:r>
      <w:proofErr w:type="spellEnd"/>
      <w:r w:rsidRPr="00AF168D">
        <w:t xml:space="preserve"> is pursuing her PhD at American University’s School of International Service. Her research focuses on the impact of military innovation on nuclear posturing and crisis management.</w:t>
      </w:r>
    </w:p>
    <w:p w:rsidR="006379A8" w:rsidRPr="00AF168D" w:rsidRDefault="006379A8" w:rsidP="006379A8">
      <w:r w:rsidRPr="00AF168D">
        <w:t xml:space="preserve">Virginia </w:t>
      </w:r>
      <w:proofErr w:type="spellStart"/>
      <w:r w:rsidRPr="00AF168D">
        <w:t>Marantidou</w:t>
      </w:r>
      <w:proofErr w:type="spellEnd"/>
      <w:r w:rsidRPr="00AF168D">
        <w:t xml:space="preserve"> is Program Coordinator, Asia program at the German Marshall Fund of the United States and a non-resident WSD-</w:t>
      </w:r>
      <w:proofErr w:type="spellStart"/>
      <w:r w:rsidRPr="00AF168D">
        <w:t>Handa</w:t>
      </w:r>
      <w:proofErr w:type="spellEnd"/>
      <w:r w:rsidRPr="00AF168D">
        <w:t xml:space="preserve"> fellow with Pacific Forum, CSIS.</w:t>
      </w:r>
    </w:p>
    <w:p w:rsidR="006379A8" w:rsidRPr="00AF168D" w:rsidRDefault="006379A8" w:rsidP="006379A8">
      <w:r w:rsidRPr="00AF168D">
        <w:rPr>
          <w:sz w:val="12"/>
        </w:rPr>
        <w:t xml:space="preserve">¶ </w:t>
      </w:r>
      <w:r w:rsidRPr="00AF168D">
        <w:t xml:space="preserve">February 17, </w:t>
      </w:r>
      <w:r w:rsidRPr="00AF168D">
        <w:rPr>
          <w:rStyle w:val="StyleStyleBold12pt"/>
        </w:rPr>
        <w:t xml:space="preserve">2016 </w:t>
      </w:r>
      <w:r w:rsidRPr="00AF168D">
        <w:t>http://nationalinterest.org/feature/the-brink-us-china-nuclear-arms-race-15227?page=3</w:t>
      </w:r>
    </w:p>
    <w:p w:rsidR="006379A8" w:rsidRDefault="006379A8" w:rsidP="006379A8">
      <w:r w:rsidRPr="00AF168D">
        <w:t xml:space="preserve">American officials’ numerous assurances notwithstanding, </w:t>
      </w:r>
      <w:r w:rsidRPr="00244B67">
        <w:rPr>
          <w:rStyle w:val="StyleBoldUnderline"/>
          <w:highlight w:val="yellow"/>
        </w:rPr>
        <w:t>China remains suspicious of the U.S. BMD program</w:t>
      </w:r>
      <w:r w:rsidRPr="00AF168D">
        <w:t>. As much as the U.S. has named the DPRK (and previously, Iran) as the main targets of its limited BMD capabilities</w:t>
      </w:r>
      <w:r w:rsidRPr="00244B67">
        <w:rPr>
          <w:rStyle w:val="StyleBoldUnderline"/>
          <w:highlight w:val="yellow"/>
        </w:rPr>
        <w:t>, China insists that ballistic missile defenses decrease the security of its own nuclear arsenal.</w:t>
      </w:r>
      <w:r w:rsidRPr="00AF168D">
        <w:t xml:space="preserve"> Specifically, Chinese experts are concerned about their country being subject to American coercion, mainly due to Washington’s nuclear superiority, which married to BMD and hypersonic weapons—Conventional Prompt Global Strike (CPGS)—puts China’s retaliatory capability at stake. </w:t>
      </w:r>
      <w:hyperlink r:id="rId8" w:history="1">
        <w:r w:rsidRPr="00AF168D">
          <w:rPr>
            <w:rStyle w:val="Hyperlink"/>
          </w:rPr>
          <w:t xml:space="preserve">Wu </w:t>
        </w:r>
        <w:proofErr w:type="spellStart"/>
        <w:r w:rsidRPr="00AF168D">
          <w:rPr>
            <w:rStyle w:val="Hyperlink"/>
          </w:rPr>
          <w:t>Chunsi</w:t>
        </w:r>
        <w:proofErr w:type="spellEnd"/>
      </w:hyperlink>
      <w:r w:rsidRPr="00AF168D">
        <w:t xml:space="preserve">, director of the Institute of International Strategic Studies at SIIS, argues that </w:t>
      </w:r>
      <w:r w:rsidRPr="00244B67">
        <w:rPr>
          <w:rStyle w:val="StyleBoldUnderline"/>
          <w:highlight w:val="yellow"/>
        </w:rPr>
        <w:t>missile defense makes China’s </w:t>
      </w:r>
      <w:hyperlink r:id="rId9" w:history="1">
        <w:r w:rsidRPr="00244B67">
          <w:rPr>
            <w:rStyle w:val="StyleBoldUnderline"/>
            <w:highlight w:val="yellow"/>
          </w:rPr>
          <w:t>No-First-Use</w:t>
        </w:r>
      </w:hyperlink>
      <w:r w:rsidRPr="00244B67">
        <w:rPr>
          <w:rStyle w:val="StyleBoldUnderline"/>
          <w:highlight w:val="yellow"/>
        </w:rPr>
        <w:t> doctrine increasingly difficult to maintain</w:t>
      </w:r>
      <w:r w:rsidRPr="00AF168D">
        <w:t xml:space="preserve"> because it gives the United States a double advantage in both offensive first-strike capability and credible defensive capability. </w:t>
      </w:r>
      <w:r w:rsidRPr="00244B67">
        <w:rPr>
          <w:rStyle w:val="StyleBoldUnderline"/>
          <w:highlight w:val="yellow"/>
        </w:rPr>
        <w:t>The main concern is that hypersonic weapons could facilitate a preemptive strike against the Chinese arsenal, which, after an attack, would be seriously weakened and less capable of successfully penetrating U.S. BMD systems</w:t>
      </w:r>
      <w:r w:rsidRPr="00AF168D">
        <w:t>.</w:t>
      </w:r>
    </w:p>
    <w:p w:rsidR="00B80B33" w:rsidRDefault="00B80B33" w:rsidP="006379A8"/>
    <w:p w:rsidR="00B80B33" w:rsidRPr="008C6FE7" w:rsidRDefault="00B80B33" w:rsidP="00B80B33">
      <w:pPr>
        <w:pStyle w:val="Heading4"/>
      </w:pPr>
      <w:r>
        <w:t>This causes further arms racing and accidental nuke war</w:t>
      </w:r>
    </w:p>
    <w:p w:rsidR="00B80B33" w:rsidRPr="008C6FE7" w:rsidRDefault="00B80B33" w:rsidP="00B80B33">
      <w:r>
        <w:t xml:space="preserve">Alexander </w:t>
      </w:r>
      <w:proofErr w:type="spellStart"/>
      <w:r w:rsidRPr="009802CE">
        <w:rPr>
          <w:rStyle w:val="StyleStyleBold12pt"/>
        </w:rPr>
        <w:t>Kolbin</w:t>
      </w:r>
      <w:proofErr w:type="spellEnd"/>
      <w:r w:rsidRPr="009802CE">
        <w:rPr>
          <w:rStyle w:val="StyleStyleBold12pt"/>
        </w:rPr>
        <w:t xml:space="preserve"> 12</w:t>
      </w:r>
      <w:r>
        <w:t>, Russia and Nuclear Nonproliferation Program Coordinator at the PIR Center, “China and Nuclear Disarmament,” in Global Nuclear Disarmament: Geopolitical Necessities, google books [pages not numbered]</w:t>
      </w:r>
    </w:p>
    <w:p w:rsidR="00B80B33" w:rsidRPr="00625916" w:rsidRDefault="00B80B33" w:rsidP="00B80B33">
      <w:pPr>
        <w:rPr>
          <w:rStyle w:val="StyleBoldUnderline"/>
        </w:rPr>
      </w:pPr>
      <w:r w:rsidRPr="0067181C">
        <w:rPr>
          <w:sz w:val="14"/>
        </w:rPr>
        <w:t xml:space="preserve">In any event, </w:t>
      </w:r>
      <w:r w:rsidRPr="00244B67">
        <w:rPr>
          <w:rStyle w:val="TitleChar"/>
          <w:highlight w:val="yellow"/>
        </w:rPr>
        <w:t xml:space="preserve">if China were to build up its nuclear arsenal, that would have negative effects for the </w:t>
      </w:r>
      <w:r w:rsidRPr="00244B67">
        <w:rPr>
          <w:rStyle w:val="StyleBoldUnderline"/>
          <w:highlight w:val="yellow"/>
        </w:rPr>
        <w:t>entire system of regional security in Asia Pacific.</w:t>
      </w:r>
      <w:r w:rsidRPr="008C6FE7">
        <w:rPr>
          <w:rStyle w:val="TitleChar"/>
        </w:rPr>
        <w:t xml:space="preserve"> Faced with such a scenario, </w:t>
      </w:r>
      <w:r w:rsidRPr="00244B67">
        <w:rPr>
          <w:rStyle w:val="TitleChar"/>
          <w:highlight w:val="yellow"/>
        </w:rPr>
        <w:t>Japan and South Korea might</w:t>
      </w:r>
      <w:r w:rsidRPr="008C6FE7">
        <w:rPr>
          <w:rStyle w:val="TitleChar"/>
        </w:rPr>
        <w:t xml:space="preserve"> try to </w:t>
      </w:r>
      <w:r w:rsidRPr="00244B67">
        <w:rPr>
          <w:rStyle w:val="TitleChar"/>
          <w:highlight w:val="yellow"/>
        </w:rPr>
        <w:t>acquire their own nuclear capability.</w:t>
      </w:r>
      <w:r w:rsidRPr="008C6FE7">
        <w:rPr>
          <w:rStyle w:val="TitleChar"/>
        </w:rPr>
        <w:t xml:space="preserve"> Such a move by </w:t>
      </w:r>
      <w:r w:rsidRPr="00244B67">
        <w:rPr>
          <w:rStyle w:val="TitleChar"/>
          <w:highlight w:val="yellow"/>
        </w:rPr>
        <w:t>China could</w:t>
      </w:r>
      <w:r w:rsidRPr="008C6FE7">
        <w:rPr>
          <w:rStyle w:val="TitleChar"/>
        </w:rPr>
        <w:t xml:space="preserve"> also </w:t>
      </w:r>
      <w:r w:rsidRPr="00244B67">
        <w:rPr>
          <w:rStyle w:val="StyleBoldUnderline"/>
          <w:highlight w:val="yellow"/>
        </w:rPr>
        <w:t>trigger a nuclear arms race between India and Pakistan69</w:t>
      </w:r>
      <w:r w:rsidRPr="00625916">
        <w:rPr>
          <w:rStyle w:val="StyleBoldUnderline"/>
        </w:rPr>
        <w:t xml:space="preserve"> </w:t>
      </w:r>
      <w:r w:rsidRPr="008C6FE7">
        <w:rPr>
          <w:rStyle w:val="TitleChar"/>
        </w:rPr>
        <w:t>and have a very adverse impact on Russian- Chinese strategic dialogue.</w:t>
      </w:r>
      <w:r w:rsidRPr="0067181C">
        <w:rPr>
          <w:sz w:val="14"/>
        </w:rPr>
        <w:t xml:space="preserve"> Besides</w:t>
      </w:r>
      <w:r w:rsidRPr="008C6FE7">
        <w:rPr>
          <w:rStyle w:val="TitleChar"/>
        </w:rPr>
        <w:t>, a rapid increase in the numbers Of Chinese nuclear weapons would disturb the strategic balance in Asia Pacific,</w:t>
      </w:r>
      <w:r w:rsidRPr="0067181C">
        <w:rPr>
          <w:sz w:val="14"/>
        </w:rPr>
        <w:t xml:space="preserve"> prompting the United States and its allies to speed up their missile </w:t>
      </w:r>
      <w:proofErr w:type="spellStart"/>
      <w:r w:rsidRPr="0067181C">
        <w:rPr>
          <w:sz w:val="14"/>
        </w:rPr>
        <w:t>defence</w:t>
      </w:r>
      <w:proofErr w:type="spellEnd"/>
      <w:r w:rsidRPr="0067181C">
        <w:rPr>
          <w:sz w:val="14"/>
        </w:rPr>
        <w:t xml:space="preserve"> deployment in the region. </w:t>
      </w:r>
      <w:r w:rsidRPr="0067181C">
        <w:rPr>
          <w:sz w:val="12"/>
        </w:rPr>
        <w:t>¶</w:t>
      </w:r>
      <w:r w:rsidRPr="0067181C">
        <w:rPr>
          <w:sz w:val="14"/>
        </w:rPr>
        <w:t xml:space="preserve"> </w:t>
      </w:r>
      <w:proofErr w:type="gramStart"/>
      <w:r w:rsidRPr="0067181C">
        <w:rPr>
          <w:sz w:val="14"/>
        </w:rPr>
        <w:t>Finally</w:t>
      </w:r>
      <w:proofErr w:type="gramEnd"/>
      <w:r w:rsidRPr="0067181C">
        <w:rPr>
          <w:sz w:val="14"/>
        </w:rPr>
        <w:t xml:space="preserve">, </w:t>
      </w:r>
      <w:r w:rsidRPr="00244B67">
        <w:rPr>
          <w:rStyle w:val="TitleChar"/>
          <w:highlight w:val="yellow"/>
        </w:rPr>
        <w:t>a sharp increase in the size Of the Chinese nuclear arsenal would probably mean</w:t>
      </w:r>
      <w:r w:rsidRPr="008C6FE7">
        <w:rPr>
          <w:rStyle w:val="TitleChar"/>
        </w:rPr>
        <w:t xml:space="preserve"> that </w:t>
      </w:r>
      <w:r w:rsidRPr="00244B67">
        <w:rPr>
          <w:rStyle w:val="TitleChar"/>
          <w:highlight w:val="yellow"/>
        </w:rPr>
        <w:t xml:space="preserve">Beijing has </w:t>
      </w:r>
      <w:r w:rsidRPr="00244B67">
        <w:rPr>
          <w:rStyle w:val="StyleBoldUnderline"/>
          <w:highlight w:val="yellow"/>
        </w:rPr>
        <w:t>abandoned</w:t>
      </w:r>
      <w:r w:rsidRPr="008C6FE7">
        <w:rPr>
          <w:rStyle w:val="TitleChar"/>
        </w:rPr>
        <w:t xml:space="preserve"> its current defensive posture, </w:t>
      </w:r>
      <w:r w:rsidRPr="00244B67">
        <w:rPr>
          <w:rStyle w:val="StyleBoldUnderline"/>
          <w:highlight w:val="yellow"/>
        </w:rPr>
        <w:t>including its no-first-use commitment</w:t>
      </w:r>
      <w:r w:rsidRPr="00625916">
        <w:t>.</w:t>
      </w:r>
      <w:r w:rsidRPr="0067181C">
        <w:rPr>
          <w:sz w:val="14"/>
        </w:rPr>
        <w:t xml:space="preserve"> At the very least. </w:t>
      </w:r>
      <w:r w:rsidRPr="008C6FE7">
        <w:rPr>
          <w:rStyle w:val="TitleChar"/>
        </w:rPr>
        <w:t xml:space="preserve">that commitment would become more of a propaganda tool than a practical strategy. </w:t>
      </w:r>
      <w:r w:rsidRPr="00244B67">
        <w:rPr>
          <w:rStyle w:val="TitleChar"/>
          <w:highlight w:val="yellow"/>
        </w:rPr>
        <w:t>Such an increase could signal a</w:t>
      </w:r>
      <w:r w:rsidRPr="008C6FE7">
        <w:rPr>
          <w:rStyle w:val="TitleChar"/>
        </w:rPr>
        <w:t xml:space="preserve"> transition to the </w:t>
      </w:r>
      <w:r w:rsidRPr="00244B67">
        <w:rPr>
          <w:rStyle w:val="StyleBoldUnderline"/>
          <w:highlight w:val="yellow"/>
        </w:rPr>
        <w:t>"launch under attack" strategy,</w:t>
      </w:r>
      <w:r w:rsidRPr="00244B67">
        <w:rPr>
          <w:rStyle w:val="TitleChar"/>
          <w:highlight w:val="yellow"/>
        </w:rPr>
        <w:t xml:space="preserve"> whereby Beijing would try to </w:t>
      </w:r>
      <w:r w:rsidRPr="00244B67">
        <w:rPr>
          <w:rStyle w:val="StyleBoldUnderline"/>
          <w:highlight w:val="yellow"/>
        </w:rPr>
        <w:t>reduce to a minimum</w:t>
      </w:r>
      <w:r w:rsidRPr="00244B67">
        <w:rPr>
          <w:rStyle w:val="TitleChar"/>
          <w:highlight w:val="yellow"/>
        </w:rPr>
        <w:t xml:space="preserve">, the time between </w:t>
      </w:r>
      <w:r w:rsidRPr="00D0697E">
        <w:rPr>
          <w:rStyle w:val="TitleChar"/>
        </w:rPr>
        <w:t xml:space="preserve">the </w:t>
      </w:r>
      <w:proofErr w:type="spellStart"/>
      <w:r w:rsidRPr="00D0697E">
        <w:rPr>
          <w:rStyle w:val="TitleChar"/>
        </w:rPr>
        <w:t>enemy'S</w:t>
      </w:r>
      <w:proofErr w:type="spellEnd"/>
      <w:r w:rsidRPr="00D0697E">
        <w:rPr>
          <w:rStyle w:val="TitleChar"/>
        </w:rPr>
        <w:t xml:space="preserve"> </w:t>
      </w:r>
      <w:r w:rsidRPr="00244B67">
        <w:rPr>
          <w:rStyle w:val="TitleChar"/>
          <w:highlight w:val="yellow"/>
        </w:rPr>
        <w:t xml:space="preserve">strike and </w:t>
      </w:r>
      <w:r w:rsidRPr="00D0697E">
        <w:rPr>
          <w:rStyle w:val="TitleChar"/>
        </w:rPr>
        <w:t xml:space="preserve">the </w:t>
      </w:r>
      <w:r w:rsidRPr="00244B67">
        <w:rPr>
          <w:rStyle w:val="TitleChar"/>
          <w:highlight w:val="yellow"/>
        </w:rPr>
        <w:t xml:space="preserve">launch </w:t>
      </w:r>
      <w:proofErr w:type="gramStart"/>
      <w:r w:rsidRPr="00244B67">
        <w:rPr>
          <w:rStyle w:val="TitleChar"/>
          <w:highlight w:val="yellow"/>
        </w:rPr>
        <w:t>Of</w:t>
      </w:r>
      <w:proofErr w:type="gramEnd"/>
      <w:r w:rsidRPr="00244B67">
        <w:rPr>
          <w:rStyle w:val="TitleChar"/>
          <w:highlight w:val="yellow"/>
        </w:rPr>
        <w:t xml:space="preserve"> its </w:t>
      </w:r>
      <w:r w:rsidRPr="00D0697E">
        <w:rPr>
          <w:rStyle w:val="TitleChar"/>
        </w:rPr>
        <w:t xml:space="preserve">own nuclear </w:t>
      </w:r>
      <w:r w:rsidRPr="00244B67">
        <w:rPr>
          <w:rStyle w:val="TitleChar"/>
          <w:highlight w:val="yellow"/>
        </w:rPr>
        <w:t>missiles</w:t>
      </w:r>
      <w:r w:rsidRPr="00244B67">
        <w:rPr>
          <w:sz w:val="14"/>
          <w:highlight w:val="yellow"/>
        </w:rPr>
        <w:t xml:space="preserve">. </w:t>
      </w:r>
      <w:r w:rsidRPr="00244B67">
        <w:rPr>
          <w:rStyle w:val="TitleChar"/>
          <w:highlight w:val="yellow"/>
        </w:rPr>
        <w:t xml:space="preserve">That would require </w:t>
      </w:r>
      <w:r w:rsidRPr="00D0697E">
        <w:rPr>
          <w:rStyle w:val="TitleChar"/>
        </w:rPr>
        <w:t xml:space="preserve">advanced and highly </w:t>
      </w:r>
      <w:r w:rsidRPr="00244B67">
        <w:rPr>
          <w:rStyle w:val="StyleBoldUnderline"/>
          <w:highlight w:val="yellow"/>
        </w:rPr>
        <w:t>reliable early warning</w:t>
      </w:r>
      <w:r w:rsidRPr="008C6FE7">
        <w:rPr>
          <w:rStyle w:val="TitleChar"/>
        </w:rPr>
        <w:t xml:space="preserve"> systems </w:t>
      </w:r>
      <w:r w:rsidRPr="00244B67">
        <w:rPr>
          <w:rStyle w:val="TitleChar"/>
          <w:highlight w:val="yellow"/>
        </w:rPr>
        <w:t>which</w:t>
      </w:r>
      <w:r w:rsidRPr="008C6FE7">
        <w:rPr>
          <w:rStyle w:val="TitleChar"/>
        </w:rPr>
        <w:t xml:space="preserve">, according to various sources, </w:t>
      </w:r>
      <w:r w:rsidRPr="00244B67">
        <w:rPr>
          <w:rStyle w:val="TitleChar"/>
          <w:highlight w:val="yellow"/>
        </w:rPr>
        <w:t>China</w:t>
      </w:r>
      <w:r w:rsidRPr="008C6FE7">
        <w:rPr>
          <w:rStyle w:val="TitleChar"/>
        </w:rPr>
        <w:t xml:space="preserve"> either </w:t>
      </w:r>
      <w:r w:rsidRPr="00244B67">
        <w:rPr>
          <w:rStyle w:val="StyleBoldUnderline"/>
          <w:highlight w:val="yellow"/>
        </w:rPr>
        <w:t>does not have</w:t>
      </w:r>
      <w:r w:rsidRPr="008C6FE7">
        <w:rPr>
          <w:rStyle w:val="TitleChar"/>
        </w:rPr>
        <w:t xml:space="preserve"> at all or is only just beginning to deploy</w:t>
      </w:r>
      <w:r w:rsidRPr="0067181C">
        <w:rPr>
          <w:sz w:val="14"/>
        </w:rPr>
        <w:t xml:space="preserve">. According to some sources, at present China stores nuclear warheads separately from the missiles. A number of researchers believe this is because </w:t>
      </w:r>
      <w:r w:rsidRPr="00244B67">
        <w:rPr>
          <w:rStyle w:val="StyleBoldUnderline"/>
          <w:highlight w:val="yellow"/>
        </w:rPr>
        <w:t xml:space="preserve">China "lacks reliable technical means for preventing </w:t>
      </w:r>
      <w:proofErr w:type="spellStart"/>
      <w:r w:rsidRPr="00244B67">
        <w:rPr>
          <w:rStyle w:val="StyleBoldUnderline"/>
          <w:highlight w:val="yellow"/>
        </w:rPr>
        <w:t>unauthorised</w:t>
      </w:r>
      <w:proofErr w:type="spellEnd"/>
      <w:r w:rsidRPr="00244B67">
        <w:rPr>
          <w:rStyle w:val="StyleBoldUnderline"/>
          <w:highlight w:val="yellow"/>
        </w:rPr>
        <w:t xml:space="preserve"> use </w:t>
      </w:r>
      <w:proofErr w:type="gramStart"/>
      <w:r w:rsidRPr="00244B67">
        <w:rPr>
          <w:rStyle w:val="StyleBoldUnderline"/>
          <w:highlight w:val="yellow"/>
        </w:rPr>
        <w:t>Of</w:t>
      </w:r>
      <w:proofErr w:type="gramEnd"/>
      <w:r w:rsidRPr="00244B67">
        <w:rPr>
          <w:rStyle w:val="StyleBoldUnderline"/>
          <w:highlight w:val="yellow"/>
        </w:rPr>
        <w:t xml:space="preserve"> nuclear weapons".</w:t>
      </w:r>
      <w:r w:rsidRPr="00625916">
        <w:rPr>
          <w:rStyle w:val="StyleBoldUnderline"/>
        </w:rPr>
        <w:t xml:space="preserve"> </w:t>
      </w:r>
    </w:p>
    <w:p w:rsidR="006379A8" w:rsidRDefault="006379A8" w:rsidP="00B40993"/>
    <w:p w:rsidR="00625916" w:rsidRDefault="00625916" w:rsidP="00625916">
      <w:pPr>
        <w:pStyle w:val="Heading4"/>
      </w:pPr>
      <w:r>
        <w:t>BMD induced vulnerability results in Chinese MIRV development—outweighs any other factors</w:t>
      </w:r>
    </w:p>
    <w:p w:rsidR="00625916" w:rsidRPr="00240A22" w:rsidRDefault="00625916" w:rsidP="00625916">
      <w:pPr>
        <w:rPr>
          <w:rStyle w:val="StyleBoldUnderline"/>
          <w:sz w:val="26"/>
          <w:u w:val="none"/>
        </w:rPr>
      </w:pPr>
      <w:proofErr w:type="spellStart"/>
      <w:r>
        <w:t>Baohui</w:t>
      </w:r>
      <w:proofErr w:type="spellEnd"/>
      <w:r>
        <w:rPr>
          <w:rStyle w:val="StyleStyleBold12pt"/>
        </w:rPr>
        <w:t xml:space="preserve"> Zhang 2015 </w:t>
      </w:r>
      <w:r>
        <w:t xml:space="preserve">“China's Assertive Nuclear Posture: State Security in an Anarchic International Order” </w:t>
      </w:r>
      <w:r w:rsidRPr="00625916">
        <w:t>New York: Routledge.</w:t>
      </w:r>
    </w:p>
    <w:p w:rsidR="00625916" w:rsidRDefault="00625916" w:rsidP="00625916">
      <w:pPr>
        <w:rPr>
          <w:sz w:val="14"/>
        </w:rPr>
      </w:pPr>
      <w:r w:rsidRPr="00244B67">
        <w:rPr>
          <w:rStyle w:val="StyleBoldUnderline"/>
          <w:highlight w:val="yellow"/>
        </w:rPr>
        <w:t>The rise of US</w:t>
      </w:r>
      <w:r>
        <w:rPr>
          <w:rStyle w:val="StyleBoldUnderline"/>
        </w:rPr>
        <w:t xml:space="preserve"> </w:t>
      </w:r>
      <w:r w:rsidRPr="00244B67">
        <w:rPr>
          <w:rStyle w:val="StyleBoldUnderline"/>
          <w:highlight w:val="yellow"/>
        </w:rPr>
        <w:t>missile defense has altered the incentive structure for the force development of Chinese nuclear deterrence</w:t>
      </w:r>
      <w:r>
        <w:rPr>
          <w:rStyle w:val="StyleBoldUnderline"/>
        </w:rPr>
        <w:t>.</w:t>
      </w:r>
      <w:r>
        <w:rPr>
          <w:sz w:val="14"/>
        </w:rPr>
        <w:t xml:space="preserve"> Until the 1990s, China subscribed to the doctrine of minimal deterrence. Now, </w:t>
      </w:r>
      <w:r w:rsidRPr="00240A22">
        <w:t>US missile defense has provided a powerful reference point for the development of Chinese nuclear forces. China must make sure that its offensive capability can keep pace with any advancement in US defensive capabilities. Thus, contrary to the view that the Chinese nuclear posture has not undergone major changes, China’s response to missile defense has in fact critically affected warhead deployment patterns, basing modes, and the size of its strategic nuclear force. First, in recent years China has successfully developed and deployed a new generation of strategic weapons systems. For example, in addition to the DF-31 strategic missile, which has a range of 8,000 kilometers and is road mobile, the longer-range DF-31A was officially</w:t>
      </w:r>
      <w:r w:rsidRPr="008431ED">
        <w:t xml:space="preserve"> debuted at a military parade on October 1, 2009. The missile h</w:t>
      </w:r>
      <w:r>
        <w:rPr>
          <w:sz w:val="14"/>
        </w:rPr>
        <w:t xml:space="preserve">as a range of at least 11,000 kilometers and is thus capable of striking the entire USA. This capability was confirmed by Zhang </w:t>
      </w:r>
      <w:proofErr w:type="spellStart"/>
      <w:r>
        <w:rPr>
          <w:sz w:val="14"/>
        </w:rPr>
        <w:t>Guangzhong</w:t>
      </w:r>
      <w:proofErr w:type="spellEnd"/>
      <w:r>
        <w:rPr>
          <w:sz w:val="14"/>
        </w:rPr>
        <w:t xml:space="preserve">, commander of the DF-31A squadron that participated in the military parade. During an interview with Xinhua News Agency, Zhang claimed that the missile “is capable of hitting all important strategic targets.” 32 More importantly, </w:t>
      </w:r>
      <w:r w:rsidRPr="00244B67">
        <w:rPr>
          <w:rStyle w:val="StyleBoldUnderline"/>
          <w:highlight w:val="yellow"/>
        </w:rPr>
        <w:t>China has clearly abandoned its previous single-warhead deployment pattern in order to counter US missile defense</w:t>
      </w:r>
      <w:r>
        <w:rPr>
          <w:sz w:val="14"/>
        </w:rPr>
        <w:t xml:space="preserve">. </w:t>
      </w:r>
      <w:r>
        <w:rPr>
          <w:rStyle w:val="StyleBoldUnderline"/>
        </w:rPr>
        <w:t>After its debut</w:t>
      </w:r>
      <w:r>
        <w:rPr>
          <w:sz w:val="14"/>
        </w:rPr>
        <w:t xml:space="preserve"> in October 2009, </w:t>
      </w:r>
      <w:r>
        <w:rPr>
          <w:rStyle w:val="StyleBoldUnderline"/>
        </w:rPr>
        <w:t>an important Chinese military magazine published an article on</w:t>
      </w:r>
      <w:r>
        <w:rPr>
          <w:sz w:val="14"/>
        </w:rPr>
        <w:t xml:space="preserve"> some of the details of the DF-31A. It claimed that </w:t>
      </w:r>
      <w:r>
        <w:rPr>
          <w:rStyle w:val="StyleBoldUnderline"/>
        </w:rPr>
        <w:t>the missile</w:t>
      </w:r>
      <w:r>
        <w:rPr>
          <w:sz w:val="14"/>
        </w:rPr>
        <w:t xml:space="preserve"> is </w:t>
      </w:r>
      <w:r>
        <w:rPr>
          <w:rStyle w:val="StyleBoldUnderline"/>
        </w:rPr>
        <w:t>capable of carrying</w:t>
      </w:r>
      <w:r>
        <w:rPr>
          <w:sz w:val="14"/>
        </w:rPr>
        <w:t xml:space="preserve"> either a single warhead of one-megaton yield or three to </w:t>
      </w:r>
      <w:r>
        <w:rPr>
          <w:rStyle w:val="StyleBoldUnderline"/>
        </w:rPr>
        <w:t>five warheads</w:t>
      </w:r>
      <w:r>
        <w:rPr>
          <w:sz w:val="14"/>
        </w:rPr>
        <w:t xml:space="preserve"> of 90 kiloton yield. 33 </w:t>
      </w:r>
      <w:r>
        <w:rPr>
          <w:rStyle w:val="StyleBoldUnderline"/>
        </w:rPr>
        <w:t>This magazine</w:t>
      </w:r>
      <w:r>
        <w:rPr>
          <w:sz w:val="14"/>
        </w:rPr>
        <w:t xml:space="preserve">, published by the Chinese defense industry, </w:t>
      </w:r>
      <w:r>
        <w:rPr>
          <w:rStyle w:val="StyleBoldUnderline"/>
        </w:rPr>
        <w:t>has</w:t>
      </w:r>
      <w:r>
        <w:rPr>
          <w:sz w:val="14"/>
        </w:rPr>
        <w:t xml:space="preserve"> good credibility due to its </w:t>
      </w:r>
      <w:r>
        <w:rPr>
          <w:rStyle w:val="StyleBoldUnderline"/>
        </w:rPr>
        <w:t>special access to China’s strategic weapons research establishment</w:t>
      </w:r>
      <w:r>
        <w:rPr>
          <w:sz w:val="14"/>
        </w:rPr>
        <w:t xml:space="preserve">. As the following paragraphs show, </w:t>
      </w:r>
      <w:r>
        <w:rPr>
          <w:rStyle w:val="StyleBoldUnderline"/>
        </w:rPr>
        <w:t xml:space="preserve">it has published a series of lengthy interviews with Wang </w:t>
      </w:r>
      <w:proofErr w:type="spellStart"/>
      <w:r>
        <w:rPr>
          <w:rStyle w:val="StyleBoldUnderline"/>
        </w:rPr>
        <w:t>Wenchao</w:t>
      </w:r>
      <w:proofErr w:type="spellEnd"/>
      <w:r>
        <w:rPr>
          <w:rStyle w:val="StyleBoldUnderline"/>
        </w:rPr>
        <w:t>, a chief designer of China’s sea-based strategic missiles, on ballistic missile and nuclear warhead designs</w:t>
      </w:r>
      <w:r>
        <w:rPr>
          <w:sz w:val="14"/>
        </w:rPr>
        <w:t xml:space="preserve">. Moreover, as discussed in Chapter </w:t>
      </w:r>
      <w:proofErr w:type="gramStart"/>
      <w:r>
        <w:rPr>
          <w:sz w:val="14"/>
        </w:rPr>
        <w:t>2 ,</w:t>
      </w:r>
      <w:proofErr w:type="gramEnd"/>
      <w:r>
        <w:rPr>
          <w:sz w:val="14"/>
        </w:rPr>
        <w:t xml:space="preserve"> </w:t>
      </w:r>
      <w:r>
        <w:rPr>
          <w:rStyle w:val="StyleBoldUnderline"/>
        </w:rPr>
        <w:t>Chinese reports</w:t>
      </w:r>
      <w:r>
        <w:rPr>
          <w:sz w:val="14"/>
        </w:rPr>
        <w:t xml:space="preserve"> in October 2012 </w:t>
      </w:r>
      <w:r>
        <w:rPr>
          <w:rStyle w:val="StyleBoldUnderline"/>
        </w:rPr>
        <w:t>claimed that China’s</w:t>
      </w:r>
      <w:r>
        <w:rPr>
          <w:sz w:val="14"/>
        </w:rPr>
        <w:t xml:space="preserve"> DF-25 medium-range </w:t>
      </w:r>
      <w:r>
        <w:rPr>
          <w:rStyle w:val="StyleBoldUnderline"/>
        </w:rPr>
        <w:t>missile is the world’s first missile of its class to carry three independently guided nuclear warheads</w:t>
      </w:r>
      <w:r>
        <w:rPr>
          <w:sz w:val="14"/>
        </w:rPr>
        <w:t>. If China can put three warheads on the DF-25, the much larger intercontinental DF-31A should certainly be able to carry multiple warheads. Indeed</w:t>
      </w:r>
      <w:r w:rsidRPr="00244B67">
        <w:rPr>
          <w:rStyle w:val="StyleBoldUnderline"/>
          <w:highlight w:val="yellow"/>
        </w:rPr>
        <w:t>, in the age of US missile defense, equipping its strategic missiles with multiple warheads has become a necessity for China to maintain an effective nuclear deterrence.</w:t>
      </w:r>
      <w:r>
        <w:rPr>
          <w:sz w:val="14"/>
        </w:rPr>
        <w:t xml:space="preserve"> In fact, </w:t>
      </w:r>
      <w:r w:rsidRPr="00240A22">
        <w:t xml:space="preserve">Chinese assessments suggest that deploying multiple and independently guided warheads is vital for the penetration of defensive systems. As revealed by two Chinese missile experts, “According to studies, when warheads number between 5 and 10, a missile’s penetration probability approaches 1. This is reportedly capable of carrying 10 MIRV warheads, a Chinese missile expert offered an analysis to highlight the vital importance of MIRV technologies. As he pointed out: </w:t>
      </w:r>
      <w:r w:rsidRPr="00244B67">
        <w:rPr>
          <w:rStyle w:val="StyleBoldUnderline"/>
          <w:highlight w:val="yellow"/>
        </w:rPr>
        <w:t>The main purpose of MIRV technologies is to improve penetration probabilities and to ensure the credibility of nuclear deterrence</w:t>
      </w:r>
      <w:r>
        <w:rPr>
          <w:sz w:val="14"/>
        </w:rPr>
        <w:t xml:space="preserve">. Assuming that the enemy’s defensive system can achieve a success rate of 80% against a single warhead, then the penetration rate of the single warhead should be 20%. However, three warheads will improve the penetration rate to 48.8%. The penetration rate of ten warheads will be 89.26%. 35 In an interview on ballistic missile </w:t>
      </w:r>
      <w:r w:rsidRPr="00240A22">
        <w:t xml:space="preserve">design, Wang </w:t>
      </w:r>
      <w:proofErr w:type="spellStart"/>
      <w:r w:rsidRPr="00240A22">
        <w:t>Wenchao</w:t>
      </w:r>
      <w:proofErr w:type="spellEnd"/>
      <w:r w:rsidRPr="00240A22">
        <w:t xml:space="preserve"> argued that “facing a complex missile defense environment, without the aid of penetration technologies and stealth measures, missiles will not be able to survive, let alone hit their targets. Penetration technologies primarily refer to multiple and independently targeted warheads.” 36 In another interview focusing specifically on nuclear warhead design, Wang discounted the effectiveness of using decoys to elude missile defense, citing the rapidly improving technologies that can differentiate real warheads from decoys. Instead, Wang argued that</w:t>
      </w:r>
      <w:r>
        <w:rPr>
          <w:rStyle w:val="StyleBoldUnderline"/>
        </w:rPr>
        <w:t xml:space="preserve"> </w:t>
      </w:r>
      <w:r w:rsidRPr="00244B67">
        <w:rPr>
          <w:rStyle w:val="StyleBoldUnderline"/>
          <w:highlight w:val="yellow"/>
        </w:rPr>
        <w:t>deploying multiple warheads was the only guarantee of successful penetration of missile defense</w:t>
      </w:r>
      <w:r w:rsidRPr="00244B67">
        <w:rPr>
          <w:sz w:val="14"/>
          <w:highlight w:val="yellow"/>
        </w:rPr>
        <w:t>.</w:t>
      </w:r>
      <w:r>
        <w:rPr>
          <w:sz w:val="14"/>
        </w:rPr>
        <w:t xml:space="preserve"> 37 Indeed, </w:t>
      </w:r>
      <w:r>
        <w:rPr>
          <w:rStyle w:val="StyleBoldUnderline"/>
        </w:rPr>
        <w:t>according to Wang’s research, 100 single-warhead-equipped missiles cannot penetrate a multilayered missile defense</w:t>
      </w:r>
      <w:r>
        <w:rPr>
          <w:sz w:val="14"/>
        </w:rPr>
        <w:t>, even if they are mounting a simultaneous attack. In this interview</w:t>
      </w:r>
      <w:r w:rsidRPr="00240A22">
        <w:t xml:space="preserve">, Wang actually provided the blueprint of a design that contained five warheads. 38 Although there is no evidence that this particular design is used by the newest Chinese strategic missiles, it certainly matches the claimed number of warheads deployed on the DF-31A. The possibility that China’s new generation of strategic missiles are armed with multiple warheads has been further established by recently released photos of the JL-2 SLBM. In October 2010, the Channel 7 of China’s </w:t>
      </w:r>
      <w:proofErr w:type="gramStart"/>
      <w:r w:rsidRPr="00240A22">
        <w:t>CCT</w:t>
      </w:r>
      <w:r w:rsidR="001E4DAB">
        <w:t xml:space="preserve">  </w:t>
      </w:r>
      <w:r w:rsidRPr="00240A22">
        <w:t>V</w:t>
      </w:r>
      <w:proofErr w:type="gramEnd"/>
      <w:r w:rsidRPr="00240A22">
        <w:t xml:space="preserve"> showed documentary footages of a JL-2 being lunched from under the sea. 39 This was the first time that pictures of this new sea-based strategic missile were released to the public. According to a sequence of images, the missile has a blunt nose design that suggests it is armed with multiple warheads. It is completely different from the cone-shaped nose design of China’s first-generation SLBM, the single-warhead equipped JL-1. According to Tang </w:t>
      </w:r>
      <w:proofErr w:type="spellStart"/>
      <w:r w:rsidRPr="00240A22">
        <w:t>Zhicheng</w:t>
      </w:r>
      <w:proofErr w:type="spellEnd"/>
      <w:r w:rsidRPr="00240A22">
        <w:t>, a nuclear expert of the PLA Second Artillery Corps, the nose shape of strategic missiles “is primarily determined by the number of warheads carried and the ways they are arranged inside the missile.” 40 According to Tang, while a cone-shaped nose is used for single warhead missiles, French M51 SLBM as examples of this latter design. Both of them can carry 8–10 warheads. The JL-2 shown in the CCTV documentary has exactly the same blunt nose design as Trident II D-5 and M51. This is the most convincing evidence so far that China’s new generation of SLBM could be armed with multiple warheads. In contrast</w:t>
      </w:r>
      <w:r>
        <w:rPr>
          <w:sz w:val="14"/>
        </w:rPr>
        <w:t xml:space="preserve">, the single-warhead equipped JL-1 has the classic cone-shaped nose. </w:t>
      </w:r>
      <w:r w:rsidRPr="00244B67">
        <w:rPr>
          <w:rStyle w:val="StyleBoldUnderline"/>
          <w:highlight w:val="yellow"/>
        </w:rPr>
        <w:t>China’s newest strategic missile, the DF-41, represents the most important efforts by the Chinese military to employ MIRV technologies to ensure penetration of US missile defense</w:t>
      </w:r>
      <w:r>
        <w:rPr>
          <w:sz w:val="14"/>
        </w:rPr>
        <w:t>. The missile first made its debut in a widely circulated photo on the Internet. On July 24, 2012 China performed the first test of the missile. The missile saw its second test on December 13, 2013. According to analyses</w:t>
      </w:r>
      <w:r w:rsidRPr="00244B67">
        <w:rPr>
          <w:rStyle w:val="StyleBoldUnderline"/>
          <w:highlight w:val="yellow"/>
        </w:rPr>
        <w:t>, this road-mobile missile, by being able to carry up to ten warheads and being able to reach the entire USA, is tailor-made for US missile defense</w:t>
      </w:r>
      <w:r>
        <w:rPr>
          <w:sz w:val="14"/>
        </w:rPr>
        <w:t xml:space="preserve">. One </w:t>
      </w:r>
      <w:r>
        <w:rPr>
          <w:rStyle w:val="StyleBoldUnderline"/>
        </w:rPr>
        <w:t>Chinese analysis argues that the missile’s ten MIRV warheads “will make them extremely difficult to be intercepted.”</w:t>
      </w:r>
      <w:r>
        <w:rPr>
          <w:sz w:val="14"/>
        </w:rPr>
        <w:t xml:space="preserve"> In fact, </w:t>
      </w:r>
      <w:r>
        <w:rPr>
          <w:rStyle w:val="StyleBoldUnderline"/>
        </w:rPr>
        <w:t>the analysis claims that the DF-41 will “render US missile defense useless.”</w:t>
      </w:r>
      <w:r>
        <w:rPr>
          <w:sz w:val="14"/>
        </w:rPr>
        <w:t xml:space="preserve"> 41 </w:t>
      </w:r>
      <w:r>
        <w:rPr>
          <w:rStyle w:val="StyleBoldUnderline"/>
        </w:rPr>
        <w:t>Another analysis argues that DF-41 could resolve the challenges of coordinating a counter attack by single warhead missiles</w:t>
      </w:r>
      <w:r>
        <w:rPr>
          <w:sz w:val="14"/>
        </w:rPr>
        <w:t xml:space="preserve"> during times of war. As it states, “In theory, one hundred single warhead missiles could be launched simultaneously to increase penetration probabilities. However, in front of a potent missile defense system, if effective simultaneous launches are not possible, then each warhead will face the possibility of being defeated individually. This scenario will destroy China’s nuclear counter-attack.” 42 Instead, the DF-41 will be far more likely to penetrate missile defense by carrying multiple warheads and decoys. </w:t>
      </w:r>
      <w:r>
        <w:rPr>
          <w:rStyle w:val="StyleBoldUnderline"/>
        </w:rPr>
        <w:t>Therefore, Chinese analyses argue this missile is capable of re-shaping the strategic balance between China and the USA</w:t>
      </w:r>
      <w:r>
        <w:rPr>
          <w:sz w:val="14"/>
        </w:rPr>
        <w:t xml:space="preserve">. As an editorial of the Global Times claims, </w:t>
      </w:r>
      <w:r>
        <w:rPr>
          <w:rStyle w:val="StyleBoldUnderline"/>
        </w:rPr>
        <w:t>the DF-41 “is an offensive oriented strategic missile and possesses extremely potent deterrence and balancing capabilities” and will “fundamentally change the US perception of Chinese power.</w:t>
      </w:r>
      <w:r>
        <w:rPr>
          <w:sz w:val="14"/>
        </w:rPr>
        <w:t xml:space="preserve">” 43 Given their ability to vastly improve China’s offensive nuclear capabilities, US security experts are taking notice of the DF-41 strategic missiles. According to Larry </w:t>
      </w:r>
      <w:proofErr w:type="spellStart"/>
      <w:r>
        <w:rPr>
          <w:sz w:val="14"/>
        </w:rPr>
        <w:t>Wortzel</w:t>
      </w:r>
      <w:proofErr w:type="spellEnd"/>
      <w:r>
        <w:rPr>
          <w:sz w:val="14"/>
        </w:rPr>
        <w:t>, an expert on the Chinese military, “The bigger implication of this is that as they began to field a force of missiles with multiple warheads, it means everything we assume about the size of their nuclear arsenal becomes wrong.” 44</w:t>
      </w:r>
    </w:p>
    <w:p w:rsidR="00625916" w:rsidRDefault="00625916" w:rsidP="00B40993"/>
    <w:p w:rsidR="00D76EA2" w:rsidRPr="00802F98" w:rsidRDefault="00D76EA2" w:rsidP="00D76EA2">
      <w:pPr>
        <w:pStyle w:val="Heading4"/>
        <w:rPr>
          <w:rFonts w:eastAsia="Calibri"/>
          <w:u w:val="single"/>
        </w:rPr>
      </w:pPr>
      <w:r>
        <w:rPr>
          <w:rFonts w:eastAsia="Calibri"/>
        </w:rPr>
        <w:t xml:space="preserve">MIRV </w:t>
      </w:r>
      <w:r w:rsidR="00C16964">
        <w:rPr>
          <w:rFonts w:eastAsia="Calibri"/>
        </w:rPr>
        <w:t xml:space="preserve">technology is a highly volatile </w:t>
      </w:r>
      <w:r>
        <w:rPr>
          <w:rFonts w:eastAsia="Calibri"/>
        </w:rPr>
        <w:t xml:space="preserve">U.S.-China nuclear risk – it creates </w:t>
      </w:r>
      <w:r w:rsidRPr="00C16964">
        <w:t>use it or lose it</w:t>
      </w:r>
      <w:r>
        <w:rPr>
          <w:rFonts w:eastAsia="Calibri"/>
        </w:rPr>
        <w:t xml:space="preserve"> </w:t>
      </w:r>
      <w:r w:rsidR="00C16964">
        <w:rPr>
          <w:rFonts w:eastAsia="Calibri"/>
        </w:rPr>
        <w:t>pressures.  Chinese MIRVs also drive</w:t>
      </w:r>
      <w:r>
        <w:rPr>
          <w:rFonts w:eastAsia="Calibri"/>
        </w:rPr>
        <w:t xml:space="preserve"> </w:t>
      </w:r>
      <w:r w:rsidRPr="00C16964">
        <w:t>Indian modernization</w:t>
      </w:r>
      <w:r>
        <w:rPr>
          <w:rFonts w:eastAsia="Calibri"/>
        </w:rPr>
        <w:t xml:space="preserve"> that destroys </w:t>
      </w:r>
      <w:r w:rsidRPr="00C16964">
        <w:t>Indo-Pak nuclear stability</w:t>
      </w:r>
    </w:p>
    <w:p w:rsidR="00D76EA2" w:rsidRDefault="00C16964" w:rsidP="00D76EA2">
      <w:r>
        <w:rPr>
          <w:rStyle w:val="StyleStyleBold12pt"/>
        </w:rPr>
        <w:t xml:space="preserve">Zachary </w:t>
      </w:r>
      <w:r w:rsidR="00D76EA2" w:rsidRPr="004D3550">
        <w:rPr>
          <w:rStyle w:val="StyleStyleBold12pt"/>
        </w:rPr>
        <w:t xml:space="preserve">Keck </w:t>
      </w:r>
      <w:r w:rsidR="00D76EA2" w:rsidRPr="00C16964">
        <w:t>8-19</w:t>
      </w:r>
      <w:r w:rsidRPr="00C16964">
        <w:t>-</w:t>
      </w:r>
      <w:r>
        <w:rPr>
          <w:rStyle w:val="StyleStyleBold12pt"/>
        </w:rPr>
        <w:t>2015</w:t>
      </w:r>
      <w:r w:rsidR="00D76EA2" w:rsidRPr="00746115">
        <w:t>, managing editor of The National Interest. He was previously managing editor of The Diplomat, China Tests Its Most Dangerous Nuclear Weapon of All Time, nationalinterest.org/blog/the-buzz/china-tests-its-most-dangerous-nuclear-weapon-all-time-13626</w:t>
      </w:r>
    </w:p>
    <w:p w:rsidR="00D76EA2" w:rsidRPr="001E0990" w:rsidRDefault="00D76EA2" w:rsidP="00D76EA2">
      <w:r w:rsidRPr="001E0990">
        <w:t xml:space="preserve">“The DF-41, with a range of between 6,835 miles and 7,456 miles, is viewed by the Pentagon as Beijing’s most potent nuclear missile and one of several new long-range missiles in development or being deployed,” </w:t>
      </w:r>
      <w:proofErr w:type="spellStart"/>
      <w:r w:rsidRPr="001E0990">
        <w:t>Gertz</w:t>
      </w:r>
      <w:proofErr w:type="spellEnd"/>
      <w:r w:rsidRPr="001E0990">
        <w:t xml:space="preserve"> reports. He goes on to note that this is the fourth time in the past three years that China has tested the DF-41, indicating that the missile is nearing deployment. Notably, according to </w:t>
      </w:r>
      <w:proofErr w:type="spellStart"/>
      <w:r w:rsidRPr="001E0990">
        <w:t>Gertz</w:t>
      </w:r>
      <w:proofErr w:type="spellEnd"/>
      <w:r w:rsidRPr="001E0990">
        <w:t>, in the latest test China shot two independently targetable warheads from the DF-41, further confirming that the DF-41 will hold multiple independently targetable reentry vehicles (MIRV).</w:t>
      </w:r>
      <w:r>
        <w:t xml:space="preserve"> As I’ve noted before, </w:t>
      </w:r>
      <w:r w:rsidRPr="00244B67">
        <w:rPr>
          <w:rStyle w:val="StyleBoldUnderline"/>
          <w:highlight w:val="yellow"/>
        </w:rPr>
        <w:t xml:space="preserve">China’s acquisition of a </w:t>
      </w:r>
      <w:proofErr w:type="spellStart"/>
      <w:r w:rsidRPr="00244B67">
        <w:rPr>
          <w:rStyle w:val="StyleBoldUnderline"/>
          <w:highlight w:val="yellow"/>
        </w:rPr>
        <w:t>MIRVed</w:t>
      </w:r>
      <w:proofErr w:type="spellEnd"/>
      <w:r w:rsidRPr="00244B67">
        <w:rPr>
          <w:rStyle w:val="StyleBoldUnderline"/>
          <w:highlight w:val="yellow"/>
        </w:rPr>
        <w:t xml:space="preserve"> capability is one of the most dangerous nuclear weapons developments</w:t>
      </w:r>
      <w:r>
        <w:t xml:space="preserve"> that </w:t>
      </w:r>
      <w:r w:rsidRPr="00206B83">
        <w:rPr>
          <w:rStyle w:val="StyleBoldUnderline"/>
        </w:rPr>
        <w:t>no one is talking about</w:t>
      </w:r>
      <w:r>
        <w:t xml:space="preserve">. </w:t>
      </w:r>
      <w:proofErr w:type="spellStart"/>
      <w:r w:rsidRPr="00244B67">
        <w:rPr>
          <w:rStyle w:val="StyleBoldUnderline"/>
          <w:highlight w:val="yellow"/>
        </w:rPr>
        <w:t>MIRVed</w:t>
      </w:r>
      <w:proofErr w:type="spellEnd"/>
      <w:r w:rsidRPr="00244B67">
        <w:rPr>
          <w:rStyle w:val="StyleBoldUnderline"/>
          <w:highlight w:val="yellow"/>
        </w:rPr>
        <w:t xml:space="preserve"> missiles</w:t>
      </w:r>
      <w:r>
        <w:t xml:space="preserve"> carry </w:t>
      </w:r>
      <w:r w:rsidRPr="001E0990">
        <w:t>payloads of s</w:t>
      </w:r>
      <w:r>
        <w:t xml:space="preserve">everal nuclear warheads each capable of being directed at a different set of targets. They </w:t>
      </w:r>
      <w:r w:rsidRPr="00244B67">
        <w:rPr>
          <w:rStyle w:val="StyleBoldUnderline"/>
          <w:highlight w:val="yellow"/>
        </w:rPr>
        <w:t>are</w:t>
      </w:r>
      <w:r w:rsidRPr="00244B67">
        <w:rPr>
          <w:highlight w:val="yellow"/>
        </w:rPr>
        <w:t xml:space="preserve"> considered </w:t>
      </w:r>
      <w:r w:rsidRPr="00244B67">
        <w:rPr>
          <w:rStyle w:val="StyleBoldUnderline"/>
          <w:highlight w:val="yellow"/>
        </w:rPr>
        <w:t>extremely destabilizing</w:t>
      </w:r>
      <w:r>
        <w:t xml:space="preserve"> to the strategic balance primarily </w:t>
      </w:r>
      <w:r w:rsidRPr="00244B67">
        <w:rPr>
          <w:rStyle w:val="StyleBoldUnderline"/>
          <w:highlight w:val="yellow"/>
        </w:rPr>
        <w:t xml:space="preserve">because they place a premium on striking first and create a “use </w:t>
      </w:r>
      <w:proofErr w:type="spellStart"/>
      <w:r w:rsidRPr="00244B67">
        <w:rPr>
          <w:rStyle w:val="StyleBoldUnderline"/>
          <w:highlight w:val="yellow"/>
        </w:rPr>
        <w:t>em</w:t>
      </w:r>
      <w:proofErr w:type="spellEnd"/>
      <w:r w:rsidRPr="00244B67">
        <w:rPr>
          <w:rStyle w:val="StyleBoldUnderline"/>
          <w:highlight w:val="yellow"/>
        </w:rPr>
        <w:t xml:space="preserve"> or lose </w:t>
      </w:r>
      <w:proofErr w:type="spellStart"/>
      <w:r w:rsidRPr="00244B67">
        <w:rPr>
          <w:rStyle w:val="StyleBoldUnderline"/>
          <w:highlight w:val="yellow"/>
        </w:rPr>
        <w:t>em</w:t>
      </w:r>
      <w:proofErr w:type="spellEnd"/>
      <w:r w:rsidRPr="00244B67">
        <w:rPr>
          <w:rStyle w:val="StyleBoldUnderline"/>
          <w:highlight w:val="yellow"/>
        </w:rPr>
        <w:t>” nuclear mentality. Along with being less vulnerable to anti-ballistic missile systems</w:t>
      </w:r>
      <w:r>
        <w:t xml:space="preserve">, this is true for two primary reasons. First, and most obviously, a single </w:t>
      </w:r>
      <w:proofErr w:type="spellStart"/>
      <w:r>
        <w:t>MIRVed</w:t>
      </w:r>
      <w:proofErr w:type="spellEnd"/>
      <w:r>
        <w:t xml:space="preserve"> missile can be used to eliminate numerous enemy nuclear sites simultaneously. Thus, theoretically at least, only a small portion of an adversary’s missile force would be necessary to completely eliminate one’s strategic deterrent. Secondly, </w:t>
      </w:r>
      <w:proofErr w:type="spellStart"/>
      <w:r>
        <w:t>MIRVed</w:t>
      </w:r>
      <w:proofErr w:type="spellEnd"/>
      <w:r>
        <w:t xml:space="preserve"> missiles enable countries to use cross-targeting techniques of employing two or more missiles against a single target, which increases the kill probability. In other words, </w:t>
      </w:r>
      <w:r w:rsidRPr="00244B67">
        <w:rPr>
          <w:rStyle w:val="StyleBoldUnderline"/>
          <w:highlight w:val="yellow"/>
        </w:rPr>
        <w:t>MIRVs are extremely destabilizing because they make adversary’s nuclear arsenals vulnerable to being wiped out in a surprise first strike</w:t>
      </w:r>
      <w:r>
        <w:t xml:space="preserve">. In the case of China, </w:t>
      </w:r>
      <w:r w:rsidRPr="00244B67">
        <w:rPr>
          <w:rStyle w:val="StyleBoldUnderline"/>
          <w:highlight w:val="yellow"/>
        </w:rPr>
        <w:t xml:space="preserve">Beijing’s acquisition of a </w:t>
      </w:r>
      <w:proofErr w:type="spellStart"/>
      <w:r w:rsidRPr="00244B67">
        <w:rPr>
          <w:rStyle w:val="StyleBoldUnderline"/>
          <w:highlight w:val="yellow"/>
        </w:rPr>
        <w:t>MIRVed</w:t>
      </w:r>
      <w:proofErr w:type="spellEnd"/>
      <w:r w:rsidRPr="00244B67">
        <w:rPr>
          <w:rStyle w:val="StyleBoldUnderline"/>
          <w:highlight w:val="yellow"/>
        </w:rPr>
        <w:t xml:space="preserve"> capability is likely to force India to greatly increase the size of its nuclear arsenal, as well as force it to disperse its nuclear weapons across a greater sway of land to prevent China from being able to conduct a successful decapitation strike. Such a development</w:t>
      </w:r>
      <w:r w:rsidRPr="00206B83">
        <w:rPr>
          <w:rStyle w:val="StyleBoldUnderline"/>
        </w:rPr>
        <w:t xml:space="preserve"> in Delhi </w:t>
      </w:r>
      <w:r w:rsidRPr="00244B67">
        <w:rPr>
          <w:rStyle w:val="StyleBoldUnderline"/>
          <w:highlight w:val="yellow"/>
        </w:rPr>
        <w:t>would upset the Indo-Pakistani nuclear balance,</w:t>
      </w:r>
      <w:r>
        <w:t xml:space="preserve"> likely </w:t>
      </w:r>
      <w:r w:rsidRPr="001E0990">
        <w:t xml:space="preserve">prompting Islamabad to take corresponding actions of its own. China’s acquisition of a </w:t>
      </w:r>
      <w:proofErr w:type="spellStart"/>
      <w:r w:rsidRPr="001E0990">
        <w:t>MIRVed</w:t>
      </w:r>
      <w:proofErr w:type="spellEnd"/>
      <w:r w:rsidRPr="001E0990">
        <w:t xml:space="preserve"> capability is also likely to upset the strategic balance with Russia. As Moscow’s conventional military capabilities have eroded since the fall of the Soviet Union, Russia has leaned more heavily on nuclear weapons for its national defense. It therefore seeks to maintain a clear nuclear advantage over potential adversaries like China. Beijing’s acquisition of </w:t>
      </w:r>
      <w:proofErr w:type="spellStart"/>
      <w:r w:rsidRPr="001E0990">
        <w:t>MIRVed</w:t>
      </w:r>
      <w:proofErr w:type="spellEnd"/>
      <w:r w:rsidRPr="001E0990">
        <w:t xml:space="preserve"> missiles threatens to erode this advantage. As </w:t>
      </w:r>
      <w:proofErr w:type="spellStart"/>
      <w:r w:rsidRPr="001E0990">
        <w:t>Gertz’s</w:t>
      </w:r>
      <w:proofErr w:type="spellEnd"/>
      <w:r w:rsidRPr="001E0990">
        <w:t xml:space="preserve"> notes, the U.S. intelligence community believes that the DF-41 will ultimately be able to carry up to 10 nuclear warheads. Such a development would likely force China to increase the size of its nuclear arsenal. To date, China and India (as well as the world’s other nuclear powers) have maintained relatively small nuclear arsenals compared with Russia and the United States. The introduction of </w:t>
      </w:r>
      <w:proofErr w:type="spellStart"/>
      <w:r w:rsidRPr="001E0990">
        <w:t>MIRVed</w:t>
      </w:r>
      <w:proofErr w:type="spellEnd"/>
      <w:r w:rsidRPr="001E0990">
        <w:t xml:space="preserve"> technologies into the Asian nuclear balance may render this no longer true. For this reason— along with its long-range and solid fuel—the DF-41 is the most dangerous nuclear weapon in China’s arsenal.</w:t>
      </w:r>
    </w:p>
    <w:p w:rsidR="00D76EA2" w:rsidRPr="00332E80" w:rsidRDefault="00D76EA2" w:rsidP="00D76EA2">
      <w:pPr>
        <w:pStyle w:val="Heading4"/>
      </w:pPr>
      <w:r w:rsidRPr="00332E80">
        <w:t>Indo-Pak arms race</w:t>
      </w:r>
      <w:r>
        <w:t xml:space="preserve"> </w:t>
      </w:r>
      <w:r w:rsidRPr="00332E80">
        <w:t xml:space="preserve">causes nuclear escalation </w:t>
      </w:r>
      <w:r w:rsidR="00417EE5">
        <w:t>and risks extinction</w:t>
      </w:r>
    </w:p>
    <w:p w:rsidR="00D76EA2" w:rsidRPr="00332E80" w:rsidRDefault="00D76EA2" w:rsidP="00D76EA2">
      <w:r w:rsidRPr="00332E80">
        <w:t xml:space="preserve">Michael </w:t>
      </w:r>
      <w:r w:rsidRPr="001E0990">
        <w:rPr>
          <w:rStyle w:val="StyleStyleBold12pt"/>
        </w:rPr>
        <w:t>O’Hanlon</w:t>
      </w:r>
      <w:r w:rsidRPr="00332E80">
        <w:t xml:space="preserve">, Co-Director, Center for 21st Century Security and Intelligence, Director of Research, Foreign Policy @ Brookings, September 5, </w:t>
      </w:r>
      <w:r w:rsidRPr="001E0990">
        <w:rPr>
          <w:rStyle w:val="StyleStyleBold12pt"/>
        </w:rPr>
        <w:t>2015</w:t>
      </w:r>
      <w:r w:rsidRPr="00332E80">
        <w:t>. “WHAT IF A WAR BETWEEN PAKISTAN AND INDIA WENT NUCLEAR?” http://www.newsweek.com/what-if-war-between-pakistan-and-india-went-nuclear-368799)</w:t>
      </w:r>
    </w:p>
    <w:p w:rsidR="00D76EA2" w:rsidRPr="00332E80" w:rsidRDefault="00D76EA2" w:rsidP="00D76EA2">
      <w:pPr>
        <w:rPr>
          <w:sz w:val="16"/>
        </w:rPr>
      </w:pPr>
      <w:r w:rsidRPr="00332E80">
        <w:rPr>
          <w:sz w:val="16"/>
        </w:rPr>
        <w:t xml:space="preserve">The scenario that I’ll focus on here—though I develop more in the book—concerns </w:t>
      </w:r>
      <w:r w:rsidRPr="00244B67">
        <w:rPr>
          <w:rStyle w:val="StyleBoldUnderline"/>
          <w:highlight w:val="yellow"/>
        </w:rPr>
        <w:t>India and Pakistan</w:t>
      </w:r>
      <w:r w:rsidRPr="00332E80">
        <w:rPr>
          <w:sz w:val="16"/>
        </w:rPr>
        <w:t xml:space="preserve"> and how the two countries </w:t>
      </w:r>
      <w:r w:rsidRPr="00244B67">
        <w:rPr>
          <w:rStyle w:val="StyleBoldUnderline"/>
          <w:highlight w:val="yellow"/>
        </w:rPr>
        <w:t>might come to the threshold of</w:t>
      </w:r>
      <w:r w:rsidRPr="00332E80">
        <w:rPr>
          <w:sz w:val="16"/>
        </w:rPr>
        <w:t xml:space="preserve"> </w:t>
      </w:r>
      <w:r w:rsidRPr="00244B67">
        <w:rPr>
          <w:rStyle w:val="StyleBoldUnderline"/>
          <w:highlight w:val="yellow"/>
        </w:rPr>
        <w:t>all-out nuclear war</w:t>
      </w:r>
      <w:r w:rsidRPr="00332E80">
        <w:rPr>
          <w:sz w:val="16"/>
        </w:rPr>
        <w:t xml:space="preserve">. </w:t>
      </w:r>
      <w:r w:rsidRPr="00332E80">
        <w:rPr>
          <w:rStyle w:val="StyleBoldUnderline"/>
        </w:rPr>
        <w:t>It is</w:t>
      </w:r>
      <w:r w:rsidRPr="00332E80">
        <w:rPr>
          <w:sz w:val="16"/>
        </w:rPr>
        <w:t xml:space="preserve">, I fear, </w:t>
      </w:r>
      <w:r w:rsidRPr="001E0990">
        <w:t>all too plausible—and</w:t>
      </w:r>
      <w:r w:rsidRPr="00332E80">
        <w:rPr>
          <w:sz w:val="16"/>
        </w:rPr>
        <w:t xml:space="preserve"> there are ways it could unfold that could </w:t>
      </w:r>
      <w:r w:rsidRPr="00332E80">
        <w:rPr>
          <w:rStyle w:val="StyleBoldUnderline"/>
        </w:rPr>
        <w:t>make American</w:t>
      </w:r>
      <w:r w:rsidRPr="00332E80">
        <w:rPr>
          <w:sz w:val="16"/>
        </w:rPr>
        <w:t xml:space="preserve"> ground </w:t>
      </w:r>
      <w:r w:rsidRPr="00332E80">
        <w:rPr>
          <w:rStyle w:val="StyleBoldUnderline"/>
        </w:rPr>
        <w:t>forces</w:t>
      </w:r>
      <w:r w:rsidRPr="00332E80">
        <w:rPr>
          <w:sz w:val="16"/>
        </w:rPr>
        <w:t xml:space="preserve"> </w:t>
      </w:r>
      <w:r w:rsidRPr="001E0990">
        <w:t>nearly unavoidable.</w:t>
      </w:r>
      <w:r w:rsidRPr="00332E80">
        <w:rPr>
          <w:sz w:val="16"/>
        </w:rPr>
        <w:t xml:space="preserve"> </w:t>
      </w:r>
      <w:r w:rsidRPr="00244B67">
        <w:rPr>
          <w:rStyle w:val="StyleBoldUnderline"/>
          <w:highlight w:val="yellow"/>
        </w:rPr>
        <w:t>A nuclear confrontation would be devastating</w:t>
      </w:r>
      <w:r w:rsidRPr="00332E80">
        <w:rPr>
          <w:sz w:val="16"/>
        </w:rPr>
        <w:t xml:space="preserve"> in South Asia, </w:t>
      </w:r>
      <w:r w:rsidRPr="00244B67">
        <w:rPr>
          <w:rStyle w:val="StyleBoldUnderline"/>
          <w:highlight w:val="yellow"/>
        </w:rPr>
        <w:t>enormously disruptive to the world economy and highly dangerous to the whole planet</w:t>
      </w:r>
      <w:r w:rsidRPr="00332E80">
        <w:rPr>
          <w:sz w:val="16"/>
        </w:rPr>
        <w:t xml:space="preserve"> (</w:t>
      </w:r>
      <w:r w:rsidRPr="00D76EA2">
        <w:t>particularly with the prospect of loose nukes</w:t>
      </w:r>
      <w:r w:rsidRPr="00332E80">
        <w:rPr>
          <w:sz w:val="16"/>
        </w:rPr>
        <w:t xml:space="preserve"> afterwards). </w:t>
      </w:r>
      <w:r w:rsidRPr="00244B67">
        <w:rPr>
          <w:rStyle w:val="StyleBoldUnderline"/>
          <w:highlight w:val="yellow"/>
        </w:rPr>
        <w:t>An Indo-Pakistani war remains a real possibility today</w:t>
      </w:r>
      <w:r w:rsidRPr="00332E80">
        <w:rPr>
          <w:sz w:val="16"/>
        </w:rPr>
        <w:t xml:space="preserve">. There have already been three or four, depending on whether one counts </w:t>
      </w:r>
      <w:hyperlink r:id="rId10" w:tgtFrame="_blank" w:history="1">
        <w:r w:rsidRPr="00332E80">
          <w:rPr>
            <w:rStyle w:val="Hyperlink"/>
            <w:sz w:val="16"/>
          </w:rPr>
          <w:t xml:space="preserve">the </w:t>
        </w:r>
        <w:proofErr w:type="spellStart"/>
        <w:r w:rsidRPr="00332E80">
          <w:rPr>
            <w:rStyle w:val="Hyperlink"/>
            <w:sz w:val="16"/>
          </w:rPr>
          <w:t>Kargil</w:t>
        </w:r>
        <w:proofErr w:type="spellEnd"/>
        <w:r w:rsidRPr="00332E80">
          <w:rPr>
            <w:rStyle w:val="Hyperlink"/>
            <w:sz w:val="16"/>
          </w:rPr>
          <w:t xml:space="preserve"> crisis of 1999</w:t>
        </w:r>
      </w:hyperlink>
      <w:r w:rsidRPr="00332E80">
        <w:rPr>
          <w:sz w:val="16"/>
        </w:rPr>
        <w:t xml:space="preserve">, and it is remarkable that there have not been more. </w:t>
      </w:r>
      <w:r w:rsidRPr="00D76EA2">
        <w:t>If the nuclear weapons threshold were crossed in the future, a foreign military role could become much m</w:t>
      </w:r>
      <w:r w:rsidRPr="00332E80">
        <w:rPr>
          <w:sz w:val="16"/>
        </w:rPr>
        <w:t xml:space="preserve">ore plausible, particularly to reinforce a ceasefire. To date, Delhi in particular has eschewed any foreign role in diplomacy over Kashmir or related matters. But in the aftermath of the near or actual use of nuclear weapons, </w:t>
      </w:r>
      <w:r w:rsidRPr="00D76EA2">
        <w:t xml:space="preserve">calculations could change dramatically—such a world could be characterized by a far different political psychology than today’s. The path to war could begin, perhaps, with a more extremist leader coming to power in Pakistan. Imagine the dangers associated with a country of 200 million with the world’s fastest-growing nuclear arsenal, hatred of India and America, numerous extremist groups and claims on land currently controlled by India. Such an extremist state could take South Asia to the brink of nuclear war by provoking conflict with India, perhaps through another Mumbai-like attack. Why could nuclear weapons be employed, even after 70 years of non-use globally? Even if it was the provocateur, Pakistan could come to fear for its own survival in this type of scenario. Having </w:t>
      </w:r>
      <w:hyperlink r:id="rId11" w:tgtFrame="_blank" w:history="1">
        <w:r w:rsidRPr="00D76EA2">
          <w:rPr>
            <w:rStyle w:val="Hyperlink"/>
          </w:rPr>
          <w:t xml:space="preserve">aided a group like </w:t>
        </w:r>
        <w:proofErr w:type="spellStart"/>
        <w:r w:rsidRPr="00D76EA2">
          <w:rPr>
            <w:rStyle w:val="Hyperlink"/>
          </w:rPr>
          <w:t>Lashkar</w:t>
        </w:r>
        <w:proofErr w:type="spellEnd"/>
        <w:r w:rsidRPr="00D76EA2">
          <w:rPr>
            <w:rStyle w:val="Hyperlink"/>
          </w:rPr>
          <w:t>-e-</w:t>
        </w:r>
        <w:proofErr w:type="spellStart"/>
        <w:r w:rsidRPr="00D76EA2">
          <w:rPr>
            <w:rStyle w:val="Hyperlink"/>
          </w:rPr>
          <w:t>Taiba</w:t>
        </w:r>
        <w:proofErr w:type="spellEnd"/>
      </w:hyperlink>
      <w:r w:rsidRPr="00D76EA2">
        <w:t xml:space="preserve">, with its extremist anti-Indian views, Pakistan would have given India ample grounds for retaliation. Even a limited Indian conventional counterattack, perhaps influenced by </w:t>
      </w:r>
      <w:hyperlink r:id="rId12" w:tgtFrame="_blank" w:history="1">
        <w:r w:rsidRPr="00D76EA2">
          <w:rPr>
            <w:rStyle w:val="Hyperlink"/>
          </w:rPr>
          <w:t>its so-called Cold Start military thinking</w:t>
        </w:r>
      </w:hyperlink>
      <w:r w:rsidRPr="00D76EA2">
        <w:t>, could quickly put Islamabad, Lahore and other Pakistani cities at risk. In such a situation, Pakistan might well see military logic in the use of several nuclear weapons against Indian troops, facilities, or other tactical targets. It is not even out of the question that Pakistan could conduct some attacks over its own territory. If the weapons were detonated a kilometer or so up in the air, the effects of the explosions could be catastrophic to people and military equipment below, without creating much fallout due to dirt and rock upheaval that would later descend on populated areas downwind. Beyond their immediate military effects, such attacks would signal Islamabad’s willingness</w:t>
      </w:r>
      <w:r w:rsidRPr="00332E80">
        <w:rPr>
          <w:rStyle w:val="StyleBoldUnderline"/>
        </w:rPr>
        <w:t xml:space="preserve"> to escalate</w:t>
      </w:r>
      <w:r w:rsidRPr="00332E80">
        <w:rPr>
          <w:sz w:val="16"/>
        </w:rPr>
        <w:t xml:space="preserve">. Despite the huge risks, there would be few better ways of making a threat to attack Delhi credible than to cross the nuclear threshold in tactical attacks. Presumably, Pakistanis would have to assume the possibility of Indian attacks against Pakistani armed forces. But that might be a risk the country’s leadership would be willing to accept, if the alternative seemed to be defeat and forced surrender after a conventional battle. It’s not clear whether Indians would interpret such a finely graduated nuclear attack as a demonstration of restraint, particularly if any of the Pakistani attacks went off course and caused more damage than intended. Thus, </w:t>
      </w:r>
      <w:r w:rsidRPr="00244B67">
        <w:rPr>
          <w:rStyle w:val="StyleBoldUnderline"/>
          <w:highlight w:val="yellow"/>
        </w:rPr>
        <w:t>the danger of inadvertent escalation in this kind of scenario could be quite real</w:t>
      </w:r>
      <w:r w:rsidRPr="00D76EA2">
        <w:t>. I</w:t>
      </w:r>
      <w:r w:rsidRPr="00332E80">
        <w:rPr>
          <w:rStyle w:val="StyleBoldUnderline"/>
        </w:rPr>
        <w:t>t</w:t>
      </w:r>
      <w:r w:rsidRPr="00332E80">
        <w:rPr>
          <w:sz w:val="16"/>
        </w:rPr>
        <w:t xml:space="preserve"> might </w:t>
      </w:r>
      <w:r w:rsidRPr="00332E80">
        <w:rPr>
          <w:rStyle w:val="StyleBoldUnderline"/>
        </w:rPr>
        <w:t>not even take nuclear attacks</w:t>
      </w:r>
      <w:r w:rsidRPr="00332E80">
        <w:rPr>
          <w:sz w:val="16"/>
        </w:rPr>
        <w:t xml:space="preserve"> by Pakistan </w:t>
      </w:r>
      <w:r w:rsidRPr="00332E80">
        <w:rPr>
          <w:rStyle w:val="StyleBoldUnderline"/>
        </w:rPr>
        <w:t>to cause nuclear dangers</w:t>
      </w:r>
      <w:r w:rsidRPr="00332E80">
        <w:rPr>
          <w:sz w:val="16"/>
        </w:rPr>
        <w:t>.</w:t>
      </w:r>
    </w:p>
    <w:p w:rsidR="00551076" w:rsidRDefault="00551076" w:rsidP="00B40993"/>
    <w:p w:rsidR="001C2D13" w:rsidRDefault="001C2D13" w:rsidP="001C2D13">
      <w:pPr>
        <w:pStyle w:val="Heading3"/>
      </w:pPr>
      <w:r>
        <w:t>1AC – North Korea Advantage</w:t>
      </w:r>
    </w:p>
    <w:p w:rsidR="00B12391" w:rsidRDefault="00625916" w:rsidP="00B12391">
      <w:pPr>
        <w:pStyle w:val="Heading4"/>
      </w:pPr>
      <w:r>
        <w:t xml:space="preserve">Contention </w:t>
      </w:r>
      <w:r w:rsidR="00417EE5">
        <w:t xml:space="preserve">2: </w:t>
      </w:r>
      <w:r w:rsidR="00B12391">
        <w:t xml:space="preserve">North </w:t>
      </w:r>
      <w:r w:rsidR="00417EE5">
        <w:t>Korea</w:t>
      </w:r>
    </w:p>
    <w:p w:rsidR="00B12391" w:rsidRDefault="00B12391" w:rsidP="00B12391">
      <w:pPr>
        <w:pStyle w:val="Heading4"/>
      </w:pPr>
      <w:r>
        <w:t>Missile defense makes NK conflict inevitable—it fails as a deterrent and accelerates proliferation</w:t>
      </w:r>
    </w:p>
    <w:p w:rsidR="00B12391" w:rsidRDefault="00B12391" w:rsidP="00B12391">
      <w:pPr>
        <w:rPr>
          <w:rStyle w:val="StyleStyleBold12pt"/>
        </w:rPr>
      </w:pPr>
      <w:proofErr w:type="spellStart"/>
      <w:r>
        <w:rPr>
          <w:rStyle w:val="StyleStyleBold12pt"/>
        </w:rPr>
        <w:t>Wooksik</w:t>
      </w:r>
      <w:proofErr w:type="spellEnd"/>
      <w:r>
        <w:rPr>
          <w:rStyle w:val="StyleStyleBold12pt"/>
        </w:rPr>
        <w:t xml:space="preserve"> Cheong </w:t>
      </w:r>
      <w:r>
        <w:t>a co-founder and director of the Peace Network</w:t>
      </w:r>
      <w:r>
        <w:rPr>
          <w:rStyle w:val="StyleStyleBold12pt"/>
        </w:rPr>
        <w:t xml:space="preserve"> 2014</w:t>
      </w:r>
    </w:p>
    <w:p w:rsidR="00B12391" w:rsidRDefault="00B12391" w:rsidP="00B12391">
      <w:r>
        <w:t xml:space="preserve"> “Absolute Anxiety: Steer Clear of US-Led Missile Defense”, https://www.globalasia.org/article/absolute-anxiety-steer-clear-of-us-led-missile-defense/</w:t>
      </w:r>
    </w:p>
    <w:p w:rsidR="00B12391" w:rsidRDefault="00B12391" w:rsidP="00B12391">
      <w:pPr>
        <w:tabs>
          <w:tab w:val="left" w:pos="2670"/>
        </w:tabs>
        <w:rPr>
          <w:sz w:val="16"/>
        </w:rPr>
      </w:pPr>
    </w:p>
    <w:p w:rsidR="00B12391" w:rsidRPr="00B33C5B" w:rsidRDefault="00B12391" w:rsidP="00B12391">
      <w:r w:rsidRPr="00B33C5B">
        <w:t xml:space="preserve">Next, let me explain why I oppose South Korea’s participation in the US-led missile defense program. This is evident when we examine the reasons for the United States’ Anti-Ballistic Missile (ABM) treaty with the former Soviet Union in 1972. Although the treaty was repealed when the George W. Bush administration unilaterally withdrew from it, while it lasted the treaty was lauded as a cornerstone of international peace and stability. Strategic stability, its core principle, consists of two pillars: the first is to suppress an arms race, the second is crisis management. </w:t>
      </w:r>
      <w:r w:rsidRPr="00244B67">
        <w:rPr>
          <w:rStyle w:val="StyleBoldUnderline"/>
          <w:highlight w:val="yellow"/>
        </w:rPr>
        <w:t>Missile defense</w:t>
      </w:r>
      <w:r w:rsidRPr="00B33C5B">
        <w:t xml:space="preserve">, meanwhile, </w:t>
      </w:r>
      <w:r w:rsidRPr="00244B67">
        <w:rPr>
          <w:rStyle w:val="StyleBoldUnderline"/>
          <w:highlight w:val="yellow"/>
        </w:rPr>
        <w:t>exacerbates competition in the development of offensive and defensive weapons</w:t>
      </w:r>
      <w:r w:rsidRPr="00244B67">
        <w:rPr>
          <w:highlight w:val="yellow"/>
        </w:rPr>
        <w:t xml:space="preserve">, </w:t>
      </w:r>
      <w:r w:rsidRPr="00244B67">
        <w:rPr>
          <w:rStyle w:val="StyleBoldUnderline"/>
          <w:highlight w:val="yellow"/>
        </w:rPr>
        <w:t>and precipitates mutual distrust</w:t>
      </w:r>
      <w:r w:rsidRPr="00B33C5B">
        <w:t xml:space="preserve">, all the while </w:t>
      </w:r>
      <w:r w:rsidRPr="00244B67">
        <w:rPr>
          <w:rStyle w:val="StyleBoldUnderline"/>
          <w:highlight w:val="yellow"/>
        </w:rPr>
        <w:t>making crisis management difficult in times of escalation</w:t>
      </w:r>
      <w:r w:rsidRPr="00B33C5B">
        <w:t>. Then whither South Korea’s participation in missile defense</w:t>
      </w:r>
      <w:r w:rsidRPr="00244B67">
        <w:rPr>
          <w:rStyle w:val="StyleBoldUnderline"/>
          <w:highlight w:val="yellow"/>
        </w:rPr>
        <w:t>? Will missile defense teach Pyongyang the futility of nuclear missiles, prompting it to give up on them? Has there been such a case in human history</w:t>
      </w:r>
      <w:r w:rsidRPr="00B33C5B">
        <w:t xml:space="preserve">? The past is said to be a mirror of the future. </w:t>
      </w:r>
      <w:r w:rsidRPr="00244B67">
        <w:rPr>
          <w:rStyle w:val="StyleBoldUnderline"/>
          <w:highlight w:val="yellow"/>
        </w:rPr>
        <w:t>When</w:t>
      </w:r>
      <w:r w:rsidRPr="00EA0825">
        <w:rPr>
          <w:rStyle w:val="StyleBoldUnderline"/>
        </w:rPr>
        <w:t xml:space="preserve"> </w:t>
      </w:r>
      <w:r w:rsidRPr="00B33C5B">
        <w:t xml:space="preserve">the </w:t>
      </w:r>
      <w:r w:rsidRPr="00244B67">
        <w:rPr>
          <w:rStyle w:val="StyleBoldUnderline"/>
          <w:highlight w:val="yellow"/>
        </w:rPr>
        <w:t>Reagan</w:t>
      </w:r>
      <w:r w:rsidRPr="00B33C5B">
        <w:t xml:space="preserve"> administration </w:t>
      </w:r>
      <w:r w:rsidRPr="00244B67">
        <w:rPr>
          <w:rStyle w:val="StyleBoldUnderline"/>
          <w:highlight w:val="yellow"/>
        </w:rPr>
        <w:t>proposed</w:t>
      </w:r>
      <w:r w:rsidRPr="00B33C5B">
        <w:t xml:space="preserve"> its strategic defense initiative, satirized as “</w:t>
      </w:r>
      <w:r w:rsidRPr="00244B67">
        <w:rPr>
          <w:rStyle w:val="StyleBoldUnderline"/>
          <w:highlight w:val="yellow"/>
        </w:rPr>
        <w:t>Star Wars”</w:t>
      </w:r>
      <w:r w:rsidRPr="00B33C5B">
        <w:t xml:space="preserve"> by critics, </w:t>
      </w:r>
      <w:r w:rsidRPr="00244B67">
        <w:rPr>
          <w:rStyle w:val="StyleBoldUnderline"/>
          <w:highlight w:val="yellow"/>
        </w:rPr>
        <w:t>the Soviet Union responded by upping its nuclear stockpile</w:t>
      </w:r>
      <w:r w:rsidRPr="00B33C5B">
        <w:t xml:space="preserve"> and developing even more bizarre missile technologies. China is also considering a variety of responses to the US missile defense project, albeit to a lesser degree than the former Soviet Union. Just </w:t>
      </w:r>
      <w:r w:rsidRPr="00244B67">
        <w:rPr>
          <w:rStyle w:val="StyleBoldUnderline"/>
          <w:highlight w:val="yellow"/>
        </w:rPr>
        <w:t>what is the rationale behind the belief that North Korea will be an exception? Is it not more likely that Pyongyang would build more and bigger nuclear weapons and missiles</w:t>
      </w:r>
      <w:r w:rsidRPr="00B33C5B">
        <w:t xml:space="preserve"> while employing its tactics of concealment and deception in response to the trilateral missile defense? China regards South Korea’s participation in the missile defense program as the final straw for Sino-South Korea relations. Why? The worry that </w:t>
      </w:r>
      <w:r w:rsidRPr="00244B67">
        <w:rPr>
          <w:rStyle w:val="StyleBoldUnderline"/>
          <w:highlight w:val="yellow"/>
        </w:rPr>
        <w:t>missile defense will make it hard to resolve the nuclear issue with North Korea and will aggravate the situation on the Korean Peninsula</w:t>
      </w:r>
      <w:r w:rsidRPr="00B33C5B">
        <w:t xml:space="preserve"> is just one explanation. The Chinese believe the US-led program is really aimed at China. This can be understood in light of the European situation: on the flipside of the Ukraine crisis is Russia’s resentment of NATO’s easterly advance alongside US missile defense. Likewise, China sees the US rebalancing in Asia as a strategy of containment and the US-led missile defense in East Asia as a concrete manifestation of the strategy. South Korea is a US ally located close to the Chinese heartland. Further, the US is in the process of relocating its </w:t>
      </w:r>
      <w:proofErr w:type="spellStart"/>
      <w:r w:rsidRPr="00B33C5B">
        <w:t>Yongsan</w:t>
      </w:r>
      <w:proofErr w:type="spellEnd"/>
      <w:r w:rsidRPr="00B33C5B">
        <w:t xml:space="preserve"> headquarters and 2nd Infantry Division to the </w:t>
      </w:r>
      <w:proofErr w:type="spellStart"/>
      <w:r w:rsidRPr="00B33C5B">
        <w:t>Pyeongtaek-Osan</w:t>
      </w:r>
      <w:proofErr w:type="spellEnd"/>
      <w:r w:rsidRPr="00B33C5B">
        <w:t xml:space="preserve"> area for the sake of strategic flexibility. All of this is being done with the intention of intervening in case of Northeast Asian military conflicts. Simultaneously, to defend these installations, missile defense systems are being deployed and South Korea is being drawn into the program. China sees US intervention as a question of life or death in the case of conflict with Taiwan or Japan. China’s counter-US strategy will differ profoundly depending on the presence of a US-led missile defense program. That is why China is not indifferent to South Korea’s participation in missile defense. In addition, should South Korea join the program, resulting economic burdens vastly outweigh any improvement in its defense. </w:t>
      </w:r>
      <w:r w:rsidRPr="00244B67">
        <w:rPr>
          <w:rStyle w:val="StyleBoldUnderline"/>
          <w:highlight w:val="yellow"/>
        </w:rPr>
        <w:t>Due to the geographical characteristics of the Korean Peninsula</w:t>
      </w:r>
      <w:r w:rsidRPr="00B33C5B">
        <w:t>, mountainous and lacking spatial depth, the game of “</w:t>
      </w:r>
      <w:r w:rsidRPr="00244B67">
        <w:rPr>
          <w:rStyle w:val="StyleBoldUnderline"/>
          <w:highlight w:val="yellow"/>
        </w:rPr>
        <w:t>shooting down bullets with bullets” will only have a low probability of success.</w:t>
      </w:r>
      <w:r w:rsidRPr="00B33C5B">
        <w:t xml:space="preserve"> </w:t>
      </w:r>
      <w:r w:rsidRPr="00EA0825">
        <w:t>Thoroughly considering all the factors — the deterioration of the North Korean nuclear situation, the risk to Sino-ROK relations and the profit-loss imbalance —</w:t>
      </w:r>
      <w:r w:rsidRPr="00B33C5B">
        <w:t xml:space="preserve"> </w:t>
      </w:r>
      <w:r w:rsidRPr="00244B67">
        <w:rPr>
          <w:rStyle w:val="StyleBoldUnderline"/>
          <w:highlight w:val="yellow"/>
        </w:rPr>
        <w:t>missile defense is an unworthy endeavor</w:t>
      </w:r>
      <w:r w:rsidRPr="00B33C5B">
        <w:t xml:space="preserve">, whether chosen voluntarily or under duress. One can point to the benefit of a strengthened South Korea-US alliance, but the alliance is only a means to pursue security and national interest, not an end in itself. Then what is the alternative? The answer can be borrowed from the wisdom of Ronald Reagan and Mikhail Gorbachev in their peaceful cessation of the Cold War. The idea that one can become more secure by making others insecure is based on </w:t>
      </w:r>
      <w:r w:rsidRPr="00244B67">
        <w:rPr>
          <w:rStyle w:val="StyleBoldUnderline"/>
          <w:highlight w:val="yellow"/>
        </w:rPr>
        <w:t>a one-sided “Cold War</w:t>
      </w:r>
      <w:r w:rsidRPr="00244B67">
        <w:rPr>
          <w:highlight w:val="yellow"/>
        </w:rPr>
        <w:t xml:space="preserve"> </w:t>
      </w:r>
      <w:r w:rsidRPr="00244B67">
        <w:rPr>
          <w:rStyle w:val="StyleBoldUnderline"/>
          <w:highlight w:val="yellow"/>
        </w:rPr>
        <w:t>mentality</w:t>
      </w:r>
      <w:r w:rsidRPr="00B33C5B">
        <w:t xml:space="preserve">.” </w:t>
      </w:r>
      <w:proofErr w:type="gramStart"/>
      <w:r w:rsidRPr="00B33C5B">
        <w:t>That</w:t>
      </w:r>
      <w:proofErr w:type="gramEnd"/>
      <w:r w:rsidRPr="00B33C5B">
        <w:t xml:space="preserve"> mentality </w:t>
      </w:r>
      <w:r w:rsidRPr="00244B67">
        <w:rPr>
          <w:rStyle w:val="StyleBoldUnderline"/>
          <w:highlight w:val="yellow"/>
        </w:rPr>
        <w:t>led to tens of thousands more nuclear warheads and fiddling with missile defense without providing any added sense of security</w:t>
      </w:r>
      <w:r w:rsidRPr="00B33C5B">
        <w:t xml:space="preserve">. The lesson was clear and costly: the quest for absolute security gives rise to absolute anxiety. To the contrary, the post-Cold War paradigm of common security is rooted in the concept that one can only be secure when the other party also feels secure. THE WAY FORWARD The problems of the Korean Peninsula, including the threat of North Korea, must also be approached with such a mentality. The narrow notion of </w:t>
      </w:r>
      <w:r w:rsidRPr="00244B67">
        <w:rPr>
          <w:rStyle w:val="StyleBoldUnderline"/>
          <w:highlight w:val="yellow"/>
        </w:rPr>
        <w:t>trying to solve the nuclear problem by rendering North Korea less secure can only repeat the failures of the past</w:t>
      </w:r>
      <w:r w:rsidRPr="00B33C5B">
        <w:t xml:space="preserve">. In this regard, missile defense will only make matters worse for South Korea without bringing any benefits. Of course, deterrents are needed against North Korea, but </w:t>
      </w:r>
      <w:r w:rsidRPr="00244B67">
        <w:rPr>
          <w:rStyle w:val="StyleBoldUnderline"/>
          <w:highlight w:val="yellow"/>
        </w:rPr>
        <w:t>missile defense exceeds the boundaries of deterrence,</w:t>
      </w:r>
      <w:r w:rsidRPr="00B33C5B">
        <w:t xml:space="preserve"> and as the saying goes, too much is no better than too little. We need a flexible posture in maintaining a firm yet disciplined deterrent, actively engaging in dialogue and negotiation, taking mutual threat reduction measures and ultimately transitioning from a Korean Peninsula armistice regime into a peace regime. In truth, </w:t>
      </w:r>
      <w:r w:rsidRPr="00EA0825">
        <w:t>missile defense and Pyongyang’s nuclear weapons are two monsters that grew up side by side over 20 years</w:t>
      </w:r>
      <w:r w:rsidRPr="00B33C5B">
        <w:t xml:space="preserve">. The 1994 Agreed Framework between North Korea and the US was unexpectedly confronted by the Republican Party’s platform of offering missile defense as its foremost diplomatic and security policy. The ill-starred relationship between missile defense and Pyongyang’s nuclear weapons deepened in 1998 with the Rumsfeld Commission Report and Pyongyang’s long-range missile launch and reached its peak in 2001 with George W. Bush’s election win. His administration needed a pretext to justify missile defense, and North Korea’s timely brandishing of nuclear weapons played right into US hands. Unfortunately, that cycle has continued into the Obama </w:t>
      </w:r>
      <w:r w:rsidRPr="00B12391">
        <w:t xml:space="preserve">administration. South Korea needs to break the vicious cycle of South Korea getting trapped more deeply into US-led missile defense in reaction to the expansion of North Korea’s nuclear weapons capability and vice versa. The answer is closer than one might imagine: to co-operate with China to open the way again to Six-Party Talks. Arguing that these are of no use is a sign of ignorance not only to history but also to diplomacy, which is of course “the art of the possible.” Opening the door to the Six-Party Talks again will allow us to suppress the mutually reinforcing proliferation of nuclear weapons and missile defense systems. Once we temporarily freeze Pyongyang’s nuclear program, we can also eventually terminate the program. Moreover, the eventual objective of the Six-Party talks is to forge a peace regime not just on the Korean Peninsula but in Northeast Asia. In other words, the alternative to missile defense is Six-Party Talks, an approach that still retains sufficient value. Why reject something that has yet to be fully and properly </w:t>
      </w:r>
      <w:r w:rsidRPr="00B33C5B">
        <w:t>tried?</w:t>
      </w:r>
    </w:p>
    <w:p w:rsidR="00B12391" w:rsidRPr="00B12391" w:rsidRDefault="00B12391" w:rsidP="00B12391"/>
    <w:p w:rsidR="00551076" w:rsidRDefault="00A77632" w:rsidP="00A77632">
      <w:pPr>
        <w:pStyle w:val="Heading4"/>
      </w:pPr>
      <w:r>
        <w:t>Additionally, THAAD deployment would break the strategic balance in the region, triggering a new Cold War and escalating tensions on the peninsula</w:t>
      </w:r>
    </w:p>
    <w:p w:rsidR="00551076" w:rsidRDefault="00A77632" w:rsidP="00551076">
      <w:r>
        <w:t xml:space="preserve">Jeremy </w:t>
      </w:r>
      <w:r w:rsidRPr="00A77632">
        <w:rPr>
          <w:rStyle w:val="StyleStyleBold12pt"/>
        </w:rPr>
        <w:t>Bender</w:t>
      </w:r>
      <w:r>
        <w:t xml:space="preserve"> </w:t>
      </w:r>
      <w:r w:rsidR="00551076">
        <w:t>China warns South Korea that deploying THAAD missile system would tr</w:t>
      </w:r>
      <w:r>
        <w:t xml:space="preserve">igger a Cold War-like arms race </w:t>
      </w:r>
      <w:r w:rsidR="00551076">
        <w:t>Bus</w:t>
      </w:r>
      <w:r>
        <w:t xml:space="preserve">iness Insider  </w:t>
      </w:r>
      <w:r w:rsidR="00551076">
        <w:t xml:space="preserve">February 29, </w:t>
      </w:r>
      <w:r w:rsidR="00551076" w:rsidRPr="00A77632">
        <w:rPr>
          <w:rStyle w:val="StyleStyleBold12pt"/>
        </w:rPr>
        <w:t xml:space="preserve">2016 </w:t>
      </w:r>
      <w:r w:rsidR="00551076">
        <w:t xml:space="preserve">6:11 PM </w:t>
      </w:r>
      <w:r w:rsidR="00551076" w:rsidRPr="00551076">
        <w:t>http://finance.yahoo.com/news/china-warns-south-korea-deploying-231100663.html</w:t>
      </w:r>
    </w:p>
    <w:p w:rsidR="00551076" w:rsidRDefault="00551076" w:rsidP="00551076">
      <w:r w:rsidRPr="00244B67">
        <w:rPr>
          <w:rStyle w:val="StyleBoldUnderline"/>
          <w:highlight w:val="yellow"/>
        </w:rPr>
        <w:t>"Much effort has been made to develop</w:t>
      </w:r>
      <w:r w:rsidRPr="00551076">
        <w:t xml:space="preserve"> bilateral </w:t>
      </w:r>
      <w:r w:rsidRPr="00244B67">
        <w:rPr>
          <w:rStyle w:val="StyleBoldUnderline"/>
          <w:highlight w:val="yellow"/>
        </w:rPr>
        <w:t>ties</w:t>
      </w:r>
      <w:r w:rsidRPr="00551076">
        <w:t xml:space="preserve"> to today's level</w:t>
      </w:r>
      <w:r w:rsidRPr="00244B67">
        <w:rPr>
          <w:rStyle w:val="StyleBoldUnderline"/>
          <w:highlight w:val="yellow"/>
        </w:rPr>
        <w:t>, but these efforts could be destroyed in an instant</w:t>
      </w:r>
      <w:r w:rsidRPr="00A77632">
        <w:rPr>
          <w:rStyle w:val="StyleBoldUnderline"/>
        </w:rPr>
        <w:t xml:space="preserve"> </w:t>
      </w:r>
      <w:r w:rsidRPr="00551076">
        <w:t xml:space="preserve">with a single problem," </w:t>
      </w:r>
      <w:proofErr w:type="spellStart"/>
      <w:r w:rsidRPr="00551076">
        <w:t>Qiu</w:t>
      </w:r>
      <w:proofErr w:type="spellEnd"/>
      <w:r w:rsidRPr="00551076">
        <w:t xml:space="preserve"> warned Kim on Tuesday.</w:t>
      </w:r>
      <w:r w:rsidRPr="00551076">
        <w:rPr>
          <w:sz w:val="12"/>
        </w:rPr>
        <w:t xml:space="preserve">¶ ¶ </w:t>
      </w:r>
      <w:proofErr w:type="spellStart"/>
      <w:r w:rsidRPr="00551076">
        <w:t>Qiu</w:t>
      </w:r>
      <w:proofErr w:type="spellEnd"/>
      <w:r w:rsidRPr="00551076">
        <w:t xml:space="preserve"> also warned Kim, during their 45 minute meeting, that the </w:t>
      </w:r>
      <w:r w:rsidRPr="00244B67">
        <w:rPr>
          <w:rStyle w:val="StyleBoldUnderline"/>
          <w:highlight w:val="yellow"/>
        </w:rPr>
        <w:t>deployment of the US missile system would lead to an arms race in East Asia</w:t>
      </w:r>
      <w:r w:rsidRPr="00551076">
        <w:t xml:space="preserve"> that would ultimately be to the detriment of all nations involved. </w:t>
      </w:r>
      <w:r w:rsidRPr="00551076">
        <w:rPr>
          <w:sz w:val="12"/>
        </w:rPr>
        <w:t xml:space="preserve">¶ ¶ </w:t>
      </w:r>
      <w:r w:rsidRPr="00244B67">
        <w:rPr>
          <w:rStyle w:val="StyleBoldUnderline"/>
          <w:highlight w:val="yellow"/>
        </w:rPr>
        <w:t>The THAAD deployment</w:t>
      </w:r>
      <w:r w:rsidRPr="00551076">
        <w:t xml:space="preserve">, </w:t>
      </w:r>
      <w:proofErr w:type="spellStart"/>
      <w:r w:rsidRPr="00551076">
        <w:t>Qiu</w:t>
      </w:r>
      <w:proofErr w:type="spellEnd"/>
      <w:r w:rsidRPr="00551076">
        <w:t xml:space="preserve"> said, "</w:t>
      </w:r>
      <w:r w:rsidRPr="00244B67">
        <w:rPr>
          <w:rStyle w:val="StyleBoldUnderline"/>
          <w:highlight w:val="yellow"/>
        </w:rPr>
        <w:t>would break the strategic balance in the region and create a vicious cycle of Cold War-style confrontations and an arms race, which could escalate tensions</w:t>
      </w:r>
      <w:r w:rsidRPr="00551076">
        <w:t>."</w:t>
      </w:r>
    </w:p>
    <w:p w:rsidR="006379A8" w:rsidRDefault="006379A8" w:rsidP="00551076"/>
    <w:p w:rsidR="006379A8" w:rsidRPr="00562527" w:rsidRDefault="006379A8" w:rsidP="006379A8">
      <w:pPr>
        <w:pStyle w:val="Heading4"/>
        <w:spacing w:before="0"/>
        <w:rPr>
          <w:rFonts w:cs="Arial"/>
        </w:rPr>
      </w:pPr>
      <w:r>
        <w:rPr>
          <w:rFonts w:cs="Arial"/>
        </w:rPr>
        <w:t xml:space="preserve">Continued missile provocations </w:t>
      </w:r>
      <w:r w:rsidR="00625916">
        <w:rPr>
          <w:rFonts w:cs="Arial"/>
        </w:rPr>
        <w:t>cause</w:t>
      </w:r>
      <w:r>
        <w:rPr>
          <w:rFonts w:cs="Arial"/>
        </w:rPr>
        <w:t xml:space="preserve"> miscalc</w:t>
      </w:r>
      <w:r w:rsidR="00625916">
        <w:rPr>
          <w:rFonts w:cs="Arial"/>
        </w:rPr>
        <w:t>ulation</w:t>
      </w:r>
      <w:r>
        <w:rPr>
          <w:rFonts w:cs="Arial"/>
        </w:rPr>
        <w:t xml:space="preserve"> and additional nuclear </w:t>
      </w:r>
      <w:proofErr w:type="spellStart"/>
      <w:r>
        <w:rPr>
          <w:rFonts w:cs="Arial"/>
        </w:rPr>
        <w:t>prolif</w:t>
      </w:r>
      <w:proofErr w:type="spellEnd"/>
      <w:r>
        <w:rPr>
          <w:rFonts w:cs="Arial"/>
        </w:rPr>
        <w:t xml:space="preserve"> – that risks extinction</w:t>
      </w:r>
    </w:p>
    <w:p w:rsidR="006379A8" w:rsidRPr="00562527" w:rsidRDefault="006379A8" w:rsidP="006379A8">
      <w:r w:rsidRPr="006379A8">
        <w:t>Joel</w:t>
      </w:r>
      <w:r>
        <w:rPr>
          <w:rStyle w:val="StyleStyleBold12pt"/>
        </w:rPr>
        <w:t xml:space="preserve"> </w:t>
      </w:r>
      <w:r w:rsidRPr="00562527">
        <w:rPr>
          <w:rStyle w:val="StyleStyleBold12pt"/>
        </w:rPr>
        <w:t xml:space="preserve">Wit and </w:t>
      </w:r>
      <w:r w:rsidRPr="006379A8">
        <w:t>Jenny</w:t>
      </w:r>
      <w:r>
        <w:rPr>
          <w:rStyle w:val="StyleStyleBold12pt"/>
        </w:rPr>
        <w:t xml:space="preserve"> </w:t>
      </w:r>
      <w:r w:rsidRPr="00562527">
        <w:rPr>
          <w:rStyle w:val="StyleStyleBold12pt"/>
        </w:rPr>
        <w:t xml:space="preserve">Town </w:t>
      </w:r>
      <w:r>
        <w:rPr>
          <w:rStyle w:val="StyleStyleBold12pt"/>
        </w:rPr>
        <w:t>20</w:t>
      </w:r>
      <w:r w:rsidRPr="00562527">
        <w:rPr>
          <w:rStyle w:val="StyleStyleBold12pt"/>
        </w:rPr>
        <w:t>13</w:t>
      </w:r>
      <w:r w:rsidRPr="00562527">
        <w:t xml:space="preserve">—Joel S. Wit is a visiting fellow with the U.S.-Korea Institute at Johns Hopkins School of Advanced International Studies and founder of its North Korea website, 38North.org. Jenny Town is a research associate at the Institute ("7 Reasons to Worry About North Korea's Weapons." The Atlantic. 4/16/13. </w:t>
      </w:r>
      <w:hyperlink r:id="rId13" w:history="1">
        <w:r w:rsidRPr="00562527">
          <w:rPr>
            <w:rStyle w:val="Hyperlink"/>
          </w:rPr>
          <w:t>www.theatlantic.com/international/archive/2013/04/7-reasons-to-worry-about-north-koreas-weapons/275020/</w:t>
        </w:r>
      </w:hyperlink>
      <w:r w:rsidRPr="00562527">
        <w:t>)</w:t>
      </w:r>
    </w:p>
    <w:p w:rsidR="006379A8" w:rsidRPr="00562527" w:rsidRDefault="006379A8" w:rsidP="006379A8">
      <w:pPr>
        <w:rPr>
          <w:rStyle w:val="StyleBoldUnderline"/>
        </w:rPr>
      </w:pPr>
      <w:r w:rsidRPr="00562527">
        <w:rPr>
          <w:sz w:val="16"/>
        </w:rPr>
        <w:t xml:space="preserve">It is getting so you need a scorecard to keep track of the North Korea crisis. </w:t>
      </w:r>
      <w:r w:rsidRPr="00244B67">
        <w:rPr>
          <w:rStyle w:val="StyleBoldUnderline"/>
          <w:highlight w:val="yellow"/>
        </w:rPr>
        <w:t>Every day there are reports of</w:t>
      </w:r>
      <w:r w:rsidRPr="00562527">
        <w:rPr>
          <w:rStyle w:val="StyleBoldUnderline"/>
        </w:rPr>
        <w:t xml:space="preserve"> </w:t>
      </w:r>
      <w:r w:rsidRPr="00244B67">
        <w:rPr>
          <w:rStyle w:val="StyleBoldUnderline"/>
          <w:highlight w:val="yellow"/>
        </w:rPr>
        <w:t>new moves on both sides</w:t>
      </w:r>
      <w:r w:rsidRPr="00562527">
        <w:rPr>
          <w:rStyle w:val="StyleBoldUnderline"/>
        </w:rPr>
        <w:t xml:space="preserve">-- U.S. bombers flying to the Korean </w:t>
      </w:r>
      <w:r w:rsidRPr="00244B67">
        <w:rPr>
          <w:rStyle w:val="StyleBoldUnderline"/>
          <w:highlight w:val="yellow"/>
        </w:rPr>
        <w:t>peninsula, interceptors shifting into position to shoot down missiles</w:t>
      </w:r>
      <w:r w:rsidRPr="007A763A">
        <w:t>, North Korea restarting a nuclear reactor to produce bomb-making material and preparing for missile tests, and of course louder threats. Even harder to figure out are the real dangers; one day the White House says that there are no signs of disturbing military moves by the North, the next day Secretary of Defense Chuck Hagel trumpets that Pyongyang represents a "clear and present danger to the United States," and the</w:t>
      </w:r>
      <w:r w:rsidRPr="00562527">
        <w:rPr>
          <w:sz w:val="16"/>
        </w:rPr>
        <w:t xml:space="preserve"> next North Korea is warning foreigners to leave the peninsula.</w:t>
      </w:r>
      <w:r w:rsidRPr="00562527">
        <w:rPr>
          <w:sz w:val="12"/>
        </w:rPr>
        <w:t>¶</w:t>
      </w:r>
      <w:r w:rsidRPr="00562527">
        <w:rPr>
          <w:sz w:val="16"/>
        </w:rPr>
        <w:t xml:space="preserve"> The situation is confusing, but one thing is sure. These weapons are not going away and neither are </w:t>
      </w:r>
      <w:r w:rsidRPr="00244B67">
        <w:rPr>
          <w:rStyle w:val="StyleBoldUnderline"/>
          <w:highlight w:val="yellow"/>
        </w:rPr>
        <w:t xml:space="preserve">the </w:t>
      </w:r>
      <w:r w:rsidRPr="00562527">
        <w:rPr>
          <w:rStyle w:val="StyleBoldUnderline"/>
        </w:rPr>
        <w:t>North Korean</w:t>
      </w:r>
      <w:r w:rsidRPr="00562527">
        <w:rPr>
          <w:sz w:val="16"/>
        </w:rPr>
        <w:t xml:space="preserve">s. </w:t>
      </w:r>
      <w:r w:rsidRPr="00562527">
        <w:rPr>
          <w:rStyle w:val="StyleBoldUnderline"/>
        </w:rPr>
        <w:t xml:space="preserve">Pyongyang's </w:t>
      </w:r>
      <w:r w:rsidRPr="00244B67">
        <w:rPr>
          <w:rStyle w:val="StyleBoldUnderline"/>
          <w:highlight w:val="yellow"/>
        </w:rPr>
        <w:t>arsenal could grow</w:t>
      </w:r>
      <w:r w:rsidRPr="00562527">
        <w:rPr>
          <w:sz w:val="16"/>
        </w:rPr>
        <w:t xml:space="preserve"> from a few bombs to, according </w:t>
      </w:r>
      <w:r w:rsidRPr="00244B67">
        <w:rPr>
          <w:rStyle w:val="StyleBoldUnderline"/>
          <w:highlight w:val="yellow"/>
        </w:rPr>
        <w:t>to</w:t>
      </w:r>
      <w:r w:rsidRPr="00562527">
        <w:rPr>
          <w:sz w:val="16"/>
        </w:rPr>
        <w:t xml:space="preserve"> some estimates, </w:t>
      </w:r>
      <w:r w:rsidRPr="00562527">
        <w:rPr>
          <w:rStyle w:val="StyleBoldUnderline"/>
        </w:rPr>
        <w:t xml:space="preserve">as many as </w:t>
      </w:r>
      <w:r w:rsidRPr="00244B67">
        <w:rPr>
          <w:rStyle w:val="StyleBoldUnderline"/>
          <w:highlight w:val="yellow"/>
        </w:rPr>
        <w:t>50 by 2016,</w:t>
      </w:r>
      <w:r w:rsidRPr="00562527">
        <w:rPr>
          <w:rStyle w:val="StyleBoldUnderline"/>
        </w:rPr>
        <w:t xml:space="preserve"> </w:t>
      </w:r>
      <w:r w:rsidRPr="00562527">
        <w:rPr>
          <w:sz w:val="16"/>
        </w:rPr>
        <w:t xml:space="preserve">quite a lot for a small country, or any country for that matter. Also, </w:t>
      </w:r>
      <w:r w:rsidRPr="00562527">
        <w:rPr>
          <w:rStyle w:val="StyleBoldUnderline"/>
        </w:rPr>
        <w:t xml:space="preserve">odds </w:t>
      </w:r>
      <w:r w:rsidRPr="00244B67">
        <w:rPr>
          <w:rStyle w:val="StyleBoldUnderline"/>
          <w:highlight w:val="yellow"/>
        </w:rPr>
        <w:t>are North Korea will adopt a dangerous strategy for using these weapons</w:t>
      </w:r>
      <w:r w:rsidRPr="00562527">
        <w:rPr>
          <w:sz w:val="16"/>
        </w:rPr>
        <w:t>, similar to what NATO did during the Cold War. Faced with superior conventional military forces, just as NATO was with the Soviet Union and the Warsaw Pact, Pyongyang might threaten to "go nuclear" very early in a conflict to forestall defeat.</w:t>
      </w:r>
      <w:r w:rsidRPr="00562527">
        <w:rPr>
          <w:sz w:val="12"/>
        </w:rPr>
        <w:t>¶</w:t>
      </w:r>
      <w:r w:rsidRPr="00562527">
        <w:rPr>
          <w:sz w:val="16"/>
        </w:rPr>
        <w:t xml:space="preserve"> A North Korean nuclear bomb dropped on Seoul or Tokyo would inflict enormous devastation, killing or injuring an estimated two million people in each city.</w:t>
      </w:r>
      <w:r w:rsidRPr="00562527">
        <w:rPr>
          <w:sz w:val="12"/>
        </w:rPr>
        <w:t>¶</w:t>
      </w:r>
      <w:r w:rsidRPr="00562527">
        <w:rPr>
          <w:sz w:val="16"/>
        </w:rPr>
        <w:t xml:space="preserve"> Of course, all may not go well for the North; Pyongyang's close friend China may head it off at the nuclear pass; the North might experience problems building more nuclear weapons; or the U.S. could strike a deal with the North that stops its growing arsenal. In short, we can hope for the best but should be prepared for the worst.</w:t>
      </w:r>
      <w:r w:rsidRPr="00562527">
        <w:rPr>
          <w:sz w:val="12"/>
        </w:rPr>
        <w:t>¶</w:t>
      </w:r>
      <w:r w:rsidRPr="00562527">
        <w:rPr>
          <w:sz w:val="16"/>
        </w:rPr>
        <w:t xml:space="preserve"> </w:t>
      </w:r>
      <w:proofErr w:type="gramStart"/>
      <w:r w:rsidRPr="00562527">
        <w:rPr>
          <w:sz w:val="16"/>
        </w:rPr>
        <w:t>Why</w:t>
      </w:r>
      <w:proofErr w:type="gramEnd"/>
      <w:r w:rsidRPr="00562527">
        <w:rPr>
          <w:sz w:val="16"/>
        </w:rPr>
        <w:t xml:space="preserve"> then should we be concerned about North Korea's WMD arsenal now and in the future? It boils down to seven reasons.</w:t>
      </w:r>
      <w:r w:rsidRPr="00562527">
        <w:rPr>
          <w:sz w:val="12"/>
        </w:rPr>
        <w:t>¶</w:t>
      </w:r>
      <w:r w:rsidRPr="00562527">
        <w:rPr>
          <w:sz w:val="16"/>
        </w:rPr>
        <w:t xml:space="preserve"> 1) </w:t>
      </w:r>
      <w:r w:rsidRPr="007A763A">
        <w:t xml:space="preserve">The threat of a nuclear </w:t>
      </w:r>
      <w:proofErr w:type="gramStart"/>
      <w:r w:rsidRPr="007A763A">
        <w:t>attack :</w:t>
      </w:r>
      <w:proofErr w:type="gramEnd"/>
      <w:r w:rsidRPr="007A763A">
        <w:t xml:space="preserve"> Right now, a North Korean attack on the continental United States is not likely because its missiles cannot fly far enough carrying a heavy nuclear warhead. However, they may make progress in the future, and Secretary Hagel's ann</w:t>
      </w:r>
      <w:r w:rsidRPr="00562527">
        <w:rPr>
          <w:sz w:val="16"/>
        </w:rPr>
        <w:t>ouncement that the U.S. plans to position interceptors in Alaska and possibly on the east coast to shoot down North Korean missiles is important.</w:t>
      </w:r>
      <w:r w:rsidRPr="00562527">
        <w:rPr>
          <w:sz w:val="12"/>
        </w:rPr>
        <w:t>¶</w:t>
      </w:r>
      <w:r w:rsidRPr="00562527">
        <w:rPr>
          <w:sz w:val="16"/>
        </w:rPr>
        <w:t xml:space="preserve"> </w:t>
      </w:r>
      <w:r w:rsidRPr="00562527">
        <w:rPr>
          <w:rStyle w:val="StyleBoldUnderline"/>
        </w:rPr>
        <w:t xml:space="preserve">The more immediate danger, however, is that </w:t>
      </w:r>
      <w:r w:rsidRPr="00244B67">
        <w:rPr>
          <w:rStyle w:val="StyleBoldUnderline"/>
          <w:highlight w:val="yellow"/>
        </w:rPr>
        <w:t>the North could use nuclear weapons against</w:t>
      </w:r>
      <w:r w:rsidRPr="00562527">
        <w:rPr>
          <w:rStyle w:val="StyleBoldUnderline"/>
        </w:rPr>
        <w:t xml:space="preserve"> its neighbors</w:t>
      </w:r>
      <w:r w:rsidRPr="00244B67">
        <w:rPr>
          <w:rStyle w:val="StyleBoldUnderline"/>
          <w:highlight w:val="yellow"/>
        </w:rPr>
        <w:t>, South Korea and Japan</w:t>
      </w:r>
      <w:r w:rsidRPr="00562527">
        <w:rPr>
          <w:sz w:val="16"/>
        </w:rPr>
        <w:t xml:space="preserve">. If there is a war on the peninsula, experts believe </w:t>
      </w:r>
      <w:r w:rsidRPr="00562527">
        <w:rPr>
          <w:rStyle w:val="StyleBoldUnderline"/>
        </w:rPr>
        <w:t>Pyongyang could probably put nuclear warheads on shorter-range missiles and attack major population centers.</w:t>
      </w:r>
      <w:r w:rsidRPr="00562527">
        <w:rPr>
          <w:sz w:val="16"/>
        </w:rPr>
        <w:t xml:space="preserve"> </w:t>
      </w:r>
      <w:r w:rsidRPr="00562527">
        <w:rPr>
          <w:rStyle w:val="StyleBoldUnderline"/>
        </w:rPr>
        <w:t>A North Korean nuclear bomb dropped on Seoul or Tokyo would inflict enormous devastation</w:t>
      </w:r>
      <w:r w:rsidRPr="00562527">
        <w:rPr>
          <w:sz w:val="16"/>
        </w:rPr>
        <w:t xml:space="preserve">, killing or injuring an estimated two million people in each city, not to mention radioactivity that would last for decades. </w:t>
      </w:r>
      <w:r w:rsidRPr="00244B67">
        <w:rPr>
          <w:rStyle w:val="StyleBoldUnderline"/>
          <w:highlight w:val="yellow"/>
        </w:rPr>
        <w:t>Pyongyang's ability to inflict horrendous damage is only going to grow</w:t>
      </w:r>
      <w:r w:rsidRPr="00625916">
        <w:t xml:space="preserve"> </w:t>
      </w:r>
      <w:r w:rsidRPr="00562527">
        <w:rPr>
          <w:rStyle w:val="StyleBoldUnderline"/>
        </w:rPr>
        <w:t>if it builds new and more powerful bombs.¶</w:t>
      </w:r>
      <w:r w:rsidRPr="00562527">
        <w:rPr>
          <w:sz w:val="16"/>
        </w:rPr>
        <w:t xml:space="preserve"> 2) </w:t>
      </w:r>
      <w:proofErr w:type="gramStart"/>
      <w:r w:rsidRPr="007A763A">
        <w:t>The</w:t>
      </w:r>
      <w:proofErr w:type="gramEnd"/>
      <w:r w:rsidRPr="007A763A">
        <w:t xml:space="preserve"> potential for increased WMD exports. The North has already tried to help Syria build a nuclear reactor that could produce materials for nuclear weapons. Luckily, that reactor was destroyed by Israeli warplanes in 2006. But if Pyongyang's inventory of nuclear bombs grows, its technological base expands, and its need for hard currency to help cope with international sanctions increases, the North will have a larger inventory of merchandise, plus the incentive to look for overseas buyers. It's worth noting that some exports can be done just with the push of a button -- that's all it takes to transfer a bomb design in today's connected world.¶ ¶ Even if we detect transfers, because Pyongyang's own nuclear security blanket may grow, the international community will be less able to stop exports. While some Americans argue that the U.S. should simply attack North Korea if it is caught sending nuclear bombs or technology to our enemies, launching military strikes against a North Korea that has a bristling arsenal of weapons and is not afraid to threaten or even use them would be extremely risky.¶ 3) Growing strains on the U.S. nuclear umbrella provided to our allies. America's alliances with South Korea and Japan are designed to protect them from attack. That includes not just stationing U.S</w:t>
      </w:r>
      <w:r w:rsidRPr="00562527">
        <w:rPr>
          <w:sz w:val="16"/>
        </w:rPr>
        <w:t>. troops in those countries, but also a willingness to threaten and even use nuclear weapons in their defense against other nuclear-armed countries. While some experts question how effective our "nuclear umbrella" has been, South Korea and Japan see it as vital. It stands to reason that if the threat from North Korea's nuclear arsenal grows, the stress on the U.S. umbrella will also grow, requiring constant reassurance for our allies. The U.S. sent B-2 and B-52 bombers able to carry nuclear weapons to South Korea during the current crisis to calm our ally's growing security concerns while telegraphing a warning to the North. Whether such an approach will remain effective in the future is unclear.</w:t>
      </w:r>
      <w:r w:rsidRPr="00562527">
        <w:rPr>
          <w:sz w:val="12"/>
        </w:rPr>
        <w:t>¶</w:t>
      </w:r>
      <w:r w:rsidRPr="00562527">
        <w:rPr>
          <w:sz w:val="16"/>
        </w:rPr>
        <w:t xml:space="preserve"> Washington's moment of truth may come if North Korea develops nuclear-armed missiles able to reach the United States and South Koreans ask themselves whether the U.S. will risk sacrificing Los Angeles to protect Seoul. Many South Koreans doubt American reliability even today, despite 50 years of alliance. And some cite the distressing example of Washington pulling out of Vietnam during the 1970s. With confidence in U.S. security guarantees already in question, an emboldened Pyongyang could erode that confidence even further.</w:t>
      </w:r>
      <w:r w:rsidRPr="00562527">
        <w:rPr>
          <w:sz w:val="12"/>
        </w:rPr>
        <w:t>¶</w:t>
      </w:r>
      <w:r w:rsidRPr="00562527">
        <w:rPr>
          <w:sz w:val="16"/>
        </w:rPr>
        <w:t xml:space="preserve"> </w:t>
      </w:r>
      <w:r w:rsidRPr="00562527">
        <w:rPr>
          <w:sz w:val="12"/>
        </w:rPr>
        <w:t>¶</w:t>
      </w:r>
      <w:r w:rsidRPr="00562527">
        <w:rPr>
          <w:sz w:val="16"/>
        </w:rPr>
        <w:t xml:space="preserve"> 4) </w:t>
      </w:r>
      <w:r w:rsidRPr="00244B67">
        <w:rPr>
          <w:rStyle w:val="StyleBoldUnderline"/>
          <w:highlight w:val="yellow"/>
        </w:rPr>
        <w:t xml:space="preserve">Increased risk of war by </w:t>
      </w:r>
      <w:proofErr w:type="gramStart"/>
      <w:r w:rsidRPr="00244B67">
        <w:rPr>
          <w:rStyle w:val="StyleBoldUnderline"/>
          <w:highlight w:val="yellow"/>
        </w:rPr>
        <w:t>miscalculation</w:t>
      </w:r>
      <w:r w:rsidRPr="00562527">
        <w:rPr>
          <w:rStyle w:val="StyleBoldUnderline"/>
        </w:rPr>
        <w:t xml:space="preserve"> </w:t>
      </w:r>
      <w:r w:rsidRPr="00244B67">
        <w:rPr>
          <w:rStyle w:val="StyleBoldUnderline"/>
          <w:highlight w:val="yellow"/>
        </w:rPr>
        <w:t>.</w:t>
      </w:r>
      <w:proofErr w:type="gramEnd"/>
      <w:r w:rsidRPr="00244B67">
        <w:rPr>
          <w:rStyle w:val="StyleBoldUnderline"/>
          <w:highlight w:val="yellow"/>
        </w:rPr>
        <w:t xml:space="preserve"> Pyongyang may believe</w:t>
      </w:r>
      <w:r w:rsidRPr="00562527">
        <w:rPr>
          <w:rStyle w:val="StyleBoldUnderline"/>
        </w:rPr>
        <w:t xml:space="preserve"> that </w:t>
      </w:r>
      <w:r w:rsidRPr="00244B67">
        <w:rPr>
          <w:rStyle w:val="StyleBoldUnderline"/>
          <w:highlight w:val="yellow"/>
        </w:rPr>
        <w:t>its</w:t>
      </w:r>
      <w:r w:rsidRPr="00562527">
        <w:rPr>
          <w:rStyle w:val="StyleBoldUnderline"/>
        </w:rPr>
        <w:t xml:space="preserve"> nuclear </w:t>
      </w:r>
      <w:r w:rsidRPr="00244B67">
        <w:rPr>
          <w:rStyle w:val="StyleBoldUnderline"/>
          <w:highlight w:val="yellow"/>
        </w:rPr>
        <w:t>arsenal gives it more freedom to</w:t>
      </w:r>
      <w:r w:rsidRPr="00562527">
        <w:rPr>
          <w:rStyle w:val="StyleBoldUnderline"/>
        </w:rPr>
        <w:t xml:space="preserve"> </w:t>
      </w:r>
      <w:r w:rsidRPr="00244B67">
        <w:rPr>
          <w:rStyle w:val="StyleBoldUnderline"/>
          <w:highlight w:val="yellow"/>
        </w:rPr>
        <w:t>conduct</w:t>
      </w:r>
      <w:r w:rsidRPr="00562527">
        <w:rPr>
          <w:rStyle w:val="StyleBoldUnderline"/>
        </w:rPr>
        <w:t xml:space="preserve"> limited military </w:t>
      </w:r>
      <w:r w:rsidRPr="00244B67">
        <w:rPr>
          <w:rStyle w:val="StyleBoldUnderline"/>
          <w:highlight w:val="yellow"/>
        </w:rPr>
        <w:t>provocations</w:t>
      </w:r>
      <w:r w:rsidRPr="00562527">
        <w:rPr>
          <w:sz w:val="16"/>
        </w:rPr>
        <w:t xml:space="preserve">--such as the 2010 sinking of a South Korean ship and artillery attack on the South's </w:t>
      </w:r>
      <w:proofErr w:type="spellStart"/>
      <w:r w:rsidRPr="00562527">
        <w:rPr>
          <w:sz w:val="16"/>
        </w:rPr>
        <w:t>Yeonpyeong</w:t>
      </w:r>
      <w:proofErr w:type="spellEnd"/>
      <w:r w:rsidRPr="00562527">
        <w:rPr>
          <w:sz w:val="16"/>
        </w:rPr>
        <w:t xml:space="preserve"> Island -- without reprisal. That was true then, although Washington seems to have restrained the South from launching a serious military response to those actions for fear of triggering a second Korean war. However, now Seoul is working with the U.S. on a new proactive strategy. This means launching "preventive attacks" if intelligence indicates that the North is preparing for a limited strike. It also means responding militarily to provocations like those in 2010. In either case, </w:t>
      </w:r>
      <w:r w:rsidRPr="00244B67">
        <w:rPr>
          <w:rStyle w:val="StyleBoldUnderline"/>
          <w:highlight w:val="yellow"/>
        </w:rPr>
        <w:t>the dynamic</w:t>
      </w:r>
      <w:r w:rsidRPr="00562527">
        <w:rPr>
          <w:rStyle w:val="StyleBoldUnderline"/>
        </w:rPr>
        <w:t xml:space="preserve"> set in motion </w:t>
      </w:r>
      <w:r w:rsidRPr="00244B67">
        <w:rPr>
          <w:rStyle w:val="StyleBoldUnderline"/>
          <w:highlight w:val="yellow"/>
        </w:rPr>
        <w:t>could trigger</w:t>
      </w:r>
      <w:r w:rsidRPr="00562527">
        <w:rPr>
          <w:rStyle w:val="StyleBoldUnderline"/>
        </w:rPr>
        <w:t xml:space="preserve"> an </w:t>
      </w:r>
      <w:r w:rsidRPr="00244B67">
        <w:rPr>
          <w:rStyle w:val="StyleBoldUnderline"/>
          <w:highlight w:val="yellow"/>
        </w:rPr>
        <w:t>all-out war. What if a mistake is made</w:t>
      </w:r>
      <w:r w:rsidRPr="00562527">
        <w:rPr>
          <w:rStyle w:val="StyleBoldUnderline"/>
        </w:rPr>
        <w:t xml:space="preserve"> in identifying North Korean preparations for a strike?</w:t>
      </w:r>
      <w:r w:rsidRPr="00562527">
        <w:rPr>
          <w:sz w:val="16"/>
        </w:rPr>
        <w:t xml:space="preserve"> And why does anyone think the North is going to roll over and play dead? </w:t>
      </w:r>
      <w:r w:rsidRPr="00244B67">
        <w:rPr>
          <w:rStyle w:val="StyleBoldUnderline"/>
          <w:highlight w:val="yellow"/>
        </w:rPr>
        <w:t>While some argue that Pyongyang would not respond because war with a stronger U.S. and South Korea would mean suicide, the North may be willing to take the risk</w:t>
      </w:r>
      <w:r w:rsidRPr="00562527">
        <w:rPr>
          <w:sz w:val="16"/>
        </w:rPr>
        <w:t>. Not responding after all would show a fatal weakness. It's a tough spot for the United States and South Korea to be in, but the cure may be worse than the disease.</w:t>
      </w:r>
      <w:r w:rsidRPr="00562527">
        <w:rPr>
          <w:sz w:val="12"/>
        </w:rPr>
        <w:t>¶</w:t>
      </w:r>
      <w:r w:rsidRPr="00562527">
        <w:rPr>
          <w:sz w:val="16"/>
        </w:rPr>
        <w:t xml:space="preserve"> 5) </w:t>
      </w:r>
      <w:proofErr w:type="gramStart"/>
      <w:r w:rsidRPr="00562527">
        <w:rPr>
          <w:sz w:val="16"/>
        </w:rPr>
        <w:t>The</w:t>
      </w:r>
      <w:proofErr w:type="gramEnd"/>
      <w:r w:rsidRPr="00562527">
        <w:rPr>
          <w:sz w:val="16"/>
        </w:rPr>
        <w:t xml:space="preserve"> aggravation of fault lines in U.S.-Chinese relations. Every time North Korea does something wrong, there is an inevitable outcry that China should solve this problem for us. The logic is, as the North's closest political and economic ally, Beijing has more influence with Pyongyang than anyone else. China, however, is right in claiming that its influence is limited, not only because the North Koreans are adept at resisting pressure from all comers, but also because Beijing has its own national interests. China's top priority has been to avoid instability on its borders--not the U.S. prime objective of denuclearization of the North--and that means making sure North Korea stays solvent in order to avoid collapse and the emergence of a unified Korea aligned with the U.S. on its doorstep.</w:t>
      </w:r>
      <w:r w:rsidRPr="00562527">
        <w:rPr>
          <w:sz w:val="12"/>
        </w:rPr>
        <w:t>¶</w:t>
      </w:r>
      <w:r w:rsidRPr="00562527">
        <w:rPr>
          <w:sz w:val="16"/>
        </w:rPr>
        <w:t xml:space="preserve"> A nuclear-armed South Korea would not only suffer from the economic blowback from its trading partners but its building of nuclear weapons might convince Japan, which has not always been on the best of terms with the South, to follow suit.</w:t>
      </w:r>
      <w:r w:rsidRPr="00562527">
        <w:rPr>
          <w:sz w:val="12"/>
        </w:rPr>
        <w:t>¶</w:t>
      </w:r>
      <w:r w:rsidRPr="00562527">
        <w:rPr>
          <w:sz w:val="16"/>
        </w:rPr>
        <w:t xml:space="preserve"> If Pyongyang's arsenal continues to grow and China does not join in efforts to stop it, chances are this problem will aggravate fault lines already appearing between Beijing and Washington on a whole raft of issues in Asia and elsewhere. The split between the two will deepen, as will the divide between China and South Korea and Japan, who remain the target of threats by Pyongyang. That will create more tensions in a vital region already beset by a host of other problems.</w:t>
      </w:r>
      <w:r w:rsidRPr="00562527">
        <w:rPr>
          <w:sz w:val="12"/>
        </w:rPr>
        <w:t>¶</w:t>
      </w:r>
      <w:r w:rsidRPr="00562527">
        <w:rPr>
          <w:sz w:val="16"/>
        </w:rPr>
        <w:t xml:space="preserve"> 6) </w:t>
      </w:r>
      <w:proofErr w:type="gramStart"/>
      <w:r w:rsidRPr="00562527">
        <w:rPr>
          <w:sz w:val="16"/>
        </w:rPr>
        <w:t>A</w:t>
      </w:r>
      <w:proofErr w:type="gramEnd"/>
      <w:r w:rsidRPr="00562527">
        <w:rPr>
          <w:sz w:val="16"/>
        </w:rPr>
        <w:t xml:space="preserve"> breakdown of the international regime intended to stop the spread of nuclear weapons. North Korea's nuclear program, while a setback for efforts to stop the spread of these weapons, may trigger far worse developments. In South Korea, where discussion of building nuclear weapons was almost unheard, public opinion polls show two-thirds of Korean citizens now support the idea. As one Seoul dweller told the New York Times, "Having a nuclear North Korea is like facing a person holding a gun with your bare hands." Of course, the downsides would be serious. A nuclear-armed South Korea would not only suffer from the economic blowback from its trading partners but its building of nuclear weapons might convince Japan, which has not always been on the best of terms with the South, to follow suit. That in turn, would create further tensions with Japan's rival, China.</w:t>
      </w:r>
      <w:r w:rsidRPr="00562527">
        <w:rPr>
          <w:sz w:val="12"/>
        </w:rPr>
        <w:t>¶</w:t>
      </w:r>
      <w:r w:rsidRPr="00562527">
        <w:rPr>
          <w:sz w:val="16"/>
        </w:rPr>
        <w:t xml:space="preserve"> At the end of the day, faced with a bullying, nuclear-armed Pyongyang, whose ultimate objective is reunification of the Korean peninsula on its terms, Seoul may have no choice but to rely on its own nuclear umbrella. Where the nuclear dominos fall will depend on Washington's ability to cope with the dangers posed by a nuclear </w:t>
      </w:r>
      <w:proofErr w:type="gramStart"/>
      <w:r w:rsidRPr="00562527">
        <w:rPr>
          <w:sz w:val="16"/>
        </w:rPr>
        <w:t>North</w:t>
      </w:r>
      <w:proofErr w:type="gramEnd"/>
      <w:r w:rsidRPr="00562527">
        <w:rPr>
          <w:sz w:val="16"/>
        </w:rPr>
        <w:t xml:space="preserve"> and to shield its ally.</w:t>
      </w:r>
      <w:r w:rsidRPr="00562527">
        <w:rPr>
          <w:sz w:val="12"/>
        </w:rPr>
        <w:t>¶</w:t>
      </w:r>
      <w:r w:rsidRPr="00562527">
        <w:rPr>
          <w:sz w:val="16"/>
        </w:rPr>
        <w:t xml:space="preserve"> 7) </w:t>
      </w:r>
      <w:r w:rsidRPr="00244B67">
        <w:rPr>
          <w:rStyle w:val="StyleBoldUnderline"/>
          <w:highlight w:val="yellow"/>
        </w:rPr>
        <w:t>Instability leading to a nuclear coup, nuclear civil war or bombs leaking</w:t>
      </w:r>
      <w:r w:rsidRPr="00625916">
        <w:rPr>
          <w:rStyle w:val="StyleBoldUnderline"/>
        </w:rPr>
        <w:t xml:space="preserve"> </w:t>
      </w:r>
      <w:r w:rsidRPr="00562527">
        <w:rPr>
          <w:rStyle w:val="StyleBoldUnderline"/>
        </w:rPr>
        <w:t>beyond the North's borders</w:t>
      </w:r>
      <w:r w:rsidRPr="00562527">
        <w:rPr>
          <w:sz w:val="16"/>
        </w:rPr>
        <w:t xml:space="preserve">. Pundits have been predicting for decades that North Korea would collapse just like the Soviet Union. They have been proven wrong, although instability remains possible. </w:t>
      </w:r>
      <w:r w:rsidRPr="00244B67">
        <w:rPr>
          <w:rStyle w:val="StyleBoldUnderline"/>
          <w:highlight w:val="yellow"/>
        </w:rPr>
        <w:t xml:space="preserve">North Korea could </w:t>
      </w:r>
      <w:r w:rsidRPr="00562527">
        <w:rPr>
          <w:rStyle w:val="StyleBoldUnderline"/>
        </w:rPr>
        <w:t xml:space="preserve">experience convulsions, </w:t>
      </w:r>
      <w:r w:rsidRPr="00562527">
        <w:rPr>
          <w:sz w:val="16"/>
        </w:rPr>
        <w:t xml:space="preserve">perhaps because the military is fed up with the young leader pursuing policies contrary to its interests; </w:t>
      </w:r>
      <w:r w:rsidRPr="00562527">
        <w:rPr>
          <w:rStyle w:val="StyleBoldUnderline"/>
        </w:rPr>
        <w:t xml:space="preserve">new food shortages could lead to unrest and the </w:t>
      </w:r>
      <w:r w:rsidRPr="00244B67">
        <w:rPr>
          <w:rStyle w:val="StyleBoldUnderline"/>
          <w:highlight w:val="yellow"/>
        </w:rPr>
        <w:t>unravel</w:t>
      </w:r>
      <w:r w:rsidRPr="00562527">
        <w:rPr>
          <w:rStyle w:val="StyleBoldUnderline"/>
        </w:rPr>
        <w:t>ing of the government; or factional fighting between those supporting reform and others who want to maintain the status quo could break out.</w:t>
      </w:r>
      <w:r w:rsidRPr="00562527">
        <w:rPr>
          <w:rStyle w:val="StyleBoldUnderline"/>
          <w:sz w:val="12"/>
        </w:rPr>
        <w:t>¶</w:t>
      </w:r>
      <w:r w:rsidRPr="00562527">
        <w:rPr>
          <w:sz w:val="16"/>
        </w:rPr>
        <w:t xml:space="preserve"> </w:t>
      </w:r>
      <w:r w:rsidRPr="00244B67">
        <w:rPr>
          <w:rStyle w:val="StyleBoldUnderline"/>
          <w:highlight w:val="yellow"/>
        </w:rPr>
        <w:t>The more weapons Pyongyang has, the more dangerous instability becomes</w:t>
      </w:r>
      <w:r w:rsidRPr="00244B67">
        <w:rPr>
          <w:sz w:val="16"/>
          <w:highlight w:val="yellow"/>
        </w:rPr>
        <w:t xml:space="preserve">. </w:t>
      </w:r>
      <w:r w:rsidRPr="00244B67">
        <w:rPr>
          <w:rStyle w:val="StyleBoldUnderline"/>
          <w:highlight w:val="yellow"/>
        </w:rPr>
        <w:t>Nuclear bombs could be pawns in a power struggle</w:t>
      </w:r>
      <w:r w:rsidRPr="00562527">
        <w:rPr>
          <w:sz w:val="16"/>
        </w:rPr>
        <w:t>, even used by different factions against rivals, or they might simply disappear, smuggled abroad and sold to the highest bidder. Moreover, there is nothing that could be done to stop it from happening; restoring order in a collapsing North would require hundreds of thousands of outside troops, and finding the bombs before they are used or exported would require almost 100,000 more. And what would the Chinese do if these troops approach the Yalu River like American soldiers did during the Korean War? Talk about mission impossible.</w:t>
      </w:r>
      <w:r w:rsidRPr="00562527">
        <w:rPr>
          <w:sz w:val="12"/>
        </w:rPr>
        <w:t>¶</w:t>
      </w:r>
      <w:r w:rsidRPr="00562527">
        <w:rPr>
          <w:sz w:val="16"/>
        </w:rPr>
        <w:t xml:space="preserve"> </w:t>
      </w:r>
      <w:proofErr w:type="gramStart"/>
      <w:r w:rsidRPr="00562527">
        <w:rPr>
          <w:sz w:val="16"/>
        </w:rPr>
        <w:t>The</w:t>
      </w:r>
      <w:proofErr w:type="gramEnd"/>
      <w:r w:rsidRPr="00562527">
        <w:rPr>
          <w:sz w:val="16"/>
        </w:rPr>
        <w:t xml:space="preserve"> bottom line is that, </w:t>
      </w:r>
      <w:r w:rsidRPr="00562527">
        <w:rPr>
          <w:rStyle w:val="StyleBoldUnderline"/>
        </w:rPr>
        <w:t xml:space="preserve">even if this current crisis recedes, </w:t>
      </w:r>
      <w:r w:rsidRPr="00244B67">
        <w:rPr>
          <w:rStyle w:val="StyleBoldUnderline"/>
          <w:highlight w:val="yellow"/>
        </w:rPr>
        <w:t>North Korea's WMD programs pose serious security risks in the region and to the U.S. that will continue to grow if not addressed in a direct and compelling way</w:t>
      </w:r>
      <w:r w:rsidRPr="00562527">
        <w:rPr>
          <w:sz w:val="16"/>
        </w:rPr>
        <w:t xml:space="preserve">. Warning Pyongyang against aggression and reacting to nuclear and missile tests with sanctions, while tactically necessary, is strategically inadequate. The challenge for statesmen is to find a strategy that </w:t>
      </w:r>
      <w:r w:rsidRPr="00562527">
        <w:rPr>
          <w:sz w:val="16"/>
          <w:szCs w:val="16"/>
        </w:rPr>
        <w:t xml:space="preserve">does not just wait for the North's next bellicose outburst, but seeks to moderate its behavior and goes beyond military countermeasures and economic sanctions. It may be distasteful given the nature of the North Korean regime, </w:t>
      </w:r>
      <w:r w:rsidRPr="007A763A">
        <w:t>but</w:t>
      </w:r>
      <w:r w:rsidRPr="00244B67">
        <w:rPr>
          <w:rStyle w:val="StyleBoldUnderline"/>
          <w:highlight w:val="yellow"/>
        </w:rPr>
        <w:t xml:space="preserve"> there is no substitute for diplomacy and direct contact with Pyongyang</w:t>
      </w:r>
      <w:r w:rsidRPr="00562527">
        <w:rPr>
          <w:sz w:val="16"/>
          <w:szCs w:val="16"/>
        </w:rPr>
        <w:t>. Only through such contacts can the United States and the international community figure out whether there is a peaceful way forward.</w:t>
      </w:r>
    </w:p>
    <w:p w:rsidR="006379A8" w:rsidRDefault="006379A8" w:rsidP="00551076"/>
    <w:p w:rsidR="00B12391" w:rsidRPr="008D596D" w:rsidRDefault="00625916" w:rsidP="00B12391">
      <w:pPr>
        <w:pStyle w:val="Heading4"/>
        <w:contextualSpacing/>
      </w:pPr>
      <w:r>
        <w:t xml:space="preserve">Even a limited </w:t>
      </w:r>
      <w:r w:rsidR="00B12391" w:rsidRPr="008D596D">
        <w:t xml:space="preserve">Korean </w:t>
      </w:r>
      <w:r>
        <w:t xml:space="preserve">nuclear </w:t>
      </w:r>
      <w:r w:rsidR="00B12391" w:rsidRPr="008D596D">
        <w:t>war causes extinction</w:t>
      </w:r>
    </w:p>
    <w:p w:rsidR="00B12391" w:rsidRPr="00625916" w:rsidRDefault="00B12391" w:rsidP="00B12391">
      <w:pPr>
        <w:contextualSpacing/>
        <w:rPr>
          <w:rStyle w:val="StyleStyleBold12pt"/>
        </w:rPr>
      </w:pPr>
      <w:r w:rsidRPr="008D596D">
        <w:rPr>
          <w:rStyle w:val="StyleStyleBold12pt"/>
        </w:rPr>
        <w:t>HAYES</w:t>
      </w:r>
      <w:r w:rsidRPr="008D596D">
        <w:t xml:space="preserve"> AND </w:t>
      </w:r>
      <w:r w:rsidRPr="00625916">
        <w:rPr>
          <w:rStyle w:val="StyleStyleBold12pt"/>
        </w:rPr>
        <w:t xml:space="preserve">HAMEL-GREEN </w:t>
      </w:r>
      <w:r w:rsidR="00625916">
        <w:rPr>
          <w:rStyle w:val="StyleStyleBold12pt"/>
        </w:rPr>
        <w:t>200</w:t>
      </w:r>
      <w:r w:rsidRPr="00625916">
        <w:rPr>
          <w:rStyle w:val="StyleStyleBold12pt"/>
        </w:rPr>
        <w:t xml:space="preserve">9 </w:t>
      </w:r>
    </w:p>
    <w:p w:rsidR="00B12391" w:rsidRPr="008D596D" w:rsidRDefault="00B12391" w:rsidP="00B12391">
      <w:pPr>
        <w:contextualSpacing/>
      </w:pPr>
      <w:r w:rsidRPr="008D596D">
        <w:t xml:space="preserve">Peter; Professor of International Relations – RMIT University AND Michael; Dean and Professor of Arts, Education and Human Development – Victoria University, “The Path Not Taken, The Way Still Open: Denuclearizing the Korean Peninsula and Northeast Asia,” </w:t>
      </w:r>
      <w:hyperlink r:id="rId14" w:tgtFrame="_blank" w:history="1">
        <w:r w:rsidRPr="008D596D">
          <w:t>http://www.nautilus.org/projects/A-J-disarm/research-workshop/drafts/hayes-hamel-green.pdf</w:t>
        </w:r>
      </w:hyperlink>
    </w:p>
    <w:p w:rsidR="00B12391" w:rsidRPr="008431ED" w:rsidRDefault="00B12391" w:rsidP="00B12391">
      <w:pPr>
        <w:contextualSpacing/>
        <w:rPr>
          <w:rStyle w:val="StyleBoldUnderline"/>
        </w:rPr>
      </w:pPr>
      <w:r w:rsidRPr="008D596D">
        <w:rPr>
          <w:sz w:val="16"/>
        </w:rPr>
        <w:t xml:space="preserve">The consequences of failing to address </w:t>
      </w:r>
      <w:r w:rsidRPr="00244B67">
        <w:rPr>
          <w:rStyle w:val="StyleBoldUnderline"/>
          <w:highlight w:val="yellow"/>
        </w:rPr>
        <w:t>the proliferation threat posed by the North Korea developments,</w:t>
      </w:r>
      <w:r w:rsidRPr="008D596D">
        <w:rPr>
          <w:sz w:val="16"/>
        </w:rPr>
        <w:t xml:space="preserve"> and related political and economic issues, are serious, not only for the Northeast Asian region but also for the whole international community. At worst, there </w:t>
      </w:r>
      <w:r w:rsidRPr="00244B67">
        <w:rPr>
          <w:rStyle w:val="StyleBoldUnderline"/>
          <w:highlight w:val="yellow"/>
        </w:rPr>
        <w:t>is the possibility of</w:t>
      </w:r>
      <w:r w:rsidRPr="008D596D">
        <w:rPr>
          <w:sz w:val="16"/>
        </w:rPr>
        <w:t xml:space="preserve"> nuclear next-use1 or even </w:t>
      </w:r>
      <w:r w:rsidRPr="00244B67">
        <w:rPr>
          <w:rStyle w:val="StyleBoldUnderline"/>
          <w:highlight w:val="yellow"/>
        </w:rPr>
        <w:t>an actual nuclear exchange</w:t>
      </w:r>
      <w:r w:rsidRPr="008D596D">
        <w:rPr>
          <w:sz w:val="16"/>
        </w:rPr>
        <w:t xml:space="preserve">, whether by intention, miscalculation, or merely accident. On the Korean Peninsula itself, key population </w:t>
      </w:r>
      <w:proofErr w:type="spellStart"/>
      <w:r w:rsidRPr="008D596D">
        <w:rPr>
          <w:sz w:val="16"/>
        </w:rPr>
        <w:t>centres</w:t>
      </w:r>
      <w:proofErr w:type="spellEnd"/>
      <w:r w:rsidRPr="008D596D">
        <w:rPr>
          <w:sz w:val="16"/>
        </w:rPr>
        <w:t xml:space="preserve"> are relatively close, well within short or medium range missiles. The whole of Japan is likely to come within North Korean missile range. Pyongyang has a population of over 2 million, Seoul (close to the North Korean border) 11 million, and Japan over 130 million. Even a limited nuclear exchange would result in a holocaust of unprecedented proportions. But the catastrophe within the region would not be the only outcome. New research is indicating that </w:t>
      </w:r>
      <w:r w:rsidRPr="00244B67">
        <w:rPr>
          <w:rStyle w:val="StyleBoldUnderline"/>
          <w:highlight w:val="yellow"/>
        </w:rPr>
        <w:t>even a limited nuclear war in the region would rearrange our global climate far more quickly than global warming</w:t>
      </w:r>
      <w:r w:rsidRPr="008D596D">
        <w:rPr>
          <w:sz w:val="16"/>
        </w:rPr>
        <w:t xml:space="preserve">. </w:t>
      </w:r>
      <w:proofErr w:type="spellStart"/>
      <w:r w:rsidRPr="008D596D">
        <w:rPr>
          <w:sz w:val="16"/>
        </w:rPr>
        <w:t>Westberg</w:t>
      </w:r>
      <w:proofErr w:type="spellEnd"/>
      <w:r w:rsidRPr="008D596D">
        <w:rPr>
          <w:sz w:val="16"/>
        </w:rPr>
        <w:t xml:space="preserve"> draws attention to new studies modelling the effects of even a limited nuclear exchange involving approximately 100 Hiroshima-sized 15 </w:t>
      </w:r>
      <w:proofErr w:type="spellStart"/>
      <w:r w:rsidRPr="008D596D">
        <w:rPr>
          <w:sz w:val="16"/>
        </w:rPr>
        <w:t>kt</w:t>
      </w:r>
      <w:proofErr w:type="spellEnd"/>
      <w:r w:rsidRPr="008D596D">
        <w:rPr>
          <w:sz w:val="16"/>
        </w:rPr>
        <w:t xml:space="preserve"> bombs2 (by comparison it should be noted that the United States currently deploys warheads in the range 100 to 477 </w:t>
      </w:r>
      <w:proofErr w:type="spellStart"/>
      <w:r w:rsidRPr="008D596D">
        <w:rPr>
          <w:sz w:val="16"/>
        </w:rPr>
        <w:t>kt</w:t>
      </w:r>
      <w:proofErr w:type="spellEnd"/>
      <w:r w:rsidRPr="008D596D">
        <w:rPr>
          <w:sz w:val="16"/>
        </w:rPr>
        <w:t xml:space="preserve">, that is, individual warheads equivalent in yield to a range of 6 to 32 </w:t>
      </w:r>
      <w:proofErr w:type="spellStart"/>
      <w:r w:rsidRPr="008D596D">
        <w:rPr>
          <w:sz w:val="16"/>
        </w:rPr>
        <w:t>Hiroshimas</w:t>
      </w:r>
      <w:proofErr w:type="spellEnd"/>
      <w:r w:rsidRPr="008D596D">
        <w:rPr>
          <w:sz w:val="16"/>
        </w:rPr>
        <w:t xml:space="preserve">).The studies indicate that the soot from the fires produced would lead to a decrease in global temperature by 1.25 degrees Celsius for a period of 6-8 years.3 In </w:t>
      </w:r>
      <w:proofErr w:type="spellStart"/>
      <w:r w:rsidRPr="008D596D">
        <w:rPr>
          <w:sz w:val="16"/>
        </w:rPr>
        <w:t>Westberg’s</w:t>
      </w:r>
      <w:proofErr w:type="spellEnd"/>
      <w:r w:rsidRPr="008D596D">
        <w:rPr>
          <w:sz w:val="16"/>
        </w:rPr>
        <w:t xml:space="preserve"> view: That is not global winter, but the nuclear darkness will cause a deeper drop in temperature than at any time during the last 1000 years.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w:t>
      </w:r>
      <w:r w:rsidRPr="00244B67">
        <w:rPr>
          <w:sz w:val="16"/>
          <w:highlight w:val="yellow"/>
        </w:rPr>
        <w:t>...</w:t>
      </w:r>
      <w:r w:rsidRPr="00244B67">
        <w:rPr>
          <w:rStyle w:val="StyleBoldUnderline"/>
          <w:highlight w:val="yellow"/>
        </w:rPr>
        <w:t>hundreds of millions of people will die from hunger</w:t>
      </w:r>
      <w:r w:rsidRPr="00244B67">
        <w:rPr>
          <w:sz w:val="16"/>
          <w:highlight w:val="yellow"/>
        </w:rPr>
        <w:t>…</w:t>
      </w:r>
      <w:r w:rsidRPr="008D596D">
        <w:rPr>
          <w:sz w:val="16"/>
        </w:rPr>
        <w:t xml:space="preserve">To make matters even worse, such amounts of smoke injected into the stratosphere would cause a huge reduction in the Earth’s protective ozone.4 These, of course, are not the only consequences. Whoever uses nuclear weapons in Korea, and especially the first-user, is doomed to possibly win a battle but will certainly lose the political and psychological war, especially among Koreans. Reactors might also be targeted, causing further mayhem and downwind radiation effects, superimposed on a smoking, radiating ruin left by nuclear next-use. </w:t>
      </w:r>
      <w:r w:rsidRPr="00244B67">
        <w:rPr>
          <w:rStyle w:val="StyleBoldUnderline"/>
          <w:highlight w:val="yellow"/>
        </w:rPr>
        <w:t>Millions of refugees would flee the affected regions. The direct impacts, and the follow-on impacts on the global economy via ecological and food insecurity, could make the present global financial crisis pale by comparison</w:t>
      </w:r>
      <w:r w:rsidRPr="008D596D">
        <w:rPr>
          <w:sz w:val="16"/>
        </w:rPr>
        <w:t xml:space="preserve">. How the great powers, especially the nuclear weapons states respond to </w:t>
      </w:r>
      <w:r w:rsidRPr="00244B67">
        <w:rPr>
          <w:rStyle w:val="StyleBoldUnderline"/>
          <w:highlight w:val="yellow"/>
        </w:rPr>
        <w:t>such a crisis</w:t>
      </w:r>
      <w:r w:rsidRPr="008D596D">
        <w:rPr>
          <w:rStyle w:val="StyleBoldUnderline"/>
        </w:rPr>
        <w:t>,</w:t>
      </w:r>
      <w:r w:rsidRPr="008D596D">
        <w:rPr>
          <w:sz w:val="16"/>
        </w:rPr>
        <w:t xml:space="preserve"> and in particular, whether nuclear weapons are used in response to nuclear first-use, </w:t>
      </w:r>
      <w:r w:rsidRPr="00244B67">
        <w:rPr>
          <w:rStyle w:val="StyleBoldUnderline"/>
          <w:highlight w:val="yellow"/>
        </w:rPr>
        <w:t>could</w:t>
      </w:r>
      <w:r w:rsidRPr="00244B67">
        <w:rPr>
          <w:sz w:val="16"/>
          <w:highlight w:val="yellow"/>
        </w:rPr>
        <w:t xml:space="preserve"> make or </w:t>
      </w:r>
      <w:r w:rsidRPr="00244B67">
        <w:rPr>
          <w:rStyle w:val="StyleBoldUnderline"/>
          <w:highlight w:val="yellow"/>
        </w:rPr>
        <w:t xml:space="preserve">break the global </w:t>
      </w:r>
      <w:proofErr w:type="spellStart"/>
      <w:r w:rsidRPr="00244B67">
        <w:rPr>
          <w:rStyle w:val="StyleBoldUnderline"/>
          <w:highlight w:val="yellow"/>
        </w:rPr>
        <w:t>non proliferation</w:t>
      </w:r>
      <w:proofErr w:type="spellEnd"/>
      <w:r w:rsidRPr="00244B67">
        <w:rPr>
          <w:sz w:val="16"/>
          <w:highlight w:val="yellow"/>
        </w:rPr>
        <w:t xml:space="preserve"> and disarmament </w:t>
      </w:r>
      <w:r w:rsidRPr="00244B67">
        <w:rPr>
          <w:rStyle w:val="StyleBoldUnderline"/>
          <w:highlight w:val="yellow"/>
        </w:rPr>
        <w:t>regimes</w:t>
      </w:r>
      <w:r w:rsidRPr="00244B67">
        <w:rPr>
          <w:sz w:val="16"/>
          <w:highlight w:val="yellow"/>
        </w:rPr>
        <w:t xml:space="preserve">. </w:t>
      </w:r>
      <w:r w:rsidRPr="00244B67">
        <w:rPr>
          <w:rStyle w:val="StyleBoldUnderline"/>
          <w:highlight w:val="yellow"/>
        </w:rPr>
        <w:t>There could be many unanticipated impacts on regional and global security relationships5, with subsequent nuclear breakout and geopolitical turbulence</w:t>
      </w:r>
      <w:r w:rsidRPr="008D596D">
        <w:rPr>
          <w:sz w:val="16"/>
        </w:rPr>
        <w:t xml:space="preserve">, including possible loss-of-control over fissile material or warheads in the chaos of nuclear war, </w:t>
      </w:r>
      <w:r w:rsidRPr="00244B67">
        <w:rPr>
          <w:rStyle w:val="StyleBoldUnderline"/>
          <w:highlight w:val="yellow"/>
        </w:rPr>
        <w:t>and aftermath chain-reaction affects</w:t>
      </w:r>
      <w:r w:rsidRPr="008D596D">
        <w:rPr>
          <w:rStyle w:val="StyleBoldUnderline"/>
        </w:rPr>
        <w:t xml:space="preserve"> involving other potential </w:t>
      </w:r>
      <w:proofErr w:type="spellStart"/>
      <w:r w:rsidRPr="008D596D">
        <w:rPr>
          <w:rStyle w:val="StyleBoldUnderline"/>
        </w:rPr>
        <w:t>proliferant</w:t>
      </w:r>
      <w:proofErr w:type="spellEnd"/>
      <w:r w:rsidRPr="008D596D">
        <w:rPr>
          <w:rStyle w:val="StyleBoldUnderline"/>
        </w:rPr>
        <w:t xml:space="preserve"> states</w:t>
      </w:r>
      <w:r w:rsidRPr="008D596D">
        <w:rPr>
          <w:sz w:val="16"/>
        </w:rPr>
        <w:t xml:space="preserve">. </w:t>
      </w:r>
      <w:r w:rsidRPr="00244B67">
        <w:rPr>
          <w:rStyle w:val="StyleBoldUnderline"/>
          <w:highlight w:val="yellow"/>
        </w:rPr>
        <w:t>The Korean nuclear proliferation issue is not just a regional threat but a global one that warrants priority consideration from the international community.</w:t>
      </w:r>
      <w:r w:rsidRPr="008431ED">
        <w:rPr>
          <w:rStyle w:val="StyleBoldUnderline"/>
        </w:rPr>
        <w:t xml:space="preserve"> </w:t>
      </w:r>
    </w:p>
    <w:p w:rsidR="00B12391" w:rsidRDefault="00B12391" w:rsidP="00551076"/>
    <w:p w:rsidR="001C2D13" w:rsidRDefault="001C2D13" w:rsidP="001C2D13">
      <w:pPr>
        <w:pStyle w:val="Heading3"/>
      </w:pPr>
      <w:r>
        <w:t>1AC - Solvency</w:t>
      </w:r>
    </w:p>
    <w:p w:rsidR="00EA0825" w:rsidRPr="00625916" w:rsidRDefault="00625916" w:rsidP="00625916">
      <w:pPr>
        <w:pStyle w:val="Heading4"/>
        <w:rPr>
          <w:rFonts w:eastAsia="Calibri"/>
        </w:rPr>
      </w:pPr>
      <w:r>
        <w:rPr>
          <w:rFonts w:eastAsia="Calibri"/>
        </w:rPr>
        <w:t xml:space="preserve">Contention 3: </w:t>
      </w:r>
      <w:r w:rsidR="00EA0825">
        <w:rPr>
          <w:rFonts w:eastAsia="Calibri"/>
        </w:rPr>
        <w:t>Solvency</w:t>
      </w:r>
    </w:p>
    <w:p w:rsidR="00EA0825" w:rsidRPr="00B2312C" w:rsidRDefault="00EA0825" w:rsidP="00EA0825">
      <w:pPr>
        <w:pStyle w:val="Heading4"/>
      </w:pPr>
      <w:r w:rsidRPr="00B2312C">
        <w:t xml:space="preserve">The plan stops the escalatory cycle—limiting forward deployed missile defense is key to </w:t>
      </w:r>
      <w:r>
        <w:t>developing a coherent policy to halt modernization and foster cooperation, making</w:t>
      </w:r>
      <w:r w:rsidRPr="00B2312C">
        <w:t xml:space="preserve"> our assurances credible</w:t>
      </w:r>
    </w:p>
    <w:p w:rsidR="00EA0825" w:rsidRDefault="00EA0825" w:rsidP="00EA0825">
      <w:pPr>
        <w:tabs>
          <w:tab w:val="left" w:pos="5865"/>
          <w:tab w:val="left" w:pos="9165"/>
        </w:tabs>
        <w:rPr>
          <w:rStyle w:val="StyleStyleBold12pt"/>
        </w:rPr>
      </w:pPr>
      <w:r>
        <w:rPr>
          <w:rStyle w:val="StyleStyleBold12pt"/>
        </w:rPr>
        <w:t xml:space="preserve">William Bowman </w:t>
      </w:r>
      <w:r>
        <w:rPr>
          <w:sz w:val="16"/>
        </w:rPr>
        <w:t>Colonel, USAF</w:t>
      </w:r>
      <w:r>
        <w:rPr>
          <w:rStyle w:val="StyleStyleBold12pt"/>
        </w:rPr>
        <w:t xml:space="preserve"> 2015</w:t>
      </w:r>
      <w:r>
        <w:rPr>
          <w:rStyle w:val="StyleStyleBold12pt"/>
        </w:rPr>
        <w:tab/>
      </w:r>
      <w:r>
        <w:rPr>
          <w:rStyle w:val="StyleStyleBold12pt"/>
        </w:rPr>
        <w:tab/>
      </w:r>
    </w:p>
    <w:p w:rsidR="00EA0825" w:rsidRDefault="00EA0825" w:rsidP="00EA0825">
      <w:pPr>
        <w:rPr>
          <w:sz w:val="16"/>
        </w:rPr>
      </w:pPr>
      <w:r>
        <w:rPr>
          <w:sz w:val="16"/>
        </w:rPr>
        <w:t xml:space="preserve"> “DESTABILIZING DEFENSE – HOW BMD ENSURES TENSION WITH CHINA”, AIR WAR COLLEGE, AIR UNIVERSITY, http://oai.dtic.mil/oai/oai?verb=getRecord&amp;metadataPrefix=html&amp;identifier=ADA620282</w:t>
      </w:r>
    </w:p>
    <w:p w:rsidR="00EA0825" w:rsidRPr="00B33C5B" w:rsidRDefault="00EA0825" w:rsidP="00EA0825">
      <w:r w:rsidRPr="00EA0825">
        <w:t xml:space="preserve">As difficult as it is to parse out the “strategic” elements of the U.S. BMDS which protect only the homeland, there are technical concessions to be considered if we are serious about assuring China and Russia that upsetting the strategic nuclear balance is not intended. Early missile technology and distinct physical performance characteristics required to counter threat missiles across the spectrum of range classes (e.g. SRBM, MRBM, ICBM…) made demarcation of defensive systems between tactical and strategic use plausible as a mitigation measure for strategic stability and diplomatic assurance. However, the mobility of our AEGIS platforms coupled with advancing performance capability of our SM-3 interceptor missiles across the range of threat missile types makes that differentiation of BMD more problematic.43 Since the GBIs based in Alaska and California are only capable of intercepting long-range ICBMs directed at the Continental United States or Hawaii from rogue states, there is an opportunity to limit the capability and number of those interceptor missiles to match the credible threat. As previously outlined, even if </w:t>
      </w:r>
      <w:proofErr w:type="spellStart"/>
      <w:r w:rsidRPr="00EA0825">
        <w:t>zNorth</w:t>
      </w:r>
      <w:proofErr w:type="spellEnd"/>
      <w:r w:rsidRPr="00EA0825">
        <w:t xml:space="preserve"> Korea were able to salvo two to three rudimentary</w:t>
      </w:r>
      <w:r w:rsidRPr="00B33C5B">
        <w:t xml:space="preserve"> </w:t>
      </w:r>
      <w:r w:rsidRPr="00EA0825">
        <w:t>ICBMs with unitary warheads, the existing GBI capability is overkill</w:t>
      </w:r>
      <w:r w:rsidRPr="00B33C5B">
        <w:t xml:space="preserve">. </w:t>
      </w:r>
      <w:r w:rsidRPr="00244B67">
        <w:rPr>
          <w:rStyle w:val="StyleBoldUnderline"/>
          <w:highlight w:val="yellow"/>
        </w:rPr>
        <w:t>Willingness to make concessions</w:t>
      </w:r>
      <w:r w:rsidRPr="00B33C5B">
        <w:t xml:space="preserve"> and understand the Chinese perspective </w:t>
      </w:r>
      <w:r w:rsidRPr="00244B67">
        <w:rPr>
          <w:rStyle w:val="StyleBoldUnderline"/>
          <w:highlight w:val="yellow"/>
        </w:rPr>
        <w:t>is required to avoid the cycle of distrust and arms buildup</w:t>
      </w:r>
      <w:r w:rsidRPr="00B33C5B">
        <w:t xml:space="preserve">. As Alexei </w:t>
      </w:r>
      <w:proofErr w:type="spellStart"/>
      <w:r w:rsidRPr="00B33C5B">
        <w:t>Arbatov</w:t>
      </w:r>
      <w:proofErr w:type="spellEnd"/>
      <w:r w:rsidRPr="00B33C5B">
        <w:t xml:space="preserve"> argues of the simmering tensions with Russia over the European Phased Adaptive Approach BMD program, the “</w:t>
      </w:r>
      <w:r w:rsidRPr="00244B67">
        <w:rPr>
          <w:rStyle w:val="StyleBoldUnderline"/>
          <w:highlight w:val="yellow"/>
        </w:rPr>
        <w:t>essence of the BMD issue is that it cannot be tackled as an organizational or technical problem.”44 Rather, he asserts, it requires a coherent, elaborate policy that focuses on mutual security interests and cooperation</w:t>
      </w:r>
      <w:r w:rsidRPr="00B33C5B">
        <w:t xml:space="preserve"> – a wider and more improbable gap with China. Finally, in order to continue in consonance with the policy objective of not altering the nuclear strategic equilibrium with China while at the same time progressing capabilities with decidedly opaque, capable, and flexible defensive utility; then the U.S. must expect and categorically accept the buildup and modernization of Chinese force structure (both conventional and nuclear) as a realistic response consistent with their security requirements.45 Conclusion As Senator Sam Nunn once proclaimed, “National missile defense has become a theology in the United States, not a technology.”46 In pursuit of the ultimate protective umbrella, we must be cognizant of inadvertent consequences and risk, and continue to intellectually explore deterrent theory as global power dynamics shift. Lacking mindfulness of others’ security concerns and dilemmas, </w:t>
      </w:r>
      <w:r w:rsidRPr="00244B67">
        <w:rPr>
          <w:rStyle w:val="StyleBoldUnderline"/>
          <w:highlight w:val="yellow"/>
        </w:rPr>
        <w:t>over-building BMD</w:t>
      </w:r>
      <w:r w:rsidRPr="00244B67">
        <w:rPr>
          <w:highlight w:val="yellow"/>
        </w:rPr>
        <w:t xml:space="preserve"> </w:t>
      </w:r>
      <w:r w:rsidRPr="00B33C5B">
        <w:t xml:space="preserve">capability </w:t>
      </w:r>
      <w:r w:rsidRPr="00244B67">
        <w:rPr>
          <w:rStyle w:val="StyleBoldUnderline"/>
          <w:highlight w:val="yellow"/>
        </w:rPr>
        <w:t>disrupts the strategic nuclear</w:t>
      </w:r>
      <w:r w:rsidRPr="00244B67">
        <w:rPr>
          <w:highlight w:val="yellow"/>
        </w:rPr>
        <w:t xml:space="preserve"> </w:t>
      </w:r>
      <w:r w:rsidRPr="00244B67">
        <w:rPr>
          <w:rStyle w:val="StyleBoldUnderline"/>
          <w:highlight w:val="yellow"/>
        </w:rPr>
        <w:t>balance between legitimate, stable powers and contributes to distrust of U.S. motivations</w:t>
      </w:r>
      <w:r w:rsidRPr="00B33C5B">
        <w:t xml:space="preserve"> and intentions. </w:t>
      </w:r>
      <w:r w:rsidRPr="00244B67">
        <w:rPr>
          <w:rStyle w:val="StyleBoldUnderline"/>
          <w:highlight w:val="yellow"/>
        </w:rPr>
        <w:t>Stated policy must address, not ignore, the realities of an extraordinary capability fielded against the purported rogue actor threat. Failure thus far to do so has increased tensions in the Asia-Pacific region and contributed to a de facto conventional arms race</w:t>
      </w:r>
      <w:r w:rsidRPr="00244B67">
        <w:rPr>
          <w:highlight w:val="yellow"/>
        </w:rPr>
        <w:t xml:space="preserve"> </w:t>
      </w:r>
      <w:r w:rsidRPr="00B33C5B">
        <w:t xml:space="preserve">that challenges our signature military competency and advantage – global power projection. China’s strategic nuclear forces and nuclear strategy are modernizing and growing in a race to stay relevant, and their perceived leverage required to keep Taiwan from separating – a priority vital interest – is being diminished. Regional tensions over disputed sovereignty issues are rising with U.S.-aligned actors potentially emboldened by the supposition of extended deterrence and protection. </w:t>
      </w:r>
      <w:r w:rsidRPr="00244B67">
        <w:rPr>
          <w:rStyle w:val="StyleBoldUnderline"/>
          <w:highlight w:val="yellow"/>
        </w:rPr>
        <w:t>These are the unintended consequences</w:t>
      </w:r>
      <w:r w:rsidRPr="00244B67">
        <w:rPr>
          <w:highlight w:val="yellow"/>
        </w:rPr>
        <w:t xml:space="preserve"> </w:t>
      </w:r>
      <w:r w:rsidRPr="00244B67">
        <w:rPr>
          <w:rStyle w:val="StyleBoldUnderline"/>
          <w:highlight w:val="yellow"/>
        </w:rPr>
        <w:t>of a U.S. BMD program</w:t>
      </w:r>
      <w:r w:rsidRPr="00B33C5B">
        <w:t xml:space="preserve"> lacking comprehensive smart policy guidance and </w:t>
      </w:r>
      <w:r w:rsidRPr="00244B67">
        <w:rPr>
          <w:rStyle w:val="StyleBoldUnderline"/>
          <w:highlight w:val="yellow"/>
        </w:rPr>
        <w:t>continuing to spirally develop absent a credible threat</w:t>
      </w:r>
      <w:r w:rsidRPr="00B33C5B">
        <w:t xml:space="preserve">. If the global audience is to believe that rogue actors are the sole focus of our homeland ballistic missile defense, then the </w:t>
      </w:r>
      <w:r w:rsidRPr="00244B67">
        <w:rPr>
          <w:rStyle w:val="StyleBoldUnderline"/>
          <w:highlight w:val="yellow"/>
        </w:rPr>
        <w:t>U.S. needs to back its words with tangible assurances of policy1 and actions</w:t>
      </w:r>
      <w:r w:rsidRPr="00B33C5B">
        <w:t>, lest we miss the opportunity to shape the strategic environment in a constructive, positive way.</w:t>
      </w:r>
    </w:p>
    <w:p w:rsidR="00EA0825" w:rsidRDefault="00EA0825" w:rsidP="006379A8">
      <w:pPr>
        <w:rPr>
          <w:rFonts w:eastAsia="Calibri" w:cs="Times New Roman"/>
          <w:sz w:val="16"/>
        </w:rPr>
      </w:pPr>
    </w:p>
    <w:p w:rsidR="00BE390C" w:rsidRDefault="00BE390C" w:rsidP="00BE390C">
      <w:pPr>
        <w:pStyle w:val="Heading4"/>
      </w:pPr>
      <w:r>
        <w:t>China will say yes – they are on board with North Korean de-</w:t>
      </w:r>
      <w:proofErr w:type="spellStart"/>
      <w:r>
        <w:t>nuclearization</w:t>
      </w:r>
      <w:proofErr w:type="spellEnd"/>
      <w:r>
        <w:t xml:space="preserve"> efforts and strenuously object to missile defense systems in Asia.</w:t>
      </w:r>
    </w:p>
    <w:p w:rsidR="00BE390C" w:rsidRDefault="00BE390C" w:rsidP="00BE390C">
      <w:r>
        <w:t xml:space="preserve">Jonathan D. </w:t>
      </w:r>
      <w:r w:rsidRPr="00C95AD5">
        <w:rPr>
          <w:rStyle w:val="StyleStyleBold12pt"/>
        </w:rPr>
        <w:t>Pollack</w:t>
      </w:r>
      <w:r>
        <w:t xml:space="preserve"> Senior Fellow, Foreign Policy, John L. Thornton China Center, Center for East Asia Policy Studies March 28, </w:t>
      </w:r>
      <w:r w:rsidRPr="00C95AD5">
        <w:rPr>
          <w:rStyle w:val="StyleStyleBold12pt"/>
        </w:rPr>
        <w:t>2016</w:t>
      </w:r>
      <w:r>
        <w:t xml:space="preserve"> 9:25am China and North Korea: The long goodbye?</w:t>
      </w:r>
    </w:p>
    <w:p w:rsidR="00BE390C" w:rsidRDefault="00BE390C" w:rsidP="00BE390C">
      <w:r w:rsidRPr="00195982">
        <w:t>http://www.brookings.edu/blogs/order-from-chaos/posts/2016/03/28-china-north-korea-sanctions-pollack</w:t>
      </w:r>
    </w:p>
    <w:p w:rsidR="00BE390C" w:rsidRPr="00FF7DEE" w:rsidRDefault="00BE390C" w:rsidP="00BE390C">
      <w:pPr>
        <w:rPr>
          <w:rStyle w:val="StyleBoldUnderline"/>
        </w:rPr>
      </w:pPr>
      <w:r w:rsidRPr="00C95AD5">
        <w:t xml:space="preserve">So, after China’s radio silence following the fourth nuclear test, </w:t>
      </w:r>
      <w:r w:rsidRPr="00244B67">
        <w:rPr>
          <w:rStyle w:val="StyleBoldUnderline"/>
          <w:highlight w:val="yellow"/>
        </w:rPr>
        <w:t>Beijing has now decided to make Pyongyang feel the pain</w:t>
      </w:r>
      <w:r w:rsidRPr="00C95AD5">
        <w:t xml:space="preserve">. </w:t>
      </w:r>
      <w:r w:rsidRPr="00244B67">
        <w:rPr>
          <w:rStyle w:val="StyleBoldUnderline"/>
          <w:highlight w:val="yellow"/>
        </w:rPr>
        <w:t>The Chinese also plan to consult more closely with the United States</w:t>
      </w:r>
      <w:r w:rsidRPr="00C95AD5">
        <w:t xml:space="preserve"> and South Korea, with President Xi Jinping planning to meet President Obama on the sidelines of this week’s Nuclear Security Summit in Washington. President Xi will likely meet separately with South Korean President Park Geun-hye, as well.</w:t>
      </w:r>
      <w:r w:rsidRPr="00C95AD5">
        <w:rPr>
          <w:sz w:val="12"/>
        </w:rPr>
        <w:t xml:space="preserve">¶ </w:t>
      </w:r>
      <w:r w:rsidRPr="00C95AD5">
        <w:t xml:space="preserve">For the first time, </w:t>
      </w:r>
      <w:r w:rsidRPr="00244B67">
        <w:rPr>
          <w:rStyle w:val="StyleBoldUnderline"/>
          <w:highlight w:val="yellow"/>
        </w:rPr>
        <w:t>China has begun to fully acknowledge that North Korean actions pose a direct threat to vital Chinese security interests.¶ For the first time, China has begun to fully acknowledge that North Korean actions pose a direct threat to vital Chinese security interests, and that Beijing is no longer prepared to rationalize or ignore the threat</w:t>
      </w:r>
      <w:r w:rsidRPr="00C95AD5">
        <w:t>. Beijing has also concluded that its inaction was damaging personal and political relations between President Xi and President Park. But the driving factor is that China is no longer prepared to tolerate the cavalier, near-contemptuous attitude of Kim Jong-un, North Korea’s impetuous young leader, toward his principal source of economic support.</w:t>
      </w:r>
      <w:r w:rsidRPr="00C95AD5">
        <w:rPr>
          <w:sz w:val="12"/>
        </w:rPr>
        <w:t xml:space="preserve">¶ </w:t>
      </w:r>
      <w:r w:rsidRPr="00C95AD5">
        <w:t>China insists that it desires normal, nominally co-equal relations with both Koreas. But Beijing’s ties with Seoul and Pyongyang are already highly imbalanced. China and South Korea have extensive economic and political relations; China and North Korea, in contrast, are increasingly alienated—which (despite shared revolutionary origins and China’s major sacrifices in the Korean War) represents an increasing liability to Chinese interests</w:t>
      </w:r>
      <w:r w:rsidRPr="00244B67">
        <w:rPr>
          <w:rStyle w:val="StyleBoldUnderline"/>
          <w:highlight w:val="yellow"/>
        </w:rPr>
        <w:t>.¶ China is thus at long last prepared to connect the dots in its relations with North Korea. It also objects strenuously to discussions between the United States and South Korea on the prospective deployment of terminal high altitude area defense (THAAD) missiles and advanced radars on the peninsula, claiming that they undermine the credibility of China’s strategic nuclear forces.</w:t>
      </w:r>
      <w:r w:rsidRPr="00C95AD5">
        <w:t xml:space="preserve"> But Washington and Seoul speak with one voice: If THAAD and its associated radars are deployed, they will focus exclusively on current and projected North Korean missile threats, and are not designed to weaken China’s nuclear deterrent.</w:t>
      </w:r>
      <w:r w:rsidRPr="00C95AD5">
        <w:rPr>
          <w:sz w:val="12"/>
        </w:rPr>
        <w:t xml:space="preserve">¶ </w:t>
      </w:r>
      <w:r w:rsidRPr="00C95AD5">
        <w:t>[T]he driving factor is that China is no longer prepared to tolerate the cavalier, near-contemptuous attitude of Kim Jong-un.</w:t>
      </w:r>
      <w:r w:rsidRPr="00C95AD5">
        <w:rPr>
          <w:sz w:val="12"/>
        </w:rPr>
        <w:t xml:space="preserve">¶ </w:t>
      </w:r>
      <w:r w:rsidRPr="00C95AD5">
        <w:t>China voices understandable worries about the prospect of an acute crisis on the Korean peninsula, but it increasingly places the blame on its isolated, nuclear-armed neighbor. As observed in an editorial in the popular Chinese paper Global Times:</w:t>
      </w:r>
      <w:r>
        <w:t xml:space="preserve"> </w:t>
      </w:r>
      <w:r w:rsidRPr="00C95AD5">
        <w:rPr>
          <w:sz w:val="12"/>
        </w:rPr>
        <w:t xml:space="preserve">¶ </w:t>
      </w:r>
      <w:r w:rsidRPr="00C95AD5">
        <w:t>“North Korea must not overestimate its ability to control danger…The United States has the strength to drastically change the rules of the game…Pyongyang should not expect China to be able to protect its security through UNSC channels when it engages in reckless risk taking…what it creates will be a situation that China simply cannot control. Nuclear weapons and missiles are indeed powerful strategic tools, but in North Korea they have brought real and imminent national strategic risks.”</w:t>
      </w:r>
      <w:r w:rsidRPr="00C95AD5">
        <w:rPr>
          <w:sz w:val="12"/>
        </w:rPr>
        <w:t xml:space="preserve">¶ </w:t>
      </w:r>
      <w:proofErr w:type="gramStart"/>
      <w:r w:rsidRPr="00244B67">
        <w:rPr>
          <w:rStyle w:val="StyleBoldUnderline"/>
          <w:highlight w:val="yellow"/>
        </w:rPr>
        <w:t>Such</w:t>
      </w:r>
      <w:proofErr w:type="gramEnd"/>
      <w:r w:rsidRPr="00244B67">
        <w:rPr>
          <w:rStyle w:val="StyleBoldUnderline"/>
          <w:highlight w:val="yellow"/>
        </w:rPr>
        <w:t xml:space="preserve"> sentiments have never before been voiced openly at such authoritative levels in Beijing</w:t>
      </w:r>
      <w:r w:rsidRPr="00C95AD5">
        <w:t xml:space="preserve">, </w:t>
      </w:r>
      <w:r w:rsidRPr="00244B67">
        <w:rPr>
          <w:rStyle w:val="StyleBoldUnderline"/>
          <w:highlight w:val="yellow"/>
        </w:rPr>
        <w:t>but they have now entered mainstream Chinese strategic debates.</w:t>
      </w:r>
      <w:r w:rsidRPr="00C95AD5">
        <w:t xml:space="preserve"> In an extraordinarily frank interview during a recent visit to South Korea, Ambassador Wu </w:t>
      </w:r>
      <w:proofErr w:type="spellStart"/>
      <w:r w:rsidRPr="00C95AD5">
        <w:t>Dawei</w:t>
      </w:r>
      <w:proofErr w:type="spellEnd"/>
      <w:r w:rsidRPr="00C95AD5">
        <w:t>, China’s long-time lead negotiator on the Korean nuclear issue,</w:t>
      </w:r>
      <w:r>
        <w:t xml:space="preserve"> </w:t>
      </w:r>
      <w:hyperlink r:id="rId15" w:tgtFrame="_blank" w:history="1">
        <w:r w:rsidRPr="00C95AD5">
          <w:rPr>
            <w:rStyle w:val="Hyperlink"/>
          </w:rPr>
          <w:t>expressed mounting frustration</w:t>
        </w:r>
      </w:hyperlink>
      <w:r>
        <w:t xml:space="preserve"> </w:t>
      </w:r>
      <w:r w:rsidRPr="00C95AD5">
        <w:t xml:space="preserve">that North Korea lets China’s advice “go through one ear and out the other ear.” Ambassador Wu ominously asserted that by refusing to forego </w:t>
      </w:r>
      <w:proofErr w:type="gramStart"/>
      <w:r w:rsidRPr="00C95AD5">
        <w:t>its</w:t>
      </w:r>
      <w:proofErr w:type="gramEnd"/>
      <w:r w:rsidRPr="00C95AD5">
        <w:t xml:space="preserve"> nuclear and missile capabilities, North Korea had “signed its own death warrant.”</w:t>
      </w:r>
      <w:r w:rsidRPr="00C95AD5">
        <w:rPr>
          <w:sz w:val="12"/>
        </w:rPr>
        <w:t xml:space="preserve">¶ </w:t>
      </w:r>
      <w:r w:rsidRPr="00C95AD5">
        <w:t>Has China concluded that North Korea is on borrowed time? As observed in another Global Times editorial after passage of the new sanctions resolution, Beijing has made clear that it is not prepared to rescue Pyongyang from a “lethal misjudgment” where “the United States and South Korea hold lots of better cards.” It added that UNSCR 2270 “eradicates North Korea’s illusion that it can divide the great powers. The resolution sends a clear signal: there is no future for North Korea’s possession of nuclear weapons.”</w:t>
      </w:r>
      <w:r w:rsidRPr="00C95AD5">
        <w:rPr>
          <w:sz w:val="12"/>
        </w:rPr>
        <w:t xml:space="preserve">¶ </w:t>
      </w:r>
      <w:r w:rsidRPr="00C95AD5">
        <w:t xml:space="preserve">As China and the other members of the Security Council acknowledge, the sanctions won’t take full effect for a while. But is Pyongyang listening? What happens if it persists in its willful defiance of the international community and develops ways to undermine or circumvent the desired effects of the sanctions? How does China then prepare for the worst with its endlessly troublesome neighbor, and can it work with others to forestall the most severe of potential crises? </w:t>
      </w:r>
      <w:r w:rsidRPr="00244B67">
        <w:rPr>
          <w:rStyle w:val="StyleBoldUnderline"/>
          <w:highlight w:val="yellow"/>
        </w:rPr>
        <w:t>There are no certain answers to these questions, but China has at last begun to pose them.</w:t>
      </w:r>
    </w:p>
    <w:p w:rsidR="00BE390C" w:rsidRDefault="00BE390C" w:rsidP="006379A8">
      <w:pPr>
        <w:rPr>
          <w:rFonts w:eastAsia="Calibri" w:cs="Times New Roman"/>
          <w:sz w:val="16"/>
        </w:rPr>
      </w:pPr>
    </w:p>
    <w:p w:rsidR="00FF7DEE" w:rsidRPr="00C95AD5" w:rsidRDefault="00FF7DEE" w:rsidP="00FF7DEE">
      <w:pPr>
        <w:pStyle w:val="Heading4"/>
      </w:pPr>
      <w:r w:rsidRPr="00C95AD5">
        <w:t>Missile defense is the key issue that will motivate China to apply pressure to North Korea to denuclearize.</w:t>
      </w:r>
    </w:p>
    <w:p w:rsidR="00FF7DEE" w:rsidRDefault="00FF7DEE" w:rsidP="00FF7DEE">
      <w:r>
        <w:t xml:space="preserve">Gordon </w:t>
      </w:r>
      <w:r w:rsidRPr="00C95AD5">
        <w:rPr>
          <w:rStyle w:val="StyleStyleBold12pt"/>
        </w:rPr>
        <w:t>Chang</w:t>
      </w:r>
      <w:r>
        <w:t xml:space="preserve">, </w:t>
      </w:r>
      <w:r w:rsidRPr="00E473A0">
        <w:t>Could a Missile Defense Plan Turn China on North Korea?</w:t>
      </w:r>
      <w:r>
        <w:t xml:space="preserve"> 2-19-</w:t>
      </w:r>
      <w:r w:rsidRPr="00C95AD5">
        <w:rPr>
          <w:rStyle w:val="StyleStyleBold12pt"/>
        </w:rPr>
        <w:t>16</w:t>
      </w:r>
      <w:r>
        <w:t xml:space="preserve"> </w:t>
      </w:r>
      <w:r w:rsidRPr="00E473A0">
        <w:t>http://www.worldaffairsjournal.org/blog/gordon-g-chang/could-missile-defense-plan-turn-china-north-korea</w:t>
      </w:r>
    </w:p>
    <w:p w:rsidR="00FF7DEE" w:rsidRPr="00E473A0" w:rsidRDefault="00FF7DEE" w:rsidP="00FF7DEE">
      <w:r w:rsidRPr="00E473A0">
        <w:t xml:space="preserve">The Obama administration, however, is about to make it so. It is now persuading Seoul to accept and deploy the Terminal High Altitude Area Defense system. </w:t>
      </w:r>
      <w:r w:rsidRPr="00244B67">
        <w:rPr>
          <w:rStyle w:val="StyleBoldUnderline"/>
          <w:highlight w:val="yellow"/>
        </w:rPr>
        <w:t>THAAD, stationed in China’s neighborhood, will give the US the ability shoot down North Korean missiles—and help knock down Chinese ones.</w:t>
      </w:r>
      <w:r w:rsidRPr="00E473A0">
        <w:t xml:space="preserve"> Beijing summoned the South Korean ambassador over the missile-defense discussions with the US, and a senior diplomat said THAAD makes China “furious”.</w:t>
      </w:r>
      <w:r w:rsidRPr="00E473A0">
        <w:rPr>
          <w:sz w:val="12"/>
        </w:rPr>
        <w:t xml:space="preserve">¶ </w:t>
      </w:r>
      <w:r w:rsidRPr="00E473A0">
        <w:t xml:space="preserve">Now that the South Koreans appear amenable to accepting THAAD, </w:t>
      </w:r>
      <w:r w:rsidRPr="00244B67">
        <w:rPr>
          <w:rStyle w:val="StyleBoldUnderline"/>
          <w:highlight w:val="yellow"/>
        </w:rPr>
        <w:t>Beijing is beginning to reconsider its refusal to apply pressure on Pyongyang. Although China is still trying to deflect responsibility, American policymakers may have found the key to bringing Beijing around.</w:t>
      </w:r>
    </w:p>
    <w:p w:rsidR="00FF7DEE" w:rsidRPr="00177115" w:rsidRDefault="00FF7DEE" w:rsidP="006379A8">
      <w:pPr>
        <w:rPr>
          <w:rFonts w:eastAsia="Calibri" w:cs="Times New Roman"/>
          <w:sz w:val="16"/>
        </w:rPr>
      </w:pPr>
    </w:p>
    <w:p w:rsidR="00551076" w:rsidRDefault="00551076" w:rsidP="00551076"/>
    <w:p w:rsidR="00551076" w:rsidRPr="00551076" w:rsidRDefault="00551076" w:rsidP="00551076"/>
    <w:p w:rsidR="00751B69" w:rsidRDefault="00BE390C" w:rsidP="00417EE5">
      <w:pPr>
        <w:pStyle w:val="Heading3"/>
      </w:pPr>
      <w:r>
        <w:t>China</w:t>
      </w:r>
      <w:r w:rsidR="00417EE5">
        <w:t xml:space="preserve"> Extension: BMD = China modernization</w:t>
      </w:r>
    </w:p>
    <w:p w:rsidR="00BE390C" w:rsidRDefault="00BE390C" w:rsidP="00BE390C"/>
    <w:p w:rsidR="00BE390C" w:rsidRPr="007D3E8A" w:rsidRDefault="00BE390C" w:rsidP="00BE390C">
      <w:pPr>
        <w:pStyle w:val="Heading4"/>
      </w:pPr>
      <w:r>
        <w:t>BMD causes rapid conventional modernization by China</w:t>
      </w:r>
    </w:p>
    <w:p w:rsidR="00BE390C" w:rsidRDefault="00BE390C" w:rsidP="00BE390C">
      <w:pPr>
        <w:rPr>
          <w:sz w:val="16"/>
        </w:rPr>
      </w:pPr>
      <w:r w:rsidRPr="00D9259B">
        <w:t xml:space="preserve">William </w:t>
      </w:r>
      <w:r w:rsidRPr="00D9259B">
        <w:rPr>
          <w:rStyle w:val="StyleStyleBold12pt"/>
        </w:rPr>
        <w:t>Bowman</w:t>
      </w:r>
      <w:r w:rsidRPr="00D9259B">
        <w:t xml:space="preserve"> Col in the USAF 2-17-</w:t>
      </w:r>
      <w:r w:rsidRPr="00D9259B">
        <w:rPr>
          <w:rStyle w:val="StyleStyleBold12pt"/>
        </w:rPr>
        <w:t>15</w:t>
      </w:r>
      <w:r>
        <w:t xml:space="preserve"> </w:t>
      </w:r>
      <w:r>
        <w:rPr>
          <w:sz w:val="12"/>
        </w:rPr>
        <w:t xml:space="preserve"> </w:t>
      </w:r>
      <w:r w:rsidRPr="00D9259B">
        <w:t>“DESTABILIZING DEFENSE – HOW BMD ENSURES TENSION WITH CHINA”, AIR WAR COLLEGE, AIR UNIVERSITY, http://oai.dtic.mil/oai/oai?verb=getRecord&amp;metadataPrefix=html&amp;identifier=ADA620282</w:t>
      </w:r>
    </w:p>
    <w:p w:rsidR="00BE390C" w:rsidRDefault="00BE390C" w:rsidP="00BE390C">
      <w:pPr>
        <w:tabs>
          <w:tab w:val="left" w:pos="12480"/>
        </w:tabs>
      </w:pPr>
      <w:r>
        <w:tab/>
      </w:r>
    </w:p>
    <w:p w:rsidR="00BE390C" w:rsidRDefault="00BE390C" w:rsidP="00BE390C">
      <w:r w:rsidRPr="00A77632">
        <w:t xml:space="preserve">Adding to U.S. concerns is the massive conventional arms buildup focused on a strategy of anti-access/area denial (A2AD) that is fundamentally based on countering American military dominance in global power projection and perceived “meddling” in China’s region. The </w:t>
      </w:r>
      <w:r w:rsidRPr="00244B67">
        <w:rPr>
          <w:rStyle w:val="StyleBoldUnderline"/>
          <w:highlight w:val="yellow"/>
        </w:rPr>
        <w:t>continued</w:t>
      </w:r>
      <w:r w:rsidRPr="00A77632">
        <w:t xml:space="preserve"> development, </w:t>
      </w:r>
      <w:r w:rsidRPr="00244B67">
        <w:rPr>
          <w:rStyle w:val="StyleBoldUnderline"/>
          <w:highlight w:val="yellow"/>
        </w:rPr>
        <w:t>deployment,</w:t>
      </w:r>
      <w:r w:rsidRPr="00A77632">
        <w:t xml:space="preserve"> and efficacy </w:t>
      </w:r>
      <w:r w:rsidRPr="00244B67">
        <w:rPr>
          <w:rStyle w:val="StyleBoldUnderline"/>
          <w:highlight w:val="yellow"/>
        </w:rPr>
        <w:t>of</w:t>
      </w:r>
      <w:r w:rsidRPr="00A77632">
        <w:rPr>
          <w:rStyle w:val="StyleBoldUnderline"/>
        </w:rPr>
        <w:t xml:space="preserve"> </w:t>
      </w:r>
      <w:r w:rsidRPr="00A77632">
        <w:t xml:space="preserve">the </w:t>
      </w:r>
      <w:r w:rsidRPr="00244B67">
        <w:rPr>
          <w:rStyle w:val="StyleBoldUnderline"/>
          <w:highlight w:val="yellow"/>
        </w:rPr>
        <w:t>BMD</w:t>
      </w:r>
      <w:r w:rsidRPr="00A77632">
        <w:t xml:space="preserve"> architecture, particularly on Japan who China views with historic suspicion, in a manner that exceeds the threat posed by North Korea, </w:t>
      </w:r>
      <w:r w:rsidRPr="00244B67">
        <w:rPr>
          <w:rStyle w:val="StyleBoldUnderline"/>
          <w:highlight w:val="yellow"/>
        </w:rPr>
        <w:t>has fueled the build-up of Chinese missile systems and other conventional forces capable of projecting force throughout the region. This</w:t>
      </w:r>
      <w:r w:rsidRPr="00A77632">
        <w:t xml:space="preserve"> change in conventional power balance also </w:t>
      </w:r>
      <w:r w:rsidRPr="00244B67">
        <w:rPr>
          <w:rStyle w:val="StyleBoldUnderline"/>
          <w:highlight w:val="yellow"/>
        </w:rPr>
        <w:t>exacerbates regional actor tensions in the East and South China Seas over long-disputed island sovereignty claims and access to undersea resource</w:t>
      </w:r>
      <w:r w:rsidRPr="00A77632">
        <w:t xml:space="preserve">s. But to better build the correlation between the burgeoning conventional arms race and BMD requires further </w:t>
      </w:r>
      <w:r w:rsidRPr="007A763A">
        <w:t xml:space="preserve">examination of China’s singular fixation with Taiwan. According to Chinese </w:t>
      </w:r>
      <w:proofErr w:type="spellStart"/>
      <w:r w:rsidRPr="007A763A">
        <w:t>Peoples</w:t>
      </w:r>
      <w:proofErr w:type="spellEnd"/>
      <w:r w:rsidRPr="007A763A">
        <w:t xml:space="preserve"> Liberation Army (PLA) members and researchers participating in a Defense Threat Reduction Agency-sponsored Strategic Dialogue, Taiwan stood alone as an area of “potential U.S.-China conflict that might be linked to nuclear relations”.29 Coupled with the fact that China sees U.S. political “rebalancing” and developments in Air-Sea Battle (ASB) as causal U.S. provocations in the growing conventional arms race (not their own pursuit of A2/AD technology),30 the role of U.S. BMD, as vague as it is to differentiate between tactical and strategic use, can be sensibly linked to their motivations and concern. With intervention deterrence in doubt – due to growth of U.S. military power in the Pacific and missile defense capability </w:t>
      </w:r>
      <w:r w:rsidRPr="00244B67">
        <w:rPr>
          <w:rStyle w:val="StyleBoldUnderline"/>
          <w:highlight w:val="yellow"/>
        </w:rPr>
        <w:t>– the pursuit of conventional A2/AD strategy is a logical alternative and counter capability to maintain strategic stability and preservation of an interest vital to national survival</w:t>
      </w:r>
      <w:r w:rsidRPr="007A763A">
        <w:t>. In support of this correlation, one Chinese official commented</w:t>
      </w:r>
      <w:r w:rsidRPr="00A77632">
        <w:t xml:space="preserve"> that “with cross-strait relations on the mend, the utility of A2/AD and ASB should wane”31, suggesting that the winds in the sail of the arms race should logically subside if tensions with Taiwan wither. However unlikely that line of logic, it does suggests that in some measure, </w:t>
      </w:r>
      <w:r w:rsidRPr="00244B67">
        <w:rPr>
          <w:rStyle w:val="StyleBoldUnderline"/>
          <w:highlight w:val="yellow"/>
        </w:rPr>
        <w:t>the neutralization of Chinese nuclear deterrence by</w:t>
      </w:r>
      <w:r w:rsidRPr="00A77632">
        <w:t xml:space="preserve"> a growing primacy in U.S. nuclear power (to include </w:t>
      </w:r>
      <w:r w:rsidRPr="00244B67">
        <w:rPr>
          <w:rStyle w:val="StyleBoldUnderline"/>
          <w:highlight w:val="yellow"/>
        </w:rPr>
        <w:t>BMD), has underwritten the growing conventional arms race that challenges U.S. asymmetric advantage</w:t>
      </w:r>
      <w:r w:rsidRPr="00A77632">
        <w:t>.</w:t>
      </w:r>
    </w:p>
    <w:p w:rsidR="00BE390C" w:rsidRDefault="00BE390C" w:rsidP="00BE390C"/>
    <w:p w:rsidR="00BE390C" w:rsidRDefault="00BE390C" w:rsidP="00BE390C">
      <w:pPr>
        <w:pStyle w:val="Heading4"/>
      </w:pPr>
      <w:r>
        <w:t xml:space="preserve">Missile defense </w:t>
      </w:r>
      <w:r w:rsidRPr="00523CA1">
        <w:t xml:space="preserve">undermines China’s </w:t>
      </w:r>
      <w:r w:rsidRPr="008431ED">
        <w:t>regional power projection abilities</w:t>
      </w:r>
      <w:r w:rsidRPr="00523CA1">
        <w:t>—that fuels modernization</w:t>
      </w:r>
    </w:p>
    <w:p w:rsidR="00BE390C" w:rsidRDefault="00BE390C" w:rsidP="00BE390C">
      <w:pPr>
        <w:rPr>
          <w:rStyle w:val="StyleStyleBold12pt"/>
        </w:rPr>
      </w:pPr>
      <w:proofErr w:type="spellStart"/>
      <w:r>
        <w:rPr>
          <w:rStyle w:val="StyleStyleBold12pt"/>
        </w:rPr>
        <w:t>Khoo</w:t>
      </w:r>
      <w:proofErr w:type="spellEnd"/>
      <w:r>
        <w:rPr>
          <w:rStyle w:val="StyleStyleBold12pt"/>
        </w:rPr>
        <w:t xml:space="preserve"> and </w:t>
      </w:r>
      <w:proofErr w:type="spellStart"/>
      <w:r>
        <w:rPr>
          <w:rStyle w:val="StyleStyleBold12pt"/>
        </w:rPr>
        <w:t>Steff</w:t>
      </w:r>
      <w:proofErr w:type="spellEnd"/>
      <w:r>
        <w:rPr>
          <w:rStyle w:val="StyleStyleBold12pt"/>
        </w:rPr>
        <w:t xml:space="preserve"> 14</w:t>
      </w:r>
    </w:p>
    <w:p w:rsidR="00BE390C" w:rsidRDefault="00BE390C" w:rsidP="00BE390C">
      <w:r>
        <w:t xml:space="preserve">[2014, Nicholas </w:t>
      </w:r>
      <w:proofErr w:type="spellStart"/>
      <w:r>
        <w:t>Khoo</w:t>
      </w:r>
      <w:proofErr w:type="spellEnd"/>
      <w:r>
        <w:t xml:space="preserve"> is Senior Lecturer in the Department of Politics, University of Otago, New Zealand, Dr. Reuben Steff Lecturer at Waikato University in the Political Science and Public Policy </w:t>
      </w:r>
      <w:proofErr w:type="spellStart"/>
      <w:r>
        <w:t>Programme</w:t>
      </w:r>
      <w:proofErr w:type="spellEnd"/>
      <w:r>
        <w:t xml:space="preserve"> “‘This program will not be a threat to them’: Ballistic Missile Defense and US relations with Russia and China”, Defense &amp; Security Analysis, Volume 30, Issue 1, 2014, </w:t>
      </w:r>
      <w:hyperlink r:id="rId16" w:history="1">
        <w:r>
          <w:rPr>
            <w:rStyle w:val="Hyperlink"/>
          </w:rPr>
          <w:t>http://www.tandfonline.com/doi/full/10.1080/14751798.2013.864869</w:t>
        </w:r>
      </w:hyperlink>
      <w:r>
        <w:t>]</w:t>
      </w:r>
    </w:p>
    <w:p w:rsidR="00BE390C" w:rsidRDefault="00BE390C" w:rsidP="00BE390C"/>
    <w:p w:rsidR="00BE390C" w:rsidRPr="008431ED" w:rsidRDefault="00BE390C" w:rsidP="00BE390C">
      <w:r w:rsidRPr="009275EC">
        <w:rPr>
          <w:sz w:val="12"/>
        </w:rPr>
        <w:t xml:space="preserve">US BMD and China during the Obama Administration </w:t>
      </w:r>
      <w:proofErr w:type="gramStart"/>
      <w:r w:rsidRPr="009275EC">
        <w:rPr>
          <w:sz w:val="12"/>
        </w:rPr>
        <w:t>The</w:t>
      </w:r>
      <w:proofErr w:type="gramEnd"/>
      <w:r w:rsidRPr="009275EC">
        <w:rPr>
          <w:sz w:val="12"/>
        </w:rPr>
        <w:t xml:space="preserve"> Obama Administration’s policy on BMD has extended to China and, more specifically, its sphere of influence, the Asia-Pacific. Here, </w:t>
      </w:r>
      <w:r w:rsidRPr="009275EC">
        <w:rPr>
          <w:rStyle w:val="StyleBoldUnderline"/>
        </w:rPr>
        <w:t xml:space="preserve">a serious complicating factor in the USA–China relationship has been US BMD assistance to its allies in Asia. </w:t>
      </w:r>
      <w:r w:rsidRPr="00244B67">
        <w:rPr>
          <w:rStyle w:val="StyleBoldUnderline"/>
          <w:highlight w:val="yellow"/>
        </w:rPr>
        <w:t>Although the USA has sought to reassure China that BMD will pose no threat to its security, its actions suggest otherwise to the Chinese</w:t>
      </w:r>
      <w:r w:rsidRPr="009275EC">
        <w:rPr>
          <w:rStyle w:val="StyleBoldUnderline"/>
        </w:rPr>
        <w:t xml:space="preserve">. </w:t>
      </w:r>
      <w:r w:rsidRPr="008431ED">
        <w:t>These include expanding and deepening BMD in its incarnation as Theater Missile Defense (TMD) cooperation with its East Asian allies Japan and South Korea, and discussion of integrating these systems into America’s global system. These developments are not entirely new, and were highlighted as early as China’s 2000 Defense White Paper.49 Since the August 1999 USA–Japan agreement to conduct joint research on TMD,50 Japan has fielded three destroyers with Aegis BMD and a number of Lockheed Patriot Advanced Capability-3 (PAC-3) systems. An X-band early-warning radar was stationed in Aomori Prefecture in Northern Japan in 2006. Washington and Tokyo agreed in August 2012 to station a second X-band radar in Japan.51 These capabilities will inherently have the capability to counter Chinese missiles and monitor Chinese territory. The af</w:t>
      </w:r>
      <w:r w:rsidRPr="009275EC">
        <w:rPr>
          <w:sz w:val="12"/>
        </w:rPr>
        <w:t>orementioned BMDR also identified South Korea as a priority for increased BMD cooperation, and Seoul deployed its second Aegis destroyer in June 2012 to buttress its PAC-2 capabilities, creating a two-tier system.52 In the same month, Seoul and Washington committed a bilateral Korean Air and BMD system which Seoul has stated is solely intended to cover the Korean Peninsula.</w:t>
      </w:r>
      <w:r w:rsidRPr="00244B67">
        <w:rPr>
          <w:rStyle w:val="StyleBoldUnderline"/>
          <w:highlight w:val="yellow"/>
        </w:rPr>
        <w:t>53 China is invariably concerned that this co-operation can be incorporated into a region-wide system</w:t>
      </w:r>
      <w:r w:rsidRPr="009275EC">
        <w:rPr>
          <w:sz w:val="12"/>
        </w:rPr>
        <w:t xml:space="preserve">. </w:t>
      </w:r>
      <w:proofErr w:type="spellStart"/>
      <w:r w:rsidRPr="009275EC">
        <w:rPr>
          <w:sz w:val="12"/>
        </w:rPr>
        <w:t>Luo</w:t>
      </w:r>
      <w:proofErr w:type="spellEnd"/>
      <w:r w:rsidRPr="009275EC">
        <w:rPr>
          <w:sz w:val="12"/>
        </w:rPr>
        <w:t xml:space="preserve"> </w:t>
      </w:r>
      <w:proofErr w:type="spellStart"/>
      <w:r w:rsidRPr="009275EC">
        <w:rPr>
          <w:sz w:val="12"/>
        </w:rPr>
        <w:t>Zhaohui</w:t>
      </w:r>
      <w:proofErr w:type="spellEnd"/>
      <w:r w:rsidRPr="009275EC">
        <w:rPr>
          <w:sz w:val="12"/>
        </w:rPr>
        <w:t xml:space="preserve">, Director-General of the Department of Asian Affairs in the Chinese Foreign Ministry, commented in April 2012 that </w:t>
      </w:r>
      <w:r w:rsidRPr="009275EC">
        <w:rPr>
          <w:rStyle w:val="StyleBoldUnderline"/>
        </w:rPr>
        <w:t>US efforts in building a regional missile defense system “will have negative effects on global and regional stability</w:t>
      </w:r>
      <w:r w:rsidRPr="009275EC">
        <w:rPr>
          <w:sz w:val="12"/>
        </w:rPr>
        <w:t xml:space="preserve">.” 54 Recent comments by US officials also suggest this to be the case.55 </w:t>
      </w:r>
      <w:r w:rsidRPr="00244B67">
        <w:rPr>
          <w:rStyle w:val="StyleBoldUnderline"/>
          <w:highlight w:val="yellow"/>
        </w:rPr>
        <w:t>Even if the current US strategy is not intended to target China, China simply cannot assume that this situation will not change in the future</w:t>
      </w:r>
      <w:r w:rsidRPr="009275EC">
        <w:rPr>
          <w:rStyle w:val="Emphasis"/>
        </w:rPr>
        <w:t>.</w:t>
      </w:r>
      <w:r w:rsidRPr="009275EC">
        <w:rPr>
          <w:rStyle w:val="StyleBoldUnderline"/>
        </w:rPr>
        <w:t xml:space="preserve"> </w:t>
      </w:r>
      <w:r w:rsidRPr="000A1FAB">
        <w:rPr>
          <w:rStyle w:val="StyleBoldUnderline"/>
        </w:rPr>
        <w:t xml:space="preserve">China would be myopic not to believe that these developments cannot be targeted at it. </w:t>
      </w:r>
      <w:r w:rsidRPr="000A1FAB">
        <w:rPr>
          <w:sz w:val="12"/>
        </w:rPr>
        <w:t xml:space="preserve">As Steven </w:t>
      </w:r>
      <w:proofErr w:type="spellStart"/>
      <w:r w:rsidRPr="000A1FAB">
        <w:rPr>
          <w:sz w:val="12"/>
        </w:rPr>
        <w:t>Hildreth</w:t>
      </w:r>
      <w:proofErr w:type="spellEnd"/>
      <w:r w:rsidRPr="000A1FAB">
        <w:rPr>
          <w:sz w:val="12"/>
        </w:rPr>
        <w:t xml:space="preserve"> of the US Congressional Research Service has explained: “</w:t>
      </w:r>
      <w:r w:rsidRPr="008431ED">
        <w:t>The focus of our rhetoric is North Korea. The reality is that we’re also looking longer-term at the elephant in the room, which is China.” 56 He commented that these efforts were “laying the foundations” for a region-wide BMD system that will incorporate Japan, South Korea, Australia and Taiwan.57</w:t>
      </w:r>
      <w:r w:rsidRPr="009275EC">
        <w:rPr>
          <w:sz w:val="12"/>
        </w:rPr>
        <w:t xml:space="preserve"> Putting it succinctly, one senior US official stated that “</w:t>
      </w:r>
      <w:r w:rsidRPr="00244B67">
        <w:rPr>
          <w:rStyle w:val="StyleBoldUnderline"/>
          <w:highlight w:val="yellow"/>
        </w:rPr>
        <w:t>physics is physics … . You’re either blocking North Korea and China or you’re not blocking either of them</w:t>
      </w:r>
      <w:r w:rsidRPr="009275EC">
        <w:rPr>
          <w:sz w:val="12"/>
        </w:rPr>
        <w:t xml:space="preserve">.” 58 A number of Chinese experts and official news outlets have criticized this growing cooperation, arguing that it has already emboldened Japan in its territorial disputes with China.59 Indeed Shi </w:t>
      </w:r>
      <w:proofErr w:type="spellStart"/>
      <w:r w:rsidRPr="009275EC">
        <w:rPr>
          <w:sz w:val="12"/>
        </w:rPr>
        <w:t>Yinhong</w:t>
      </w:r>
      <w:proofErr w:type="spellEnd"/>
      <w:r w:rsidRPr="009275EC">
        <w:rPr>
          <w:sz w:val="12"/>
        </w:rPr>
        <w:t xml:space="preserve">, Professor of International Studies at </w:t>
      </w:r>
      <w:proofErr w:type="spellStart"/>
      <w:r w:rsidRPr="009275EC">
        <w:rPr>
          <w:sz w:val="12"/>
        </w:rPr>
        <w:t>Renmin</w:t>
      </w:r>
      <w:proofErr w:type="spellEnd"/>
      <w:r w:rsidRPr="009275EC">
        <w:rPr>
          <w:sz w:val="12"/>
        </w:rPr>
        <w:t xml:space="preserve"> University in Beijing, has stated that “the joint missile system objectively encourages Japan to keep an aggressive position in the </w:t>
      </w:r>
      <w:proofErr w:type="spellStart"/>
      <w:r w:rsidRPr="009275EC">
        <w:rPr>
          <w:sz w:val="12"/>
        </w:rPr>
        <w:t>Diaoyu</w:t>
      </w:r>
      <w:proofErr w:type="spellEnd"/>
      <w:r w:rsidRPr="009275EC">
        <w:rPr>
          <w:sz w:val="12"/>
        </w:rPr>
        <w:t xml:space="preserve"> Islands dispute, which sends China a very negative message. Japan would not have been so aggressive without the support and actions of the US.” </w:t>
      </w:r>
      <w:r w:rsidRPr="009275EC">
        <w:rPr>
          <w:rStyle w:val="StyleBoldUnderline"/>
        </w:rPr>
        <w:t>Of concern from a Chinese perspective, BMD cooperation between Washington and its East Asian allies can be expected to increase</w:t>
      </w:r>
      <w:r w:rsidRPr="009275EC">
        <w:rPr>
          <w:sz w:val="12"/>
        </w:rPr>
        <w:t xml:space="preserve">, as part of the Obama Administration’s rebalancing policy. A 2012 report by the Center for Strategic and International Studies, commissioned by the Defense Department, makes clear that America and its allies “must demonstrate a readiness and capacity to fight and win, even under more challenging circumstances associated with Anti-Access Area-Denial (A2AD).” 61 The report noted that China’s capabilities in “areas such as the East, Philippines, and South China seas” could soon “pose a significant potential military threat to the United States and allies and partners.” 62 Towards this end, it states that “US forward deployed forces and allied forces could benefit from additional missile defense capabilities – both batteries and reloads.” 63 Specifically, it notes that increasing investments in THAAD and PAC-3 systems are essential to hedge “against uncertainties regarding longer-term Chinese intentions.” 64 The report also recommends that both Japan and South Korea increase their BMD investments. It further observes that Japan is “eager for greater dialogue with the United States on the emerging US </w:t>
      </w:r>
      <w:proofErr w:type="spellStart"/>
      <w:r w:rsidRPr="009275EC">
        <w:rPr>
          <w:sz w:val="12"/>
        </w:rPr>
        <w:t>AirSea</w:t>
      </w:r>
      <w:proofErr w:type="spellEnd"/>
      <w:r w:rsidRPr="009275EC">
        <w:rPr>
          <w:sz w:val="12"/>
        </w:rPr>
        <w:t xml:space="preserve"> Battle concept,” and that increasing US–Japanese inter-operability, which has been “driven by BMD requirements,” has “essentially </w:t>
      </w:r>
      <w:r w:rsidRPr="008431ED">
        <w:t xml:space="preserve">created a joint command relationship between the United States and Japan from the perspective of any possible adversary.” 65 Rounding out its BMD recommendations, the report calls for “full Australian participation in US theater BMD, including an Australian decision to equip its new air warfare destroyers with Standard Missile-3 (SM-3) missiles.”66 China responds The task of all military planners is to plan for worse-case scenarios, and like </w:t>
      </w:r>
      <w:r w:rsidRPr="00244B67">
        <w:rPr>
          <w:rStyle w:val="StyleBoldUnderline"/>
          <w:highlight w:val="yellow"/>
        </w:rPr>
        <w:t>Russia a key Chinese fear is US military encirclement</w:t>
      </w:r>
      <w:r w:rsidRPr="008431ED">
        <w:t xml:space="preserve">. BMD is viewed by the Chinese as a critical aspect of any such US strategy. For example, Chinese Air force Colonel Dai Xu stated that BMD was becoming the “technological glue” for ensuring US pre-eminence, forming a “missile blockade” in East Asia, underpinning what he views as a neo-containment strategy of China.67 A China Daily opinion piece posited that “the ring begins in Japan, stretches through nations in the South China Sea to India, and ends in Afghanistan. Washington’s deployment of anti-missile systems around China’s periphery forms a crescent-shaped encirclement.” 68 Looking around the region, the Chinese could be excused for making such an interpretation. In the context of the Obama Administration’s late 2011 “pivot” (later re-branded as a “rebalance”) even moderate voices in China such as that of Professor Zhu Feng of Peking University see US policy as targeting China.69 It can be argued that this is a misperception on China’s part, even while seeing how the Chinese might think this way. Given the foregoing, the Chinese reaction to the Obama Administration’s BMD program and its regional incarnation was, therefore, predictable. They began to adopt a posture of hard internal balancing against US BMD. Like the Russians, they did so in two ways. This included: (1) the fielding of new strategic and conventional weapons equipped with BMD countermeasures and (2) changes made to China’s military doctrine. In terms of new strategic and conventional weapons, as early as February 2009, the second month of Obama’s Administration, Qing </w:t>
      </w:r>
      <w:proofErr w:type="spellStart"/>
      <w:r w:rsidRPr="008431ED">
        <w:t>Zhiyuan</w:t>
      </w:r>
      <w:proofErr w:type="spellEnd"/>
      <w:r w:rsidRPr="008431ED">
        <w:t xml:space="preserve">, Commander of China’s Strategic Missile Force, called for further improvements and expansion of China’s nuclear deterrent. He stated that the arsenal “is now at a new historical starting point” and “will evolve onto much higher levels.” 70 The subsequent 2009 Perry–Schlesinger Strategic Posture Commission stated that “China </w:t>
      </w:r>
      <w:r w:rsidRPr="009275EC">
        <w:rPr>
          <w:sz w:val="12"/>
        </w:rPr>
        <w:t xml:space="preserve">may already be increasing the size of its ICBM force in response to its assessment of the US BMD program,” and was being accompanied by a shift to sea-based and land-based mobile systems to increase its second-strike potential.71 As the research of a variety of specialists has argued, </w:t>
      </w:r>
      <w:r w:rsidRPr="00244B67">
        <w:rPr>
          <w:rStyle w:val="StyleBoldUnderline"/>
          <w:highlight w:val="yellow"/>
        </w:rPr>
        <w:t>US BMD has now become China’s central referent point for its own nuclear weapons program.72 China’s People’s Liberation Army clearly desires to maintain a capability to penetrate US BMD systems</w:t>
      </w:r>
      <w:r w:rsidRPr="009275EC">
        <w:rPr>
          <w:sz w:val="12"/>
        </w:rPr>
        <w:t xml:space="preserve"> following a US first strike, and is determined to strengthen its second strike forces, effectively balancing the USA in the nuclear realm. In fact, a major study of China’s nuclear capabilities has found that </w:t>
      </w:r>
      <w:r w:rsidRPr="008431ED">
        <w:t xml:space="preserve">Chinese strategists are confident that they can overwhelm US BMD systems.73 In any case, a shift in Chinese strategy has been underway for some time, from a posture of minimal deterrence, which only provided assured retaliation, to one that that would allow assured destruction. Developments Involving the People’s Republic of China recognized this, stating that </w:t>
      </w:r>
      <w:r w:rsidRPr="00244B67">
        <w:rPr>
          <w:rStyle w:val="StyleBoldUnderline"/>
          <w:highlight w:val="yellow"/>
        </w:rPr>
        <w:t>“China is</w:t>
      </w:r>
      <w:r w:rsidRPr="009275EC">
        <w:rPr>
          <w:sz w:val="12"/>
        </w:rPr>
        <w:t xml:space="preserve"> also currently </w:t>
      </w:r>
      <w:r w:rsidRPr="00244B67">
        <w:rPr>
          <w:rStyle w:val="StyleBoldUnderline"/>
          <w:highlight w:val="yellow"/>
        </w:rPr>
        <w:t>working on a range of technologies to</w:t>
      </w:r>
      <w:r w:rsidRPr="009275EC">
        <w:rPr>
          <w:rStyle w:val="StyleBoldUnderline"/>
        </w:rPr>
        <w:t xml:space="preserve"> attempt to </w:t>
      </w:r>
      <w:r w:rsidRPr="00244B67">
        <w:rPr>
          <w:rStyle w:val="StyleBoldUnderline"/>
          <w:highlight w:val="yellow"/>
        </w:rPr>
        <w:t xml:space="preserve">counter US and other militaries’ ballistic BMD systems, </w:t>
      </w:r>
      <w:r w:rsidRPr="00244B67">
        <w:rPr>
          <w:rStyle w:val="Emphasis"/>
          <w:highlight w:val="yellow"/>
        </w:rPr>
        <w:t>including</w:t>
      </w:r>
      <w:r w:rsidRPr="00244B67">
        <w:rPr>
          <w:rStyle w:val="StyleBoldUnderline"/>
          <w:highlight w:val="yellow"/>
        </w:rPr>
        <w:t xml:space="preserve"> </w:t>
      </w:r>
      <w:proofErr w:type="spellStart"/>
      <w:r w:rsidRPr="00244B67">
        <w:rPr>
          <w:rStyle w:val="StyleBoldUnderline"/>
          <w:highlight w:val="yellow"/>
        </w:rPr>
        <w:t>maneuvring</w:t>
      </w:r>
      <w:proofErr w:type="spellEnd"/>
      <w:r w:rsidRPr="00244B67">
        <w:rPr>
          <w:rStyle w:val="StyleBoldUnderline"/>
          <w:highlight w:val="yellow"/>
        </w:rPr>
        <w:t xml:space="preserve"> re-entry vehicles [</w:t>
      </w:r>
      <w:r w:rsidRPr="00244B67">
        <w:rPr>
          <w:rStyle w:val="Emphasis"/>
          <w:highlight w:val="yellow"/>
        </w:rPr>
        <w:t>MIRVs</w:t>
      </w:r>
      <w:r w:rsidRPr="00244B67">
        <w:rPr>
          <w:rStyle w:val="StyleBoldUnderline"/>
          <w:highlight w:val="yellow"/>
        </w:rPr>
        <w:t>], decoys, chaff, jamming, thermal shielding, and anti-satellite (ASAT) weapons</w:t>
      </w:r>
      <w:r w:rsidRPr="00244B67">
        <w:rPr>
          <w:sz w:val="12"/>
          <w:highlight w:val="yellow"/>
        </w:rPr>
        <w:t>.</w:t>
      </w:r>
      <w:r w:rsidRPr="009275EC">
        <w:rPr>
          <w:sz w:val="12"/>
        </w:rPr>
        <w:t xml:space="preserve">” 75 As noted in its 2012 report, this trend has continued.76 More recently, reports </w:t>
      </w:r>
      <w:r w:rsidRPr="000A1FAB">
        <w:rPr>
          <w:sz w:val="12"/>
        </w:rPr>
        <w:t>estimate</w:t>
      </w:r>
      <w:r w:rsidRPr="009275EC">
        <w:rPr>
          <w:sz w:val="12"/>
        </w:rPr>
        <w:t xml:space="preserve"> that the number of Chinese ICBM missiles capable of hitting the US mainland is less than 50 but will probably double by 2025.77 However, this projection is conservative in light of Qing </w:t>
      </w:r>
      <w:proofErr w:type="spellStart"/>
      <w:r w:rsidRPr="009275EC">
        <w:rPr>
          <w:sz w:val="12"/>
        </w:rPr>
        <w:t>Zhiyuan’s</w:t>
      </w:r>
      <w:proofErr w:type="spellEnd"/>
      <w:r w:rsidRPr="009275EC">
        <w:rPr>
          <w:sz w:val="12"/>
        </w:rPr>
        <w:t xml:space="preserve"> statement above and the trajectory of China’s nuclear efforts outlined in subsequent paragraphs. Indeed, China is making strides on various fronts. It successfully conducted a missile interception test on January 2010 and tested a stealth aircraft in January 2011.78 There is further evidence that hard internal balancing is occurring against USA’ BMD. China is developing a new nuclear bomber.79 Meanwhile, research has intensified on improvements to China’s long-standing road-mobile ICBM, the DF-41, which can contain up to 10 warheads, giving China the ability to increase the annual growth rate of missiles capable of hitting America from double to triple digits.80 </w:t>
      </w:r>
      <w:r w:rsidRPr="009275EC">
        <w:rPr>
          <w:rStyle w:val="StyleBoldUnderline"/>
        </w:rPr>
        <w:t>The DF-41 is China’s first MIRV-capable missile and equipped with improved countermeasures to penetrate US BMD systems</w:t>
      </w:r>
      <w:r w:rsidRPr="009275EC">
        <w:rPr>
          <w:sz w:val="12"/>
        </w:rPr>
        <w:t xml:space="preserve">.81 In August 2012, </w:t>
      </w:r>
      <w:r w:rsidRPr="009275EC">
        <w:rPr>
          <w:rStyle w:val="StyleBoldUnderline"/>
        </w:rPr>
        <w:t xml:space="preserve">China reportedly tested a fourth new </w:t>
      </w:r>
      <w:proofErr w:type="spellStart"/>
      <w:r w:rsidRPr="009275EC">
        <w:rPr>
          <w:rStyle w:val="StyleBoldUnderline"/>
        </w:rPr>
        <w:t>MIRVed</w:t>
      </w:r>
      <w:proofErr w:type="spellEnd"/>
      <w:r w:rsidRPr="009275EC">
        <w:rPr>
          <w:rStyle w:val="StyleBoldUnderline"/>
        </w:rPr>
        <w:t xml:space="preserve"> submarine-launched ICBM</w:t>
      </w:r>
      <w:r w:rsidRPr="009275EC">
        <w:rPr>
          <w:sz w:val="12"/>
        </w:rPr>
        <w:t xml:space="preserve">, the JL-2.82 Major General Zhu </w:t>
      </w:r>
      <w:proofErr w:type="spellStart"/>
      <w:r w:rsidRPr="008431ED">
        <w:t>Chenghu</w:t>
      </w:r>
      <w:proofErr w:type="spellEnd"/>
      <w:r w:rsidRPr="008431ED">
        <w:t xml:space="preserve"> of China’s National Defense University tied the above developments to American BMD, stating that BMD “reduce[d] the credibility of its [Beijing’s] nuclear deterrence.” 83 Deployment of BMD countermeasures has become a significant element of China’s nuclear balancing effort, as every new ICBM is equipped with this capability. </w:t>
      </w:r>
    </w:p>
    <w:p w:rsidR="00BE390C" w:rsidRDefault="00BE390C" w:rsidP="00BE390C"/>
    <w:p w:rsidR="00BE390C" w:rsidRDefault="00BE390C" w:rsidP="00BE390C"/>
    <w:p w:rsidR="00BE390C" w:rsidRPr="00CB4060" w:rsidRDefault="00BE390C" w:rsidP="00BE390C">
      <w:pPr>
        <w:pStyle w:val="Heading4"/>
      </w:pPr>
      <w:r>
        <w:t xml:space="preserve">US missile defense in the region undermines China’s </w:t>
      </w:r>
      <w:r w:rsidRPr="00C513B3">
        <w:t>regional power projection</w:t>
      </w:r>
      <w:r>
        <w:t xml:space="preserve"> capabilities causing tactical nuclear modernization</w:t>
      </w:r>
    </w:p>
    <w:p w:rsidR="00BE390C" w:rsidRPr="0027682D" w:rsidRDefault="00BE390C" w:rsidP="00BE390C">
      <w:pPr>
        <w:rPr>
          <w:rStyle w:val="StyleStyleBold12pt"/>
        </w:rPr>
      </w:pPr>
      <w:proofErr w:type="spellStart"/>
      <w:r>
        <w:rPr>
          <w:rStyle w:val="StyleStyleBold12pt"/>
        </w:rPr>
        <w:t>Spegele</w:t>
      </w:r>
      <w:proofErr w:type="spellEnd"/>
      <w:r>
        <w:rPr>
          <w:rStyle w:val="StyleStyleBold12pt"/>
        </w:rPr>
        <w:t>, et.al 2012</w:t>
      </w:r>
    </w:p>
    <w:p w:rsidR="00BE390C" w:rsidRDefault="00BE390C" w:rsidP="00BE390C">
      <w:r>
        <w:t xml:space="preserve"> Brian </w:t>
      </w:r>
      <w:proofErr w:type="spellStart"/>
      <w:r>
        <w:t>Spegele</w:t>
      </w:r>
      <w:proofErr w:type="spellEnd"/>
      <w:r>
        <w:t xml:space="preserve"> in Beijing, James </w:t>
      </w:r>
      <w:proofErr w:type="spellStart"/>
      <w:r>
        <w:t>Hookway</w:t>
      </w:r>
      <w:proofErr w:type="spellEnd"/>
      <w:r>
        <w:t xml:space="preserve"> in Bangkok and Yuka Hayashi in Tokyo, Article internally cites many analysts including Andrew Erickson, an Associate Professor in, and a core founding member of, the U.S. Naval War College (NWC)'s China Maritime Studies </w:t>
      </w:r>
      <w:proofErr w:type="spellStart"/>
      <w:r>
        <w:t>Institute“U.S</w:t>
      </w:r>
      <w:proofErr w:type="spellEnd"/>
      <w:r>
        <w:t xml:space="preserve">. Missile Shield Plan Seen Stoking China Fears”, </w:t>
      </w:r>
      <w:hyperlink r:id="rId17" w:history="1">
        <w:r w:rsidRPr="006738D9">
          <w:rPr>
            <w:rStyle w:val="Hyperlink"/>
          </w:rPr>
          <w:t>http://www.wsj.com/articles/SB10000872396390444082904577609054116070694</w:t>
        </w:r>
      </w:hyperlink>
    </w:p>
    <w:p w:rsidR="00BE390C" w:rsidRPr="00C513B3" w:rsidRDefault="00BE390C" w:rsidP="00BE390C"/>
    <w:p w:rsidR="00BE390C" w:rsidRPr="00C513B3" w:rsidRDefault="00BE390C" w:rsidP="00BE390C">
      <w:r w:rsidRPr="00C513B3">
        <w:t xml:space="preserve">The U.S. decision to expand its </w:t>
      </w:r>
      <w:r w:rsidRPr="00244B67">
        <w:rPr>
          <w:rStyle w:val="StyleBoldUnderline"/>
          <w:highlight w:val="yellow"/>
        </w:rPr>
        <w:t>missile-defense shield in the Asia-Pacific region</w:t>
      </w:r>
      <w:r w:rsidRPr="00C513B3">
        <w:t xml:space="preserve">, ostensibly to defend against North Korea, </w:t>
      </w:r>
      <w:r w:rsidRPr="00244B67">
        <w:rPr>
          <w:rStyle w:val="StyleBoldUnderline"/>
          <w:highlight w:val="yellow"/>
        </w:rPr>
        <w:t>could feed Chinese fears about containment</w:t>
      </w:r>
      <w:r w:rsidRPr="00C513B3">
        <w:t xml:space="preserve"> by the U.S. </w:t>
      </w:r>
      <w:r w:rsidRPr="00244B67">
        <w:rPr>
          <w:rStyle w:val="StyleBoldUnderline"/>
          <w:highlight w:val="yellow"/>
        </w:rPr>
        <w:t>and encourage</w:t>
      </w:r>
      <w:r w:rsidRPr="00C513B3">
        <w:t xml:space="preserve"> </w:t>
      </w:r>
      <w:r w:rsidRPr="00244B67">
        <w:rPr>
          <w:rStyle w:val="StyleBoldUnderline"/>
          <w:highlight w:val="yellow"/>
        </w:rPr>
        <w:t>Beijing to accelerate its own missile program</w:t>
      </w:r>
      <w:r w:rsidRPr="00C513B3">
        <w:t xml:space="preserve">, analysts say. The new effort, which includes the deployment of an early-warning radar system, known as X-Band, in Japan—and possibly another in Southeast Asia—reflects America's deepening military and security engagement in the region after a decade focused on the Middle East and Afghanistan. China's official response has been relatively muted so far. Zhu Feng, a leading Chinese security expert at Beijing University, said the U.S. announcement is "more likely to speed up an arms race." A senior U.S. official acknowledged that </w:t>
      </w:r>
      <w:r w:rsidRPr="001B2D2D">
        <w:t>the Pentagon faces a hard sell convincing China's People's Liberation Army that the missile-defense architecture isn't designed to encircle them. "It sure looks like containment," the official said. U.S. State Department spokeswoman Victoria Nuland said the missile defenses aren't directed at containing China. At a news conference Friday, Japan's defense minister Satoshi Morimoto confirmed that Tokyo and Washington "have had various discussions over missile defenses, including how to deploy the U.S.'s X-Band radar system." He added the government needed "a little more time" before disclosing details. The news of the U.S. plans, reported in The Wall Street Journal earlier this week, strikes a nerve in a region concerned about the growing assertiveness of China. Many in Japan feel the nation should beef up its own defense capability and strengthen cooperation with the U.S. in the face of China's military</w:t>
      </w:r>
      <w:r w:rsidRPr="00C513B3">
        <w:t xml:space="preserve"> expansion and North Korea's nuclear ambitions. India is alarmed about China expanding its naval presence in the Indian Ocean. Vietnam, meanwhile, is building stronger ties with the U.S. Navy, while the Philippines, too, is reviving its security relationship with Washington amid a series of territorial disputes with China in the South China Sea. However, security analysts say </w:t>
      </w:r>
      <w:r w:rsidRPr="00244B67">
        <w:rPr>
          <w:rStyle w:val="StyleBoldUnderline"/>
          <w:highlight w:val="yellow"/>
        </w:rPr>
        <w:t>the strategy risks further antagonizing Chinese</w:t>
      </w:r>
      <w:r w:rsidRPr="00244B67">
        <w:rPr>
          <w:highlight w:val="yellow"/>
        </w:rPr>
        <w:t xml:space="preserve"> </w:t>
      </w:r>
      <w:r w:rsidRPr="00244B67">
        <w:rPr>
          <w:rStyle w:val="StyleBoldUnderline"/>
          <w:highlight w:val="yellow"/>
        </w:rPr>
        <w:t>leaders, who are already under pressure from vocal nationalists</w:t>
      </w:r>
      <w:r w:rsidRPr="001B2D2D">
        <w:rPr>
          <w:rStyle w:val="StyleBoldUnderline"/>
        </w:rPr>
        <w:t xml:space="preserve"> </w:t>
      </w:r>
      <w:r w:rsidRPr="00C513B3">
        <w:t xml:space="preserve">to defend the country's strategic interests. "China will make a meal of this politically. To them it underscores their propaganda points about the pivot to Asia revealing America's Cold War mentality, that its purpose is to contain China," said Carl Thayer, an Asian security expert at the Australian </w:t>
      </w:r>
      <w:proofErr w:type="spellStart"/>
      <w:r w:rsidRPr="00C513B3">
        <w:t>Defence</w:t>
      </w:r>
      <w:proofErr w:type="spellEnd"/>
      <w:r w:rsidRPr="00C513B3">
        <w:t xml:space="preserve"> Force Academy in Canberra. China's Ministry of National Defense hasn't commented directly on the antimissile plans, but Thursday sounded a cautious note, saying, "China has always believed that antimissile issues should be handled with great discretion, from the perspective of protecting global strategic stability." China's Foreign Ministry </w:t>
      </w:r>
      <w:r w:rsidRPr="001B2D2D">
        <w:t xml:space="preserve">separately echoed the sentiment. </w:t>
      </w:r>
      <w:r w:rsidRPr="00244B67">
        <w:rPr>
          <w:rStyle w:val="StyleBoldUnderline"/>
          <w:highlight w:val="yellow"/>
        </w:rPr>
        <w:t>China is developing sophisticated new missiles</w:t>
      </w:r>
      <w:r w:rsidRPr="00244B67">
        <w:rPr>
          <w:highlight w:val="yellow"/>
        </w:rPr>
        <w:t>,</w:t>
      </w:r>
      <w:r w:rsidRPr="001B2D2D">
        <w:t xml:space="preserve"> including those potentially capable of striking U.S. aircraft carriers operating in the Asia-Pacific. Those efforts are in part aimed at denying regional access to the U.S., which could complicate Washington's efforts to defend Taiwan in the event of a conflict. Analysts say China may now be tempted to churn full speed ahead with this program in an effort to overwhelm an enhanced missile defense with firepower. "Attempting to overcome this reality would risk entering the U.S. into a race that it could not afford to wage, let alone win," wrote China security analysts Andrew Erickson and Gabe Collins in a commentary for The Wall Street Journal. The senior U.S. official said that while the system could be overwhelmed by a large-scale Chinese attack, U.S. missile-interceptors guided by the X-Bands could repulse a more limited strike, protecting U.S. bases and ships.</w:t>
      </w:r>
      <w:r w:rsidRPr="00C513B3">
        <w:t xml:space="preserve"> "You don't need to be 100% effective in order to create a situation where the other guy has to change his calculus," the U.S. official said. J</w:t>
      </w:r>
    </w:p>
    <w:p w:rsidR="00BE390C" w:rsidRDefault="00BE390C" w:rsidP="00BE390C"/>
    <w:p w:rsidR="00BE390C" w:rsidRPr="00A240F1" w:rsidRDefault="00BE390C" w:rsidP="00BE390C">
      <w:pPr>
        <w:pStyle w:val="Heading4"/>
      </w:pPr>
      <w:r>
        <w:t xml:space="preserve">Chinese vulnerability could force </w:t>
      </w:r>
      <w:r w:rsidRPr="00B33C5B">
        <w:t>first strike</w:t>
      </w:r>
      <w:r>
        <w:t>s on our BMD capabilities and causes a transition to mobile based systems that undermine Chinese C2 and making miscalculation inevitable</w:t>
      </w:r>
    </w:p>
    <w:p w:rsidR="00BE390C" w:rsidRPr="00B33C5B" w:rsidRDefault="00BE390C" w:rsidP="00BE390C">
      <w:pPr>
        <w:rPr>
          <w:b/>
          <w:bCs/>
          <w:sz w:val="26"/>
        </w:rPr>
      </w:pPr>
      <w:r>
        <w:rPr>
          <w:rStyle w:val="StyleStyleBold12pt"/>
        </w:rPr>
        <w:t xml:space="preserve">Erickson et al 2009 </w:t>
      </w:r>
      <w:r>
        <w:t xml:space="preserve">Christopher </w:t>
      </w:r>
      <w:proofErr w:type="spellStart"/>
      <w:r>
        <w:t>Yeaw</w:t>
      </w:r>
      <w:proofErr w:type="spellEnd"/>
      <w:r>
        <w:t>, Michael S. Chase, Andrew S. Erickson, “Chinese Theater and Strategic Missile Force Modernization and its Implications for the United States”, Journal of Strategic Studies, Volume 32, Issue 1]</w:t>
      </w:r>
    </w:p>
    <w:p w:rsidR="00BE390C" w:rsidRPr="00B33C5B" w:rsidRDefault="00BE390C" w:rsidP="00BE390C">
      <w:r w:rsidRPr="00B33C5B">
        <w:t xml:space="preserve">A third and perhaps equally important uncertainty is how the American ballistic missile defense (BMD) architecture will evolve, and the extent to which China will develop corresponding countermeasures to preserve its nuclear deterrent, perhaps including options to destroy or degrade US missile defense capabilities. Indeed, China can be expected to pursue such capabilities since strategists appear to view </w:t>
      </w:r>
      <w:r w:rsidRPr="00244B67">
        <w:rPr>
          <w:rStyle w:val="StyleBoldUnderline"/>
          <w:highlight w:val="yellow"/>
        </w:rPr>
        <w:t>the ability to negate missile defense as necessary</w:t>
      </w:r>
      <w:r w:rsidRPr="00B33C5B">
        <w:t xml:space="preserve"> to prevent the United States from occupying a position that would permit it to coerce China with nuclear threats. In particular</w:t>
      </w:r>
      <w:r w:rsidRPr="00244B67">
        <w:rPr>
          <w:rStyle w:val="StyleBoldUnderline"/>
          <w:highlight w:val="yellow"/>
        </w:rPr>
        <w:t>, Chinese strategists are concerned that US deployment of an effective missile defense system would undermine China's nuclear retaliatory capability</w:t>
      </w:r>
      <w:r w:rsidRPr="00B33C5B">
        <w:t>, especially if its strategic forces were partially destroyed in a conventional or nuclear counterforce strike</w:t>
      </w:r>
      <w:r w:rsidRPr="00244B67">
        <w:rPr>
          <w:rStyle w:val="StyleBoldUnderline"/>
          <w:highlight w:val="yellow"/>
        </w:rPr>
        <w:t>, thereby enabling the United States to challenge</w:t>
      </w:r>
      <w:r w:rsidRPr="00B33C5B">
        <w:t xml:space="preserve"> vital </w:t>
      </w:r>
      <w:r w:rsidRPr="00244B67">
        <w:rPr>
          <w:rStyle w:val="StyleBoldUnderline"/>
          <w:highlight w:val="yellow"/>
        </w:rPr>
        <w:t>Chinese interests</w:t>
      </w:r>
      <w:r w:rsidRPr="00244B67">
        <w:rPr>
          <w:highlight w:val="yellow"/>
        </w:rPr>
        <w:t xml:space="preserve"> </w:t>
      </w:r>
      <w:r w:rsidRPr="00B33C5B">
        <w:t xml:space="preserve">without fear of nuclear retaliation.148 </w:t>
      </w:r>
      <w:r w:rsidRPr="00244B67">
        <w:rPr>
          <w:rStyle w:val="StyleBoldUnderline"/>
          <w:highlight w:val="yellow"/>
        </w:rPr>
        <w:t>This clear linkage, with its disturbing potential to produce miscalculation and lead to unintended consequences</w:t>
      </w:r>
      <w:r w:rsidRPr="00B33C5B">
        <w:t xml:space="preserve"> that might leave both Beijing and Washington less strategically secure, merits thoughtful consideration by policymakers in both nations.149 On the US side, the debate remains unresolved. Some have argued that, were it even possible to do so,150 the United States should be extremely cautious about deploying any missile defense system that would be able to negate China's second-strike capability. Even if China was not the main intended target </w:t>
      </w:r>
      <w:r w:rsidRPr="001B2D2D">
        <w:t>of such a system, according to this line of argument, its deployment would be problematic in two ways: (1) it would be detrimental to strategic stability in peacetime, and (2) it could contribute to escalation pressures in a crisis. First, in peacetime, it would almost certainly lead to an offense-defense arms race between China and the United States, a competition in which the offense would likely have the advantage. Simply put, if China perceived a US missile defense system as capable of intercepting the number of ICBMs it would expect to have left following a first strike against its strategic forces, it would almost certainly commit whatever resources it deemed necessary to overwhelm the system by further increasing the</w:t>
      </w:r>
      <w:r w:rsidRPr="00B33C5B">
        <w:t xml:space="preserve"> number and sophistication of ICBMs in its arsenal. Second, in a crisis situation, it would be enormously destabilizing if the Chinese believed that the missile defense system would allow the United States to bully China with nuclear threats or even contemplate launching a counterforce attack without fear of retaliation. This </w:t>
      </w:r>
      <w:r w:rsidRPr="00244B67">
        <w:rPr>
          <w:rStyle w:val="StyleBoldUnderline"/>
          <w:highlight w:val="yellow"/>
        </w:rPr>
        <w:t>asymmetry could spark escalation in a crisis because the presence of a missile defense system</w:t>
      </w:r>
      <w:r w:rsidRPr="00B33C5B">
        <w:t xml:space="preserve"> capable of intercepting the number of Chinese strategic missiles that would likely survive a first strike </w:t>
      </w:r>
      <w:r w:rsidRPr="00244B67">
        <w:rPr>
          <w:rStyle w:val="StyleBoldUnderline"/>
          <w:highlight w:val="yellow"/>
        </w:rPr>
        <w:t>would put</w:t>
      </w:r>
      <w:r w:rsidRPr="00EA0825">
        <w:rPr>
          <w:rStyle w:val="StyleBoldUnderline"/>
        </w:rPr>
        <w:t xml:space="preserve"> </w:t>
      </w:r>
      <w:r w:rsidRPr="00B33C5B">
        <w:t xml:space="preserve">considerable </w:t>
      </w:r>
      <w:r w:rsidRPr="00244B67">
        <w:rPr>
          <w:rStyle w:val="StyleBoldUnderline"/>
          <w:highlight w:val="yellow"/>
        </w:rPr>
        <w:t>pressure on Beijing to attempt to eliminate that perceived unilateral advantage by launching a preemptive attack against either the missile defense system itself or its supporting space-based warning systems</w:t>
      </w:r>
      <w:r w:rsidRPr="00244B67">
        <w:rPr>
          <w:highlight w:val="yellow"/>
        </w:rPr>
        <w:t>.</w:t>
      </w:r>
      <w:r w:rsidRPr="00B33C5B">
        <w:t xml:space="preserve"> Trying to level the playing field in this way would be </w:t>
      </w:r>
      <w:r w:rsidRPr="00EA0825">
        <w:t>an extraordinarily risky move on China's part, but it is a possibility that could not be ruled out if the Communist Party leadership believed its core interests were at stake, as they probably would in a showdown over Taiwan. Third, on the other hand, some observers have argued that the pressure induced by a highly effective missile-defense architecture would introduce large uncertainties into PRC escalation calculations, resulting in a favorable situation for the United States. By deploying and operating an effective missile defense, the US would be attempting to demonstrate the uncertainty of China's assured retaliatory force, thus inducing caution on Beijing's part at all levels of conflict below that, lest the conflict escalate on terms unfavorable to the PRC. This downward pressure on escalation logic is proportional to the perceived effectiveness of missile defense to attrite a substantial number of incoming reentry vehicles, though. The perceived capability of the missile defense architecture to intercept a couple of reentry vehicles does not exert such a downward pressure, and while it is uncertain at what point the defense effectiveness would exert that type of psychological pressure, it seems that even a relatively small probability of intercepting a large fraction of the incoming strike would be sufficient to begin inducing escalation dampening pressures. Since such a condition only accrues at the robust end of the spectrum of missile defense architectures, with a window of potentially diminished stability as the architecture evolves, an argument could be made for the acceleration of missile defense programs, to include even the incorporation of nuclear interceptor options if this would significantly enhance system effectiveness. Fourth, the transition to land-mobile and sea-based systems will introduce new C2 challenges for the Second Artillery and PLAN. While the addition of such mobile strategic forces allows for significantly enhanced survivability, thereby assuring second-strike capability, such fully-mated, alert forces are an entirely new command and control challenge for the PLA. The</w:t>
      </w:r>
      <w:r w:rsidRPr="00B33C5B">
        <w:t xml:space="preserve"> risks </w:t>
      </w:r>
      <w:r w:rsidRPr="00244B67">
        <w:rPr>
          <w:rStyle w:val="StyleBoldUnderline"/>
          <w:highlight w:val="yellow"/>
        </w:rPr>
        <w:t>during crisis of such C2 nightmares as inadvertent launch, unauthorized launch, and terrorist</w:t>
      </w:r>
      <w:r w:rsidRPr="00B33C5B">
        <w:t xml:space="preserve"> (or special forces) </w:t>
      </w:r>
      <w:r w:rsidRPr="00244B67">
        <w:rPr>
          <w:rStyle w:val="StyleBoldUnderline"/>
          <w:highlight w:val="yellow"/>
        </w:rPr>
        <w:t>overrun will become operational concerns</w:t>
      </w:r>
      <w:r w:rsidRPr="00B33C5B">
        <w:t xml:space="preserve"> for all PLA forces in which alert forces are postured. Both out-of-garrison exercises for road-mobile, nuclear strategic missiles and extended ‘deterrent patrols’ for Type 094 SSBNs will carry with them risks of accidents, as well. While the United States and Russia have long experience with alert forces and the need for exceedingly reliable C2, </w:t>
      </w:r>
      <w:r w:rsidRPr="00EA0825">
        <w:t>China's C2 will now be challenged to cope with an entirely differently postured and composed nuclear force. The possibilities of misstep during the next decade of force posture transition, whether in peacetime or crisis, are much enhanced and the potential ramifications severe. Moreover, though conventional wisdom holds that the CMC would be highly unlikely to pre-delegate release authority of nuclear weapons, similar conventional wisdom was proved wrong in the case of the former Soviet Union. Any such pre-planned operational flexibility or pre-delegation could give rise to an extremely unstable situation in a crisis. Another potential complication could arise following the resolution of a US–China crisis. China would need to return its alert forces to a de-alerted state without making them vulnerable to a US preemptive strike. The de-escalatory transition from an alert posture to a de-alerted state is seen as a window of high vulnerability, particularly for smaller nuclear powers.151 Even if enhanced strategic capabilities do not embolden Chinese leaders to behave more assertively and China and the United States manage to avoid a potentially destabilizing competition between offensive and defensive strategic capabilities, escalation control will remain an extremely serious concern in the</w:t>
      </w:r>
      <w:r w:rsidRPr="00B33C5B">
        <w:t xml:space="preserve"> event of a high-intensity conventional cross-Strait conflict. Specifically, US military planners and </w:t>
      </w:r>
      <w:proofErr w:type="spellStart"/>
      <w:r w:rsidRPr="00B33C5B">
        <w:t>decisionmakers</w:t>
      </w:r>
      <w:proofErr w:type="spellEnd"/>
      <w:r w:rsidRPr="00B33C5B">
        <w:t xml:space="preserve"> would need to carefully manage a conventional war with China to avoid the risk of </w:t>
      </w:r>
      <w:r w:rsidRPr="00244B67">
        <w:rPr>
          <w:rStyle w:val="StyleBoldUnderline"/>
          <w:highlight w:val="yellow"/>
        </w:rPr>
        <w:t>unintended escalation</w:t>
      </w:r>
      <w:r w:rsidRPr="00B33C5B">
        <w:t xml:space="preserve">, which </w:t>
      </w:r>
      <w:r w:rsidRPr="00244B67">
        <w:rPr>
          <w:rStyle w:val="StyleBoldUnderline"/>
          <w:highlight w:val="yellow"/>
        </w:rPr>
        <w:t>could lead to a nuclear conflict</w:t>
      </w:r>
      <w:r w:rsidRPr="00B33C5B">
        <w:t xml:space="preserve"> that would be incredibly devastating for both sides.152 Chinese strategists have suggested that attacks on command and control nodes intended to degrade China's conventional warfighting capabilities would be interpreted as the prelude to a nuclear first strike if they also diminished the country's ability to command and control its nuclear forces.153</w:t>
      </w:r>
    </w:p>
    <w:p w:rsidR="00BE390C" w:rsidRDefault="00BE390C" w:rsidP="00BE390C"/>
    <w:p w:rsidR="00BE390C" w:rsidRDefault="00BE390C" w:rsidP="00BE390C">
      <w:pPr>
        <w:pStyle w:val="Heading4"/>
      </w:pPr>
      <w:r>
        <w:t>THAAD deployment in South Korea causes Chinese nuclear buildup and modernization---it is a well -known threat to their nuclear deterrent</w:t>
      </w:r>
    </w:p>
    <w:p w:rsidR="00BE390C" w:rsidRPr="008941DD" w:rsidRDefault="00BE390C" w:rsidP="00BE390C">
      <w:proofErr w:type="spellStart"/>
      <w:r w:rsidRPr="00A109B8">
        <w:rPr>
          <w:rStyle w:val="StyleStyleBold12pt"/>
        </w:rPr>
        <w:t>Teng</w:t>
      </w:r>
      <w:proofErr w:type="spellEnd"/>
      <w:r>
        <w:t xml:space="preserve"> </w:t>
      </w:r>
      <w:proofErr w:type="spellStart"/>
      <w:r>
        <w:t>Jianqun</w:t>
      </w:r>
      <w:proofErr w:type="spellEnd"/>
      <w:r>
        <w:t xml:space="preserve"> </w:t>
      </w:r>
      <w:r w:rsidRPr="00A109B8">
        <w:rPr>
          <w:rStyle w:val="StyleStyleBold12pt"/>
        </w:rPr>
        <w:t>15</w:t>
      </w:r>
      <w:r>
        <w:t>, Director of the Department for American Studies and a senior research fellow at the China Institute for International Studies, PhD in international relations from Peking University, Apr 1 2015, “Why Is China Unhappy with the Deployment of THAAD in the ROK?” http://www.ciis.org.cn/english/2015-04/01/content_7793314.htm</w:t>
      </w:r>
    </w:p>
    <w:p w:rsidR="00BE390C" w:rsidRPr="00A77632" w:rsidRDefault="00BE390C" w:rsidP="00BE390C">
      <w:r w:rsidRPr="00282DE9">
        <w:t xml:space="preserve">On March 16, 2015 during his visit to South Korea, Assistant Foreign Minister </w:t>
      </w:r>
      <w:r w:rsidRPr="00244B67">
        <w:rPr>
          <w:rStyle w:val="StyleBoldUnderline"/>
          <w:highlight w:val="yellow"/>
        </w:rPr>
        <w:t>Liu</w:t>
      </w:r>
      <w:r w:rsidRPr="00282DE9">
        <w:t xml:space="preserve"> </w:t>
      </w:r>
      <w:proofErr w:type="spellStart"/>
      <w:r w:rsidRPr="00282DE9">
        <w:t>Jianchao</w:t>
      </w:r>
      <w:proofErr w:type="spellEnd"/>
      <w:r w:rsidRPr="00282DE9">
        <w:t xml:space="preserve"> in talks with his counterparts </w:t>
      </w:r>
      <w:r w:rsidRPr="00244B67">
        <w:rPr>
          <w:rStyle w:val="StyleBoldUnderline"/>
          <w:highlight w:val="yellow"/>
        </w:rPr>
        <w:t>reiterated China’s concern on the possible deployment of US THAAD in South Korea</w:t>
      </w:r>
      <w:r w:rsidRPr="00282DE9">
        <w:t xml:space="preserve">.1 Taking into account geopolitics and international relations, why has China taken such a strong position against this program? What are the US reasons for pursuing this program? Can South Korea accept the US invitation to participate? These questions are now puzzling the countries in this region.¶ The Missile Defense Project is a “Silver Bullet” in the Hands of the United States¶ As everybody knows, missile defense from TMD to NMD has long been a dream for the United States. THAAD is an important part of the current missile defense program. Originally standing for “theater high altitude area defense,” today it signifies “terminal high altitude area missile defense.” The THAAD missile defense program was first proposed in 1987, and instructions to build this capability were transmitted to industry in 1990. After several rounds of failed tests, in June and August 1999, the first successful tests were conducted.¶ According to its design, it is to shoot down short, medium, and intermediate ballistic missiles in their terminal phase by using so called hit-to-kill technology. Renamed from HIGH to TERMINAL, the change in wording shows the main concerns of this program. Technically speaking, the killing part carries no warhead, which relies on the kinetic energy of the impact to destroy the incoming missile. Such a hit would minimize the risk of exploding conventional warhead ballistic missiles; and nuclear tipped ballistic missiles would not explode upon a kinetic energy hit. Although THAAD was designed to intercept Scuds and similar weapon systems, it also has the capability to intercept ICBMs.¶ </w:t>
      </w:r>
      <w:r w:rsidRPr="00244B67">
        <w:rPr>
          <w:rStyle w:val="StyleBoldUnderline"/>
          <w:highlight w:val="yellow"/>
        </w:rPr>
        <w:t>What worries countries most is the radar systems used by THAAD</w:t>
      </w:r>
      <w:r w:rsidRPr="00244B67">
        <w:rPr>
          <w:highlight w:val="yellow"/>
        </w:rPr>
        <w:t xml:space="preserve">, </w:t>
      </w:r>
      <w:r w:rsidRPr="00282DE9">
        <w:t xml:space="preserve">which include the X-band active electronically scanned array system—the world’s largest ground/air-transportable system as a forward sensor for ICBM missile defenses. The United States mentioned that such a radar system is to be used to scan any missile launched by the DPRK in this region and would do no harm to the strategic balance among the three nuclear weapon states, Russia, China, and the United States; however, with the surveillance distance of 1300 kilometers, such a ground/sea based radar system, of course, would cover a large area of China and Russia. Already these systems are being deployed in Alaska and Japan, and in 2014, China repeatedly criticized the United States for X-band radar deployment in Kyoto.¶ To some Chinese scholars, such a system is actually a “silver bullet” in the hands of the United States. Their argument is based on several reasons: 1) a missile defense system is a bullet-to-bullet game, which still needs time to perfect its capacity in many aspects; 2) as a defense system, it could not be efficient in reacting to an attack from any point in a 360 degree defense circle; 3) in the planned deployment, while facing Russian and Chinese multiple launches at the same time, THAAD only succeeds in a small percentage of cases. On the one hand, Russians and Chinese would not perceive this system as efficient, since it could not provide 100 percent protection; on the other hand, the two countries are showing great concern over the strategic impact of it.¶ China Raises Its Voice against the Deployment of a Missile Defense System in Northeast Asia¶ From the late 1980s, experts and officials have paid great attention to the missile defense program of the United States, first TMD and later NMD. If one looks at the US missile defense deployment in the Asia-Pacific region, one can find a circular chain already in position along the eastern part of China. In a paper published on February 22, 2010, several experts argued that Washington has appeared determined to surround China with its anti-missile systems from Alaska to Taiwan.¶ According to the US-based Defense News, Taiwan became one of the largest global buyers of the Patriot missile defense system following Japan, the ROK, the UAE, and Germany. Quite a few Chinese military experts have noted that Washington’s proposed weapons deal with Taiwan is a key part of US strategic encirclement of China, and that the missiles’ footprints extend from Japan to the ROK and Taiwan.¶ Chinese experts consider the US anti-missile system in China’s neighborhood to be a replica of its strategy in Eastern Europe against the Soviet Union. The ring encircling China can also be expanded at any time in other directions. Analysts say that China has been closely monitoring US-India missile defense cooperation since any integration of India into the US global missile defense system would profoundly affect China’s security.¶ The United States has already succeeded in Japan and Taiwan; so the ROK would become a crucial part of this chain. For at least the past two decades, not only have scholars and experts shown concern over the US missile defense program, but also Chinese officials have raised their voice against it in Northeast Asia, as seen in white papers and speeches. On August 12, 2009, Foreign Minister Yang </w:t>
      </w:r>
      <w:proofErr w:type="spellStart"/>
      <w:r w:rsidRPr="00282DE9">
        <w:t>Jiechi</w:t>
      </w:r>
      <w:proofErr w:type="spellEnd"/>
      <w:r w:rsidRPr="00282DE9">
        <w:t xml:space="preserve"> told the Conference on Disarmament in Geneva that the missile defense program by some countries in the Asia-Pacific region would do no good to regional peace and stability, adding that China opposes the proliferation of WMD and their means of delivery. China has joined all related international treaties and mechanisms, put in place a comprehensive system of laws and regulations compatible with the relevant international legal regime, and strictly enforced UN Security Council Resolution 1540 and other non-proliferation resolutions. The practice of seeking absolute strategic advantage should be abandoned. Countries should neither develop missile defense systems that undermine global strategic stability nor deploy weapons in outer space. His speech gave the world a clear-cut signal that China was not in favor of any kind of missile defense system, which, he explained, would harm the stability in the region.2¶ </w:t>
      </w:r>
      <w:r w:rsidRPr="00244B67">
        <w:rPr>
          <w:rStyle w:val="StyleBoldUnderline"/>
          <w:highlight w:val="yellow"/>
        </w:rPr>
        <w:t>China’s concerns over the US missile defense program have repeatedly been cited in official publications.</w:t>
      </w:r>
      <w:r w:rsidRPr="00282DE9">
        <w:t xml:space="preserve"> The white paper on China National Defense of 2010 said, “International military competition remains fierce. Major powers are stepping up the realignment of their security and military strategies, accelerating military reform, and vigorously developing new and more sophisticated military technologies. Some powers have worked out strategies for outer space, cyber space and the polar regions, developed means for prompt global strikes, accelerated development of missile defense systems, enhanced cyber operations capabilities to occupy new strategic commanding heights. Some developing countries maintain the push towards strengthening armed forces, and press on with military modernization. Progress has been made in international arms control, but prevention of the proliferation of weapons of mass destruction remains complex, there is still much to do to maintain and strengthen the international non-proliferation mechanism.”3¶ China’s senior officials take every opportunity to express their concerns over the US missile defense program. On April 12, 2012, </w:t>
      </w:r>
      <w:proofErr w:type="spellStart"/>
      <w:r w:rsidRPr="00282DE9">
        <w:t>Luo</w:t>
      </w:r>
      <w:proofErr w:type="spellEnd"/>
      <w:r w:rsidRPr="00282DE9">
        <w:t xml:space="preserve"> </w:t>
      </w:r>
      <w:proofErr w:type="spellStart"/>
      <w:r w:rsidRPr="00282DE9">
        <w:t>Zhaohui</w:t>
      </w:r>
      <w:proofErr w:type="spellEnd"/>
      <w:r w:rsidRPr="00282DE9">
        <w:t xml:space="preserve">, Director-General of the Department of Asian Affairs with the Foreign Ministry, during an online chat hosted by People’s Daily, noted that after the DPRK announced its intention to launch a satellite, the United States stepped up coordination with Japan and the ROK to prepare to adjust its military deployment in Northeast Asia and the Asia-Pacific region. He said, “The Chinese government always insists that (countries) should start by maintaining global strategic stability and promoting strategic mutual trust between major powers to handle the issue of missile defense prudently.”4 According to Reuters, a US defense official said on March 26, 2014 that the United States was seeking to build a missile defense system in Asia and the Middle East, similar to the one in Europe, to help relevant countries ward off threats from Iran and the DPRK, and prevent possible long-range missile threats against it.¶ Luo said, </w:t>
      </w:r>
      <w:r w:rsidRPr="00244B67">
        <w:rPr>
          <w:highlight w:val="yellow"/>
        </w:rPr>
        <w:t>“</w:t>
      </w:r>
      <w:r w:rsidRPr="00244B67">
        <w:rPr>
          <w:rStyle w:val="StyleBoldUnderline"/>
          <w:highlight w:val="yellow"/>
        </w:rPr>
        <w:t>Building</w:t>
      </w:r>
      <w:r w:rsidRPr="00282DE9">
        <w:t xml:space="preserve"> a </w:t>
      </w:r>
      <w:r w:rsidRPr="00244B67">
        <w:rPr>
          <w:rStyle w:val="StyleBoldUnderline"/>
          <w:highlight w:val="yellow"/>
        </w:rPr>
        <w:t>missile defense</w:t>
      </w:r>
      <w:r w:rsidRPr="00282DE9">
        <w:t xml:space="preserve"> system </w:t>
      </w:r>
      <w:r w:rsidRPr="00244B67">
        <w:rPr>
          <w:rStyle w:val="StyleBoldUnderline"/>
          <w:highlight w:val="yellow"/>
        </w:rPr>
        <w:t>in the Asia-Pacific region will have negative effects on global and regional strategic stability</w:t>
      </w:r>
      <w:r w:rsidRPr="00282DE9">
        <w:t xml:space="preserve">, and go against the security needs of the countries in the Asia-Pacific region.” He continued that China over decades had clearly demanded through various channels that the United States fully respect and take care of the security concerns of relevant parties, including China, act prudently on the issue of missile defense, and solve the problem of missile proliferation through political and diplomatic means. “We also urge relevant countries in the Asia-Pacific region to act prudently in cooperating with the US on missile defense, and not develop or deploy missile defense systems that exceed the needs of its development.” Luo added that China also “firmly objects to providing assistance in missile defense to Taiwan in any way.”5¶ China has taken a very clear-cut position on the possible deployment of the US THAAD. During a briefing in October 2014, Foreign Ministry spokeswoman Hua </w:t>
      </w:r>
      <w:proofErr w:type="spellStart"/>
      <w:r w:rsidRPr="00282DE9">
        <w:t>Chunying</w:t>
      </w:r>
      <w:proofErr w:type="spellEnd"/>
      <w:r w:rsidRPr="00282DE9">
        <w:t xml:space="preserve"> said the move damaged peace and stability in the region. She made the comment after media reports said the US military had delivered X-band radar to the </w:t>
      </w:r>
      <w:proofErr w:type="spellStart"/>
      <w:r w:rsidRPr="00282DE9">
        <w:t>Kyogamisaki</w:t>
      </w:r>
      <w:proofErr w:type="spellEnd"/>
      <w:r w:rsidRPr="00282DE9">
        <w:t xml:space="preserve"> military base in Kyoto. The radar to scan for missile launches from the DPRK was expected to start operation within 2014. She said, “Some countries have pushed forward anti-missile system deployment in the Asia-Pacific region to seek unilateral security, which runs against regional stability and mutual trust as well as peace and stability in Northeast Asia…This move causes even more concerns, under the backdrop of complex and sensitive regional situation.” She called on relevant countries to proceed from the broader picture of regional peace and stability and be committed to maintaining regional security through political and diplomatic means. “Relevant countries should not take their own security concerns as excuses for damaging others’ security interests.”6¶ By the end of 2014, the discussion over the possible deployment of THAAD in South Korea again preoccupied the media in China and the ROK. In November 2014, Ambassador to South Korea </w:t>
      </w:r>
      <w:proofErr w:type="spellStart"/>
      <w:r w:rsidRPr="00282DE9">
        <w:t>Qiu</w:t>
      </w:r>
      <w:proofErr w:type="spellEnd"/>
      <w:r w:rsidRPr="00282DE9">
        <w:t xml:space="preserve"> </w:t>
      </w:r>
      <w:proofErr w:type="spellStart"/>
      <w:r w:rsidRPr="00282DE9">
        <w:t>Guohong</w:t>
      </w:r>
      <w:proofErr w:type="spellEnd"/>
      <w:r w:rsidRPr="00282DE9">
        <w:t xml:space="preserve"> warned that if South Korea allows the United States to deploy the THAAD battery on its soil, it would hurt Seoul-Beijing relations.¶ Why Is China Not Happy with the Possible Deployment of THAAD in the ROK</w:t>
      </w:r>
      <w:proofErr w:type="gramStart"/>
      <w:r w:rsidRPr="00282DE9">
        <w:t>?¶</w:t>
      </w:r>
      <w:proofErr w:type="gramEnd"/>
      <w:r w:rsidRPr="00282DE9">
        <w:t xml:space="preserve"> We should discuss this issue from a wider scope since the deployment of THAAD has already gone beyond the boundaries of technological development of missile defense by the United States. It is of geopolitical and strategic significance for international relations in Northeast Asia. Starting from the early 1990s after the Cold War ended and the United States largely abandoned its Star Wars plan initiated by the Reagan administration, South Korea has been very cautious in responding to invitations from the United States to participate in missile defense programs. There are many reasons to explain its cautious response: 1) the sensitivity of the program—participation would damage its security environment as North Korea, China, and Russia would make South Korea a target; 2) technology related to missile defense program has been so uncertain that even the United States has doubted its capacity in dealing with the so-called missile threat from North Korea; and 3) South Korea has its own ambitious KMD plan, which mainly targets the short or medium-range ballistic missiles from North Korea, while THAAD mainly targets ballistic missiles over 5000 kilometers in range.¶ In May 2013, The Wall Street Journal reported that the US military had already carried out site studies of potential areas in South Korea where the THAAD battery could be deployed. The US government could induce Seoul to agree to deepen its anti-missile cooperation with Washington and Tokyo. Despite repeated entreaties by the United States, Seoul has refused out of a desire to avoid antagonizing China and historic mistrust of Japan.7 South Korea says its missile defenses are aimed at fending off a tactical missile strike from North Korea. The United States argues that having an integrated US-South Korea-Japan system would improve response times in the event of a missile attack by Pyongyang. Admiral James </w:t>
      </w:r>
      <w:proofErr w:type="spellStart"/>
      <w:r w:rsidRPr="00282DE9">
        <w:t>Winnefeld</w:t>
      </w:r>
      <w:proofErr w:type="spellEnd"/>
      <w:r w:rsidRPr="00282DE9">
        <w:t xml:space="preserve">, the vice chairman of the US Joint Chiefs of Staff, at a conference in Washington said that “with the unpredictability of the North Korean regime, we may find ourselves doing more of this sort of thing in the future elsewhere in the region.”8¶ Why suddenly has South Korea been reconsidering its reluctance to participate in the missile defense program of the United States? There are several possible explanations: 1) fast development of the DPRK’s nuclear and missile technologies—especially after the third nuclear test by the DPRK, we have witnessed a growing debate in South Korea on the possibility of cooperation with the United States on the missile defense program; 2) the public’s increasing nervousness about security—under the threat of the DPRK’s artilleries and missiles, the South Koreans will feel much more comfortable when they can see some kind of missile defense program on their territory; and 3) the traditional alliance between the United States and South Korea, which needs a new driving force to go forward at this moment.¶ The deployment of US THAAD has become, at least to some extent, a hot potato in South Korea. On the one hand, it would provide South Korea new protection in missile defense though it is not strong enough to give a 100 percent guarantee. On the other hand, South Korea again has to take full consideration of the response from relevant countries. China has already repeatedly reiterated its position on the US missile defense project in Northeast Asia, expressing great concern not only about THAAD but also about the entire missile defense program. Russia now is facing two fronts in fighting against the US missile defense program, both in the Asia-Pacific region and in Western Europe. The DPRK, as the major target of the US program, will continue to criticize the deployment of any advanced weapons system in this region. These responses from the relevant countries will exert a strong negative impact on the security situation. Park Geun-hye’s administration should thoroughly study this before any decision is made related to the US missile defense program.¶ The opposition to the US deployment of a missile defense system in this region should not only be a technical or security matter. Behind the curtain of competition is the relationship among the United States, China, and South Korea. The pivot or rebalancing strategy by the Obama administration is a double-edged sword for the regional countries. China has recognized the pressure from the United States on its security. South Korea has also recognized the pressure from the United States. The enhancement of the traditional alliance has already become one of the most important pillars to rebalance other countries. As we all have witnessed recently in the more than two years since President Xi Jinping and President Park Geun-hye took office, the relationship between China and South Korea has entered a new stage. China has adjusted its policy toward the DPRK and ROK by trying to have a more balanced relationship with the two. Under such circumstances, the Park administration should not be willing to stop such good momentum in cooperation with China.¶ THAAD Has Become a Tough Choice for US Allies¶ In conclusion, the possible </w:t>
      </w:r>
      <w:r w:rsidRPr="00244B67">
        <w:rPr>
          <w:rStyle w:val="StyleBoldUnderline"/>
          <w:highlight w:val="yellow"/>
        </w:rPr>
        <w:t xml:space="preserve">deployment </w:t>
      </w:r>
      <w:r w:rsidRPr="00282DE9">
        <w:t>of the US THAAD system in South Korea</w:t>
      </w:r>
      <w:r w:rsidRPr="00244B67">
        <w:rPr>
          <w:highlight w:val="yellow"/>
        </w:rPr>
        <w:t xml:space="preserve"> </w:t>
      </w:r>
      <w:r w:rsidRPr="00244B67">
        <w:rPr>
          <w:rStyle w:val="StyleBoldUnderline"/>
          <w:highlight w:val="yellow"/>
        </w:rPr>
        <w:t>will test relationships among China, South Korea, the United States, or even Russia</w:t>
      </w:r>
      <w:r w:rsidRPr="00282DE9">
        <w:t>. It is not simply a military project for the sake of South Korean and US security. Other factors are already involved, and China has raised its voice against this program. If necessary,</w:t>
      </w:r>
      <w:r w:rsidRPr="00244B67">
        <w:rPr>
          <w:highlight w:val="yellow"/>
        </w:rPr>
        <w:t xml:space="preserve"> </w:t>
      </w:r>
      <w:r w:rsidRPr="00244B67">
        <w:rPr>
          <w:rStyle w:val="StyleBoldUnderline"/>
          <w:highlight w:val="yellow"/>
        </w:rPr>
        <w:t>China will take</w:t>
      </w:r>
      <w:r w:rsidRPr="00244B67">
        <w:rPr>
          <w:highlight w:val="yellow"/>
        </w:rPr>
        <w:t xml:space="preserve"> </w:t>
      </w:r>
      <w:r w:rsidRPr="00282DE9">
        <w:t xml:space="preserve">some </w:t>
      </w:r>
      <w:r w:rsidRPr="00244B67">
        <w:rPr>
          <w:rStyle w:val="StyleBoldUnderline"/>
          <w:highlight w:val="yellow"/>
        </w:rPr>
        <w:t>solid measures to counter the power of the US missile defense program, including updating and increasing the number of its conventional and nuclear warheads</w:t>
      </w:r>
      <w:r w:rsidRPr="00282DE9">
        <w:rPr>
          <w:rStyle w:val="StyleBoldUnderline"/>
        </w:rPr>
        <w:t>.</w:t>
      </w:r>
      <w:r w:rsidRPr="00282DE9">
        <w:t xml:space="preserve"> South Korea has become the most important area for the United States deploying systems such as THAAD. South Korea used to be very cautious toward the US proposal, but today has become more flexible to the possibility in consideration of geopolitics, the economy,</w:t>
      </w:r>
      <w:r>
        <w:t xml:space="preserve"> and the security relationship.</w:t>
      </w:r>
    </w:p>
    <w:p w:rsidR="00BE390C" w:rsidRDefault="00BE390C" w:rsidP="00BE390C"/>
    <w:p w:rsidR="00BE390C" w:rsidRPr="00B25AE3" w:rsidRDefault="00BE390C" w:rsidP="00BE390C">
      <w:pPr>
        <w:pStyle w:val="Heading4"/>
      </w:pPr>
      <w:r>
        <w:t>South Korean THAAD threatens China because it would allow easy detection of decoys, which threatens their deterrent---causes expansion of their arsenal and risks nuclear war</w:t>
      </w:r>
    </w:p>
    <w:p w:rsidR="00BE390C" w:rsidRPr="00B25AE3" w:rsidRDefault="00BE390C" w:rsidP="00BE390C">
      <w:r w:rsidRPr="00CC2305">
        <w:rPr>
          <w:rStyle w:val="StyleStyleBold12pt"/>
        </w:rPr>
        <w:t>Wu</w:t>
      </w:r>
      <w:r w:rsidRPr="00CC2305">
        <w:t xml:space="preserve"> </w:t>
      </w:r>
      <w:proofErr w:type="spellStart"/>
      <w:r w:rsidRPr="00CC2305">
        <w:t>Riqiang</w:t>
      </w:r>
      <w:proofErr w:type="spellEnd"/>
      <w:r w:rsidRPr="00CC2305">
        <w:t xml:space="preserve"> </w:t>
      </w:r>
      <w:r>
        <w:rPr>
          <w:rStyle w:val="StyleStyleBold12pt"/>
        </w:rPr>
        <w:t>2015</w:t>
      </w:r>
      <w:r>
        <w:t xml:space="preserve">, associate professor at the School of International Studies at </w:t>
      </w:r>
      <w:proofErr w:type="spellStart"/>
      <w:r>
        <w:t>Renmin</w:t>
      </w:r>
      <w:proofErr w:type="spellEnd"/>
      <w:r>
        <w:t xml:space="preserve"> University of China, where his research focuses on missile defense, strategic stability, and Sino-US crisis escalation, visiting fellow at Dartmouth College's Dickey Center for International Understanding, PhD in Political Science from Tsinghua University, Sept 25 2015, “Stabilizing China-U.S. Nuclear Dynamics,” http://xivisit.nbr.org/2015/09/25/stabilizing-china-u-s-nuclear-dynamics/</w:t>
      </w:r>
    </w:p>
    <w:p w:rsidR="00BE390C" w:rsidRPr="00EF0C66" w:rsidRDefault="00BE390C" w:rsidP="00BE390C">
      <w:r w:rsidRPr="00EF0C66">
        <w:t>Similarly</w:t>
      </w:r>
      <w:r w:rsidRPr="00244B67">
        <w:rPr>
          <w:rStyle w:val="StyleBoldUnderline"/>
          <w:highlight w:val="yellow"/>
        </w:rPr>
        <w:t>, the expansion of U.S. theater missile defense in East Asia</w:t>
      </w:r>
      <w:r w:rsidRPr="00EF0C66">
        <w:t>, specifically the potential deployment of the Terminal High-Altitude Area Defense (THAAD) system in South Korea, has been the focus of the missile defense debate between China and the United States. It is THAAD radar (TPY-2), rather than the interceptors, that</w:t>
      </w:r>
      <w:r w:rsidRPr="00244B67">
        <w:rPr>
          <w:highlight w:val="yellow"/>
        </w:rPr>
        <w:t xml:space="preserve"> </w:t>
      </w:r>
      <w:r w:rsidRPr="00244B67">
        <w:rPr>
          <w:rStyle w:val="StyleBoldUnderline"/>
          <w:highlight w:val="yellow"/>
        </w:rPr>
        <w:t>concerns China</w:t>
      </w:r>
      <w:r w:rsidRPr="00EF0C66">
        <w:t xml:space="preserve">. Besides serving as the fire control radar of the THAAD system, </w:t>
      </w:r>
      <w:r w:rsidRPr="00244B67">
        <w:rPr>
          <w:rStyle w:val="StyleBoldUnderline"/>
          <w:highlight w:val="yellow"/>
        </w:rPr>
        <w:t>this radar could also be deployed in forward-based mode, tracking Chinese strategic missiles during the boost phase of flight and the deployment process of decoys and actual warheads</w:t>
      </w:r>
      <w:r w:rsidRPr="00EF0C66">
        <w:t xml:space="preserve">. Therefore, </w:t>
      </w:r>
      <w:r w:rsidRPr="00244B67">
        <w:rPr>
          <w:rStyle w:val="StyleBoldUnderline"/>
          <w:highlight w:val="yellow"/>
        </w:rPr>
        <w:t>the system could easily discriminate real warheads from decoys</w:t>
      </w:r>
      <w:r w:rsidRPr="00EF0C66">
        <w:t xml:space="preserve">, as decoys are much lighter and the releasing of decoys causes smaller velocity changes of the offensive missile. If deployed, THAAD radar would pose a major threat to Chinese strategic missiles.¶ Another challenge faced by China in this domain is responding to and managing the risks of escalation from conventional weapons use to nuclear use in the event of a conflict with another nuclear power. For example, China and the United States might engage in a conventional conflict over Taiwan, the South China Sea, or the East China Sea, all of which would carry serious escalatory risks. Such conflicts could lead to different forms of nuclear escalation. First, in a conventional conflict, the United States might deliberately attack Chinese nuclear weapons with conventional munitions to neutralize China’s nuclear deterrent gradually and challenge China’s “no first use” policy. Second, the United States might use low-yield and high-accuracy nuclear weapons to attack China in order to signal resolve and blackmail the country. Finally, even if neither side desires a nuclear conflict, because of the difficulties in discriminating between Chinese conventional and nuclear assets, the United States might inadvertently attack nuclear weapons. Such attacks would likely be interpreted by China as disarming strikes and put high pressure on China to respond.¶ Recommendations for China and the United States in the Nuclear Domain¶ </w:t>
      </w:r>
      <w:proofErr w:type="gramStart"/>
      <w:r w:rsidRPr="00EF0C66">
        <w:t>To</w:t>
      </w:r>
      <w:proofErr w:type="gramEnd"/>
      <w:r w:rsidRPr="00EF0C66">
        <w:t xml:space="preserve"> maintain strategic stability, China and the United States should reach a common understanding on strategic offensive and defensive capabilities. For example, the United States could limit its missile defense—enough to counter North Korea’s unsophisticated missiles without threatening China’s more advanced strategic missiles. In return, China could agree to refrain from expanding its nuclear arsenal. If the United States is sincere in its declaration that homeland missile defense is not directed at China, this solution is in Washington’s interest. </w:t>
      </w:r>
      <w:r w:rsidRPr="00244B67">
        <w:rPr>
          <w:rStyle w:val="StyleBoldUnderline"/>
          <w:highlight w:val="yellow"/>
        </w:rPr>
        <w:t>China has maintained a small nuclear arsenal for several decades, and the only reason it would have to increase its stockpile of weapons is to compensate for its nuclear deterrence capability being undermined by improved U.S. missile defenses</w:t>
      </w:r>
      <w:r w:rsidRPr="00EF0C66">
        <w:rPr>
          <w:rStyle w:val="StyleBoldUnderline"/>
        </w:rPr>
        <w:t>.</w:t>
      </w:r>
      <w:r w:rsidRPr="00EF0C66">
        <w:t xml:space="preserve"> So this solution is also in Beijing’s interest.</w:t>
      </w:r>
    </w:p>
    <w:p w:rsidR="00BE390C" w:rsidRPr="004E29C6" w:rsidRDefault="00BE390C" w:rsidP="00BE390C"/>
    <w:p w:rsidR="00BE390C" w:rsidRPr="00A62E30" w:rsidRDefault="00BE390C" w:rsidP="00BE390C">
      <w:pPr>
        <w:pStyle w:val="Heading4"/>
      </w:pPr>
      <w:r>
        <w:t>Chinese response missile defense risks increasing first strike pressures and potential for accidental launch</w:t>
      </w:r>
    </w:p>
    <w:p w:rsidR="00BE390C" w:rsidRPr="004E29C6" w:rsidRDefault="00BE390C" w:rsidP="00BE390C">
      <w:pPr>
        <w:tabs>
          <w:tab w:val="left" w:pos="2490"/>
        </w:tabs>
        <w:rPr>
          <w:b/>
          <w:bCs/>
          <w:sz w:val="26"/>
        </w:rPr>
      </w:pPr>
      <w:r>
        <w:rPr>
          <w:rStyle w:val="StyleStyleBold12pt"/>
        </w:rPr>
        <w:t xml:space="preserve">Erickson et al 2009 </w:t>
      </w:r>
      <w:r>
        <w:t xml:space="preserve">[Christopher </w:t>
      </w:r>
      <w:proofErr w:type="spellStart"/>
      <w:r>
        <w:t>Yeaw</w:t>
      </w:r>
      <w:proofErr w:type="spellEnd"/>
      <w:r>
        <w:t>, Michael S. Chase, Andrew S. Erickson, “Chinese Theater and Strategic Missile Force Modernization and its Implications for the United States”, Journal of Strategic Studies, Volume 32, Issue 1]</w:t>
      </w:r>
    </w:p>
    <w:p w:rsidR="00BE390C" w:rsidRDefault="00BE390C" w:rsidP="00BE390C">
      <w:r w:rsidRPr="004E29C6">
        <w:t xml:space="preserve">A third and perhaps equally important uncertainty is how the American ballistic missile defense (BMD) architecture will evolve, and the extent to which China will develop corresponding countermeasures to preserve its nuclear deterrent, perhaps including options to destroy or degrade US missile defense capabilities. Indeed, China can be expected to pursue such capabilities since strategists appear to view the ability to negate missile defense as necessary to prevent the United States from occupying a position that would permit it to coerce China with nuclear threats. In particular, </w:t>
      </w:r>
      <w:r w:rsidRPr="00244B67">
        <w:rPr>
          <w:rStyle w:val="StyleBoldUnderline"/>
          <w:highlight w:val="yellow"/>
        </w:rPr>
        <w:t>Chinese strategists are concerned that US</w:t>
      </w:r>
      <w:r w:rsidRPr="004E29C6">
        <w:t xml:space="preserve"> deployment of an effective </w:t>
      </w:r>
      <w:r w:rsidRPr="00244B67">
        <w:rPr>
          <w:rStyle w:val="StyleBoldUnderline"/>
          <w:highlight w:val="yellow"/>
        </w:rPr>
        <w:t>missile defense</w:t>
      </w:r>
      <w:r w:rsidRPr="004E29C6">
        <w:t xml:space="preserve"> system </w:t>
      </w:r>
      <w:r w:rsidRPr="00244B67">
        <w:rPr>
          <w:rStyle w:val="StyleBoldUnderline"/>
          <w:highlight w:val="yellow"/>
        </w:rPr>
        <w:t>would undermine China's nuclear retaliatory capability,</w:t>
      </w:r>
      <w:r w:rsidRPr="004E29C6">
        <w:t xml:space="preserve"> especially if its strategic forces were partially destroyed in a conventional or nuclear counterforce strike, thereby enabling the United States to challenge vital Chinese interests without fear of nuclear retaliation.148 </w:t>
      </w:r>
      <w:r w:rsidRPr="00244B67">
        <w:rPr>
          <w:rStyle w:val="StyleBoldUnderline"/>
          <w:highlight w:val="yellow"/>
        </w:rPr>
        <w:t>This clear linkage, with its disturbing potential to produce miscalculation and lead to unintended consequences</w:t>
      </w:r>
      <w:r w:rsidRPr="004E29C6">
        <w:t xml:space="preserve"> that might leave both Beijing and Washington less strategically secure, </w:t>
      </w:r>
      <w:r w:rsidRPr="00244B67">
        <w:rPr>
          <w:rStyle w:val="StyleBoldUnderline"/>
          <w:highlight w:val="yellow"/>
        </w:rPr>
        <w:t>merits thoughtful consideration</w:t>
      </w:r>
      <w:r w:rsidRPr="004E29C6">
        <w:t xml:space="preserve"> by policymakers in both nations.149 On the US side, the debate remains unresolved. Some have argued that, were it even possible to do so,150 the United States should be extremely cautious about deploying any missile defense system that would be able to negate China's second-strike capability. Even if China was not the main intended target of such a system, according to this line of argument, its deployment would be problematic in two ways: (1) it would be detrimental to strategic stability in peacetime, and (2) it could contribute to escalation pressures in a crisis. First, in peacetime, it would almost certainly lead to an offense-defense arms race between China and the United States, a competition in which the offense would likely have the advantage. Simply put, if China perceived a US missile defense system as capable of intercepting the number of ICBMs it would expect to have left following a first strike against its strategic forces, it would almost certainly commit whatever resources it deemed necessary to overwhelm the system by further increasing the number and sophistication of ICBMs in its arsenal. Second, in a crisis situation, it would be enormously destabilizing if the Chinese believed that the missile defense system would allow the United States to bully China with nuclear threats or even contemplate launching a counterforce attack without fear of retaliation. This </w:t>
      </w:r>
      <w:r w:rsidRPr="00B40993">
        <w:t xml:space="preserve">asymmetry could spark escalation in a crisis because </w:t>
      </w:r>
      <w:r w:rsidRPr="004E29C6">
        <w:t xml:space="preserve">the presence of a </w:t>
      </w:r>
      <w:r w:rsidRPr="00244B67">
        <w:rPr>
          <w:rStyle w:val="StyleBoldUnderline"/>
          <w:highlight w:val="yellow"/>
        </w:rPr>
        <w:t>missile defense</w:t>
      </w:r>
      <w:r w:rsidRPr="004E29C6">
        <w:t xml:space="preserve"> system capable of intercepting the number of Chinese strategic missiles that would likely survive a first strike </w:t>
      </w:r>
      <w:r w:rsidRPr="00244B67">
        <w:rPr>
          <w:rStyle w:val="StyleBoldUnderline"/>
          <w:highlight w:val="yellow"/>
        </w:rPr>
        <w:t>would put</w:t>
      </w:r>
      <w:r w:rsidRPr="004E29C6">
        <w:t xml:space="preserve"> considerable </w:t>
      </w:r>
      <w:r w:rsidRPr="00244B67">
        <w:rPr>
          <w:rStyle w:val="StyleBoldUnderline"/>
          <w:highlight w:val="yellow"/>
        </w:rPr>
        <w:t>pressure on Beijing to</w:t>
      </w:r>
      <w:r w:rsidRPr="004E29C6">
        <w:t xml:space="preserve"> attempt to </w:t>
      </w:r>
      <w:r w:rsidRPr="00244B67">
        <w:rPr>
          <w:rStyle w:val="StyleBoldUnderline"/>
          <w:highlight w:val="yellow"/>
        </w:rPr>
        <w:t>eliminate</w:t>
      </w:r>
      <w:r w:rsidRPr="004E29C6">
        <w:t xml:space="preserve"> that </w:t>
      </w:r>
      <w:r w:rsidRPr="00244B67">
        <w:rPr>
          <w:rStyle w:val="StyleBoldUnderline"/>
          <w:highlight w:val="yellow"/>
        </w:rPr>
        <w:t>perceived unilateral advantage by launching a preemptive attack against either the missile defense system itself or its supporting space-based warning systems. Trying to level the playing field in this way would be an extraordinarily risky move on China's part, but i</w:t>
      </w:r>
      <w:r w:rsidRPr="004E29C6">
        <w:t xml:space="preserve">t is a possibility </w:t>
      </w:r>
      <w:r w:rsidRPr="00244B67">
        <w:rPr>
          <w:rStyle w:val="StyleBoldUnderline"/>
          <w:highlight w:val="yellow"/>
        </w:rPr>
        <w:t>that could not be ruled out</w:t>
      </w:r>
      <w:r w:rsidRPr="00244B67">
        <w:rPr>
          <w:highlight w:val="yellow"/>
        </w:rPr>
        <w:t xml:space="preserve"> </w:t>
      </w:r>
      <w:r w:rsidRPr="00B40993">
        <w:t>if the Communist Party leadership believed its core interests were at stake</w:t>
      </w:r>
      <w:r w:rsidRPr="004E29C6">
        <w:t xml:space="preserve">, as they probably would in a showdown over Taiwan. Third, on the other hand, some observers have argued that the pressure induced by a highly effective missile-defense architecture would introduce large uncertainties into PRC escalation calculations, resulting in a favorable situation for the United States. By deploying and operating an effective missile defense, the US would be attempting to demonstrate the uncertainty of China's assured retaliatory force, thus inducing caution on Beijing's part at all levels of conflict below that, lest the conflict escalate on terms unfavorable to the PRC. This downward pressure on escalation logic is proportional to the perceived effectiveness of missile defense to attrite a substantial number of incoming reentry vehicles, though. The perceived capability of the missile defense architecture to intercept a couple of reentry vehicles does not exert such a downward pressure, and while it is uncertain at what point the defense effectiveness would exert that type of psychological pressure, it seems that even a relatively small probability of intercepting a large fraction of the incoming strike would be sufficient to begin inducing escalation dampening pressures. Since such a condition only accrues at the robust end of the spectrum of missile defense architectures, with a window of potentially diminished stability as the architecture evolves, an argument could be made for the acceleration of missile defense programs, to include even the </w:t>
      </w:r>
      <w:r w:rsidRPr="00B40993">
        <w:t>incorporation of nuclear interceptor options if this would significantly enhance system effectiveness. Fourth, the transition to land-mobile and sea-based systems will introduce new C2 challenges for the Second Artillery and PLAN. While the addition of such mobile strategic forces allows for significantly enhanced survivability, thereby assuring second-strike capability, such fully-mated, alert forces are an entirely</w:t>
      </w:r>
      <w:r w:rsidRPr="004E29C6">
        <w:t xml:space="preserve"> new command and control challenge for the PLA. The risks </w:t>
      </w:r>
      <w:r w:rsidRPr="00244B67">
        <w:rPr>
          <w:rStyle w:val="StyleBoldUnderline"/>
          <w:highlight w:val="yellow"/>
        </w:rPr>
        <w:t>during</w:t>
      </w:r>
      <w:r w:rsidRPr="00244B67">
        <w:rPr>
          <w:highlight w:val="yellow"/>
        </w:rPr>
        <w:t xml:space="preserve"> </w:t>
      </w:r>
      <w:r w:rsidRPr="00244B67">
        <w:rPr>
          <w:rStyle w:val="StyleBoldUnderline"/>
          <w:highlight w:val="yellow"/>
        </w:rPr>
        <w:t xml:space="preserve">crisis </w:t>
      </w:r>
      <w:r w:rsidRPr="00B40993">
        <w:t xml:space="preserve">of </w:t>
      </w:r>
      <w:r w:rsidRPr="004E29C6">
        <w:t xml:space="preserve">such </w:t>
      </w:r>
      <w:r w:rsidRPr="00B40993">
        <w:t>C2</w:t>
      </w:r>
      <w:r w:rsidRPr="004E29C6">
        <w:t xml:space="preserve"> </w:t>
      </w:r>
      <w:r w:rsidRPr="00244B67">
        <w:rPr>
          <w:rStyle w:val="StyleBoldUnderline"/>
          <w:highlight w:val="yellow"/>
        </w:rPr>
        <w:t>nightmares as inadvertent launch, unauthorized launch, and terrorist</w:t>
      </w:r>
      <w:r w:rsidRPr="004E29C6">
        <w:t xml:space="preserve"> (or special forces) </w:t>
      </w:r>
      <w:r w:rsidRPr="00244B67">
        <w:rPr>
          <w:rStyle w:val="StyleBoldUnderline"/>
          <w:highlight w:val="yellow"/>
        </w:rPr>
        <w:t>overrun will become operational concerns</w:t>
      </w:r>
      <w:r w:rsidRPr="004E29C6">
        <w:t xml:space="preserve"> for all PLA forces in which alert forces are postured. Both out-of-garrison exercises for road-mobile, nuclear strategic missiles and extended ‘deterrent patrols’ for Type 094 SSBNs will carry with them risks of accidents, as well. While the United States and Russia have long experience with alert forces and the need for exceedingly reliable C2, China's C2 will now be challenged to cope with an entirely differently postured and composed nuclear force. </w:t>
      </w:r>
      <w:r w:rsidRPr="00244B67">
        <w:rPr>
          <w:rStyle w:val="StyleBoldUnderline"/>
          <w:highlight w:val="yellow"/>
        </w:rPr>
        <w:t>The possibilities of misstep</w:t>
      </w:r>
      <w:r w:rsidRPr="004E29C6">
        <w:t xml:space="preserve"> during the next decade of force posture transition, </w:t>
      </w:r>
      <w:r w:rsidRPr="00244B67">
        <w:rPr>
          <w:rStyle w:val="StyleBoldUnderline"/>
          <w:highlight w:val="yellow"/>
        </w:rPr>
        <w:t>whether in peacetime or crisis, are much enhanced and the potential ramifications severe</w:t>
      </w:r>
      <w:r w:rsidRPr="004E29C6">
        <w:t xml:space="preserve">. Moreover, though conventional wisdom holds that the CMC would be highly unlikely to pre-delegate release authority of nuclear weapons, similar conventional wisdom was proved wrong in the case of the former Soviet Union. Any such pre-planned operational flexibility or </w:t>
      </w:r>
      <w:r w:rsidRPr="00B40993">
        <w:t>pre-delegation could give rise to an extremely unstable situation in a crisis. Another potential complication could arise following the resolution of a US–China crisis. China would need to return its alert forces to a de-alerted state without making them vulnerable to a US preemptive strike. The de-escalatory transition from an alert posture to a de-alerted state is seen as a window of high vulnerability, particularly for smaller nuclear powers.151 Even if enhanced strategic capabilities do not embolden Chinese leaders</w:t>
      </w:r>
      <w:r w:rsidRPr="004E29C6">
        <w:t xml:space="preserve"> to behave more assertively and China and the United States manage to avoid a potentially destabilizing competition between offensive and defensive strategic capabilities, escalation control will remain an extremely serious concern in the event of a high-intensity conventional cross-Strait conflict. Specifically, US military planners and </w:t>
      </w:r>
      <w:proofErr w:type="spellStart"/>
      <w:r w:rsidRPr="004E29C6">
        <w:t>decisionmakers</w:t>
      </w:r>
      <w:proofErr w:type="spellEnd"/>
      <w:r w:rsidRPr="004E29C6">
        <w:t xml:space="preserve"> would need to carefully manage a conventional war with China to avoid the risk of </w:t>
      </w:r>
      <w:r w:rsidRPr="00244B67">
        <w:rPr>
          <w:rStyle w:val="StyleBoldUnderline"/>
          <w:highlight w:val="yellow"/>
        </w:rPr>
        <w:t>unintended escalation</w:t>
      </w:r>
      <w:r w:rsidRPr="004E29C6">
        <w:t xml:space="preserve">, which </w:t>
      </w:r>
      <w:r w:rsidRPr="00244B67">
        <w:rPr>
          <w:rStyle w:val="StyleBoldUnderline"/>
          <w:highlight w:val="yellow"/>
        </w:rPr>
        <w:t>could lead to a nuclear conflict</w:t>
      </w:r>
      <w:r w:rsidRPr="004E29C6">
        <w:t xml:space="preserve"> that would be incredibly devastating for both sides.152 Chinese strategists have suggested that attacks on command and control nodes intended to degrade China's conventional warfighting capabilities would be interpreted as the prelude to a nuclear first strike if they also diminished the country's ability to command and control its nuclear forces.153</w:t>
      </w:r>
    </w:p>
    <w:p w:rsidR="00BE390C" w:rsidRDefault="00BE390C" w:rsidP="00BE390C"/>
    <w:p w:rsidR="00BE390C" w:rsidRPr="00BE390C" w:rsidRDefault="00BE390C" w:rsidP="00BE390C"/>
    <w:p w:rsidR="00BE390C" w:rsidRDefault="00BE390C" w:rsidP="00BE390C">
      <w:pPr>
        <w:pStyle w:val="Heading3"/>
      </w:pPr>
      <w:r>
        <w:t>China Extension: BMD = hypersonic weapons</w:t>
      </w:r>
    </w:p>
    <w:p w:rsidR="006379A8" w:rsidRPr="00AF168D" w:rsidRDefault="006379A8" w:rsidP="006379A8">
      <w:pPr>
        <w:pStyle w:val="Heading4"/>
      </w:pPr>
      <w:r w:rsidRPr="00AF168D">
        <w:t>BMD deployment causes arms race of hypersonic weapons between US and China</w:t>
      </w:r>
    </w:p>
    <w:p w:rsidR="006379A8" w:rsidRPr="00AF168D" w:rsidRDefault="006379A8" w:rsidP="006379A8">
      <w:r w:rsidRPr="00AF168D">
        <w:t xml:space="preserve">Virginia </w:t>
      </w:r>
      <w:proofErr w:type="spellStart"/>
      <w:r w:rsidRPr="00AF168D">
        <w:rPr>
          <w:rStyle w:val="StyleStyleBold12pt"/>
        </w:rPr>
        <w:t>Marantidou</w:t>
      </w:r>
      <w:proofErr w:type="spellEnd"/>
      <w:r w:rsidRPr="00AF168D">
        <w:rPr>
          <w:rStyle w:val="StyleStyleBold12pt"/>
        </w:rPr>
        <w:t xml:space="preserve"> and</w:t>
      </w:r>
      <w:r w:rsidRPr="00AF168D">
        <w:t xml:space="preserve"> </w:t>
      </w:r>
      <w:proofErr w:type="spellStart"/>
      <w:r w:rsidRPr="00AF168D">
        <w:t>Eleni</w:t>
      </w:r>
      <w:proofErr w:type="spellEnd"/>
      <w:r w:rsidRPr="00AF168D">
        <w:t xml:space="preserve"> G. </w:t>
      </w:r>
      <w:proofErr w:type="spellStart"/>
      <w:r w:rsidRPr="00AF168D">
        <w:rPr>
          <w:rStyle w:val="StyleStyleBold12pt"/>
        </w:rPr>
        <w:t>Ekmektsioglou</w:t>
      </w:r>
      <w:proofErr w:type="spellEnd"/>
      <w:r w:rsidRPr="00AF168D">
        <w:t xml:space="preserve"> </w:t>
      </w:r>
      <w:proofErr w:type="spellStart"/>
      <w:r w:rsidRPr="00AF168D">
        <w:t>Eleni</w:t>
      </w:r>
      <w:proofErr w:type="spellEnd"/>
      <w:r w:rsidRPr="00AF168D">
        <w:t xml:space="preserve"> G. </w:t>
      </w:r>
      <w:proofErr w:type="spellStart"/>
      <w:r w:rsidRPr="00AF168D">
        <w:t>Ekmektsioglou</w:t>
      </w:r>
      <w:proofErr w:type="spellEnd"/>
      <w:r w:rsidRPr="00AF168D">
        <w:t xml:space="preserve"> is pursuing her PhD at American University’s School of International Service. Her research focuses on the impact of military innovation on nuclear posturing and crisis management.</w:t>
      </w:r>
    </w:p>
    <w:p w:rsidR="006379A8" w:rsidRPr="00AF168D" w:rsidRDefault="006379A8" w:rsidP="006379A8">
      <w:r w:rsidRPr="00AF168D">
        <w:t xml:space="preserve">Virginia </w:t>
      </w:r>
      <w:proofErr w:type="spellStart"/>
      <w:r w:rsidRPr="00AF168D">
        <w:t>Marantidou</w:t>
      </w:r>
      <w:proofErr w:type="spellEnd"/>
      <w:r w:rsidRPr="00AF168D">
        <w:t xml:space="preserve"> is Program Coordinator, Asia program at the German Marshall Fund of the United States and a non-resident WSD-</w:t>
      </w:r>
      <w:proofErr w:type="spellStart"/>
      <w:r w:rsidRPr="00AF168D">
        <w:t>Handa</w:t>
      </w:r>
      <w:proofErr w:type="spellEnd"/>
      <w:r w:rsidRPr="00AF168D">
        <w:t xml:space="preserve"> fellow with Pacific Forum, CSIS.</w:t>
      </w:r>
    </w:p>
    <w:p w:rsidR="006379A8" w:rsidRPr="00AF168D" w:rsidRDefault="006379A8" w:rsidP="006379A8">
      <w:r w:rsidRPr="00AF168D">
        <w:rPr>
          <w:sz w:val="12"/>
        </w:rPr>
        <w:t xml:space="preserve">¶ </w:t>
      </w:r>
      <w:r w:rsidRPr="00AF168D">
        <w:t xml:space="preserve">February 17, </w:t>
      </w:r>
      <w:r w:rsidRPr="00AF168D">
        <w:rPr>
          <w:rStyle w:val="StyleStyleBold12pt"/>
        </w:rPr>
        <w:t xml:space="preserve">2016 </w:t>
      </w:r>
      <w:r w:rsidRPr="00AF168D">
        <w:t>http://nationalinterest.org/feature/the-brink-us-china-nuclear-arms-race-15227?page=3</w:t>
      </w:r>
    </w:p>
    <w:p w:rsidR="006379A8" w:rsidRPr="001C2D13" w:rsidRDefault="00840D20" w:rsidP="006379A8">
      <w:hyperlink r:id="rId18" w:history="1">
        <w:r w:rsidR="006379A8" w:rsidRPr="00244B67">
          <w:rPr>
            <w:rStyle w:val="StyleBoldUnderline"/>
            <w:highlight w:val="yellow"/>
          </w:rPr>
          <w:t>China’s pursuit of hypersonic weapons</w:t>
        </w:r>
      </w:hyperlink>
      <w:r w:rsidR="006379A8" w:rsidRPr="00244B67">
        <w:rPr>
          <w:rStyle w:val="StyleBoldUnderline"/>
          <w:highlight w:val="yellow"/>
        </w:rPr>
        <w:t> also comes as </w:t>
      </w:r>
      <w:hyperlink r:id="rId19" w:history="1">
        <w:r w:rsidR="006379A8" w:rsidRPr="00244B67">
          <w:rPr>
            <w:rStyle w:val="StyleBoldUnderline"/>
            <w:highlight w:val="yellow"/>
          </w:rPr>
          <w:t>a response</w:t>
        </w:r>
      </w:hyperlink>
      <w:r w:rsidR="006379A8" w:rsidRPr="00244B67">
        <w:rPr>
          <w:rStyle w:val="StyleBoldUnderline"/>
          <w:highlight w:val="yellow"/>
        </w:rPr>
        <w:t> to the deployment of American BMD systems</w:t>
      </w:r>
      <w:r w:rsidR="006379A8" w:rsidRPr="00AF168D">
        <w:rPr>
          <w:rStyle w:val="StyleBoldUnderline"/>
        </w:rPr>
        <w:t xml:space="preserve"> </w:t>
      </w:r>
      <w:r w:rsidR="006379A8" w:rsidRPr="00AF168D">
        <w:t xml:space="preserve">and CPGS capabilities, </w:t>
      </w:r>
      <w:r w:rsidR="006379A8" w:rsidRPr="00244B67">
        <w:rPr>
          <w:rStyle w:val="StyleBoldUnderline"/>
          <w:highlight w:val="yellow"/>
        </w:rPr>
        <w:t>and showcases how gaps in perceptions translate into further investments in expensive strategic systems for both countries</w:t>
      </w:r>
      <w:r w:rsidR="006379A8" w:rsidRPr="00AF168D">
        <w:t>. The Bush administration first pushed towards conventional global strike options; the Obama administration embraced the concept. According to the </w:t>
      </w:r>
      <w:hyperlink r:id="rId20" w:history="1">
        <w:r w:rsidR="006379A8" w:rsidRPr="00AF168D">
          <w:rPr>
            <w:rStyle w:val="Hyperlink"/>
          </w:rPr>
          <w:t>2010 Quadrennial Defense Review report</w:t>
        </w:r>
      </w:hyperlink>
      <w:r w:rsidR="006379A8" w:rsidRPr="00AF168D">
        <w:t xml:space="preserve">, the Pentagon has undertaken a study on the “combination of joint persistent surveillance, electronic warfare, and precision-attack capabilities,” including penetrating platforms as well as standoff weapons, whose results will inform the FY12–17 defense program. </w:t>
      </w:r>
      <w:r w:rsidR="006379A8" w:rsidRPr="00244B67">
        <w:rPr>
          <w:rStyle w:val="StyleBoldUnderline"/>
          <w:highlight w:val="yellow"/>
        </w:rPr>
        <w:t>It’s obvious that, especially after hypersonic weapons survived sequestration despite their plethora of testing failures, U.S. political and military circles appear to be deeply invested in their further development</w:t>
      </w:r>
      <w:r w:rsidR="001C2D13">
        <w:t>.</w:t>
      </w:r>
    </w:p>
    <w:p w:rsidR="006379A8" w:rsidRDefault="006379A8" w:rsidP="006379A8">
      <w:pPr>
        <w:rPr>
          <w:rFonts w:ascii="Georgia" w:hAnsi="Georgia"/>
          <w:color w:val="000000"/>
          <w:sz w:val="27"/>
          <w:szCs w:val="27"/>
          <w:shd w:val="clear" w:color="auto" w:fill="FFFFFF"/>
        </w:rPr>
      </w:pPr>
    </w:p>
    <w:p w:rsidR="001C2D13" w:rsidRPr="001C2D13" w:rsidRDefault="001C2D13" w:rsidP="001C2D13">
      <w:pPr>
        <w:pStyle w:val="Heading4"/>
      </w:pPr>
      <w:r>
        <w:t>US BMD is the motivation behind the development of Chinese hypersonic weapons</w:t>
      </w:r>
    </w:p>
    <w:p w:rsidR="001C2D13" w:rsidRPr="00AF168D" w:rsidRDefault="00840D20" w:rsidP="001C2D13">
      <w:hyperlink r:id="rId21" w:history="1">
        <w:r w:rsidR="001C2D13" w:rsidRPr="00AF168D">
          <w:rPr>
            <w:rStyle w:val="Hyperlink"/>
          </w:rPr>
          <w:t xml:space="preserve">Eleni G. </w:t>
        </w:r>
        <w:r w:rsidR="001C2D13" w:rsidRPr="00AF168D">
          <w:rPr>
            <w:rStyle w:val="StyleStyleBold12pt"/>
          </w:rPr>
          <w:t>Ekmektsioglou</w:t>
        </w:r>
      </w:hyperlink>
      <w:r w:rsidR="001C2D13" w:rsidRPr="00AF168D">
        <w:t xml:space="preserve"> Eleni G. </w:t>
      </w:r>
      <w:proofErr w:type="spellStart"/>
      <w:r w:rsidR="001C2D13" w:rsidRPr="00AF168D">
        <w:t>Ekmektsioglou</w:t>
      </w:r>
      <w:proofErr w:type="spellEnd"/>
      <w:r w:rsidR="001C2D13" w:rsidRPr="00AF168D">
        <w:t xml:space="preserve"> is pursuing her PhD at American University’s School of International Service. Her research focuses on the impact of military innovation on crisis management.</w:t>
      </w:r>
      <w:r w:rsidR="001C2D13">
        <w:t xml:space="preserve"> </w:t>
      </w:r>
      <w:r w:rsidR="001C2D13" w:rsidRPr="00AF168D">
        <w:t>She is a non-resident fellow at Pacific Forum CSIS.</w:t>
      </w:r>
      <w:r w:rsidR="001C2D13" w:rsidRPr="00AF168D">
        <w:rPr>
          <w:sz w:val="12"/>
        </w:rPr>
        <w:t xml:space="preserve">¶ </w:t>
      </w:r>
      <w:r w:rsidR="001C2D13" w:rsidRPr="00AF168D">
        <w:t>June 28</w:t>
      </w:r>
      <w:r w:rsidR="001C2D13" w:rsidRPr="00AF168D">
        <w:rPr>
          <w:rStyle w:val="StyleStyleBold12pt"/>
        </w:rPr>
        <w:t>, 2015</w:t>
      </w:r>
      <w:r w:rsidR="001C2D13">
        <w:rPr>
          <w:sz w:val="12"/>
        </w:rPr>
        <w:t xml:space="preserve"> </w:t>
      </w:r>
      <w:hyperlink r:id="rId22" w:history="1">
        <w:r w:rsidR="001C2D13" w:rsidRPr="00AF168D">
          <w:rPr>
            <w:rStyle w:val="Hyperlink"/>
          </w:rPr>
          <w:t>http://nationalinterest.org/feature/how-hypersonic-missiles-push-america-china-towards-war-13205</w:t>
        </w:r>
      </w:hyperlink>
    </w:p>
    <w:p w:rsidR="001C2D13" w:rsidRPr="00AF168D" w:rsidRDefault="001C2D13" w:rsidP="001C2D13">
      <w:r w:rsidRPr="00244B67">
        <w:rPr>
          <w:rStyle w:val="StyleBoldUnderline"/>
          <w:highlight w:val="yellow"/>
        </w:rPr>
        <w:t>With regard to Chinese hypersonic weapons, their development is mainly driven by the objective of penetrating American ballistic missile defenses</w:t>
      </w:r>
      <w:r w:rsidRPr="00AF168D">
        <w:t xml:space="preserve">. For China, hypersonic weapons targeting forces that try to enter its theater of operations, in the event of a regional conflict, breaks the American advantage in both offensive (CPGS) and defensive (BMD) systems. </w:t>
      </w:r>
      <w:r w:rsidRPr="00244B67">
        <w:rPr>
          <w:rStyle w:val="StyleBoldUnderline"/>
          <w:highlight w:val="yellow"/>
        </w:rPr>
        <w:t>Over the last several years, talk has heated up over Beijing's DF-21D</w:t>
      </w:r>
      <w:r w:rsidRPr="00AF168D">
        <w:t xml:space="preserve"> anti-ship ballistic missile (</w:t>
      </w:r>
      <w:r w:rsidRPr="00244B67">
        <w:rPr>
          <w:rStyle w:val="StyleBoldUnderline"/>
          <w:highlight w:val="yellow"/>
        </w:rPr>
        <w:t>ASBM)</w:t>
      </w:r>
      <w:r w:rsidRPr="00AF168D">
        <w:t>, with a maneuverable warhead and range at around 1,500 km, taking many U.S. experts and high echelon officers by surprise</w:t>
      </w:r>
      <w:r w:rsidRPr="00244B67">
        <w:rPr>
          <w:rStyle w:val="StyleBoldUnderline"/>
          <w:highlight w:val="yellow"/>
        </w:rPr>
        <w:t>. Pundits characterized the missile as a game changer</w:t>
      </w:r>
      <w:r w:rsidRPr="00AF168D">
        <w:t xml:space="preserve"> that will have profound consequences on the regional strategic and diplomatic dynamics. Apart from the missile’s evident mission to target aircraft carriers, the missile is of great importance because it is China’s stepping stone from a ballistic technology to a hypersonic weapon and a CPGS capability, according to a </w:t>
      </w:r>
      <w:hyperlink r:id="rId23" w:history="1">
        <w:r w:rsidRPr="00AF168D">
          <w:rPr>
            <w:rStyle w:val="Hyperlink"/>
          </w:rPr>
          <w:t>Project 2049 report</w:t>
        </w:r>
      </w:hyperlink>
      <w:r w:rsidRPr="00AF168D">
        <w:t>. China’s tests of its WU-14 hypersonic glide vehicle (HGV) in January and August 2014 follow the lines of development as described by Mark Stokes in the above mentioned report. </w:t>
      </w:r>
      <w:hyperlink r:id="rId24" w:history="1">
        <w:r w:rsidRPr="00244B67">
          <w:rPr>
            <w:rStyle w:val="StyleBoldUnderline"/>
            <w:highlight w:val="yellow"/>
          </w:rPr>
          <w:t>Experts</w:t>
        </w:r>
      </w:hyperlink>
      <w:r w:rsidRPr="00244B67">
        <w:rPr>
          <w:rStyle w:val="StyleBoldUnderline"/>
          <w:highlight w:val="yellow"/>
        </w:rPr>
        <w:t xml:space="preserve"> who follow modernization of the Chinese armed forces stressed China’s commitment to hypersonic </w:t>
      </w:r>
      <w:r w:rsidRPr="00AF168D">
        <w:t>technology given the short period separating the two tests.</w:t>
      </w:r>
    </w:p>
    <w:p w:rsidR="006379A8" w:rsidRDefault="006379A8" w:rsidP="006379A8">
      <w:pPr>
        <w:rPr>
          <w:rFonts w:ascii="Georgia" w:hAnsi="Georgia"/>
          <w:color w:val="000000"/>
          <w:sz w:val="27"/>
          <w:szCs w:val="27"/>
          <w:shd w:val="clear" w:color="auto" w:fill="FFFFFF"/>
        </w:rPr>
      </w:pPr>
    </w:p>
    <w:p w:rsidR="006379A8" w:rsidRDefault="00BE390C" w:rsidP="00BE390C">
      <w:pPr>
        <w:pStyle w:val="Heading3"/>
      </w:pPr>
      <w:r>
        <w:t>China Extension: BMD = MIRV development</w:t>
      </w:r>
    </w:p>
    <w:p w:rsidR="00625916" w:rsidRPr="006036A6" w:rsidRDefault="00625916" w:rsidP="00625916">
      <w:pPr>
        <w:pStyle w:val="Heading4"/>
        <w:rPr>
          <w:rFonts w:eastAsia="Times New Roman"/>
          <w:u w:val="single"/>
        </w:rPr>
      </w:pPr>
      <w:r>
        <w:rPr>
          <w:rFonts w:eastAsia="Times New Roman"/>
        </w:rPr>
        <w:t>Missile</w:t>
      </w:r>
      <w:r w:rsidRPr="00DC76CC">
        <w:rPr>
          <w:rFonts w:eastAsia="Times New Roman"/>
        </w:rPr>
        <w:t xml:space="preserve"> defense </w:t>
      </w:r>
      <w:r>
        <w:rPr>
          <w:rFonts w:eastAsia="Times New Roman"/>
        </w:rPr>
        <w:t xml:space="preserve">further motivates </w:t>
      </w:r>
      <w:r w:rsidRPr="00DC76CC">
        <w:rPr>
          <w:rFonts w:eastAsia="Times New Roman"/>
        </w:rPr>
        <w:t xml:space="preserve">Chinese MIRV </w:t>
      </w:r>
      <w:r>
        <w:rPr>
          <w:rFonts w:eastAsia="Times New Roman"/>
        </w:rPr>
        <w:t xml:space="preserve">development as a counter-measure – this ensures </w:t>
      </w:r>
      <w:r w:rsidRPr="00C16964">
        <w:t>nuclear war</w:t>
      </w:r>
    </w:p>
    <w:p w:rsidR="00625916" w:rsidRPr="006036A6" w:rsidRDefault="00625916" w:rsidP="00625916">
      <w:pPr>
        <w:rPr>
          <w:rFonts w:eastAsia="Calibri"/>
          <w:b/>
          <w:bCs/>
          <w:sz w:val="24"/>
        </w:rPr>
      </w:pPr>
      <w:r w:rsidRPr="00DC76CC">
        <w:rPr>
          <w:rFonts w:eastAsia="Calibri"/>
        </w:rPr>
        <w:t>Tong</w:t>
      </w:r>
      <w:r w:rsidRPr="00DC76CC">
        <w:rPr>
          <w:rFonts w:eastAsia="Calibri"/>
          <w:b/>
          <w:bCs/>
          <w:sz w:val="24"/>
        </w:rPr>
        <w:t xml:space="preserve"> </w:t>
      </w:r>
      <w:r w:rsidRPr="00C16964">
        <w:rPr>
          <w:rStyle w:val="StyleStyleBold12pt"/>
        </w:rPr>
        <w:t>Zhao 2015</w:t>
      </w:r>
      <w:r>
        <w:rPr>
          <w:rFonts w:eastAsia="Calibri"/>
        </w:rPr>
        <w:t xml:space="preserve"> </w:t>
      </w:r>
      <w:r w:rsidRPr="00DC76CC">
        <w:rPr>
          <w:rFonts w:eastAsia="Calibri"/>
        </w:rPr>
        <w:t>3/24/15, Zhao is an associate at the Carnegie–Tsinghua Center for Global Policy., “What if China develops MIRVs?”, thebulletin.org/wh</w:t>
      </w:r>
      <w:r>
        <w:rPr>
          <w:rFonts w:eastAsia="Calibri"/>
        </w:rPr>
        <w:t>at-if-china-develops-mirvs8133</w:t>
      </w:r>
    </w:p>
    <w:p w:rsidR="00625916" w:rsidRDefault="00625916" w:rsidP="00625916">
      <w:pPr>
        <w:rPr>
          <w:rFonts w:eastAsia="Calibri"/>
          <w:bCs/>
          <w:u w:val="single"/>
        </w:rPr>
      </w:pPr>
      <w:r w:rsidRPr="00DC76CC">
        <w:rPr>
          <w:rFonts w:eastAsia="Calibri"/>
          <w:sz w:val="14"/>
        </w:rPr>
        <w:t xml:space="preserve">No less important, </w:t>
      </w:r>
      <w:r w:rsidRPr="00244B67">
        <w:rPr>
          <w:rStyle w:val="StyleBoldUnderline"/>
          <w:highlight w:val="yellow"/>
        </w:rPr>
        <w:t>China views MIRV capability as necessary to retaining a credible nuclear deterrent in the face of</w:t>
      </w:r>
      <w:r w:rsidRPr="00DC76CC">
        <w:rPr>
          <w:rFonts w:eastAsia="Calibri"/>
          <w:bCs/>
          <w:u w:val="single"/>
        </w:rPr>
        <w:t xml:space="preserve"> perceived </w:t>
      </w:r>
      <w:r w:rsidRPr="00244B67">
        <w:rPr>
          <w:rFonts w:eastAsia="Calibri"/>
          <w:bCs/>
          <w:highlight w:val="yellow"/>
          <w:u w:val="single"/>
        </w:rPr>
        <w:t xml:space="preserve">new challenges </w:t>
      </w:r>
      <w:r w:rsidRPr="00C16964">
        <w:t xml:space="preserve">to force survivability, </w:t>
      </w:r>
      <w:r w:rsidRPr="00244B67">
        <w:rPr>
          <w:rStyle w:val="StyleBoldUnderline"/>
          <w:highlight w:val="yellow"/>
        </w:rPr>
        <w:t>especially missile defense</w:t>
      </w:r>
      <w:r w:rsidRPr="00DC76CC">
        <w:rPr>
          <w:rFonts w:eastAsia="Calibri"/>
          <w:sz w:val="14"/>
        </w:rPr>
        <w:t xml:space="preserve">. Due to its relatively small arsenal and low alert levels (China does not have a launch-on-warning policy and is believed to have warheads unmated and stored separately from missiles in peacetime), the credibility of China’s nuclear deterrent is often questioned. Some American analysts have even gone so far as to suggest that China’s nuclear arsenal would not survive a nuclear first strike from the United States, or even a conventional first strike. Uncertain versus assured retaliation. Consequently, Chinese scholars such as Wu </w:t>
      </w:r>
      <w:proofErr w:type="spellStart"/>
      <w:r w:rsidRPr="00DC76CC">
        <w:rPr>
          <w:rFonts w:eastAsia="Calibri"/>
          <w:sz w:val="14"/>
        </w:rPr>
        <w:t>Riqiang</w:t>
      </w:r>
      <w:proofErr w:type="spellEnd"/>
      <w:r w:rsidRPr="00DC76CC">
        <w:rPr>
          <w:rFonts w:eastAsia="Calibri"/>
          <w:sz w:val="14"/>
        </w:rPr>
        <w:t xml:space="preserve"> have argued that China’s current nuclear deterrent is based on “uncertain retaliation” and so the country should be interested in a future deterrent based on “assured retaliation.” Well before China achieves the latter goal, </w:t>
      </w:r>
      <w:r w:rsidRPr="00A1302E">
        <w:rPr>
          <w:rFonts w:eastAsia="Calibri"/>
          <w:bCs/>
          <w:u w:val="single"/>
        </w:rPr>
        <w:t>MIRVs</w:t>
      </w:r>
      <w:r w:rsidRPr="00DC76CC">
        <w:rPr>
          <w:rFonts w:eastAsia="Calibri"/>
          <w:bCs/>
          <w:u w:val="single"/>
        </w:rPr>
        <w:t xml:space="preserve"> can influence the risk-benefit calculations of potential adversaries by dramatically increasing the retaliatory power of any surviving Chinese missiles,</w:t>
      </w:r>
      <w:r w:rsidRPr="00DC76CC">
        <w:rPr>
          <w:rFonts w:eastAsia="Calibri"/>
          <w:sz w:val="14"/>
        </w:rPr>
        <w:t xml:space="preserve"> therefore increasing the credibility of the threat of “uncertain retaliation.” More importantly, </w:t>
      </w:r>
      <w:r w:rsidRPr="00244B67">
        <w:rPr>
          <w:rStyle w:val="StyleBoldUnderline"/>
          <w:highlight w:val="yellow"/>
        </w:rPr>
        <w:t xml:space="preserve">persistent American investment in missile defense is </w:t>
      </w:r>
      <w:r w:rsidRPr="00C16964">
        <w:t xml:space="preserve">also </w:t>
      </w:r>
      <w:r w:rsidRPr="00244B67">
        <w:rPr>
          <w:rStyle w:val="StyleBoldUnderline"/>
          <w:highlight w:val="yellow"/>
        </w:rPr>
        <w:t>motivating China to develop MIRV capability</w:t>
      </w:r>
      <w:r w:rsidRPr="00DC76CC">
        <w:rPr>
          <w:rFonts w:eastAsia="Calibri"/>
          <w:sz w:val="14"/>
        </w:rPr>
        <w:t xml:space="preserve">. </w:t>
      </w:r>
      <w:r w:rsidRPr="00DC76CC">
        <w:rPr>
          <w:rFonts w:eastAsia="Calibri"/>
          <w:bCs/>
          <w:u w:val="single"/>
        </w:rPr>
        <w:t xml:space="preserve">MIRV technology has long been a technically feasible option for China. </w:t>
      </w:r>
      <w:r w:rsidRPr="00DC76CC">
        <w:rPr>
          <w:rFonts w:eastAsia="Calibri"/>
          <w:sz w:val="14"/>
        </w:rPr>
        <w:t xml:space="preserve">By 1990, </w:t>
      </w:r>
      <w:r w:rsidRPr="00DC76CC">
        <w:rPr>
          <w:rFonts w:eastAsia="Calibri"/>
          <w:bCs/>
          <w:u w:val="single"/>
        </w:rPr>
        <w:t>China had acquired the ability to launch multiple satellites into distinct orbits from a single rocket, a technological feat that in many ways mirrors that of deploying multiple warheads from a single missile</w:t>
      </w:r>
      <w:r w:rsidRPr="00DC76CC">
        <w:rPr>
          <w:rFonts w:eastAsia="Calibri"/>
          <w:sz w:val="14"/>
        </w:rPr>
        <w:t xml:space="preserve">. </w:t>
      </w:r>
      <w:r w:rsidRPr="00C16964">
        <w:t xml:space="preserve">Despite obtaining this nascent ability, developing and deploying </w:t>
      </w:r>
      <w:proofErr w:type="spellStart"/>
      <w:r w:rsidRPr="00C16964">
        <w:t>MIRVed</w:t>
      </w:r>
      <w:proofErr w:type="spellEnd"/>
      <w:r w:rsidRPr="00C16964">
        <w:t xml:space="preserve"> missiles did not appear to be a top priority for the country's rulers. However, </w:t>
      </w:r>
      <w:r w:rsidRPr="00244B67">
        <w:rPr>
          <w:rStyle w:val="StyleBoldUnderline"/>
          <w:highlight w:val="yellow"/>
        </w:rPr>
        <w:t>with the United States reinforcing its commitment to missile defense over the last decade, more Chinese experts are drawing connections between MIRVs and missile defense.</w:t>
      </w:r>
      <w:r w:rsidRPr="00DC76CC">
        <w:rPr>
          <w:rFonts w:eastAsia="Calibri"/>
          <w:sz w:val="14"/>
        </w:rPr>
        <w:t xml:space="preserve"> </w:t>
      </w:r>
      <w:proofErr w:type="spellStart"/>
      <w:r w:rsidRPr="00DC76CC">
        <w:rPr>
          <w:rFonts w:eastAsia="Calibri"/>
          <w:bCs/>
          <w:u w:val="single"/>
        </w:rPr>
        <w:t>MIRVed</w:t>
      </w:r>
      <w:proofErr w:type="spellEnd"/>
      <w:r w:rsidRPr="00DC76CC">
        <w:rPr>
          <w:rFonts w:eastAsia="Calibri"/>
          <w:bCs/>
          <w:u w:val="single"/>
        </w:rPr>
        <w:t xml:space="preserve"> missiles are especially useful for dealing with</w:t>
      </w:r>
      <w:r w:rsidRPr="00DC76CC">
        <w:rPr>
          <w:rFonts w:eastAsia="Calibri"/>
          <w:sz w:val="14"/>
        </w:rPr>
        <w:t xml:space="preserve"> nuclear-tipped </w:t>
      </w:r>
      <w:r w:rsidRPr="00DC76CC">
        <w:rPr>
          <w:rFonts w:eastAsia="Calibri"/>
          <w:bCs/>
          <w:u w:val="single"/>
        </w:rPr>
        <w:t xml:space="preserve">interceptors, because </w:t>
      </w:r>
      <w:proofErr w:type="spellStart"/>
      <w:r w:rsidRPr="00DC76CC">
        <w:rPr>
          <w:rFonts w:eastAsia="Calibri"/>
          <w:bCs/>
          <w:u w:val="single"/>
        </w:rPr>
        <w:t>MIRVed</w:t>
      </w:r>
      <w:proofErr w:type="spellEnd"/>
      <w:r w:rsidRPr="00DC76CC">
        <w:rPr>
          <w:rFonts w:eastAsia="Calibri"/>
          <w:bCs/>
          <w:u w:val="single"/>
        </w:rPr>
        <w:t xml:space="preserve"> missiles force the defender to detonate multiple nuclear interceptors in relative proximity to each other—which may in the end unintentionally destroy the defender’s other interceptors as well, an effect known as “nuclear fratricide." </w:t>
      </w:r>
      <w:r w:rsidRPr="00DC76CC">
        <w:rPr>
          <w:rFonts w:eastAsia="Calibri"/>
          <w:sz w:val="14"/>
        </w:rPr>
        <w:t xml:space="preserve">But given that today’s missile interceptors are not nuclear-armed, but simply use the kinetic energy from a direct impact to destroy an incoming warhead, </w:t>
      </w:r>
      <w:proofErr w:type="spellStart"/>
      <w:r w:rsidRPr="00DC76CC">
        <w:rPr>
          <w:rFonts w:eastAsia="Calibri"/>
          <w:sz w:val="14"/>
        </w:rPr>
        <w:t>MIRVed</w:t>
      </w:r>
      <w:proofErr w:type="spellEnd"/>
      <w:r w:rsidRPr="00DC76CC">
        <w:rPr>
          <w:rFonts w:eastAsia="Calibri"/>
          <w:sz w:val="14"/>
        </w:rPr>
        <w:t xml:space="preserve"> missiles probably do not provide a better chance of defeating an opponent’s missile defenses than the simultaneous release of a large number (or “salvo launch”) of single-warhead missiles. Still, </w:t>
      </w:r>
      <w:r w:rsidRPr="00DC76CC">
        <w:rPr>
          <w:rFonts w:eastAsia="Calibri"/>
          <w:bCs/>
          <w:u w:val="single"/>
        </w:rPr>
        <w:t xml:space="preserve">one </w:t>
      </w:r>
      <w:proofErr w:type="spellStart"/>
      <w:r w:rsidRPr="00DC76CC">
        <w:rPr>
          <w:rFonts w:eastAsia="Calibri"/>
          <w:bCs/>
          <w:u w:val="single"/>
        </w:rPr>
        <w:t>MIRVed</w:t>
      </w:r>
      <w:proofErr w:type="spellEnd"/>
      <w:r w:rsidRPr="00DC76CC">
        <w:rPr>
          <w:rFonts w:eastAsia="Calibri"/>
          <w:bCs/>
          <w:u w:val="single"/>
        </w:rPr>
        <w:t xml:space="preserve"> missile can achieve the same result as many single-warhead missiles—and offers the bonus of being cheaper to build, once the technology has been mastered. </w:t>
      </w:r>
      <w:r w:rsidRPr="00DC76CC">
        <w:rPr>
          <w:rFonts w:eastAsia="Calibri"/>
          <w:sz w:val="14"/>
        </w:rPr>
        <w:t xml:space="preserve">In theory, the United States could respond to China’s </w:t>
      </w:r>
      <w:proofErr w:type="spellStart"/>
      <w:r w:rsidRPr="00DC76CC">
        <w:rPr>
          <w:rFonts w:eastAsia="Calibri"/>
          <w:sz w:val="14"/>
        </w:rPr>
        <w:t>MIRVed</w:t>
      </w:r>
      <w:proofErr w:type="spellEnd"/>
      <w:r w:rsidRPr="00DC76CC">
        <w:rPr>
          <w:rFonts w:eastAsia="Calibri"/>
          <w:sz w:val="14"/>
        </w:rPr>
        <w:t xml:space="preserve"> missiles by deploying interceptors that can hit the Chinese missiles during either the initial boost phase or shortly afterwards, before their warheads are released. (In the boost phase—earliest stage of a missile’s flight—the missile’s booster is actively engaged and the missile is gaining velocity. During this period, neither the warheads nor the “bus” on which they are mounted have been released from the missile body, making it an especially attractive target because all the warheads are still grouped together.) But developing interceptors that can knock out incoming missiles in their boost phase is much more technologically challenging than contemporary systems which target incoming missiles at a later stage of flight. And their deployment requires the interceptor to knock out an incoming missile so early in its flight that the incoming missile is barely off the ground—which in turn means that the interceptor must strike very fast indeed, or be very close to the </w:t>
      </w:r>
      <w:proofErr w:type="spellStart"/>
      <w:r w:rsidRPr="00DC76CC">
        <w:rPr>
          <w:rFonts w:eastAsia="Calibri"/>
          <w:sz w:val="14"/>
        </w:rPr>
        <w:t>launchsite</w:t>
      </w:r>
      <w:proofErr w:type="spellEnd"/>
      <w:r w:rsidRPr="00DC76CC">
        <w:rPr>
          <w:rFonts w:eastAsia="Calibri"/>
          <w:sz w:val="14"/>
        </w:rPr>
        <w:t xml:space="preserve"> to begin with. The latter strategy imposes significant geographical constraints; </w:t>
      </w:r>
      <w:r w:rsidRPr="00DC76CC">
        <w:rPr>
          <w:rFonts w:eastAsia="Calibri"/>
          <w:bCs/>
          <w:u w:val="single"/>
        </w:rPr>
        <w:t xml:space="preserve">if the United States were to successfully develop </w:t>
      </w:r>
      <w:r w:rsidRPr="00C16964">
        <w:t>boost-phase interceptors, they would need to be deployed far forward, on land or in waters close to China. Such deployment would make them vulnerable to China’s growing capability to neutralize enemy assets deployed close</w:t>
      </w:r>
      <w:r w:rsidRPr="00DC76CC">
        <w:rPr>
          <w:rFonts w:eastAsia="Calibri"/>
          <w:bCs/>
          <w:u w:val="single"/>
        </w:rPr>
        <w:t xml:space="preserve"> to China’s coast</w:t>
      </w:r>
      <w:r w:rsidRPr="00DC76CC">
        <w:rPr>
          <w:rFonts w:eastAsia="Calibri"/>
          <w:sz w:val="14"/>
        </w:rPr>
        <w:t xml:space="preserve">. As a result, </w:t>
      </w:r>
      <w:r w:rsidRPr="00244B67">
        <w:rPr>
          <w:rFonts w:eastAsia="Calibri"/>
          <w:bCs/>
          <w:highlight w:val="yellow"/>
          <w:u w:val="single"/>
        </w:rPr>
        <w:t>the Chinese increasingly see MIRVs as a necessary countermeasure</w:t>
      </w:r>
      <w:r w:rsidRPr="00DC76CC">
        <w:rPr>
          <w:rFonts w:eastAsia="Calibri"/>
          <w:bCs/>
          <w:u w:val="single"/>
        </w:rPr>
        <w:t xml:space="preserve"> (original link in Chinese</w:t>
      </w:r>
      <w:r w:rsidRPr="00244B67">
        <w:rPr>
          <w:rFonts w:eastAsia="Calibri"/>
          <w:bCs/>
          <w:highlight w:val="yellow"/>
          <w:u w:val="single"/>
        </w:rPr>
        <w:t>) to the prospective further buildup of US missile defense.</w:t>
      </w:r>
      <w:r w:rsidRPr="00DC76CC">
        <w:rPr>
          <w:rFonts w:eastAsia="Calibri"/>
          <w:bCs/>
          <w:u w:val="single"/>
        </w:rPr>
        <w:t xml:space="preserve"> </w:t>
      </w:r>
      <w:r w:rsidRPr="00DC76CC">
        <w:rPr>
          <w:rFonts w:eastAsia="Calibri"/>
          <w:sz w:val="14"/>
        </w:rPr>
        <w:t xml:space="preserve">That said, there are different opinions among experts in the Chinese technical community about the usefulness of MIRV technology. For example, an engineer from the Research and Development Center of China Academy of Launch Vehicle Technology argued that “the penetration capability, survivability, and overall effectiveness of </w:t>
      </w:r>
      <w:proofErr w:type="spellStart"/>
      <w:r w:rsidRPr="00DC76CC">
        <w:rPr>
          <w:rFonts w:eastAsia="Calibri"/>
          <w:sz w:val="14"/>
        </w:rPr>
        <w:t>MIRVed</w:t>
      </w:r>
      <w:proofErr w:type="spellEnd"/>
      <w:r w:rsidRPr="00DC76CC">
        <w:rPr>
          <w:rFonts w:eastAsia="Calibri"/>
          <w:sz w:val="14"/>
        </w:rPr>
        <w:t xml:space="preserve"> missiles is nowhere near that of a salvo launch of single-warhead missiles with the same number of warheads” (original in Chinese). (It should be noted that the total number of openly available publications on this subject is very small, and we consider that even one strong and open opposition piece from an insider shows a lack of internal consensus.) Meanwhile, non-Chinese media and government reports strongly indicate that despite China’s on-going research and development program in MIRV, there is no evidence of a decision to actually deploy the technology, should it be created. There is some historical precedent for this approach; there were instances in the past where China developed certain types of strategic military technologies but never deployed them: China's neutron bomb is a prime example. Impact on strategic stability. </w:t>
      </w:r>
      <w:r w:rsidRPr="00DC76CC">
        <w:rPr>
          <w:rFonts w:eastAsia="Calibri"/>
          <w:bCs/>
          <w:u w:val="single"/>
        </w:rPr>
        <w:t xml:space="preserve">Traditional wisdom holds that </w:t>
      </w:r>
      <w:proofErr w:type="spellStart"/>
      <w:r w:rsidRPr="00244B67">
        <w:rPr>
          <w:rFonts w:eastAsia="Calibri"/>
          <w:bCs/>
          <w:highlight w:val="yellow"/>
          <w:u w:val="single"/>
        </w:rPr>
        <w:t>MIRVed</w:t>
      </w:r>
      <w:proofErr w:type="spellEnd"/>
      <w:r w:rsidRPr="00244B67">
        <w:rPr>
          <w:rFonts w:eastAsia="Calibri"/>
          <w:bCs/>
          <w:highlight w:val="yellow"/>
          <w:u w:val="single"/>
        </w:rPr>
        <w:t xml:space="preserve"> ICBMs undermine stability</w:t>
      </w:r>
      <w:r w:rsidRPr="00DC76CC">
        <w:rPr>
          <w:rFonts w:eastAsia="Calibri"/>
          <w:bCs/>
          <w:u w:val="single"/>
        </w:rPr>
        <w:t xml:space="preserve"> for two reasons.</w:t>
      </w:r>
      <w:r w:rsidRPr="00DC76CC">
        <w:rPr>
          <w:rFonts w:eastAsia="Calibri"/>
          <w:sz w:val="14"/>
        </w:rPr>
        <w:t xml:space="preserve"> First, </w:t>
      </w:r>
      <w:proofErr w:type="spellStart"/>
      <w:r w:rsidRPr="00DC76CC">
        <w:rPr>
          <w:rFonts w:eastAsia="Calibri"/>
          <w:bCs/>
          <w:u w:val="single"/>
        </w:rPr>
        <w:t>MIRVed</w:t>
      </w:r>
      <w:proofErr w:type="spellEnd"/>
      <w:r w:rsidRPr="00DC76CC">
        <w:rPr>
          <w:rFonts w:eastAsia="Calibri"/>
          <w:bCs/>
          <w:u w:val="single"/>
        </w:rPr>
        <w:t xml:space="preserve"> </w:t>
      </w:r>
      <w:r w:rsidRPr="00244B67">
        <w:rPr>
          <w:rFonts w:eastAsia="Calibri"/>
          <w:bCs/>
          <w:highlight w:val="yellow"/>
          <w:u w:val="single"/>
        </w:rPr>
        <w:t xml:space="preserve">missiles greatly increase one’s first-strike capability against an adversary’s forces, thus </w:t>
      </w:r>
      <w:r w:rsidRPr="00244B67">
        <w:rPr>
          <w:rStyle w:val="StyleBoldUnderline"/>
          <w:highlight w:val="yellow"/>
        </w:rPr>
        <w:t xml:space="preserve">potentially inviting a preemptive strike. Second, a </w:t>
      </w:r>
      <w:proofErr w:type="spellStart"/>
      <w:r w:rsidRPr="00244B67">
        <w:rPr>
          <w:rStyle w:val="StyleBoldUnderline"/>
          <w:highlight w:val="yellow"/>
        </w:rPr>
        <w:t>MIRVed</w:t>
      </w:r>
      <w:proofErr w:type="spellEnd"/>
      <w:r w:rsidRPr="00244B67">
        <w:rPr>
          <w:rStyle w:val="StyleBoldUnderline"/>
          <w:highlight w:val="yellow"/>
        </w:rPr>
        <w:t xml:space="preserve"> missile loaded with a large number of warheads is a tempting target; if the warheads’ owners believe that they are threatened by an enemy first strike, then there is a greater incentive to fire them first before they can be wiped out on the </w:t>
      </w:r>
      <w:proofErr w:type="spellStart"/>
      <w:r w:rsidRPr="00244B67">
        <w:rPr>
          <w:rStyle w:val="StyleBoldUnderline"/>
          <w:highlight w:val="yellow"/>
        </w:rPr>
        <w:t>launchpad</w:t>
      </w:r>
      <w:proofErr w:type="spellEnd"/>
      <w:r w:rsidRPr="00244B67">
        <w:rPr>
          <w:rStyle w:val="StyleBoldUnderline"/>
          <w:highlight w:val="yellow"/>
        </w:rPr>
        <w:t xml:space="preserve">. This “use it or lose it” dilemma is one of the fundamental problems with </w:t>
      </w:r>
      <w:proofErr w:type="spellStart"/>
      <w:r w:rsidRPr="00244B67">
        <w:rPr>
          <w:rStyle w:val="StyleBoldUnderline"/>
          <w:highlight w:val="yellow"/>
        </w:rPr>
        <w:t>MIRVed</w:t>
      </w:r>
      <w:proofErr w:type="spellEnd"/>
      <w:r w:rsidRPr="00244B67">
        <w:rPr>
          <w:rStyle w:val="StyleBoldUnderline"/>
          <w:highlight w:val="yellow"/>
        </w:rPr>
        <w:t xml:space="preserve"> ICBMs.</w:t>
      </w:r>
    </w:p>
    <w:p w:rsidR="00240A22" w:rsidRDefault="00240A22" w:rsidP="00240A22"/>
    <w:p w:rsidR="00240A22" w:rsidRDefault="00240A22" w:rsidP="00240A22">
      <w:pPr>
        <w:pStyle w:val="Heading4"/>
      </w:pPr>
      <w:r>
        <w:t>That causes Indian nuclear modernization and MIRV development—decks Indo-Pak crisis stability and makes nuclear escalation inevitable</w:t>
      </w:r>
    </w:p>
    <w:p w:rsidR="00240A22" w:rsidRPr="00240A22" w:rsidRDefault="00240A22" w:rsidP="00240A22">
      <w:pPr>
        <w:tabs>
          <w:tab w:val="left" w:pos="2355"/>
        </w:tabs>
        <w:rPr>
          <w:b/>
          <w:bCs/>
          <w:sz w:val="26"/>
        </w:rPr>
      </w:pPr>
      <w:r>
        <w:rPr>
          <w:rStyle w:val="StyleStyleBold12pt"/>
        </w:rPr>
        <w:t xml:space="preserve">White 15 </w:t>
      </w:r>
      <w:r>
        <w:t>Dr. Joshua T. White currently serves as Senior Advisor &amp; Director for South Asian Affairs at the National Security Council and Kyle Deming</w:t>
      </w:r>
      <w:r>
        <w:rPr>
          <w:rStyle w:val="StyleStyleBold12pt"/>
        </w:rPr>
        <w:t xml:space="preserve"> </w:t>
      </w:r>
      <w:r>
        <w:t xml:space="preserve">April 2015, , “DEPENDENT TRAJECTORIES: INDIA’S MIRV PROGRAM AND DETERRENCE STABILITY IN SOUTH ASIA”, </w:t>
      </w:r>
      <w:hyperlink r:id="rId25" w:anchor="page=177" w:history="1">
        <w:r>
          <w:rPr>
            <w:rStyle w:val="Hyperlink"/>
          </w:rPr>
          <w:t>http://www.stimson.org/images/uploads/research-pdfs/Deterrence_Instability_WEB.pdf#page=177</w:t>
        </w:r>
      </w:hyperlink>
    </w:p>
    <w:p w:rsidR="00240A22" w:rsidRDefault="00240A22" w:rsidP="00240A22">
      <w:pPr>
        <w:rPr>
          <w:sz w:val="14"/>
        </w:rPr>
      </w:pPr>
      <w:r w:rsidRPr="00244B67">
        <w:rPr>
          <w:rStyle w:val="StyleBoldUnderline"/>
          <w:highlight w:val="yellow"/>
        </w:rPr>
        <w:t>China’s</w:t>
      </w:r>
      <w:r>
        <w:rPr>
          <w:rStyle w:val="StyleBoldUnderline"/>
        </w:rPr>
        <w:t xml:space="preserve"> reported flight-</w:t>
      </w:r>
      <w:r w:rsidRPr="00244B67">
        <w:rPr>
          <w:rStyle w:val="StyleBoldUnderline"/>
          <w:highlight w:val="yellow"/>
        </w:rPr>
        <w:t xml:space="preserve">testing of a </w:t>
      </w:r>
      <w:proofErr w:type="spellStart"/>
      <w:r w:rsidRPr="00244B67">
        <w:rPr>
          <w:rStyle w:val="StyleBoldUnderline"/>
          <w:highlight w:val="yellow"/>
        </w:rPr>
        <w:t>MIRVed</w:t>
      </w:r>
      <w:proofErr w:type="spellEnd"/>
      <w:r w:rsidRPr="00244B67">
        <w:rPr>
          <w:rStyle w:val="StyleBoldUnderline"/>
          <w:highlight w:val="yellow"/>
        </w:rPr>
        <w:t xml:space="preserve"> DF-41</w:t>
      </w:r>
      <w:r>
        <w:rPr>
          <w:sz w:val="14"/>
        </w:rPr>
        <w:t xml:space="preserve"> in December 2014 </w:t>
      </w:r>
      <w:r w:rsidRPr="00244B67">
        <w:rPr>
          <w:rStyle w:val="StyleBoldUnderline"/>
          <w:highlight w:val="yellow"/>
        </w:rPr>
        <w:t xml:space="preserve">makes it quite likely that India will eventually follow with its own flight-test of a </w:t>
      </w:r>
      <w:proofErr w:type="spellStart"/>
      <w:r w:rsidRPr="00244B67">
        <w:rPr>
          <w:rStyle w:val="StyleBoldUnderline"/>
          <w:highlight w:val="yellow"/>
        </w:rPr>
        <w:t>MIRVed</w:t>
      </w:r>
      <w:proofErr w:type="spellEnd"/>
      <w:r w:rsidRPr="00244B67">
        <w:rPr>
          <w:rStyle w:val="StyleBoldUnderline"/>
          <w:highlight w:val="yellow"/>
        </w:rPr>
        <w:t xml:space="preserve"> ballistic missile</w:t>
      </w:r>
      <w:r>
        <w:rPr>
          <w:rStyle w:val="StyleBoldUnderline"/>
        </w:rPr>
        <w:t xml:space="preserve">. Apart </w:t>
      </w:r>
      <w:r w:rsidRPr="007E3715">
        <w:rPr>
          <w:rStyle w:val="StyleBoldUnderline"/>
        </w:rPr>
        <w:t>from</w:t>
      </w:r>
      <w:r>
        <w:rPr>
          <w:rStyle w:val="StyleBoldUnderline"/>
        </w:rPr>
        <w:t xml:space="preserve"> the reputational pressures to test,</w:t>
      </w:r>
      <w:r>
        <w:rPr>
          <w:sz w:val="14"/>
        </w:rPr>
        <w:t xml:space="preserve"> as described above, </w:t>
      </w:r>
      <w:r w:rsidRPr="00244B67">
        <w:rPr>
          <w:rStyle w:val="StyleBoldUnderline"/>
          <w:highlight w:val="yellow"/>
        </w:rPr>
        <w:t>the Indian defense establishment will likely continue to justify the MIRV program on the basis of a competitive assessment of India’s capabilities vis-à- vis China</w:t>
      </w:r>
      <w:r w:rsidRPr="00240A22">
        <w:t>, and</w:t>
      </w:r>
      <w:r w:rsidRPr="00244B67">
        <w:rPr>
          <w:rStyle w:val="StyleBoldUnderline"/>
          <w:highlight w:val="yellow"/>
        </w:rPr>
        <w:t xml:space="preserve"> </w:t>
      </w:r>
      <w:r w:rsidRPr="00240A22">
        <w:t>the need for cost-effectively bolstering its deterrent capabilities. 186 At the same time</w:t>
      </w:r>
      <w:r>
        <w:rPr>
          <w:sz w:val="14"/>
        </w:rPr>
        <w:t xml:space="preserve">, </w:t>
      </w:r>
      <w:r w:rsidRPr="00244B67">
        <w:rPr>
          <w:rStyle w:val="StyleBoldUnderline"/>
          <w:highlight w:val="yellow"/>
        </w:rPr>
        <w:t>there are good reasons to be concerned about the implications of India’s MIRV development</w:t>
      </w:r>
      <w:r w:rsidRPr="00240A22">
        <w:rPr>
          <w:rStyle w:val="StyleBoldUnderline"/>
        </w:rPr>
        <w:t xml:space="preserve"> </w:t>
      </w:r>
      <w:r w:rsidRPr="00240A22">
        <w:t>on parallel nuclear competitions in the region. These competitions are asymmetric: China hedges against perceived threats from the United States, India hedges against perceived threats from China, and Pakistan hedges against perceived threats from India.70 India thus finds itself in a position in which it could lose whatever gains it might realize from MIRVs in terms of establishing greater deterrence against</w:t>
      </w:r>
      <w:r>
        <w:rPr>
          <w:rStyle w:val="StyleBoldUnderline"/>
        </w:rPr>
        <w:t xml:space="preserve"> China, by </w:t>
      </w:r>
      <w:r w:rsidRPr="00244B67">
        <w:rPr>
          <w:rStyle w:val="StyleBoldUnderline"/>
          <w:highlight w:val="yellow"/>
        </w:rPr>
        <w:t>inadvertently accelerating parallel arms competitions with both Pakistan and China</w:t>
      </w:r>
      <w:r>
        <w:rPr>
          <w:sz w:val="14"/>
        </w:rPr>
        <w:t xml:space="preserve">. In this context, Indian political leaders in particular would do well to consider three downside risks if they move forward with MIRV development, flight-testing, and eventual deployment. Encouraging Technological Path Dependence The first risk derives less from MIRVs themselves than from the precedent that is being set by allowing the Indian defense technical community to make decisions that de facto impact not only force posture but also nuclear signaling and doctrine. To be fair, this problem is not limited to one technology, and is not limited to India. The MIRV development process in India, however, has been emblematic of a wider dysfunction in the Indian defense system. Unless the Indian political leadership decides to provide more explicit guidance on the role and rationale for MIRVs in Indian strategic doctrine, they risk reinforcing the influence of the technical community in autonomously making technology decisions that have strategic import.71 For example, ample evidence documents the ways in which the American MIRV program was driven in large part by the technical community, and only later justified by policymakers.72 Despite the distinct differences between the Cold War and the triangular strategic dynamic in contemporary South Asia, there are useful analogues here. Retrospective accounts of the US program highlight the dangers of technological path dependence.73 In his classic 1975 analysis of the American MIRV development, Ted Greenwood observed that “political and bureaucratic forces,” particularly those in the defense research community, kept the MIRV program alive even as the strategic rationales for such a capability changed or were obviated over time.74 Others have documented the ways in which the US military could have achieved many of their desired targeting outcomes with MRVs, avoiding the negative signaling effects of MIRVs.75 Allowing technological development to outpace strategic thinking also creates a ratchet effect under which it becomes politically difficult not to deploy a technology once it has been developed, for fear of looking weak or diminishing one’s notional bargaining position vis-à-vis a competitor state. In the Cold War case, declassified US government documents demonstrate how the American leadership was reluctant to freeze MIRV development or negotiate restrictions on MIRVs for fear of giving up an already-acquired technological edge. Some of this fear was particular to the arms control negotiations at play in the SALT talks. More generally, however, </w:t>
      </w:r>
      <w:r>
        <w:rPr>
          <w:rStyle w:val="StyleBoldUnderline"/>
        </w:rPr>
        <w:t>by allowing the technical community to press ahead with development of MIRVs, US officials put themselves in a political position in which it became almost impossible to limit the deployment of the technology</w:t>
      </w:r>
      <w:r>
        <w:rPr>
          <w:sz w:val="14"/>
        </w:rPr>
        <w:t>—</w:t>
      </w:r>
      <w:r>
        <w:rPr>
          <w:rStyle w:val="StyleBoldUnderline"/>
        </w:rPr>
        <w:t>either on the basis of sensible cost-benefit calculations, or bilateral negotiations—for fear of ceding “advantage</w:t>
      </w:r>
      <w:r>
        <w:rPr>
          <w:sz w:val="14"/>
        </w:rPr>
        <w:t xml:space="preserve">.”76 Decades from now, Indian political leaders may look back on their development of </w:t>
      </w:r>
      <w:proofErr w:type="spellStart"/>
      <w:r>
        <w:rPr>
          <w:sz w:val="14"/>
        </w:rPr>
        <w:t>MIRVed</w:t>
      </w:r>
      <w:proofErr w:type="spellEnd"/>
      <w:r>
        <w:rPr>
          <w:sz w:val="14"/>
        </w:rPr>
        <w:t xml:space="preserve"> ballistic missiles with satisfaction. Or, like many American historians and strategists, they may wish that they had exercised more strategic oversight, restrained the technical community from proceeding on autopilot, and considered ways to dampen open-ended competition on strategic delivery systems. Reflecting on the quantitative and qualitative arms buildup by the Soviet Union in the 1970s and 1980s, </w:t>
      </w:r>
      <w:r>
        <w:rPr>
          <w:rStyle w:val="StyleBoldUnderline"/>
        </w:rPr>
        <w:t xml:space="preserve">American policymakers have in retrospect noted the influence of MIRVs as a contributing factor to the strategic competition. </w:t>
      </w:r>
      <w:r>
        <w:rPr>
          <w:sz w:val="14"/>
        </w:rPr>
        <w:t xml:space="preserve">One former National Security Council staffer observed that the choice to abandon limitations on MIRVs “was a truly fateful decision that changed strategic relations, and changed them to the detriment of American security.”77 No less a figure than Henry Kissinger, who played a key role in removing MIRV limitations from the SALT I talks, later expressed regret about the decision, acknowledging “I wish I had thought through the implications of a </w:t>
      </w:r>
      <w:proofErr w:type="spellStart"/>
      <w:r>
        <w:rPr>
          <w:sz w:val="14"/>
        </w:rPr>
        <w:t>MIRVed</w:t>
      </w:r>
      <w:proofErr w:type="spellEnd"/>
      <w:r>
        <w:rPr>
          <w:sz w:val="14"/>
        </w:rPr>
        <w:t xml:space="preserve"> world more thoughtfully in 1969 and 1970 than I did.”78 Whether or not Indian political leaders ever face such regrets, they would be wise to consider the regional implications of moving forward with </w:t>
      </w:r>
      <w:proofErr w:type="spellStart"/>
      <w:r>
        <w:rPr>
          <w:sz w:val="14"/>
        </w:rPr>
        <w:t>MIRVed</w:t>
      </w:r>
      <w:proofErr w:type="spellEnd"/>
      <w:r>
        <w:rPr>
          <w:sz w:val="14"/>
        </w:rPr>
        <w:t xml:space="preserve"> missiles. In addition, they would benefit by approaching flight-testing with care, and by controlling public statements and other forms of signaling rather than leaving these to the whims of the defense research establishment. More broadly, </w:t>
      </w:r>
      <w:r>
        <w:rPr>
          <w:rStyle w:val="StyleBoldUnderline"/>
        </w:rPr>
        <w:t xml:space="preserve">it is </w:t>
      </w:r>
      <w:r w:rsidRPr="00240A22">
        <w:t>not too late for the Indian political leadership to use the country’s MIRV development program as an example by which to signal their intent to more carefully exercise control over technological developments that might affect the contours of India’s strategic competition with its neighbors. Driving Open-Ended Competition with Pakistan Indian arguments about the value of MIRV development may have narrow appeal in the context of Sino-Indian competition, but are of more dubious merit in a wider assessment of India’s security environment. Although Indian officials may like to think that they can develop technologies with reference only to their competition with Beijing, a decision by New Delhi to move ahead with MIRV flight-testing in response to China could have a uniformly negative impact on deterrence stability between India and Pakistan. This may</w:t>
      </w:r>
      <w:r>
        <w:rPr>
          <w:sz w:val="14"/>
        </w:rPr>
        <w:t xml:space="preserve"> seem counterintuitive, given the delivery systems on which India is reported to be considering the addition of MIRV capabilities. For example, the Agni-V variant on which the DRDO plans to add MIRVs has a range of 5,000 km, and is plainly designed to range major Chinese cities. Notwithstanding this, Pakistani planners have reason to be concerned about the implications of India’s MIRV program. For while the DRDO has been clear that the initial MIRV development is focused on the Agni-V/VI, Pakistan might reasonably assume that MIRV technology would eventually be adapted for use on Indian missiles that have a smaller diameter, such as the intermediate-range Agni-II and -III, which presumably are the default deployed platforms for targeting Pakistan. Planning against worst-case scenarios, Pakistani strategists would also have to assume that, in a crisis, even long-range Indian </w:t>
      </w:r>
      <w:proofErr w:type="spellStart"/>
      <w:r>
        <w:rPr>
          <w:sz w:val="14"/>
        </w:rPr>
        <w:t>MIRVed</w:t>
      </w:r>
      <w:proofErr w:type="spellEnd"/>
      <w:r>
        <w:rPr>
          <w:sz w:val="14"/>
        </w:rPr>
        <w:t xml:space="preserve"> missiles could be redirected for deployment against Pakistani targets. It is therefore not surprising that, both in public writings and private conversations, Pakistani strategists have expressed concern about the Indian MIRV program as being “directed toward [both] China and Pakistan.”79 </w:t>
      </w:r>
      <w:r w:rsidRPr="00244B67">
        <w:rPr>
          <w:rStyle w:val="StyleBoldUnderline"/>
          <w:highlight w:val="yellow"/>
        </w:rPr>
        <w:t>Pakistan’s likely response to continued Indian MIRV development would be to pursue countermeasures in the near-term that have the effect of accelerating the Indo-Pakistani arms competition</w:t>
      </w:r>
      <w:r>
        <w:rPr>
          <w:rStyle w:val="StyleBoldUnderline"/>
        </w:rPr>
        <w:t xml:space="preserve"> presently underway</w:t>
      </w:r>
      <w:r>
        <w:rPr>
          <w:sz w:val="14"/>
        </w:rPr>
        <w:t>. Pakistan might pursue one of several paths. One possibility would be to explore BMD technology, though this path is improbable given the enormous cost, technical hurdles, questionable effectiveness, and challenges posed by the exceptionally short warning times that obtain in the subcontinent. Alternately, some commentators have called for Pakistan to acquire MIRVs of its own.80 Islamabad might reckon that MIRVs — or even MRVs — could bolster the reliability of its second strike, or be used as necessary as a counterforce tool against fixed targets.81 This path is possible; however, MIRV technology is formidable and expensive. While China and Pakistan are known to have shared a long collaboration on ballistic missiles, and in theory China could share MIRV technology with Pakistan in an attempt to draw Indian defense resources away from the Sino-Indian theater, there has been no indication that Pakistan would consider MIRVs a priority area for technology transfer. If Islamabad were to conclude that India’s pursuit of MIRVs raises the overall risk to Pakistan of any future Indian BMD deployment, it may choose to accelerate technologies designed to counter missile defense. These may include increasingly sophisticated penetration aids for its existing ballistic missiles. A more asymmetric approach would be to focus on cruise missiles, which can be designed with a low radar signature, and can operate at an elevation and with an angle of attack that make them very difficult to counter with BMD systems. Specifically, Pakistan might choose to expand the number of nuclear-armed road-mobile Babur (</w:t>
      </w:r>
      <w:proofErr w:type="spellStart"/>
      <w:r>
        <w:rPr>
          <w:sz w:val="14"/>
        </w:rPr>
        <w:t>Hatf</w:t>
      </w:r>
      <w:proofErr w:type="spellEnd"/>
      <w:r>
        <w:rPr>
          <w:sz w:val="14"/>
        </w:rPr>
        <w:t xml:space="preserve">-VII) cruise missiles in its arsenal, diversify the delivery platforms for its air-launched </w:t>
      </w:r>
      <w:proofErr w:type="spellStart"/>
      <w:r>
        <w:rPr>
          <w:sz w:val="14"/>
        </w:rPr>
        <w:t>Ra’ad</w:t>
      </w:r>
      <w:proofErr w:type="spellEnd"/>
      <w:r>
        <w:rPr>
          <w:sz w:val="14"/>
        </w:rPr>
        <w:t xml:space="preserve"> (</w:t>
      </w:r>
      <w:proofErr w:type="spellStart"/>
      <w:r>
        <w:rPr>
          <w:sz w:val="14"/>
        </w:rPr>
        <w:t>Hatf</w:t>
      </w:r>
      <w:proofErr w:type="spellEnd"/>
      <w:r>
        <w:rPr>
          <w:sz w:val="14"/>
        </w:rPr>
        <w:t xml:space="preserve">-VIII) cruise missiles, or to develop longer-range or stealthier versions of the same. </w:t>
      </w:r>
      <w:r>
        <w:rPr>
          <w:rStyle w:val="StyleBoldUnderline"/>
        </w:rPr>
        <w:t xml:space="preserve">Hedging against real or perceived counterforce capabilities implied by India’s pursuit of MIRV technology, Pakistan might </w:t>
      </w:r>
      <w:r>
        <w:rPr>
          <w:rStyle w:val="Emphasis"/>
        </w:rPr>
        <w:t>choose to bolster the survivability of its existing arsenal</w:t>
      </w:r>
      <w:r>
        <w:rPr>
          <w:rStyle w:val="StyleBoldUnderline"/>
        </w:rPr>
        <w:t xml:space="preserve">. </w:t>
      </w:r>
      <w:r>
        <w:rPr>
          <w:sz w:val="14"/>
        </w:rPr>
        <w:t xml:space="preserve">Fearing an Indian surprise attack, </w:t>
      </w:r>
      <w:r w:rsidRPr="00244B67">
        <w:rPr>
          <w:rStyle w:val="StyleBoldUnderline"/>
          <w:highlight w:val="yellow"/>
        </w:rPr>
        <w:t>Pakistan could place its nuclear weapons on a higher state of alert. A launch-on-warning</w:t>
      </w:r>
      <w:r>
        <w:rPr>
          <w:rStyle w:val="StyleBoldUnderline"/>
        </w:rPr>
        <w:t xml:space="preserve"> posture </w:t>
      </w:r>
      <w:r w:rsidRPr="00244B67">
        <w:rPr>
          <w:rStyle w:val="StyleBoldUnderline"/>
          <w:highlight w:val="yellow"/>
        </w:rPr>
        <w:t>would be a dangerous,</w:t>
      </w:r>
      <w:r>
        <w:rPr>
          <w:rStyle w:val="StyleBoldUnderline"/>
        </w:rPr>
        <w:t xml:space="preserve"> </w:t>
      </w:r>
      <w:r>
        <w:rPr>
          <w:sz w:val="14"/>
        </w:rPr>
        <w:t xml:space="preserve">technologically complicated, and largely </w:t>
      </w:r>
      <w:r w:rsidRPr="00240A22">
        <w:t xml:space="preserve">unnecessary step, but this option could become attractive during a crisis in which India possesses MIRVs and BMD. Alternately, recognizing that </w:t>
      </w:r>
      <w:proofErr w:type="spellStart"/>
      <w:r w:rsidRPr="00240A22">
        <w:t>MIRVed</w:t>
      </w:r>
      <w:proofErr w:type="spellEnd"/>
      <w:r w:rsidRPr="00240A22">
        <w:t xml:space="preserve"> Indian missiles could be used to penetrate hard targets, Pakistan might elect to reallocate some of its warheads to more dispersed but less hardened sites — thus increasing security and safety risks.83 Even Pakistan’s less drastic alternatives, such as continuing its current path of adding more mobile ballistic- and cruise-missile delivery platforms, have obvious negative security implications. Pakistan has already flight-tested the 60-km-range Nasr (</w:t>
      </w:r>
      <w:proofErr w:type="spellStart"/>
      <w:r w:rsidRPr="00240A22">
        <w:t>Hatf</w:t>
      </w:r>
      <w:proofErr w:type="spellEnd"/>
      <w:r w:rsidRPr="00240A22">
        <w:t>-IX) ballistic missile with “shoot and scoot” attributes designed for mobile deployment in a battlefield setting.84 As detailed elsewhere in this volume, short-range systems such as these raise a host of safety and security challenges, and present numerous operational and command</w:t>
      </w:r>
      <w:r w:rsidRPr="00240A22">
        <w:rPr>
          <w:rStyle w:val="StyleBoldUnderline"/>
        </w:rPr>
        <w:t xml:space="preserve"> and control risks in a crisis environment</w:t>
      </w:r>
      <w:r w:rsidRPr="00240A22">
        <w:rPr>
          <w:sz w:val="14"/>
        </w:rPr>
        <w:t>.85</w:t>
      </w:r>
      <w:r>
        <w:rPr>
          <w:sz w:val="14"/>
        </w:rPr>
        <w:t xml:space="preserve"> </w:t>
      </w:r>
      <w:r w:rsidRPr="00244B67">
        <w:rPr>
          <w:rStyle w:val="StyleBoldUnderline"/>
          <w:highlight w:val="yellow"/>
        </w:rPr>
        <w:t>These risks would increase — not linearly but exponentially</w:t>
      </w:r>
      <w:r w:rsidRPr="00240A22">
        <w:rPr>
          <w:rStyle w:val="StyleBoldUnderline"/>
        </w:rPr>
        <w:t xml:space="preserve"> </w:t>
      </w:r>
      <w:r w:rsidRPr="00240A22">
        <w:t>— if Pakistan were to develop and deploy these systems at scale. Any move by India, therefore, that incentivizes Pakistan to divert a greater percentage of its warheads for use on mobile systems for reasons of survivability rather than simply targeting effectiveness would introduce new risks to the India-Pakistan security equation. Even if the optimists are correct and Indian MIRV development results in no overt change to Pakistani force-planning, it nonetheless could erode deterrence stability by introducing uncertainty about the long-term trajectory of the size of India’s nuclear arsenal. The Indian government has given no clear sign as to what it considers a sufficient arsenal to ensure credible deterrence, though independent analysts have proposed figures of 200 weapons or more.86 Pakistan already takes an expansive view of what constitutes the requirements for its own credible deterrence, and any suggestion that India may be reaching for some kind of parity with the Chinese nuclear arsenal is almost certain to negatively affect its own assumptions about fissile material and delivery-vehicle sufficiency.87 One mechanism by which Pakistan might address its uncertainty about India’s future arsenal would, of course, be to move forward with negotiations on a Fissile Material Cut-off Treaty (FMCT) in the UN Conference on Disarmament. An FMCT could prove to be a valuable stabilizing mechanism for the India-Pakistan and India-China deterrence relationships. Pakistan has blocked the start of international negotiations on the FMCT, and has been reluctant to negotiate a treaty that does not account for India’s existing fissile stocks. While Pakistan’s opposition to the FMCT may be more political than substantive, Indian MIRV development and flight-testing could in fact throw into sharper relief for Pakistan its decision about whether to pursue multilateral limitations on fissile material competition, or seek aggressively to match Indian production.88 Even with a multilateral agreement limiting fissile production, it would be naïve to suggest that India can do much in the near term to change Pakistan’s deep-seated and ideologically grounded fears of Indian aggression. For their part, Indian commentators are correct when they suggest that the Pakistan military routinely exaggerates Indian defense capabilities in order to justify its own conventional and nuclear modernization. Even so, this does not mean that Pakistan makes decisions about the size of its arsenal and its force posture entirely independently of India. Public statements by Indian scientists that promote the “force multiplier” aspect of MIRVs, their utility in destroying hardened targets, and their value in helping India to more efficiently compete with the Chinese nuclear arsenal — particularly in the absence of official correctives — quite understandably fuel Pakistani distrust of Indian nuclear “minimalism,” and make more likely a continued and open-ended competition in terms of fissile material production, warhead miniaturization, and diversity of delivery systems.89 Presaging a Doctrinal Shift to Counterforce Targeting The development, flight-testing, and eventual deployment of Indian MIRVs have the potential to presage troubling changes in Indian nuclear doctrine. This would not happen quic</w:t>
      </w:r>
      <w:r>
        <w:rPr>
          <w:sz w:val="14"/>
        </w:rPr>
        <w:t xml:space="preserve">kly, but over the medium term a tested and </w:t>
      </w:r>
      <w:r>
        <w:rPr>
          <w:rStyle w:val="StyleBoldUnderline"/>
        </w:rPr>
        <w:t xml:space="preserve">deployed </w:t>
      </w:r>
      <w:r w:rsidRPr="00244B67">
        <w:rPr>
          <w:rStyle w:val="StyleBoldUnderline"/>
          <w:highlight w:val="yellow"/>
        </w:rPr>
        <w:t>MIRV capability could drive Indian planners to stray further from a “minimum credible deterrence” posture and toward more risky, destabilizing, and expensive counterforce targeting.</w:t>
      </w:r>
      <w:r>
        <w:rPr>
          <w:sz w:val="14"/>
        </w:rPr>
        <w:t xml:space="preserve"> In the near term, the most realistic rationales for MIRVs have to do with maintaining the survivability of the nuclear force, and maintaining credible </w:t>
      </w:r>
      <w:proofErr w:type="spellStart"/>
      <w:r>
        <w:rPr>
          <w:sz w:val="14"/>
        </w:rPr>
        <w:t>countervalue</w:t>
      </w:r>
      <w:proofErr w:type="spellEnd"/>
      <w:r>
        <w:rPr>
          <w:sz w:val="14"/>
        </w:rPr>
        <w:t xml:space="preserve"> retaliatory capabilities. With respect to the former, it is not clear whether Indian MIRVs would in fact increase survivability. As </w:t>
      </w:r>
      <w:proofErr w:type="spellStart"/>
      <w:r>
        <w:rPr>
          <w:sz w:val="14"/>
        </w:rPr>
        <w:t>Vipin</w:t>
      </w:r>
      <w:proofErr w:type="spellEnd"/>
      <w:r>
        <w:rPr>
          <w:sz w:val="14"/>
        </w:rPr>
        <w:t xml:space="preserve"> </w:t>
      </w:r>
      <w:proofErr w:type="spellStart"/>
      <w:r>
        <w:rPr>
          <w:sz w:val="14"/>
        </w:rPr>
        <w:t>Narang</w:t>
      </w:r>
      <w:proofErr w:type="spellEnd"/>
      <w:r>
        <w:rPr>
          <w:sz w:val="14"/>
        </w:rPr>
        <w:t xml:space="preserve"> and Chris Clary have argued, “dispersed single-warhead missiles seem more stable” than a </w:t>
      </w:r>
      <w:proofErr w:type="spellStart"/>
      <w:r>
        <w:rPr>
          <w:sz w:val="14"/>
        </w:rPr>
        <w:t>MIRVed</w:t>
      </w:r>
      <w:proofErr w:type="spellEnd"/>
      <w:r>
        <w:rPr>
          <w:sz w:val="14"/>
        </w:rPr>
        <w:t xml:space="preserve"> force — holding the number of warheads equal — because dispersal optimizes survivability.90 If, however, India holds or expects to hold surplus supplies of fissile material, or if the cost of deploying and securing delivery systems is substantial, MIRVs could represent a more efficient option to bolster survivability. </w:t>
      </w:r>
      <w:r w:rsidRPr="00240A22">
        <w:t xml:space="preserve">The testing of Chinese MIRVs may, in addition, compel India to consider the survivability of its arsenal more seriously than it once did.91 Similarly, MIRVs could be seen as consistent with existing Indian nuclear doctrine insofar as they bolster the credibility of India’s commitment to massive retaliation in the event of a nuclear strike.92 This does not mean, however, that MIRVs are necessary to maintain the commitment. Beyond a certain point, increasing the number of potential </w:t>
      </w:r>
      <w:proofErr w:type="spellStart"/>
      <w:r w:rsidRPr="00240A22">
        <w:t>countervalue</w:t>
      </w:r>
      <w:proofErr w:type="spellEnd"/>
      <w:r w:rsidRPr="00240A22">
        <w:t xml:space="preserve"> targets is subject to diminishing returns as a means of signaling resolve. Over the medium term, MIRVs could have a more pernicious effect by putting pressure on Indian doctrine to shift away from </w:t>
      </w:r>
      <w:proofErr w:type="spellStart"/>
      <w:r w:rsidRPr="00240A22">
        <w:t>countervalue</w:t>
      </w:r>
      <w:proofErr w:type="spellEnd"/>
      <w:r w:rsidRPr="00240A22">
        <w:t xml:space="preserve"> targeting. India and China have heretofore adopted relatively stabilizing and minimalist nuclear postures.93 The continued flight-testing and introduction of MIRVs by China, and presumably at some future date by India, could give nuclear planners more options to consider with respect to counterforce targeting. These options may eventually put pressure on India’s commitment to massive retaliation. This could happen in two distinct but related ways. First, since </w:t>
      </w:r>
      <w:proofErr w:type="spellStart"/>
      <w:r w:rsidRPr="00240A22">
        <w:t>MIRVed</w:t>
      </w:r>
      <w:proofErr w:type="spellEnd"/>
      <w:r w:rsidRPr="00240A22">
        <w:t xml:space="preserve"> missiles have independently targetable warheads, they are well-suited for use against military installations or hardened sites as part of retaliatory strikes aimed at damage limitation. Any move by Indian strategists to plan against damage limitation objectives may not be destabilizing in the near term, but does point toward open-ended requirements for fissile material and strategic delivery systems. In short, once an objective is established to be able to target some or all of an adversary’s nuclear sites following a first strike by that adversary, the requirements become both dynamic and expansive. Second, the availability of potential counterforce platforms such as MIRVs could drive Indian strategists to more seriously consider limited nuclear options (LNOs). As is noted elsewhere in this volume, the Indian strategic community is already under pressure to find alternatives to a massive retaliation doctrine that is increasingly seen as lacking credibility.94 The allure of LNOs is that they could in theory deliver a proportional retaliatory nuclear response — likely against military or industrial targets — without escalating to all-out nuclear war. Planning for LNOs did not serve the United States or the Soviet Union well, and is neither a sensible nor a practical option for India’s nuclear planners in the near term. Doctrinally and operationally it is fraught with risks (e.g., what is proportional, and how is escalation controlled?). Numerically, it demands an expanded force posture. And practically, it requires sophisticated intelligence, surveillance, and reconnaissance (ISR) capabilities that India does not — and is unlikely to — possess in the next decade. All the same, the flight-testing and induction of MIRVs atop India’s ballistic missiles would undoubtedly provide a fillip to those in the Indian system who believe that a limited nuclear force focused on </w:t>
      </w:r>
      <w:proofErr w:type="spellStart"/>
      <w:r w:rsidRPr="00240A22">
        <w:t>countervalue</w:t>
      </w:r>
      <w:proofErr w:type="spellEnd"/>
      <w:r w:rsidRPr="00240A22">
        <w:t xml:space="preserve"> targeting and massive retaliation is untenable. As pressures grow for building out a force posture consistent with damage-limitation objectives and LNOs, the presence of MIRVs and other technologies well-suited to counterforce targeting will only make doctrinal revisions away from minimum credible deterrence more appealing. Looking further down the road, some commentators have suggested that Indian MIRV deployments could eventually lead to the most dramatic counterforce planning option, in which India develops the capability for a decisive first strike against one or more of its adversaries.95 In theory, MIRVs can reverse the exchange ratio — the number of adversary weapons destroyed by a missile in a counterforce strike — from favoring the defending side to favoring the attacking side.96 In the Cold War context, this created perverse incentives for the Soviet Union either to strike first in a crisis, or to build up its arsenal to overcome the new exchange ratio.97 The risk of New Delhi attempting a decisive first strike is almost certainly exaggerated given the historically cautious approach to nuclear planning that has pervaded Indian strategic culture.98 Such a shift with respect to planning against Pakistan, for example, would require abandoning India’s no first use doctrine; obtaining additional ISR capabilities to identify Pakistani nuclear assets both in peacetime and in a crisis environment; and risking horrific damage to Indian cities in the event of failure. The impact of MIRVs and other counterforce instruments may, however, be felt in terms of perceptions and planning. Even if Pakistan considers a dramatic shift in India’s nuclear posture to be unlikely, it may still worry that Indian MIRVs signal an intention to engage in counterforce targeting.99 Although the overall probability of an escalatory</w:t>
      </w:r>
      <w:r>
        <w:rPr>
          <w:sz w:val="14"/>
        </w:rPr>
        <w:t xml:space="preserve"> conflict might remain relatively low, </w:t>
      </w:r>
      <w:r w:rsidRPr="00244B67">
        <w:rPr>
          <w:rStyle w:val="StyleBoldUnderline"/>
          <w:highlight w:val="yellow"/>
        </w:rPr>
        <w:t>Indian MIRV capability would in theory increase Pakistan’s incentives to engage in a decisive first strike of its own</w:t>
      </w:r>
      <w:r w:rsidRPr="00804803">
        <w:rPr>
          <w:sz w:val="14"/>
        </w:rPr>
        <w:t xml:space="preserve"> — something its doctrine does not preclude — </w:t>
      </w:r>
      <w:r w:rsidRPr="00804803">
        <w:rPr>
          <w:rStyle w:val="StyleBoldUnderline"/>
        </w:rPr>
        <w:t>since destroying multiple-warhead missiles is a higher-value</w:t>
      </w:r>
      <w:r>
        <w:rPr>
          <w:rStyle w:val="StyleBoldUnderline"/>
        </w:rPr>
        <w:t xml:space="preserve"> proposition than single-warhead missiles. </w:t>
      </w:r>
      <w:r w:rsidRPr="00A749D7">
        <w:rPr>
          <w:rStyle w:val="StyleBoldUnderline"/>
        </w:rPr>
        <w:t>Speculations</w:t>
      </w:r>
      <w:r>
        <w:rPr>
          <w:rStyle w:val="StyleBoldUnderline"/>
        </w:rPr>
        <w:t xml:space="preserve"> about </w:t>
      </w:r>
      <w:r w:rsidRPr="00240A22">
        <w:t>first-strike risks, however remote or unlikely, do highlight a key challenge associated with MIRVs: it is practically impossible to signal to a potential adversary that they do not constitute the use of nuclear weapons in offensive, rather than defensive, ways</w:t>
      </w:r>
      <w:r w:rsidRPr="00244B67">
        <w:rPr>
          <w:rStyle w:val="StyleBoldUnderline"/>
          <w:highlight w:val="yellow"/>
        </w:rPr>
        <w:t>. Both the academic literature and historical experience suggest that strategic competitions in which the offensive or defense posture of weapons is unclear are more likely to result in a security dilemma that drives an arms race and makes deterrence stability a chimera.</w:t>
      </w:r>
      <w:r w:rsidRPr="00240A22">
        <w:t>100</w:t>
      </w:r>
    </w:p>
    <w:p w:rsidR="00240A22" w:rsidRDefault="00240A22" w:rsidP="00240A22">
      <w:pPr>
        <w:rPr>
          <w:sz w:val="16"/>
        </w:rPr>
      </w:pPr>
    </w:p>
    <w:p w:rsidR="001C2D13" w:rsidRPr="001E0990" w:rsidRDefault="001C2D13" w:rsidP="001C2D13">
      <w:pPr>
        <w:pStyle w:val="Heading4"/>
      </w:pPr>
      <w:r>
        <w:t>And, b</w:t>
      </w:r>
      <w:r w:rsidRPr="001E0990">
        <w:t>reakdown of strategic stability causes Indo-Pak nuclear war</w:t>
      </w:r>
    </w:p>
    <w:p w:rsidR="001C2D13" w:rsidRPr="00AD598C" w:rsidRDefault="001C2D13" w:rsidP="001C2D13">
      <w:r w:rsidRPr="00C16964">
        <w:t xml:space="preserve">Greg </w:t>
      </w:r>
      <w:proofErr w:type="spellStart"/>
      <w:r w:rsidRPr="00C16964">
        <w:rPr>
          <w:rStyle w:val="StyleStyleBold12pt"/>
        </w:rPr>
        <w:t>Koblentz</w:t>
      </w:r>
      <w:proofErr w:type="spellEnd"/>
      <w:r>
        <w:rPr>
          <w:rStyle w:val="StyleStyleBold12pt"/>
        </w:rPr>
        <w:t xml:space="preserve"> 2014</w:t>
      </w:r>
      <w:r>
        <w:rPr>
          <w:b/>
          <w:bCs/>
          <w:sz w:val="24"/>
        </w:rPr>
        <w:t xml:space="preserve"> </w:t>
      </w:r>
      <w:r w:rsidRPr="00AD598C">
        <w:t>associate professor in the School of Policy, Government and International Affairs at George Mason University and author of the Council on Foreign Relations report</w:t>
      </w:r>
      <w:r>
        <w:rPr>
          <w:b/>
          <w:bCs/>
          <w:sz w:val="24"/>
        </w:rPr>
        <w:t xml:space="preserve"> </w:t>
      </w:r>
      <w:r w:rsidRPr="00C16964">
        <w:t>11-28-14</w:t>
      </w:r>
      <w:r>
        <w:t xml:space="preserve"> </w:t>
      </w:r>
      <w:r w:rsidRPr="00AD598C">
        <w:t xml:space="preserve">Op-Ed How to keep future cold </w:t>
      </w:r>
      <w:proofErr w:type="spellStart"/>
      <w:r w:rsidRPr="00AD598C">
        <w:t>wars</w:t>
      </w:r>
      <w:proofErr w:type="spellEnd"/>
      <w:r w:rsidRPr="00AD598C">
        <w:t xml:space="preserve"> cold: Mind the missiles, </w:t>
      </w:r>
      <w:r>
        <w:t xml:space="preserve">11-28-14, </w:t>
      </w:r>
      <w:r w:rsidRPr="00AD598C">
        <w:t xml:space="preserve">"Strengthening Strategic Stability in the Second Nuclear Age.", </w:t>
      </w:r>
      <w:hyperlink r:id="rId26" w:history="1">
        <w:r w:rsidRPr="00AD598C">
          <w:t>http://www.latimes.com/opinion/op-ed/la-oe-koblentz-nuclear-threats-20141128-story.html</w:t>
        </w:r>
      </w:hyperlink>
    </w:p>
    <w:p w:rsidR="001C2D13" w:rsidRPr="00B80B33" w:rsidRDefault="001C2D13" w:rsidP="001C2D13">
      <w:pPr>
        <w:rPr>
          <w:sz w:val="12"/>
        </w:rPr>
      </w:pPr>
      <w:r w:rsidRPr="00AD598C">
        <w:rPr>
          <w:sz w:val="12"/>
        </w:rPr>
        <w:t xml:space="preserve">The third challenge is found in </w:t>
      </w:r>
      <w:r w:rsidRPr="00244B67">
        <w:rPr>
          <w:bCs/>
          <w:highlight w:val="yellow"/>
          <w:u w:val="single"/>
        </w:rPr>
        <w:t>South Asia</w:t>
      </w:r>
      <w:r w:rsidRPr="00AD598C">
        <w:rPr>
          <w:sz w:val="12"/>
        </w:rPr>
        <w:t xml:space="preserve">, which </w:t>
      </w:r>
      <w:r w:rsidRPr="00244B67">
        <w:rPr>
          <w:rStyle w:val="StyleBoldUnderline"/>
          <w:highlight w:val="yellow"/>
        </w:rPr>
        <w:t>is the region most at risk of a breakdown in strategic stability. India</w:t>
      </w:r>
      <w:r w:rsidRPr="001E0990">
        <w:rPr>
          <w:rStyle w:val="StyleBoldUnderline"/>
        </w:rPr>
        <w:t xml:space="preserve"> </w:t>
      </w:r>
      <w:r w:rsidRPr="00244B67">
        <w:rPr>
          <w:bCs/>
          <w:highlight w:val="yellow"/>
          <w:u w:val="single"/>
        </w:rPr>
        <w:t>and Pakistan</w:t>
      </w:r>
      <w:r w:rsidRPr="00244B67">
        <w:rPr>
          <w:sz w:val="12"/>
          <w:highlight w:val="yellow"/>
        </w:rPr>
        <w:t xml:space="preserve"> </w:t>
      </w:r>
      <w:r w:rsidRPr="00244B67">
        <w:rPr>
          <w:bCs/>
          <w:highlight w:val="yellow"/>
          <w:u w:val="single"/>
        </w:rPr>
        <w:t>face more severe</w:t>
      </w:r>
      <w:r w:rsidRPr="00AD598C">
        <w:rPr>
          <w:bCs/>
          <w:u w:val="single"/>
        </w:rPr>
        <w:t xml:space="preserve"> security </w:t>
      </w:r>
      <w:r w:rsidRPr="00244B67">
        <w:rPr>
          <w:bCs/>
          <w:highlight w:val="yellow"/>
          <w:u w:val="single"/>
        </w:rPr>
        <w:t>challenges</w:t>
      </w:r>
      <w:r w:rsidRPr="00AD598C">
        <w:rPr>
          <w:bCs/>
          <w:u w:val="single"/>
        </w:rPr>
        <w:t xml:space="preserve"> than those of the other nuclear weapon states </w:t>
      </w:r>
      <w:r w:rsidRPr="001E0990">
        <w:t>because of their geographic proximity, history of conflict, higher levels of domestic instability, the dispute over Kashmir and the threat of cross-border terrorism. The two countries have been engaged in a nuclear and missile arms race since 1998 that shows no signs of abating. Pakistani development of short-range nuclear-armed missiles and India's pending deployment of sea-based nuclear weapons raise further</w:t>
      </w:r>
      <w:r w:rsidRPr="00AD598C">
        <w:rPr>
          <w:sz w:val="12"/>
        </w:rPr>
        <w:t xml:space="preserve"> </w:t>
      </w:r>
      <w:r w:rsidRPr="00244B67">
        <w:rPr>
          <w:bCs/>
          <w:highlight w:val="yellow"/>
          <w:u w:val="single"/>
        </w:rPr>
        <w:t>concerns about command and control and the heightened vulnerability</w:t>
      </w:r>
      <w:r w:rsidRPr="00AD598C">
        <w:rPr>
          <w:sz w:val="12"/>
        </w:rPr>
        <w:t xml:space="preserve"> of these weapons </w:t>
      </w:r>
      <w:r w:rsidRPr="00244B67">
        <w:rPr>
          <w:rStyle w:val="StyleBoldUnderline"/>
          <w:highlight w:val="yellow"/>
        </w:rPr>
        <w:t>to accidents</w:t>
      </w:r>
      <w:r w:rsidRPr="00AD598C">
        <w:rPr>
          <w:sz w:val="12"/>
        </w:rPr>
        <w:t xml:space="preserve"> and terrorism. Furthermore, </w:t>
      </w:r>
      <w:r w:rsidRPr="00AD598C">
        <w:rPr>
          <w:bCs/>
          <w:u w:val="single"/>
        </w:rPr>
        <w:t>because of the security trilemma</w:t>
      </w:r>
      <w:r w:rsidRPr="00AD598C">
        <w:rPr>
          <w:sz w:val="12"/>
        </w:rPr>
        <w:t xml:space="preserve">, </w:t>
      </w:r>
      <w:r w:rsidRPr="00244B67">
        <w:rPr>
          <w:bCs/>
          <w:highlight w:val="yellow"/>
          <w:u w:val="single"/>
        </w:rPr>
        <w:t>the deterrence relationship</w:t>
      </w:r>
      <w:r w:rsidRPr="00AD598C">
        <w:rPr>
          <w:sz w:val="12"/>
        </w:rPr>
        <w:t xml:space="preserve"> between India and Pakistan </w:t>
      </w:r>
      <w:r w:rsidRPr="00244B67">
        <w:rPr>
          <w:bCs/>
          <w:highlight w:val="yellow"/>
          <w:u w:val="single"/>
        </w:rPr>
        <w:t>is intertwined with</w:t>
      </w:r>
      <w:r w:rsidRPr="00244B67">
        <w:rPr>
          <w:sz w:val="12"/>
          <w:highlight w:val="yellow"/>
        </w:rPr>
        <w:t xml:space="preserve"> that of </w:t>
      </w:r>
      <w:r w:rsidRPr="00244B67">
        <w:rPr>
          <w:bCs/>
          <w:highlight w:val="yellow"/>
          <w:u w:val="single"/>
        </w:rPr>
        <w:t>China</w:t>
      </w:r>
      <w:r w:rsidRPr="00244B67">
        <w:rPr>
          <w:sz w:val="12"/>
          <w:highlight w:val="yellow"/>
        </w:rPr>
        <w:t xml:space="preserve">. </w:t>
      </w:r>
      <w:r w:rsidRPr="001E0990">
        <w:t xml:space="preserve">This trilateral linkage increases the region's susceptibility to outside shocks and amplifies the risk that regional developments will have far-reaching effects. </w:t>
      </w:r>
      <w:r w:rsidRPr="00244B67">
        <w:rPr>
          <w:rStyle w:val="StyleBoldUnderline"/>
          <w:highlight w:val="yellow"/>
        </w:rPr>
        <w:t>Each of these dynamics is worrisome on its own, but the combination of them could be particularly destabilizing</w:t>
      </w:r>
      <w:r w:rsidRPr="00AD598C">
        <w:rPr>
          <w:bCs/>
          <w:u w:val="single"/>
        </w:rPr>
        <w:t>.</w:t>
      </w:r>
      <w:r w:rsidRPr="00AD598C">
        <w:rPr>
          <w:sz w:val="12"/>
        </w:rPr>
        <w:t xml:space="preserve"> The United States should proactively shape the second nuclear age before it finds itself trapped in a new nuclear order that is less stable, less predictable and less sus</w:t>
      </w:r>
      <w:r>
        <w:rPr>
          <w:sz w:val="12"/>
        </w:rPr>
        <w:t>ceptible to American influence.</w:t>
      </w:r>
    </w:p>
    <w:p w:rsidR="001C2D13" w:rsidRDefault="001C2D13" w:rsidP="00240A22">
      <w:pPr>
        <w:rPr>
          <w:sz w:val="16"/>
        </w:rPr>
      </w:pPr>
    </w:p>
    <w:p w:rsidR="00240A22" w:rsidRPr="008532D9" w:rsidRDefault="00240A22" w:rsidP="00240A22">
      <w:pPr>
        <w:pStyle w:val="Heading4"/>
      </w:pPr>
      <w:r>
        <w:t xml:space="preserve">MIRV not inevitable—missile defense is the key cause but it can be reversed </w:t>
      </w:r>
    </w:p>
    <w:p w:rsidR="00240A22" w:rsidRPr="00DC2486" w:rsidRDefault="00240A22" w:rsidP="00240A22">
      <w:pPr>
        <w:tabs>
          <w:tab w:val="left" w:pos="4395"/>
        </w:tabs>
        <w:rPr>
          <w:rStyle w:val="StyleStyleBold12pt"/>
        </w:rPr>
      </w:pPr>
      <w:proofErr w:type="spellStart"/>
      <w:r>
        <w:rPr>
          <w:rStyle w:val="StyleStyleBold12pt"/>
        </w:rPr>
        <w:t>Riqiang</w:t>
      </w:r>
      <w:proofErr w:type="spellEnd"/>
      <w:r>
        <w:rPr>
          <w:rStyle w:val="StyleStyleBold12pt"/>
        </w:rPr>
        <w:t xml:space="preserve"> and Takahashi 15</w:t>
      </w:r>
      <w:r>
        <w:rPr>
          <w:rStyle w:val="StyleStyleBold12pt"/>
        </w:rPr>
        <w:tab/>
      </w:r>
    </w:p>
    <w:p w:rsidR="00240A22" w:rsidRDefault="00240A22" w:rsidP="00240A22">
      <w:r w:rsidRPr="00DC2486">
        <w:t xml:space="preserve">[3/24/15, Wu </w:t>
      </w:r>
      <w:proofErr w:type="spellStart"/>
      <w:r w:rsidRPr="00DC2486">
        <w:t>Riqiang</w:t>
      </w:r>
      <w:proofErr w:type="spellEnd"/>
      <w:r w:rsidRPr="00DC2486">
        <w:t xml:space="preserve">, </w:t>
      </w:r>
      <w:proofErr w:type="spellStart"/>
      <w:r w:rsidRPr="00DC2486">
        <w:t>Renmin</w:t>
      </w:r>
      <w:proofErr w:type="spellEnd"/>
      <w:r w:rsidRPr="00DC2486">
        <w:t xml:space="preserve"> University of China</w:t>
      </w:r>
      <w:r>
        <w:t xml:space="preserve"> AND </w:t>
      </w:r>
      <w:proofErr w:type="spellStart"/>
      <w:r>
        <w:t>Sugio</w:t>
      </w:r>
      <w:proofErr w:type="spellEnd"/>
      <w:r>
        <w:t xml:space="preserve"> Takahashi, National Institute for Defense Studies, Japan</w:t>
      </w:r>
      <w:proofErr w:type="gramStart"/>
      <w:r>
        <w:t xml:space="preserve">, </w:t>
      </w:r>
      <w:r w:rsidRPr="00DC2486">
        <w:t xml:space="preserve"> "</w:t>
      </w:r>
      <w:proofErr w:type="gramEnd"/>
      <w:r w:rsidRPr="00DC2486">
        <w:t>WHY IS CHINA MODERNIZING ITS NUCLEAR ARSENAL?", carnegieendowment.org/files/12-chinanucleararsenal240315wintro-formatted.pdf</w:t>
      </w:r>
      <w:r>
        <w:t>]</w:t>
      </w:r>
    </w:p>
    <w:p w:rsidR="00240A22" w:rsidRDefault="00240A22" w:rsidP="00240A22">
      <w:pPr>
        <w:tabs>
          <w:tab w:val="left" w:pos="2670"/>
        </w:tabs>
      </w:pPr>
      <w:r>
        <w:tab/>
      </w:r>
    </w:p>
    <w:p w:rsidR="00240A22" w:rsidRDefault="00240A22" w:rsidP="00240A22">
      <w:pPr>
        <w:rPr>
          <w:sz w:val="14"/>
        </w:rPr>
      </w:pPr>
      <w:r w:rsidRPr="00896EC5">
        <w:rPr>
          <w:rStyle w:val="StyleBoldUnderline"/>
        </w:rPr>
        <w:t xml:space="preserve">I prefer to believe </w:t>
      </w:r>
      <w:r w:rsidRPr="007D51E6">
        <w:t>cost is not a factor,</w:t>
      </w:r>
      <w:r w:rsidRPr="004A213F">
        <w:rPr>
          <w:sz w:val="14"/>
        </w:rPr>
        <w:t xml:space="preserve"> at least now</w:t>
      </w:r>
      <w:r w:rsidRPr="00244B67">
        <w:rPr>
          <w:rStyle w:val="StyleBoldUnderline"/>
          <w:highlight w:val="yellow"/>
        </w:rPr>
        <w:t>. Developing MIRV is not about saving money, it’s about developing the technology</w:t>
      </w:r>
      <w:r w:rsidRPr="00896EC5">
        <w:rPr>
          <w:rStyle w:val="StyleBoldUnderline"/>
        </w:rPr>
        <w:t>.</w:t>
      </w:r>
      <w:r w:rsidRPr="004A213F">
        <w:rPr>
          <w:sz w:val="14"/>
        </w:rPr>
        <w:t xml:space="preserve"> But the second question, first I like current Chinese nuclear posture, I like it very much. And </w:t>
      </w:r>
      <w:r w:rsidRPr="00896EC5">
        <w:rPr>
          <w:rStyle w:val="StyleBoldUnderline"/>
        </w:rPr>
        <w:t>we maintain this nuclear posture for several decades, but you should not take it for granted that we will maintain it forever. The factor that might influence the Chinese nuclear posture is about American view</w:t>
      </w:r>
      <w:r w:rsidRPr="004A213F">
        <w:rPr>
          <w:sz w:val="14"/>
        </w:rPr>
        <w:t xml:space="preserve">. If </w:t>
      </w:r>
      <w:r w:rsidRPr="00244B67">
        <w:rPr>
          <w:rStyle w:val="StyleBoldUnderline"/>
          <w:highlight w:val="yellow"/>
        </w:rPr>
        <w:t>American missile defense</w:t>
      </w:r>
      <w:r w:rsidRPr="004A213F">
        <w:rPr>
          <w:sz w:val="14"/>
        </w:rPr>
        <w:t xml:space="preserve">, [unclear], American technology </w:t>
      </w:r>
      <w:r w:rsidRPr="00244B67">
        <w:rPr>
          <w:rStyle w:val="StyleBoldUnderline"/>
          <w:highlight w:val="yellow"/>
        </w:rPr>
        <w:t>could undermine China’s nuclear survivability</w:t>
      </w:r>
      <w:r w:rsidRPr="00896EC5">
        <w:rPr>
          <w:rStyle w:val="StyleBoldUnderline"/>
        </w:rPr>
        <w:t>.</w:t>
      </w:r>
      <w:r w:rsidRPr="004A213F">
        <w:rPr>
          <w:sz w:val="14"/>
        </w:rPr>
        <w:t xml:space="preserve"> So </w:t>
      </w:r>
      <w:r w:rsidRPr="00FD7EB0">
        <w:rPr>
          <w:rStyle w:val="StyleBoldUnderline"/>
        </w:rPr>
        <w:t>China</w:t>
      </w:r>
      <w:r w:rsidRPr="00896EC5">
        <w:rPr>
          <w:rStyle w:val="StyleBoldUnderline"/>
        </w:rPr>
        <w:t xml:space="preserve"> expressed concerns for missile defense many times</w:t>
      </w:r>
      <w:r w:rsidRPr="004A213F">
        <w:rPr>
          <w:sz w:val="14"/>
        </w:rPr>
        <w:t xml:space="preserve">, as recently about South Korea, it’s very typical. China expressed concern, and South Korea is reluctant, but America put high pressure on South Korea to force South Korea to accept missiles. America just ignored China’s concern. As I said many times, </w:t>
      </w:r>
      <w:r w:rsidRPr="00240A22">
        <w:t>China is not concerned with current missile defense. We are concerned with the unpredictable future of American missile defense. But America again and again said we will not accept any limits on missile defense, so</w:t>
      </w:r>
      <w:r w:rsidRPr="00896EC5">
        <w:rPr>
          <w:rStyle w:val="StyleBoldUnderline"/>
        </w:rPr>
        <w:t xml:space="preserve"> that’s a problem</w:t>
      </w:r>
      <w:r w:rsidRPr="004A213F">
        <w:rPr>
          <w:sz w:val="14"/>
        </w:rPr>
        <w:t xml:space="preserve">. I am concerned mainly, </w:t>
      </w:r>
      <w:r w:rsidRPr="00244B67">
        <w:rPr>
          <w:rStyle w:val="StyleBoldUnderline"/>
          <w:highlight w:val="yellow"/>
        </w:rPr>
        <w:t>as America develop very better and bigger missile defense, China might feel pressure to build more weapons</w:t>
      </w:r>
      <w:r w:rsidRPr="004A213F">
        <w:rPr>
          <w:sz w:val="14"/>
        </w:rPr>
        <w:t>. And</w:t>
      </w:r>
      <w:r w:rsidRPr="00240A22">
        <w:t>, if you have more weapons, you have more options. And more weapons and better weapons, naturally you have more, and the flexible military options about nuclear weapons, and your military will try</w:t>
      </w:r>
      <w:r w:rsidRPr="00896EC5">
        <w:rPr>
          <w:rStyle w:val="StyleBoldUnderline"/>
        </w:rPr>
        <w:t xml:space="preserve"> to reach that option, and that might change China’s nuclear posture</w:t>
      </w:r>
      <w:r w:rsidRPr="004A213F">
        <w:rPr>
          <w:sz w:val="14"/>
        </w:rPr>
        <w:t xml:space="preserve">. SUGIO TAKAHASHI I’d like to jump in. I agree with </w:t>
      </w:r>
      <w:proofErr w:type="spellStart"/>
      <w:r w:rsidRPr="004A213F">
        <w:rPr>
          <w:sz w:val="14"/>
        </w:rPr>
        <w:t>Riqiang</w:t>
      </w:r>
      <w:proofErr w:type="spellEnd"/>
      <w:r w:rsidRPr="004A213F">
        <w:rPr>
          <w:sz w:val="14"/>
        </w:rPr>
        <w:t xml:space="preserve">. </w:t>
      </w:r>
      <w:r w:rsidRPr="00896EC5">
        <w:rPr>
          <w:rStyle w:val="StyleBoldUnderline"/>
        </w:rPr>
        <w:t>I don't think the idea is to save money</w:t>
      </w:r>
      <w:r w:rsidRPr="004A213F">
        <w:rPr>
          <w:sz w:val="14"/>
        </w:rPr>
        <w:t xml:space="preserve">. Instead, </w:t>
      </w:r>
      <w:r w:rsidRPr="00896EC5">
        <w:rPr>
          <w:rStyle w:val="StyleBoldUnderline"/>
        </w:rPr>
        <w:t>the idea is to waste money</w:t>
      </w:r>
      <w:r w:rsidRPr="004A213F">
        <w:rPr>
          <w:sz w:val="14"/>
        </w:rPr>
        <w:t xml:space="preserve">. </w:t>
      </w:r>
      <w:r w:rsidRPr="00896EC5">
        <w:rPr>
          <w:rStyle w:val="StyleBoldUnderline"/>
        </w:rPr>
        <w:t>Because China is rich, China has money, China wants to understand different 11 technologies</w:t>
      </w:r>
      <w:r w:rsidRPr="00244B67">
        <w:rPr>
          <w:rStyle w:val="StyleBoldUnderline"/>
          <w:highlight w:val="yellow"/>
        </w:rPr>
        <w:t xml:space="preserve">. When China </w:t>
      </w:r>
      <w:proofErr w:type="spellStart"/>
      <w:r w:rsidRPr="00244B67">
        <w:rPr>
          <w:rStyle w:val="StyleBoldUnderline"/>
          <w:highlight w:val="yellow"/>
        </w:rPr>
        <w:t>realised</w:t>
      </w:r>
      <w:proofErr w:type="spellEnd"/>
      <w:r w:rsidRPr="00244B67">
        <w:rPr>
          <w:rStyle w:val="StyleBoldUnderline"/>
          <w:highlight w:val="yellow"/>
        </w:rPr>
        <w:t xml:space="preserve"> that MIRVS may not be that useful, China would decide not to do it. That’s my answer.</w:t>
      </w:r>
      <w:r w:rsidRPr="004A213F">
        <w:rPr>
          <w:sz w:val="14"/>
        </w:rPr>
        <w:t xml:space="preserve"> </w:t>
      </w:r>
    </w:p>
    <w:p w:rsidR="00240A22" w:rsidRDefault="00240A22" w:rsidP="00B40993"/>
    <w:p w:rsidR="006379A8" w:rsidRDefault="006379A8" w:rsidP="00B40993"/>
    <w:p w:rsidR="00B80B33" w:rsidRDefault="00BE390C" w:rsidP="00BE390C">
      <w:pPr>
        <w:pStyle w:val="Heading3"/>
        <w:rPr>
          <w:shd w:val="clear" w:color="auto" w:fill="FFFFFF"/>
        </w:rPr>
      </w:pPr>
      <w:r>
        <w:rPr>
          <w:shd w:val="clear" w:color="auto" w:fill="FFFFFF"/>
        </w:rPr>
        <w:t>China Extension: BMD = NFU collapse</w:t>
      </w:r>
    </w:p>
    <w:p w:rsidR="001B2D2D" w:rsidRPr="006E7278" w:rsidRDefault="001B2D2D" w:rsidP="001B2D2D">
      <w:pPr>
        <w:pStyle w:val="Heading4"/>
      </w:pPr>
      <w:r>
        <w:t>A shift to ambiguity in NFU makes escalation inevitable – missile defense is the cause.</w:t>
      </w:r>
    </w:p>
    <w:p w:rsidR="001B2D2D" w:rsidRPr="00326E0F" w:rsidRDefault="001B2D2D" w:rsidP="001B2D2D">
      <w:pPr>
        <w:rPr>
          <w:rStyle w:val="StyleStyleBold12pt"/>
        </w:rPr>
      </w:pPr>
      <w:r w:rsidRPr="00C513B3">
        <w:t xml:space="preserve">Fiona </w:t>
      </w:r>
      <w:r>
        <w:rPr>
          <w:rStyle w:val="StyleStyleBold12pt"/>
        </w:rPr>
        <w:t xml:space="preserve">Cunningham and </w:t>
      </w:r>
      <w:r w:rsidRPr="00C513B3">
        <w:t>M. Taylor</w:t>
      </w:r>
      <w:r>
        <w:rPr>
          <w:rStyle w:val="StyleStyleBold12pt"/>
        </w:rPr>
        <w:t xml:space="preserve"> </w:t>
      </w:r>
      <w:proofErr w:type="spellStart"/>
      <w:r>
        <w:rPr>
          <w:rStyle w:val="StyleStyleBold12pt"/>
        </w:rPr>
        <w:t>Fravel</w:t>
      </w:r>
      <w:proofErr w:type="spellEnd"/>
      <w:r>
        <w:rPr>
          <w:rStyle w:val="StyleStyleBold12pt"/>
        </w:rPr>
        <w:t xml:space="preserve"> December 2015</w:t>
      </w:r>
    </w:p>
    <w:p w:rsidR="001B2D2D" w:rsidRPr="00C513B3" w:rsidRDefault="001B2D2D" w:rsidP="001B2D2D">
      <w:r>
        <w:t xml:space="preserve">Fiona S. Cunningham is a Ph.D. candidate in the Department of Political Science and a member of the Security Studies Program at the Massachusetts Institute of Technology, M. Taylor </w:t>
      </w:r>
      <w:proofErr w:type="spellStart"/>
      <w:r>
        <w:t>Fravel</w:t>
      </w:r>
      <w:proofErr w:type="spellEnd"/>
      <w:r>
        <w:t xml:space="preserve"> is Associate Professor of Political Science and a member of the Security Studies Program at the Massachusetts Institute of Technology,</w:t>
      </w:r>
      <w:r w:rsidRPr="00326E0F">
        <w:t xml:space="preserve"> "Why China Won't Abandon Its Nuclear Strategy of Assured Retaliation." Policy Brief, </w:t>
      </w:r>
      <w:proofErr w:type="spellStart"/>
      <w:r w:rsidRPr="00326E0F">
        <w:t>Belfer</w:t>
      </w:r>
      <w:proofErr w:type="spellEnd"/>
      <w:r w:rsidRPr="00326E0F">
        <w:t xml:space="preserve"> Center for Science and International Affairs, Harva</w:t>
      </w:r>
      <w:r>
        <w:t xml:space="preserve">rd Kennedy School, </w:t>
      </w:r>
      <w:hyperlink r:id="rId27" w:history="1">
        <w:r w:rsidRPr="00E66BBC">
          <w:rPr>
            <w:rStyle w:val="Hyperlink"/>
          </w:rPr>
          <w:t>http://belfercenter.ksg.harvard.edu/publication/26127/why_china_wont_abandon_its_nuclear_strategy_of_assured_retaliation.html</w:t>
        </w:r>
      </w:hyperlink>
    </w:p>
    <w:p w:rsidR="001B2D2D" w:rsidRPr="00C513B3" w:rsidRDefault="001B2D2D" w:rsidP="001B2D2D">
      <w:r w:rsidRPr="00C513B3">
        <w:t xml:space="preserve">Whether China will abandon its long-standing nuclear strategy of assured retaliation for a first-use posture will be a critical factor in U.S.-China strategic stability. In recent years, the United States has been developing strategic capabilities such as missile defenses and conventional long-range strike capabilities that could reduce the effectiveness of China's deterrent. Writings by Chinese strategists and analysts, however, indicate that China is unlikely to abandon its current nuclear strategy. A RENEWED U.S. THREAT TO CHINA'S NUCLEAR ARSENAL China's </w:t>
      </w:r>
      <w:r w:rsidRPr="00244B67">
        <w:rPr>
          <w:rStyle w:val="StyleBoldUnderline"/>
          <w:highlight w:val="yellow"/>
        </w:rPr>
        <w:t>strategists perceive missile defense as the most serious future threat to China's nuclear arsenal</w:t>
      </w:r>
      <w:r w:rsidRPr="00C513B3">
        <w:t xml:space="preserve">. They worry that the current, limited U.S. development and deployment of a missile defense system could be expanded in scope and effectiveness to give the United States an effective shield against Chinese nuclear missiles. Even if the system cannot reliably intercept ballistic missiles after they are launched, Chinese analysts are concerned that missile defense deployments could trigger a regional arms race </w:t>
      </w:r>
      <w:r w:rsidRPr="001B2D2D">
        <w:t>if other countries see the U.S. commitment to the system as a proof of concept that it may be effective. Chinese assessments of the threat posed by conventional long-range strike capabilities are more mixed. Some Chinese analysts do not think that a U.S. conventional attack on China's nuclear arsenal would be very likely or effective. They believe that China's efforts to protect its arsenal from a nuclear attack, including hardening, dispersal, and mobility, would be sufficient to protect China from a conventional</w:t>
      </w:r>
      <w:r w:rsidRPr="00C513B3">
        <w:t xml:space="preserve"> attack as well. At the same time, analysts worry that the United States may be more likely to use conventional weapons than nuclear weapons against China's nuclear arsenal. Further, some analysts are concerned that U.S. conventional long-range strike capabilities, if paired with improvements in U.S. intelligence, surveillance, and reconnaissance systems, could reduce the amount of strategic warning that China would receive of an incoming attack. These capabilities could, therefore, undermine China's deterrent. CONTINUATION OF CHINA'S STRATEGY OF ASSURED RETALIATION China will not abandon its nuclear strategy of assured retaliation in response to an increasingly clear U.S. commitment to strategic primacy. Instead, to avoid Cold War–style nuclear competition and the risk of arms racing, China is altering how it implements assured retaliation. First, </w:t>
      </w:r>
      <w:r w:rsidRPr="00244B67">
        <w:rPr>
          <w:rStyle w:val="StyleBoldUnderline"/>
          <w:highlight w:val="yellow"/>
        </w:rPr>
        <w:t>China is allowing limited ambiguity over the application of its no-first-use policy. Debate among Chinese strategists over the definition of "first use" has created uncertainty over how China would respond to attacks with conventional weapons</w:t>
      </w:r>
      <w:r w:rsidRPr="00C513B3">
        <w:t xml:space="preserve"> on its nuclear forces and infrastructure. The main purpose of such limited ambiguity is to deter the United States from conducting such conventional counterforce attacks. </w:t>
      </w:r>
      <w:r w:rsidRPr="00244B67">
        <w:rPr>
          <w:rStyle w:val="StyleBoldUnderline"/>
          <w:highlight w:val="yellow"/>
        </w:rPr>
        <w:t>Chinese strategists are also debating whether a launch-on-warning posture would be desirable and consistent with China's no-first-use policy.</w:t>
      </w:r>
      <w:r w:rsidRPr="00C513B3">
        <w:t xml:space="preserve"> Second, China seeks to maintain the smallest nuclear arsenal capable of assuring retaliation against a </w:t>
      </w:r>
      <w:proofErr w:type="spellStart"/>
      <w:r w:rsidRPr="00C513B3">
        <w:t>nucleararmed</w:t>
      </w:r>
      <w:proofErr w:type="spellEnd"/>
      <w:r w:rsidRPr="00C513B3">
        <w:t xml:space="preserve"> adversary. In response to U.S. capabilities developments, the Chinese are making qualitative and limited quantitative improvements in the country's force structure. China is modestly increasing the size and survivability of its intercontinental ballistic missile (ICBM) force as well as its ability to penetrate missile defenses. It is equipping some of its ICBMs with multiple, independently targeted reentry vehicles, developing glide technology, and improving its strategic warning and command and control systems. To counter future advances in U.S. strategic capabilities, China is researching and developing missile defenses and hypersonic weapons technology, as well as continuing to improve its ballistic missile submarine force. POTENTIAL PITFALLS OF AMBIGUITY OVER NO-FIRST-USE Limited ambiguity over how China may define a "nuclear attack" for its no-first-use policy allows it to maintain a smaller arsenal than it would need if it adhered to a strict no-first-use policy. Yet </w:t>
      </w:r>
      <w:r w:rsidRPr="00244B67">
        <w:rPr>
          <w:rStyle w:val="StyleBoldUnderline"/>
          <w:highlight w:val="yellow"/>
        </w:rPr>
        <w:t>limited ambiguity</w:t>
      </w:r>
      <w:r w:rsidRPr="00C513B3">
        <w:t xml:space="preserve"> </w:t>
      </w:r>
      <w:r w:rsidRPr="00244B67">
        <w:rPr>
          <w:rStyle w:val="StyleBoldUnderline"/>
          <w:highlight w:val="yellow"/>
        </w:rPr>
        <w:t>also raises the risk of nuclear escalation in a crisis, as it increases the likelihood that the United States could mistake Chinese nuclear signaling for preparations to use nuclear weapons</w:t>
      </w:r>
      <w:r w:rsidRPr="00C513B3">
        <w:t xml:space="preserve">. China's decision implies that it views the economic, diplomatic, and strategic costs of arms racing as a bigger threat to its national security than the risk of nuclear escalation in a crisis. China is also relatively optimistic about the risk of nuclear escalation in any future U.S.-China crisis. A U.S.-China crisis would most likely arise because of a dispute between a U.S. ally and China. Few Chinese strategists believe that the stakes in any U.S.- China crisis would be sufficient for either China or the United States to risk nuclear escalation. Chinese analysts also regard China's no-first-use policy as contributing to a clear firebreak between nuclear and conventional conflict. They believe that the United States would not be tempted to cross that threshold by attacking China's nuclear arsenal with conventional capabilities, given the limited ambiguity over China's no-first-use policy. Most </w:t>
      </w:r>
      <w:r w:rsidRPr="001B2D2D">
        <w:t>Chinese strategists do not acknowledge the risk of unintentional escalation</w:t>
      </w:r>
      <w:r w:rsidRPr="00C513B3">
        <w:t xml:space="preserve"> in a U.S.-China crisis. </w:t>
      </w:r>
      <w:r w:rsidRPr="00244B67">
        <w:rPr>
          <w:rStyle w:val="StyleBoldUnderline"/>
          <w:highlight w:val="yellow"/>
        </w:rPr>
        <w:t>The United States does not share China's relative optimism about the risk of nuclear escalation in a future U.S.-China crisis</w:t>
      </w:r>
      <w:r w:rsidRPr="00C513B3">
        <w:t xml:space="preserve">. Western experts worry that escalation could occur if the United States were to implement an </w:t>
      </w:r>
      <w:proofErr w:type="spellStart"/>
      <w:r w:rsidRPr="00C513B3">
        <w:t>AirSea</w:t>
      </w:r>
      <w:proofErr w:type="spellEnd"/>
      <w:r w:rsidRPr="00C513B3">
        <w:t xml:space="preserve"> Battle Concept–style campaign to destroy China's conventional capabilities that simultaneously degraded Chinese nuclear capabilities and their supporting infrastructure. One reason for this divergence of opinion may be that Western analysts believe that China's nuclear and conventional missile forces are </w:t>
      </w:r>
      <w:proofErr w:type="spellStart"/>
      <w:r w:rsidRPr="00C513B3">
        <w:t>colocated</w:t>
      </w:r>
      <w:proofErr w:type="spellEnd"/>
      <w:r w:rsidRPr="00C513B3">
        <w:t xml:space="preserve">, increasing the likelihood that a U.S. attack on Chinese conventional land-based missiles could degrade China's nuclear capabilities. Many Chinese analysts dismiss this risk, however, arguing that China's conventional and nuclear capabilities are not </w:t>
      </w:r>
      <w:proofErr w:type="spellStart"/>
      <w:r w:rsidRPr="00C513B3">
        <w:t>colocated</w:t>
      </w:r>
      <w:proofErr w:type="spellEnd"/>
      <w:r w:rsidRPr="00C513B3">
        <w:t xml:space="preserve">. Open-source information about China's strategic missile forces, the Second Artillery, indicates that China's nuclear missiles are, in fact, not </w:t>
      </w:r>
      <w:proofErr w:type="spellStart"/>
      <w:r w:rsidRPr="00C513B3">
        <w:t>colocated</w:t>
      </w:r>
      <w:proofErr w:type="spellEnd"/>
      <w:r w:rsidRPr="00C513B3">
        <w:t xml:space="preserve"> with conventional ones. Within the Second Artillery, missile launch brigades are organized based on either conventional or nuclear armaments. Conventional and nuclear missile brigades do share some infrastructure, but Chinese military texts </w:t>
      </w:r>
      <w:r w:rsidRPr="001B2D2D">
        <w:t>describe steps that have been taken to ensure redundancy in China's command and control structures. Thus</w:t>
      </w:r>
      <w:r w:rsidRPr="00244B67">
        <w:rPr>
          <w:rStyle w:val="StyleBoldUnderline"/>
          <w:highlight w:val="yellow"/>
        </w:rPr>
        <w:t>, any U.S. conventional attack</w:t>
      </w:r>
      <w:r w:rsidRPr="001B2D2D">
        <w:t xml:space="preserve"> on a Chinese conventional missile brigade would probably not substantially degrade China's nuclear capabilities. It </w:t>
      </w:r>
      <w:r w:rsidRPr="00244B67">
        <w:rPr>
          <w:rStyle w:val="StyleBoldUnderline"/>
          <w:highlight w:val="yellow"/>
        </w:rPr>
        <w:t>could still significantly escalate a crisis,</w:t>
      </w:r>
      <w:r w:rsidRPr="001B2D2D">
        <w:t xml:space="preserve"> however, because of the message such an attack would communicate about U.S. willingness and capabilities to conduct a similar attack on a Chinese nuclear brigade. China would likely respond by signaling its resolve to retaliate if its nuclear weapons were attacked, which could be misread by the United States as preparations for use. China's decision to pair limited ambiguity over no-first-use</w:t>
      </w:r>
      <w:r w:rsidRPr="00C513B3">
        <w:t xml:space="preserve"> with an otherwise restrained nuclear posture could backfire. </w:t>
      </w:r>
      <w:r w:rsidRPr="00244B67">
        <w:rPr>
          <w:rStyle w:val="StyleBoldUnderline"/>
          <w:highlight w:val="yellow"/>
        </w:rPr>
        <w:t>China</w:t>
      </w:r>
      <w:r w:rsidRPr="001B2D2D">
        <w:rPr>
          <w:rStyle w:val="StyleBoldUnderline"/>
        </w:rPr>
        <w:t xml:space="preserve"> </w:t>
      </w:r>
      <w:r w:rsidRPr="00C513B3">
        <w:t xml:space="preserve">likely </w:t>
      </w:r>
      <w:r w:rsidRPr="00244B67">
        <w:rPr>
          <w:rStyle w:val="StyleBoldUnderline"/>
          <w:highlight w:val="yellow"/>
        </w:rPr>
        <w:t>underestimates U.S. willingness to run the risk of nuclear escalation</w:t>
      </w:r>
      <w:r w:rsidRPr="00C513B3">
        <w:t xml:space="preserve"> in a crisis. In addition</w:t>
      </w:r>
      <w:r w:rsidRPr="001B2D2D">
        <w:t>, if the United States views China's limited</w:t>
      </w:r>
      <w:r w:rsidRPr="00244B67">
        <w:rPr>
          <w:highlight w:val="yellow"/>
        </w:rPr>
        <w:t xml:space="preserve"> </w:t>
      </w:r>
      <w:r w:rsidRPr="001B2D2D">
        <w:t>ambiguity as a bluff because China otherwise adheres to its no-first-use policy, it might ignore the risk of nuclear escalation in conventional campaign planning, resulting in a deterrence failure in a conventional conflict. Alternatively</w:t>
      </w:r>
      <w:r w:rsidRPr="00C513B3">
        <w:t xml:space="preserve">, </w:t>
      </w:r>
      <w:r w:rsidRPr="00244B67">
        <w:rPr>
          <w:rStyle w:val="StyleBoldUnderline"/>
          <w:highlight w:val="yellow"/>
        </w:rPr>
        <w:t>if the United States views China's limited ambiguity as a sign that China may abandon its no-first-use policy in circumstances other than a conventional attack on its nuclear forces and infrastructure or nonnuclear strategic targets, it may pursue strategic primacy more energetically, drawing China into the very arms race it seeks to avoid.</w:t>
      </w:r>
      <w:r w:rsidRPr="00C513B3">
        <w:t xml:space="preserve"> </w:t>
      </w:r>
    </w:p>
    <w:p w:rsidR="00B80B33" w:rsidRDefault="00B80B33" w:rsidP="00B40993"/>
    <w:p w:rsidR="00244B67" w:rsidRDefault="00244B67" w:rsidP="00244B67">
      <w:pPr>
        <w:pStyle w:val="Heading3"/>
        <w:rPr>
          <w:rFonts w:eastAsia="Times New Roman"/>
        </w:rPr>
      </w:pPr>
      <w:r>
        <w:rPr>
          <w:rFonts w:eastAsia="Times New Roman"/>
        </w:rPr>
        <w:t>China Extension: Modernization Bad</w:t>
      </w:r>
    </w:p>
    <w:p w:rsidR="00244B67" w:rsidRPr="00AD696A" w:rsidRDefault="00244B67" w:rsidP="00244B67">
      <w:pPr>
        <w:keepNext/>
        <w:keepLines/>
        <w:spacing w:before="40" w:line="256" w:lineRule="auto"/>
        <w:outlineLvl w:val="3"/>
        <w:rPr>
          <w:rFonts w:eastAsia="Times New Roman" w:cs="Times New Roman"/>
          <w:b/>
          <w:iCs/>
          <w:sz w:val="26"/>
        </w:rPr>
      </w:pPr>
      <w:r w:rsidRPr="00AD696A">
        <w:rPr>
          <w:rFonts w:eastAsia="Times New Roman" w:cs="Times New Roman"/>
          <w:b/>
          <w:iCs/>
          <w:sz w:val="26"/>
        </w:rPr>
        <w:t>Nuclear build up encourages Chinese lash-out and US nuclear retaliation – independent scenario for escalation</w:t>
      </w:r>
    </w:p>
    <w:p w:rsidR="00244B67" w:rsidRPr="00AD696A" w:rsidRDefault="00244B67" w:rsidP="00244B67">
      <w:pPr>
        <w:spacing w:line="256" w:lineRule="auto"/>
        <w:rPr>
          <w:rFonts w:eastAsia="Calibri" w:cs="Times New Roman"/>
        </w:rPr>
      </w:pPr>
      <w:r w:rsidRPr="00AD696A">
        <w:rPr>
          <w:rFonts w:eastAsia="Calibri" w:cs="Times New Roman"/>
          <w:b/>
          <w:bCs/>
          <w:sz w:val="26"/>
        </w:rPr>
        <w:t>Colby 14</w:t>
      </w:r>
      <w:r w:rsidRPr="00AD696A">
        <w:rPr>
          <w:rFonts w:eastAsia="Calibri" w:cs="Times New Roman"/>
        </w:rPr>
        <w:t xml:space="preserve"> (Elbridge, Robert M. Gates Fellow at the Center for a New American Security</w:t>
      </w:r>
      <w:proofErr w:type="gramStart"/>
      <w:r w:rsidRPr="00AD696A">
        <w:rPr>
          <w:rFonts w:eastAsia="Calibri" w:cs="Times New Roman"/>
        </w:rPr>
        <w:t>. ,</w:t>
      </w:r>
      <w:proofErr w:type="gramEnd"/>
      <w:r w:rsidRPr="00AD696A">
        <w:rPr>
          <w:rFonts w:eastAsia="Calibri" w:cs="Times New Roman"/>
        </w:rPr>
        <w:t xml:space="preserve"> Welcome to China and America's Nuclear Nightmare&lt;http://nationalinterest.org/feature/welcome-china-americas-nuclear-nightmare-11891&gt;,TF)</w:t>
      </w:r>
    </w:p>
    <w:p w:rsidR="00244B67" w:rsidRDefault="00244B67" w:rsidP="00244B67">
      <w:pPr>
        <w:spacing w:line="256" w:lineRule="auto"/>
        <w:rPr>
          <w:rFonts w:eastAsia="Calibri" w:cs="Times New Roman"/>
          <w:sz w:val="16"/>
        </w:rPr>
      </w:pPr>
      <w:r w:rsidRPr="00AD696A">
        <w:rPr>
          <w:rFonts w:eastAsia="Calibri" w:cs="Times New Roman"/>
          <w:sz w:val="16"/>
        </w:rPr>
        <w:t xml:space="preserve">A SECOND reason why </w:t>
      </w:r>
      <w:r w:rsidRPr="00244B67">
        <w:rPr>
          <w:rFonts w:eastAsia="Calibri" w:cs="Times New Roman"/>
          <w:highlight w:val="yellow"/>
          <w:u w:val="single"/>
        </w:rPr>
        <w:t xml:space="preserve">nuclear weapons </w:t>
      </w:r>
      <w:r w:rsidRPr="00AD696A">
        <w:rPr>
          <w:rFonts w:eastAsia="Calibri" w:cs="Times New Roman"/>
          <w:u w:val="single"/>
        </w:rPr>
        <w:t xml:space="preserve">are likely </w:t>
      </w:r>
      <w:r w:rsidRPr="00244B67">
        <w:rPr>
          <w:rFonts w:eastAsia="Calibri" w:cs="Times New Roman"/>
          <w:highlight w:val="yellow"/>
          <w:u w:val="single"/>
        </w:rPr>
        <w:t>to become more salient in the Sino-American military balance</w:t>
      </w:r>
      <w:r w:rsidRPr="00AD696A">
        <w:rPr>
          <w:rFonts w:eastAsia="Calibri" w:cs="Times New Roman"/>
          <w:u w:val="single"/>
        </w:rPr>
        <w:t xml:space="preserve"> </w:t>
      </w:r>
      <w:r w:rsidRPr="00AD696A">
        <w:rPr>
          <w:rFonts w:eastAsia="Calibri" w:cs="Times New Roman"/>
          <w:sz w:val="16"/>
        </w:rPr>
        <w:t xml:space="preserve">is </w:t>
      </w:r>
      <w:r w:rsidRPr="00244B67">
        <w:rPr>
          <w:rFonts w:eastAsia="Calibri" w:cs="Times New Roman"/>
          <w:highlight w:val="yellow"/>
          <w:u w:val="single"/>
        </w:rPr>
        <w:t>because China’s nuclear arsenal is becoming</w:t>
      </w:r>
      <w:r w:rsidRPr="00AD696A">
        <w:rPr>
          <w:rFonts w:eastAsia="Calibri" w:cs="Times New Roman"/>
          <w:u w:val="single"/>
        </w:rPr>
        <w:t xml:space="preserve"> somewhat </w:t>
      </w:r>
      <w:r w:rsidRPr="00244B67">
        <w:rPr>
          <w:rFonts w:eastAsia="Calibri" w:cs="Times New Roman"/>
          <w:highlight w:val="yellow"/>
          <w:u w:val="single"/>
        </w:rPr>
        <w:t>larger</w:t>
      </w:r>
      <w:r w:rsidRPr="00AD696A">
        <w:rPr>
          <w:rFonts w:eastAsia="Calibri" w:cs="Times New Roman"/>
          <w:u w:val="single"/>
        </w:rPr>
        <w:t xml:space="preserve"> and considerably more sophisticated.</w:t>
      </w:r>
      <w:r w:rsidRPr="00AD696A">
        <w:rPr>
          <w:rFonts w:eastAsia="Calibri" w:cs="Times New Roman"/>
          <w:sz w:val="16"/>
        </w:rPr>
        <w:t xml:space="preserve"> While China continues to exhibit restraint regarding the size of its nuclear arsenal and in how it appears to think about the role of nuclear weapons in its military strategy, </w:t>
      </w:r>
      <w:r w:rsidRPr="00244B67">
        <w:rPr>
          <w:rFonts w:eastAsia="Calibri" w:cs="Times New Roman"/>
          <w:highlight w:val="yellow"/>
          <w:u w:val="single"/>
        </w:rPr>
        <w:t>the PRC is</w:t>
      </w:r>
      <w:r w:rsidRPr="00AD696A">
        <w:rPr>
          <w:rFonts w:eastAsia="Calibri" w:cs="Times New Roman"/>
          <w:sz w:val="16"/>
        </w:rPr>
        <w:t xml:space="preserve"> nevertheless </w:t>
      </w:r>
      <w:r w:rsidRPr="00AD696A">
        <w:rPr>
          <w:rFonts w:eastAsia="Calibri" w:cs="Times New Roman"/>
          <w:u w:val="single"/>
        </w:rPr>
        <w:t xml:space="preserve">substantially </w:t>
      </w:r>
      <w:r w:rsidRPr="00244B67">
        <w:rPr>
          <w:rFonts w:eastAsia="Calibri" w:cs="Times New Roman"/>
          <w:highlight w:val="yellow"/>
          <w:u w:val="single"/>
        </w:rPr>
        <w:t>modernizing its nuclear forces</w:t>
      </w:r>
      <w:r w:rsidRPr="00244B67">
        <w:rPr>
          <w:rFonts w:eastAsia="Calibri" w:cs="Times New Roman"/>
          <w:sz w:val="16"/>
          <w:highlight w:val="yellow"/>
        </w:rPr>
        <w:t>.</w:t>
      </w:r>
      <w:r w:rsidRPr="00AD696A">
        <w:rPr>
          <w:rFonts w:eastAsia="Calibri" w:cs="Times New Roman"/>
          <w:sz w:val="16"/>
        </w:rPr>
        <w:t xml:space="preserve"> </w:t>
      </w:r>
      <w:r w:rsidRPr="00AD696A">
        <w:rPr>
          <w:rFonts w:eastAsia="Calibri" w:cs="Times New Roman"/>
          <w:u w:val="single"/>
        </w:rPr>
        <w:t>These improvements include the deployment of more survivable road-mobile intercontinental ballistic missiles armed with multiple, independently targetable warheads and penetration aids designed to defeat missile defenses; the development and gradual deployment of a ballistic-missile submarine force; the fielding of new command, control and communications assets that enable more deliberate and controlled employment; and the marked improvement in training and professionalism among the PLA’s nuclear warriors</w:t>
      </w:r>
      <w:r w:rsidRPr="00AD696A">
        <w:rPr>
          <w:rFonts w:eastAsia="Calibri" w:cs="Times New Roman"/>
          <w:sz w:val="16"/>
        </w:rPr>
        <w:t>. The Department of Defense conservatively judged in its 2014 annual report to Congress on China’s military modernization that “</w:t>
      </w:r>
      <w:r w:rsidRPr="00AD696A">
        <w:rPr>
          <w:rFonts w:eastAsia="Calibri" w:cs="Times New Roman"/>
          <w:u w:val="single"/>
        </w:rPr>
        <w:t>these technologies and training enhancements strengthen China’s nuclear force and enhance its strategic strike capabilities” and assessed that China will “implement more sophisticated command and control systems.”</w:t>
      </w:r>
      <w:r w:rsidRPr="00AD696A">
        <w:rPr>
          <w:rFonts w:eastAsia="Calibri" w:cs="Times New Roman"/>
          <w:sz w:val="16"/>
        </w:rPr>
        <w:t xml:space="preserve"> Whether deliberately pursued or not, these improvements will by necessity give Beijing more and better options for employing its nuclear weapons, especially in more limited and controlled ways. In the past, China’s </w:t>
      </w:r>
      <w:r w:rsidRPr="00AD696A">
        <w:rPr>
          <w:rFonts w:eastAsia="Calibri" w:cs="Times New Roman"/>
          <w:u w:val="single"/>
        </w:rPr>
        <w:t>nuclear forces were considered vulnerable and blunt instruments, messy weapons that would only likely be used at the very top of the “escalatory ladder</w:t>
      </w:r>
      <w:r w:rsidRPr="00AD696A">
        <w:rPr>
          <w:rFonts w:eastAsia="Calibri" w:cs="Times New Roman"/>
          <w:sz w:val="16"/>
        </w:rPr>
        <w:t xml:space="preserve">”—for instance, against the cities of its opponents. Needless to say, this presumably rendered the bar for Chinese nuclear use exceptionally high, an inference fortified by China’s oft-trumpeted (if ambiguous and rarely fully trusted) “no first use” policy regarding its nuclear weapons. But, armed with its new generation of nuclear forces, China will gain options for using them that are more discriminate in nature than those entailing massive strikes against American territory. </w:t>
      </w:r>
      <w:r w:rsidRPr="00AD696A">
        <w:rPr>
          <w:rFonts w:eastAsia="Calibri" w:cs="Times New Roman"/>
          <w:u w:val="single"/>
        </w:rPr>
        <w:t>Instead of only</w:t>
      </w:r>
      <w:r w:rsidRPr="00AD696A">
        <w:rPr>
          <w:rFonts w:eastAsia="Calibri" w:cs="Times New Roman"/>
          <w:sz w:val="16"/>
        </w:rPr>
        <w:t xml:space="preserve">, practically speaking, </w:t>
      </w:r>
      <w:r w:rsidRPr="00AD696A">
        <w:rPr>
          <w:rFonts w:eastAsia="Calibri" w:cs="Times New Roman"/>
          <w:u w:val="single"/>
        </w:rPr>
        <w:t xml:space="preserve">having the option of striking at a major American or Japanese city, </w:t>
      </w:r>
      <w:r w:rsidRPr="00244B67">
        <w:rPr>
          <w:rFonts w:eastAsia="Calibri" w:cs="Times New Roman"/>
          <w:highlight w:val="yellow"/>
          <w:u w:val="single"/>
        </w:rPr>
        <w:t xml:space="preserve">China will </w:t>
      </w:r>
      <w:r w:rsidRPr="00AD696A">
        <w:rPr>
          <w:rFonts w:eastAsia="Calibri" w:cs="Times New Roman"/>
          <w:u w:val="single"/>
        </w:rPr>
        <w:t>increasingly</w:t>
      </w:r>
      <w:r w:rsidRPr="00244B67">
        <w:rPr>
          <w:rFonts w:eastAsia="Calibri" w:cs="Times New Roman"/>
          <w:highlight w:val="yellow"/>
          <w:u w:val="single"/>
        </w:rPr>
        <w:t xml:space="preserve"> gain the ability to employ its nuclear forces in </w:t>
      </w:r>
      <w:r w:rsidRPr="00AD696A">
        <w:rPr>
          <w:rFonts w:eastAsia="Calibri" w:cs="Times New Roman"/>
          <w:u w:val="single"/>
        </w:rPr>
        <w:t>more</w:t>
      </w:r>
      <w:r w:rsidRPr="00244B67">
        <w:rPr>
          <w:rFonts w:eastAsia="Calibri" w:cs="Times New Roman"/>
          <w:highlight w:val="yellow"/>
          <w:u w:val="single"/>
        </w:rPr>
        <w:t xml:space="preserve"> tailored fashion</w:t>
      </w:r>
      <w:r w:rsidRPr="00AD696A">
        <w:rPr>
          <w:rFonts w:eastAsia="Calibri" w:cs="Times New Roman"/>
          <w:u w:val="single"/>
        </w:rPr>
        <w:t>—for example, against military facilities or forces, including in the region. This ability to use nuclear weapons in more limited and tailored ways will make China’s threats—</w:t>
      </w:r>
      <w:r w:rsidRPr="00AD696A">
        <w:rPr>
          <w:rFonts w:eastAsia="Calibri" w:cs="Times New Roman"/>
          <w:sz w:val="16"/>
        </w:rPr>
        <w:t xml:space="preserve">explicit or implicit—to use nuclear forces </w:t>
      </w:r>
      <w:r w:rsidRPr="00AD696A">
        <w:rPr>
          <w:rFonts w:eastAsia="Calibri" w:cs="Times New Roman"/>
          <w:u w:val="single"/>
        </w:rPr>
        <w:t>more credible</w:t>
      </w:r>
      <w:r w:rsidRPr="00AD696A">
        <w:rPr>
          <w:rFonts w:eastAsia="Calibri" w:cs="Times New Roman"/>
          <w:sz w:val="16"/>
        </w:rPr>
        <w:t xml:space="preserve">. </w:t>
      </w:r>
      <w:r w:rsidRPr="00AD696A">
        <w:rPr>
          <w:rFonts w:eastAsia="Calibri" w:cs="Times New Roman"/>
          <w:b/>
          <w:iCs/>
          <w:u w:val="single"/>
        </w:rPr>
        <w:t xml:space="preserve">The consequence of this is that </w:t>
      </w:r>
      <w:r w:rsidRPr="00244B67">
        <w:rPr>
          <w:rFonts w:eastAsia="Calibri" w:cs="Times New Roman"/>
          <w:b/>
          <w:iCs/>
          <w:highlight w:val="yellow"/>
          <w:u w:val="single"/>
        </w:rPr>
        <w:t xml:space="preserve">China’s nuclear force will cast a darker shadow over Sino-American competition </w:t>
      </w:r>
      <w:r w:rsidRPr="00AD696A">
        <w:rPr>
          <w:rFonts w:eastAsia="Calibri" w:cs="Times New Roman"/>
          <w:b/>
          <w:iCs/>
          <w:u w:val="single"/>
        </w:rPr>
        <w:t>in the Pacific</w:t>
      </w:r>
      <w:r w:rsidRPr="00AD696A">
        <w:rPr>
          <w:rFonts w:eastAsia="Calibri" w:cs="Times New Roman"/>
          <w:sz w:val="16"/>
        </w:rPr>
        <w:t xml:space="preserve">. Thus, strategists and military planners in the United States and allied countries will need to take the possibility of Chinese nuclear employment in the event of conflict more seriously. This does not mean that China will reach for the nuclear saber early or often. But a </w:t>
      </w:r>
      <w:r w:rsidRPr="00244B67">
        <w:rPr>
          <w:rFonts w:eastAsia="Calibri" w:cs="Times New Roman"/>
          <w:highlight w:val="yellow"/>
          <w:u w:val="single"/>
        </w:rPr>
        <w:t xml:space="preserve">more sophisticated force will give China better options for how </w:t>
      </w:r>
      <w:r w:rsidRPr="00AD696A">
        <w:rPr>
          <w:rFonts w:eastAsia="Calibri" w:cs="Times New Roman"/>
          <w:u w:val="single"/>
        </w:rPr>
        <w:t xml:space="preserve">it might seek </w:t>
      </w:r>
      <w:r w:rsidRPr="00244B67">
        <w:rPr>
          <w:rFonts w:eastAsia="Calibri" w:cs="Times New Roman"/>
          <w:highlight w:val="yellow"/>
          <w:u w:val="single"/>
        </w:rPr>
        <w:t xml:space="preserve">to use </w:t>
      </w:r>
      <w:r w:rsidRPr="00AD696A">
        <w:rPr>
          <w:rFonts w:eastAsia="Calibri" w:cs="Times New Roman"/>
          <w:u w:val="single"/>
        </w:rPr>
        <w:t>these</w:t>
      </w:r>
      <w:r w:rsidRPr="00244B67">
        <w:rPr>
          <w:rFonts w:eastAsia="Calibri" w:cs="Times New Roman"/>
          <w:highlight w:val="yellow"/>
          <w:u w:val="single"/>
        </w:rPr>
        <w:t xml:space="preserve"> weapons</w:t>
      </w:r>
      <w:r w:rsidRPr="00AD696A">
        <w:rPr>
          <w:rFonts w:eastAsia="Calibri" w:cs="Times New Roman"/>
          <w:sz w:val="16"/>
        </w:rPr>
        <w:t xml:space="preserve"> not only, as in the past, as a desperate last resort, but also </w:t>
      </w:r>
      <w:r w:rsidRPr="00AD696A">
        <w:rPr>
          <w:rFonts w:eastAsia="Calibri" w:cs="Times New Roman"/>
          <w:u w:val="single"/>
        </w:rPr>
        <w:t>to deter U.S. escalation of a conflict</w:t>
      </w:r>
      <w:r w:rsidRPr="00AD696A">
        <w:rPr>
          <w:rFonts w:eastAsia="Calibri" w:cs="Times New Roman"/>
          <w:sz w:val="16"/>
        </w:rPr>
        <w:t>—escalation the United States might need to resort to if it is to prevail. THIS RAISES the third reason why nuclear weapons are likely to become more relevant in the Asia-Pacific. This stems from the unfortunate fact that the United States may lose the conventional military advantage it has historically enjoyed over China in maritime Asia. Such a loss would most plausibly be partial—</w:t>
      </w:r>
      <w:r w:rsidRPr="00AD696A">
        <w:rPr>
          <w:rFonts w:eastAsia="Calibri" w:cs="Times New Roman"/>
          <w:u w:val="single"/>
        </w:rPr>
        <w:t>China would be unlikely to seize whole the conventional upper hand in the region</w:t>
      </w:r>
      <w:r w:rsidRPr="00244B67">
        <w:rPr>
          <w:rFonts w:eastAsia="Calibri" w:cs="Times New Roman"/>
          <w:highlight w:val="yellow"/>
          <w:u w:val="single"/>
        </w:rPr>
        <w:t>.</w:t>
      </w:r>
      <w:r w:rsidRPr="00AD696A">
        <w:rPr>
          <w:rFonts w:eastAsia="Calibri" w:cs="Times New Roman"/>
          <w:sz w:val="16"/>
        </w:rPr>
        <w:t xml:space="preserve"> But, </w:t>
      </w:r>
      <w:r w:rsidRPr="00AD696A">
        <w:rPr>
          <w:rFonts w:eastAsia="Calibri" w:cs="Times New Roman"/>
          <w:u w:val="single"/>
        </w:rPr>
        <w:t>having gained the advantage over some parts of the western Pacific,</w:t>
      </w:r>
      <w:r w:rsidRPr="00AD696A">
        <w:rPr>
          <w:rFonts w:eastAsia="Calibri" w:cs="Times New Roman"/>
          <w:sz w:val="16"/>
        </w:rPr>
        <w:t xml:space="preserve"> </w:t>
      </w:r>
      <w:r w:rsidRPr="00AD696A">
        <w:rPr>
          <w:rFonts w:eastAsia="Calibri" w:cs="Times New Roman"/>
          <w:u w:val="single"/>
        </w:rPr>
        <w:t>Beijing might</w:t>
      </w:r>
      <w:r w:rsidRPr="00AD696A">
        <w:rPr>
          <w:rFonts w:eastAsia="Calibri" w:cs="Times New Roman"/>
          <w:sz w:val="16"/>
        </w:rPr>
        <w:t xml:space="preserve">, for example, </w:t>
      </w:r>
      <w:r w:rsidRPr="00AD696A">
        <w:rPr>
          <w:rFonts w:eastAsia="Calibri" w:cs="Times New Roman"/>
          <w:u w:val="single"/>
        </w:rPr>
        <w:t>attempt to force the United States into a situation in which Washington would be unwilling to take the necessarily escalatory steps to overcome or push back Chinese attacks</w:t>
      </w:r>
      <w:r w:rsidRPr="00AD696A">
        <w:rPr>
          <w:rFonts w:eastAsia="Calibri" w:cs="Times New Roman"/>
          <w:sz w:val="16"/>
        </w:rPr>
        <w:t xml:space="preserve">. For instance, </w:t>
      </w:r>
      <w:r w:rsidRPr="00AD696A">
        <w:rPr>
          <w:rFonts w:eastAsia="Calibri" w:cs="Times New Roman"/>
          <w:u w:val="single"/>
        </w:rPr>
        <w:t>Beijing might gain conventional superiority around Taiwan and be able to block U.S. efforts designed to defend the island</w:t>
      </w:r>
      <w:r w:rsidRPr="00AD696A">
        <w:rPr>
          <w:rFonts w:eastAsia="Calibri" w:cs="Times New Roman"/>
          <w:sz w:val="16"/>
        </w:rPr>
        <w:t xml:space="preserve">. In such a case, </w:t>
      </w:r>
      <w:r w:rsidRPr="00AD696A">
        <w:rPr>
          <w:rFonts w:eastAsia="Calibri" w:cs="Times New Roman"/>
          <w:u w:val="single"/>
        </w:rPr>
        <w:t xml:space="preserve">the United States might need to broaden the war, possibly by striking targets further into China and of greater value to the PRC’s leadership, in order to persuade Beijing to agree to acceptable terms. The plausible threat of a limited Chinese nuclear response would prove a substantial disincentive to pursuing such a course. A loss of U.S. conventional advantages in maritime Asia could come about because of a U.S. lack of resolve or inattention, because of the scale and effectiveness of China’s substantial and ongoing military buildup, </w:t>
      </w:r>
      <w:r w:rsidRPr="00AD696A">
        <w:rPr>
          <w:rFonts w:eastAsia="Calibri" w:cs="Times New Roman"/>
          <w:sz w:val="16"/>
        </w:rPr>
        <w:t xml:space="preserve">or because of some malign combination of both. </w:t>
      </w:r>
      <w:r w:rsidRPr="00AD696A">
        <w:rPr>
          <w:rFonts w:eastAsia="Calibri" w:cs="Times New Roman"/>
          <w:u w:val="single"/>
        </w:rPr>
        <w:t>Such a shift in the balance is more plausible in the foreseeable future</w:t>
      </w:r>
      <w:r w:rsidRPr="00AD696A">
        <w:rPr>
          <w:rFonts w:eastAsia="Calibri" w:cs="Times New Roman"/>
          <w:sz w:val="16"/>
        </w:rPr>
        <w:t xml:space="preserve"> regarding the western portions of the Pacific, but this apparent narrowing of the problem actually offers little comfort since the western Pacific is home to Japan, South Korea, Taiwan and the nations of Southeast Asia, and is the eastern gateway to the Indian Ocean and the Persian Gulf. Losing military primacy and thus regional strategic leadership there is hardly compensated for by preserving it over the Samoan Islands. Moreover, military primacy lost in the western Pacific is just as likely to be simply a stage on the way to further erosion as it is to be the terminus of a shift in the military balance. In the event that the United States does lose its conventional advantage, </w:t>
      </w:r>
      <w:r w:rsidRPr="00244B67">
        <w:rPr>
          <w:rFonts w:eastAsia="Calibri" w:cs="Times New Roman"/>
          <w:highlight w:val="yellow"/>
          <w:u w:val="single"/>
        </w:rPr>
        <w:t>Washington may well seek to rely on its own nuclear weapons to compensate for outright inferiority</w:t>
      </w:r>
      <w:r w:rsidRPr="00AD696A">
        <w:rPr>
          <w:rFonts w:eastAsia="Calibri" w:cs="Times New Roman"/>
          <w:u w:val="single"/>
        </w:rPr>
        <w:t xml:space="preserve"> or for the inability of its conventional forces to fight back in a way sufficiently controlled to suit U.S. interests in limiting a conflict</w:t>
      </w:r>
      <w:r w:rsidRPr="00AD696A">
        <w:rPr>
          <w:rFonts w:eastAsia="Calibri" w:cs="Times New Roman"/>
          <w:sz w:val="16"/>
        </w:rPr>
        <w:t xml:space="preserve">. </w:t>
      </w:r>
      <w:r w:rsidRPr="00244B67">
        <w:rPr>
          <w:rFonts w:eastAsia="Calibri" w:cs="Times New Roman"/>
          <w:highlight w:val="yellow"/>
          <w:u w:val="single"/>
        </w:rPr>
        <w:t>This reliance would</w:t>
      </w:r>
      <w:r w:rsidRPr="00AD696A">
        <w:rPr>
          <w:rFonts w:eastAsia="Calibri" w:cs="Times New Roman"/>
          <w:sz w:val="16"/>
        </w:rPr>
        <w:t xml:space="preserve">, in effect, be </w:t>
      </w:r>
      <w:r w:rsidRPr="00AD696A">
        <w:rPr>
          <w:rFonts w:eastAsia="Calibri" w:cs="Times New Roman"/>
          <w:u w:val="single"/>
        </w:rPr>
        <w:t xml:space="preserve">a </w:t>
      </w:r>
      <w:r w:rsidRPr="00244B67">
        <w:rPr>
          <w:rFonts w:eastAsia="Calibri" w:cs="Times New Roman"/>
          <w:highlight w:val="yellow"/>
          <w:u w:val="single"/>
        </w:rPr>
        <w:t>return to U.S. policy during the Cold War, when Washington relied on its nuclear forces to offset Soviet conventional superiority in Europe</w:t>
      </w:r>
      <w:r w:rsidRPr="00244B67">
        <w:rPr>
          <w:rFonts w:eastAsia="Calibri" w:cs="Times New Roman"/>
          <w:sz w:val="16"/>
          <w:highlight w:val="yellow"/>
        </w:rPr>
        <w:t>.</w:t>
      </w:r>
      <w:r w:rsidRPr="00AD696A">
        <w:rPr>
          <w:rFonts w:eastAsia="Calibri" w:cs="Times New Roman"/>
          <w:sz w:val="16"/>
        </w:rPr>
        <w:t xml:space="preserve"> In particular, Washington would likely seek to exploit its superior ability to conduct a limited nuclear war to deter China from taking advantage of its conventional lead. Nor would this be likely to be a unilateral move on the part of the United States. Rather, </w:t>
      </w:r>
      <w:r w:rsidRPr="00AD696A">
        <w:rPr>
          <w:rFonts w:eastAsia="Calibri" w:cs="Times New Roman"/>
          <w:u w:val="single"/>
        </w:rPr>
        <w:t>it is reasonable to expect that beneficiaries of U.S. security guarantees would press for Washington’s clearer and more emphatic adoption of such an approach</w:t>
      </w:r>
      <w:r w:rsidRPr="00AD696A">
        <w:rPr>
          <w:rFonts w:eastAsia="Calibri" w:cs="Times New Roman"/>
          <w:sz w:val="16"/>
        </w:rPr>
        <w:t xml:space="preserve">. Even in a far more congenial security environment than the future sketched here, </w:t>
      </w:r>
      <w:r w:rsidRPr="00AD696A">
        <w:rPr>
          <w:rFonts w:eastAsia="Calibri" w:cs="Times New Roman"/>
          <w:u w:val="single"/>
        </w:rPr>
        <w:t>U.S. allies like Japan, South Korea and Australia have been insistent that the United States reaffirm that Washington’s security guarantee ultimately is rooted in its commitment to use nuclear weapons to defend</w:t>
      </w:r>
      <w:r w:rsidRPr="00AD696A">
        <w:rPr>
          <w:rFonts w:eastAsia="Calibri" w:cs="Times New Roman"/>
          <w:sz w:val="16"/>
        </w:rPr>
        <w:t xml:space="preserve"> </w:t>
      </w:r>
      <w:r w:rsidRPr="00AD696A">
        <w:rPr>
          <w:rFonts w:eastAsia="Calibri" w:cs="Times New Roman"/>
          <w:u w:val="single"/>
        </w:rPr>
        <w:t>them</w:t>
      </w:r>
      <w:r w:rsidRPr="00AD696A">
        <w:rPr>
          <w:rFonts w:eastAsia="Calibri" w:cs="Times New Roman"/>
          <w:sz w:val="16"/>
        </w:rPr>
        <w:t xml:space="preserve">. If the Chinese are able to develop not only the A2/AD capabilities but also the strike and power-projection assets needed to overcome U.S. conventional superiority, it </w:t>
      </w:r>
      <w:r w:rsidRPr="00AD696A">
        <w:rPr>
          <w:rFonts w:eastAsia="Calibri" w:cs="Times New Roman"/>
          <w:u w:val="single"/>
        </w:rPr>
        <w:t xml:space="preserve">seems reasonable to expect that U.S. allies will urge Washington to substitute for that conventional deficit with the nuclear force they already see as vital to their security. </w:t>
      </w:r>
      <w:r w:rsidRPr="00AD696A">
        <w:rPr>
          <w:rFonts w:eastAsia="Calibri" w:cs="Times New Roman"/>
          <w:sz w:val="16"/>
        </w:rPr>
        <w:t xml:space="preserve">THIS COURSE will seem unappealing to many, not least in the United States, given the risks it will entail for Americans. But this disquiet points to the fourth and final reason why nuclear weapons are likely to become more salient in the Asia-Pacific: the prospect of further nuclear proliferation in the region. </w:t>
      </w:r>
    </w:p>
    <w:p w:rsidR="005A1638" w:rsidRDefault="005A1638" w:rsidP="00B40993"/>
    <w:p w:rsidR="00244B67" w:rsidRDefault="00244B67" w:rsidP="00244B67">
      <w:pPr>
        <w:pStyle w:val="Heading4"/>
      </w:pPr>
      <w:r>
        <w:t>China modernization is ties to power-transition instability – increases likelihood of small escalatory wars</w:t>
      </w:r>
    </w:p>
    <w:p w:rsidR="00244B67" w:rsidRPr="006C59EF" w:rsidRDefault="00244B67" w:rsidP="00244B67">
      <w:r>
        <w:t xml:space="preserve">Anthony H. </w:t>
      </w:r>
      <w:proofErr w:type="spellStart"/>
      <w:r w:rsidRPr="006C59EF">
        <w:rPr>
          <w:rStyle w:val="StyleStyleBold12pt"/>
        </w:rPr>
        <w:t>Cordesman</w:t>
      </w:r>
      <w:proofErr w:type="spellEnd"/>
      <w:r w:rsidRPr="006C59EF">
        <w:rPr>
          <w:rStyle w:val="StyleStyleBold12pt"/>
        </w:rPr>
        <w:t xml:space="preserve"> and</w:t>
      </w:r>
      <w:r>
        <w:t xml:space="preserve"> Steven </w:t>
      </w:r>
      <w:r w:rsidRPr="006C59EF">
        <w:rPr>
          <w:rStyle w:val="StyleStyleBold12pt"/>
        </w:rPr>
        <w:t>Colley</w:t>
      </w:r>
      <w:r>
        <w:t>,</w:t>
      </w:r>
      <w:r w:rsidRPr="006C59EF">
        <w:t xml:space="preserve"> </w:t>
      </w:r>
      <w:r>
        <w:t>10-10-20</w:t>
      </w:r>
      <w:r w:rsidRPr="006C59EF">
        <w:rPr>
          <w:rStyle w:val="StyleStyleBold12pt"/>
        </w:rPr>
        <w:t>15</w:t>
      </w:r>
      <w:r w:rsidRPr="006C59EF">
        <w:t xml:space="preserve">, "," </w:t>
      </w:r>
      <w:r>
        <w:t xml:space="preserve">CSIS Burke Chair of </w:t>
      </w:r>
      <w:proofErr w:type="spellStart"/>
      <w:r>
        <w:t>StrategyAnthony</w:t>
      </w:r>
      <w:proofErr w:type="spellEnd"/>
      <w:r>
        <w:t xml:space="preserve"> H. </w:t>
      </w:r>
      <w:proofErr w:type="spellStart"/>
      <w:r>
        <w:t>Cordesman</w:t>
      </w:r>
      <w:proofErr w:type="spellEnd"/>
      <w:r>
        <w:t xml:space="preserve"> holds the </w:t>
      </w:r>
      <w:proofErr w:type="spellStart"/>
      <w:r>
        <w:t>Arleigh</w:t>
      </w:r>
      <w:proofErr w:type="spellEnd"/>
      <w:r>
        <w:t xml:space="preserve"> A. Burke Chair in Strategy at CSIS. During his time at CSIS, </w:t>
      </w:r>
      <w:proofErr w:type="spellStart"/>
      <w:r>
        <w:t>Cordesman</w:t>
      </w:r>
      <w:proofErr w:type="spellEnd"/>
      <w:r>
        <w:t xml:space="preserve"> has been director of the Gulf Net Assessment Project and the Gulf in Transition Study, as well as principal investigator of the CSIS Homeland Defense Project. He has led studies on national missile defense, asymmetric warfare and weapons of mass destruction, and critical infrastructure protection. Steven Colley is a researcher at CSIS, A graduate student at Harvard Kennedy School, former think tank researcher, previous Military Congressional Fellow, U.S. Naval Academy Graduate. </w:t>
      </w:r>
      <w:r w:rsidRPr="006C59EF">
        <w:t xml:space="preserve"> https://csis-prod.s3.amazonaws.com/s3fs-public/legacy_files/files/publication/150901_Chinese_Mil_Bal.pdf</w:t>
      </w:r>
    </w:p>
    <w:p w:rsidR="00244B67" w:rsidRPr="00A77C93" w:rsidRDefault="00244B67" w:rsidP="00244B67">
      <w:pPr>
        <w:rPr>
          <w:u w:val="single"/>
        </w:rPr>
      </w:pPr>
      <w:r w:rsidRPr="00A77C93">
        <w:rPr>
          <w:u w:val="single"/>
        </w:rPr>
        <w:t xml:space="preserve">At the same time, </w:t>
      </w:r>
      <w:r w:rsidRPr="00244B67">
        <w:rPr>
          <w:highlight w:val="yellow"/>
          <w:u w:val="single"/>
        </w:rPr>
        <w:t>the 2015 Chinese White Paper focuses on a key underlying reality. Whether or not China openly declares the full range of motives behind its military development</w:t>
      </w:r>
      <w:r w:rsidRPr="00A77C93">
        <w:rPr>
          <w:u w:val="single"/>
        </w:rPr>
        <w:t>, every aspect</w:t>
      </w:r>
      <w:r>
        <w:rPr>
          <w:u w:val="single"/>
        </w:rPr>
        <w:t xml:space="preserve"> </w:t>
      </w:r>
      <w:r w:rsidRPr="00A77C93">
        <w:rPr>
          <w:u w:val="single"/>
        </w:rPr>
        <w:t xml:space="preserve">of </w:t>
      </w:r>
      <w:r w:rsidRPr="00244B67">
        <w:rPr>
          <w:highlight w:val="yellow"/>
          <w:u w:val="single"/>
        </w:rPr>
        <w:t>China’s strategy</w:t>
      </w:r>
      <w:r w:rsidRPr="00A77C93">
        <w:rPr>
          <w:u w:val="single"/>
        </w:rPr>
        <w:t xml:space="preserve">, the changes in its forces, and its military modernization </w:t>
      </w:r>
      <w:r w:rsidRPr="00244B67">
        <w:rPr>
          <w:highlight w:val="yellow"/>
          <w:u w:val="single"/>
        </w:rPr>
        <w:t>is related to China’s view that China must pursue its interest in a troubled region</w:t>
      </w:r>
      <w:r w:rsidRPr="00A77C93">
        <w:rPr>
          <w:u w:val="single"/>
        </w:rPr>
        <w:t xml:space="preserve">, that it must be ready for conflict, </w:t>
      </w:r>
      <w:r w:rsidRPr="00244B67">
        <w:rPr>
          <w:highlight w:val="yellow"/>
          <w:u w:val="single"/>
        </w:rPr>
        <w:t>and US is</w:t>
      </w:r>
      <w:r w:rsidRPr="00A77C93">
        <w:rPr>
          <w:u w:val="single"/>
        </w:rPr>
        <w:t xml:space="preserve"> both </w:t>
      </w:r>
      <w:r w:rsidRPr="00244B67">
        <w:rPr>
          <w:highlight w:val="yellow"/>
          <w:u w:val="single"/>
        </w:rPr>
        <w:t>a</w:t>
      </w:r>
      <w:r w:rsidRPr="00A77C93">
        <w:rPr>
          <w:u w:val="single"/>
        </w:rPr>
        <w:t xml:space="preserve"> potential partner in some forms of military cooperation and </w:t>
      </w:r>
      <w:r w:rsidRPr="00244B67">
        <w:rPr>
          <w:highlight w:val="yellow"/>
          <w:u w:val="single"/>
        </w:rPr>
        <w:t>a major competitor for strategic influence and a potential future threat</w:t>
      </w:r>
      <w:r w:rsidRPr="00A77C93">
        <w:rPr>
          <w:u w:val="single"/>
        </w:rPr>
        <w:t>.</w:t>
      </w:r>
      <w:r>
        <w:rPr>
          <w:u w:val="single"/>
        </w:rPr>
        <w:t xml:space="preserve"> </w:t>
      </w:r>
      <w:r>
        <w:t xml:space="preserve">Profound changes are taking place in the international situation, as manifested in the historic changes in the balance of power, global governance structure, Asia-Pacific geostrategic landscape, and international competition in the economic, scientific and technological, and military fields. The forces for world peace are on the rise, so are the factors against war. In the foreseeable future, a world war is unlikely, and the international situation is expected to remain generally peaceful. </w:t>
      </w:r>
      <w:r w:rsidRPr="00244B67">
        <w:rPr>
          <w:highlight w:val="yellow"/>
          <w:u w:val="single"/>
        </w:rPr>
        <w:t>There are, however</w:t>
      </w:r>
      <w:r w:rsidRPr="00A77C93">
        <w:rPr>
          <w:u w:val="single"/>
        </w:rPr>
        <w:t xml:space="preserve">, new </w:t>
      </w:r>
      <w:r w:rsidRPr="00244B67">
        <w:rPr>
          <w:highlight w:val="yellow"/>
          <w:u w:val="single"/>
        </w:rPr>
        <w:t xml:space="preserve">threats from </w:t>
      </w:r>
      <w:proofErr w:type="spellStart"/>
      <w:r w:rsidRPr="00244B67">
        <w:rPr>
          <w:highlight w:val="yellow"/>
          <w:u w:val="single"/>
        </w:rPr>
        <w:t>hegemonism</w:t>
      </w:r>
      <w:proofErr w:type="spellEnd"/>
      <w:r w:rsidRPr="00244B67">
        <w:rPr>
          <w:highlight w:val="yellow"/>
          <w:u w:val="single"/>
        </w:rPr>
        <w:t>, power politics and neo-interventionism</w:t>
      </w:r>
      <w:r w:rsidRPr="00A77C93">
        <w:rPr>
          <w:u w:val="single"/>
        </w:rPr>
        <w:t xml:space="preserve">. International </w:t>
      </w:r>
      <w:r w:rsidRPr="00244B67">
        <w:rPr>
          <w:highlight w:val="yellow"/>
          <w:u w:val="single"/>
        </w:rPr>
        <w:t>competition for the redistribution of power</w:t>
      </w:r>
      <w:r w:rsidRPr="00A77C93">
        <w:rPr>
          <w:u w:val="single"/>
        </w:rPr>
        <w:t>, rights and interests is tending to intensify. Terrorist activities are growing increasingly worrisome.</w:t>
      </w:r>
      <w:r>
        <w:rPr>
          <w:u w:val="single"/>
        </w:rPr>
        <w:t xml:space="preserve"> </w:t>
      </w:r>
      <w:r w:rsidRPr="00244B67">
        <w:rPr>
          <w:highlight w:val="yellow"/>
          <w:u w:val="single"/>
        </w:rPr>
        <w:t>Hotspot issues</w:t>
      </w:r>
      <w:r w:rsidRPr="00A77C93">
        <w:rPr>
          <w:u w:val="single"/>
        </w:rPr>
        <w:t xml:space="preserve">, such as ethnic, religious, </w:t>
      </w:r>
      <w:r w:rsidRPr="00244B67">
        <w:rPr>
          <w:highlight w:val="yellow"/>
          <w:u w:val="single"/>
        </w:rPr>
        <w:t>border and territorial disputes, are complex and volatile. Small-scale wars, conflicts and crises are recurrent in some regions.</w:t>
      </w:r>
      <w:r w:rsidRPr="00A77C93">
        <w:rPr>
          <w:u w:val="single"/>
        </w:rPr>
        <w:t xml:space="preserve"> Therefore, the world still faces both immediate and</w:t>
      </w:r>
      <w:r>
        <w:rPr>
          <w:u w:val="single"/>
        </w:rPr>
        <w:t xml:space="preserve"> </w:t>
      </w:r>
      <w:r w:rsidRPr="00A77C93">
        <w:rPr>
          <w:u w:val="single"/>
        </w:rPr>
        <w:t xml:space="preserve">potential threats of local wars. </w:t>
      </w:r>
    </w:p>
    <w:p w:rsidR="00244B67" w:rsidRDefault="00244B67" w:rsidP="00B40993"/>
    <w:p w:rsidR="00244B67" w:rsidRPr="00AD696A" w:rsidRDefault="00244B67" w:rsidP="00244B67">
      <w:pPr>
        <w:keepNext/>
        <w:keepLines/>
        <w:spacing w:before="40" w:line="256" w:lineRule="auto"/>
        <w:outlineLvl w:val="3"/>
        <w:rPr>
          <w:rFonts w:eastAsia="Times New Roman" w:cs="Times New Roman"/>
          <w:b/>
          <w:iCs/>
          <w:sz w:val="26"/>
        </w:rPr>
      </w:pPr>
      <w:r>
        <w:rPr>
          <w:rFonts w:eastAsia="Times New Roman" w:cs="Times New Roman"/>
          <w:b/>
          <w:iCs/>
          <w:sz w:val="26"/>
        </w:rPr>
        <w:t>Modernization Driven aggression leads to nuclear buildup and deterrence failure – a small crisis could escalate to nuclear war – Taiwan example</w:t>
      </w:r>
    </w:p>
    <w:p w:rsidR="00244B67" w:rsidRPr="00AD696A" w:rsidRDefault="00244B67" w:rsidP="00244B67">
      <w:pPr>
        <w:spacing w:line="256" w:lineRule="auto"/>
        <w:rPr>
          <w:rFonts w:eastAsia="Calibri" w:cs="Times New Roman"/>
        </w:rPr>
      </w:pPr>
      <w:proofErr w:type="spellStart"/>
      <w:r w:rsidRPr="00AD696A">
        <w:rPr>
          <w:rFonts w:eastAsia="Calibri" w:cs="Times New Roman"/>
          <w:b/>
          <w:bCs/>
          <w:sz w:val="26"/>
        </w:rPr>
        <w:t>Kallmyer</w:t>
      </w:r>
      <w:proofErr w:type="spellEnd"/>
      <w:r w:rsidRPr="00AD696A">
        <w:rPr>
          <w:rFonts w:eastAsia="Calibri" w:cs="Times New Roman"/>
          <w:b/>
          <w:bCs/>
          <w:sz w:val="26"/>
        </w:rPr>
        <w:t xml:space="preserve"> 11</w:t>
      </w:r>
      <w:r w:rsidRPr="00AD696A">
        <w:rPr>
          <w:rFonts w:eastAsia="Calibri" w:cs="Times New Roman"/>
        </w:rPr>
        <w:t xml:space="preserve"> (</w:t>
      </w:r>
      <w:proofErr w:type="spellStart"/>
      <w:r w:rsidRPr="00AD696A">
        <w:rPr>
          <w:rFonts w:eastAsia="Calibri" w:cs="Times New Roman"/>
        </w:rPr>
        <w:t>Kevin</w:t>
      </w:r>
      <w:proofErr w:type="gramStart"/>
      <w:r w:rsidRPr="00AD696A">
        <w:rPr>
          <w:rFonts w:eastAsia="Calibri" w:cs="Times New Roman"/>
        </w:rPr>
        <w:t>,Center</w:t>
      </w:r>
      <w:proofErr w:type="spellEnd"/>
      <w:proofErr w:type="gramEnd"/>
      <w:r w:rsidRPr="00AD696A">
        <w:rPr>
          <w:rFonts w:eastAsia="Calibri" w:cs="Times New Roman"/>
        </w:rPr>
        <w:t xml:space="preserve"> for strategic and international studies, China Changing its No First Use Policy: A Tall-Tale?&lt;http://csis.org/blog/china-changing-its-no-first-use-policy-tall-tale&gt;,TF)</w:t>
      </w:r>
    </w:p>
    <w:p w:rsidR="00244B67" w:rsidRPr="00AD696A" w:rsidRDefault="00244B67" w:rsidP="00244B67">
      <w:pPr>
        <w:spacing w:line="256" w:lineRule="auto"/>
        <w:rPr>
          <w:rFonts w:eastAsia="Calibri" w:cs="Times New Roman"/>
          <w:u w:val="single"/>
        </w:rPr>
      </w:pPr>
      <w:r w:rsidRPr="00AD696A">
        <w:rPr>
          <w:rFonts w:eastAsia="Calibri" w:cs="Times New Roman"/>
          <w:sz w:val="14"/>
        </w:rPr>
        <w:t xml:space="preserve">These </w:t>
      </w:r>
      <w:r w:rsidRPr="00244B67">
        <w:rPr>
          <w:rFonts w:eastAsia="Calibri" w:cs="Times New Roman"/>
          <w:highlight w:val="yellow"/>
          <w:u w:val="single"/>
        </w:rPr>
        <w:t>changes to China’s n</w:t>
      </w:r>
      <w:r w:rsidRPr="00AD696A">
        <w:rPr>
          <w:rFonts w:eastAsia="Calibri" w:cs="Times New Roman"/>
          <w:u w:val="single"/>
        </w:rPr>
        <w:t>o</w:t>
      </w:r>
      <w:r w:rsidRPr="00244B67">
        <w:rPr>
          <w:rFonts w:eastAsia="Calibri" w:cs="Times New Roman"/>
          <w:highlight w:val="yellow"/>
          <w:u w:val="single"/>
        </w:rPr>
        <w:t xml:space="preserve"> f</w:t>
      </w:r>
      <w:r w:rsidRPr="00AD696A">
        <w:rPr>
          <w:rFonts w:eastAsia="Calibri" w:cs="Times New Roman"/>
          <w:u w:val="single"/>
        </w:rPr>
        <w:t xml:space="preserve">irst </w:t>
      </w:r>
      <w:r w:rsidRPr="00244B67">
        <w:rPr>
          <w:rFonts w:eastAsia="Calibri" w:cs="Times New Roman"/>
          <w:highlight w:val="yellow"/>
          <w:u w:val="single"/>
        </w:rPr>
        <w:t>u</w:t>
      </w:r>
      <w:r w:rsidRPr="00AD696A">
        <w:rPr>
          <w:rFonts w:eastAsia="Calibri" w:cs="Times New Roman"/>
          <w:u w:val="single"/>
        </w:rPr>
        <w:t xml:space="preserve">se </w:t>
      </w:r>
      <w:r w:rsidRPr="00244B67">
        <w:rPr>
          <w:rFonts w:eastAsia="Calibri" w:cs="Times New Roman"/>
          <w:highlight w:val="yellow"/>
          <w:u w:val="single"/>
        </w:rPr>
        <w:t>policy</w:t>
      </w:r>
      <w:r w:rsidRPr="00AD696A">
        <w:rPr>
          <w:rFonts w:eastAsia="Calibri" w:cs="Times New Roman"/>
          <w:sz w:val="14"/>
        </w:rPr>
        <w:t xml:space="preserve">, </w:t>
      </w:r>
      <w:r w:rsidRPr="00AD696A">
        <w:rPr>
          <w:rFonts w:eastAsia="Calibri" w:cs="Times New Roman"/>
          <w:u w:val="single"/>
        </w:rPr>
        <w:t>if adopted by the CCP</w:t>
      </w:r>
      <w:r w:rsidRPr="00AD696A">
        <w:rPr>
          <w:rFonts w:eastAsia="Calibri" w:cs="Times New Roman"/>
          <w:sz w:val="14"/>
        </w:rPr>
        <w:t xml:space="preserve">, </w:t>
      </w:r>
      <w:r w:rsidRPr="00AD696A">
        <w:rPr>
          <w:rFonts w:eastAsia="Calibri" w:cs="Times New Roman"/>
          <w:u w:val="single"/>
        </w:rPr>
        <w:t xml:space="preserve">could potentially be </w:t>
      </w:r>
      <w:r w:rsidRPr="00244B67">
        <w:rPr>
          <w:rFonts w:eastAsia="Calibri" w:cs="Times New Roman"/>
          <w:highlight w:val="yellow"/>
          <w:u w:val="single"/>
        </w:rPr>
        <w:t xml:space="preserve">worrisome for </w:t>
      </w:r>
      <w:r w:rsidRPr="00AD696A">
        <w:rPr>
          <w:rFonts w:eastAsia="Calibri" w:cs="Times New Roman"/>
          <w:u w:val="single"/>
        </w:rPr>
        <w:t>strategic</w:t>
      </w:r>
      <w:r w:rsidRPr="00244B67">
        <w:rPr>
          <w:rFonts w:eastAsia="Calibri" w:cs="Times New Roman"/>
          <w:highlight w:val="yellow"/>
          <w:u w:val="single"/>
        </w:rPr>
        <w:t xml:space="preserve"> stability</w:t>
      </w:r>
      <w:r w:rsidRPr="00AD696A">
        <w:rPr>
          <w:rFonts w:eastAsia="Calibri" w:cs="Times New Roman"/>
          <w:u w:val="single"/>
        </w:rPr>
        <w:t xml:space="preserve"> and could represent further militarization of China’s foreign policy</w:t>
      </w:r>
      <w:r w:rsidRPr="00AD696A">
        <w:rPr>
          <w:rFonts w:eastAsia="Calibri" w:cs="Times New Roman"/>
          <w:sz w:val="14"/>
        </w:rPr>
        <w:t xml:space="preserve">. For example, if this document were released in a major speech by China’s President Hu Jintao then that would be a different story. But that is not what happened. Instead, the group within the PLA that controls China’s nuclear weapons wrote a document that outlined potential scenarios where nuclear use could be contemplated. The scenarios they envisioned were reactive to events in a great power war where the survival of China was at stake, and the report confirmed the importance of civilian control of China’s nuclear assets. Additionally, the report could be seen not as a step toward nuclear use, but as means to strengthen the credibility of China’s nuclear deterrence – something that could arguably be positive for strategic stability. </w:t>
      </w:r>
      <w:r w:rsidRPr="00AD696A">
        <w:rPr>
          <w:rFonts w:eastAsia="Calibri" w:cs="Times New Roman"/>
          <w:u w:val="single"/>
        </w:rPr>
        <w:t>If a large-scale conventional war did break out, it’s much more likely that that China would threaten nuclear use</w:t>
      </w:r>
      <w:r w:rsidRPr="00AD696A">
        <w:rPr>
          <w:rFonts w:eastAsia="Calibri" w:cs="Times New Roman"/>
          <w:sz w:val="14"/>
        </w:rPr>
        <w:t xml:space="preserve">, as opposed to employ nuclear use, </w:t>
      </w:r>
      <w:r w:rsidRPr="00AD696A">
        <w:rPr>
          <w:rFonts w:eastAsia="Calibri" w:cs="Times New Roman"/>
          <w:u w:val="single"/>
        </w:rPr>
        <w:t>in an attempt to de-escalate the conventional conflict</w:t>
      </w:r>
      <w:r w:rsidRPr="00AD696A">
        <w:rPr>
          <w:rFonts w:eastAsia="Calibri" w:cs="Times New Roman"/>
          <w:sz w:val="14"/>
        </w:rPr>
        <w:t xml:space="preserve">. This report would be part of the strategy to make such threats credible, which might have the additional benefit of preventing a conflict from breaking out in the first place. </w:t>
      </w:r>
      <w:r w:rsidRPr="00AD696A">
        <w:rPr>
          <w:rFonts w:eastAsia="Calibri" w:cs="Times New Roman"/>
          <w:u w:val="single"/>
        </w:rPr>
        <w:t>However, if China is more confident in its nuclear deterrent and inclined to issue nuclear threats, then it could also become more likely to engage in coercive diplomatic strategies that may prompt crisis situations</w:t>
      </w:r>
      <w:r w:rsidRPr="00AD696A">
        <w:rPr>
          <w:rFonts w:eastAsia="Calibri" w:cs="Times New Roman"/>
          <w:sz w:val="14"/>
        </w:rPr>
        <w:t xml:space="preserve">. Similar to the current situation in North Korea, </w:t>
      </w:r>
      <w:r w:rsidRPr="00AD696A">
        <w:rPr>
          <w:rFonts w:eastAsia="Calibri" w:cs="Times New Roman"/>
          <w:b/>
          <w:iCs/>
          <w:u w:val="single"/>
        </w:rPr>
        <w:t xml:space="preserve">China could believe that it is immune from retaliation because it has applied a nuclear use doctrine to conventional conflicts, </w:t>
      </w:r>
      <w:r w:rsidRPr="00244B67">
        <w:rPr>
          <w:rFonts w:eastAsia="Calibri" w:cs="Times New Roman"/>
          <w:b/>
          <w:iCs/>
          <w:highlight w:val="yellow"/>
          <w:u w:val="single"/>
        </w:rPr>
        <w:t>allowing it to adopt an increasingly aggressive foreign policy</w:t>
      </w:r>
      <w:r w:rsidRPr="00AD696A">
        <w:rPr>
          <w:rFonts w:eastAsia="Calibri" w:cs="Times New Roman"/>
          <w:b/>
          <w:iCs/>
          <w:u w:val="single"/>
        </w:rPr>
        <w:t xml:space="preserve">. </w:t>
      </w:r>
      <w:r w:rsidRPr="00AD696A">
        <w:rPr>
          <w:rFonts w:eastAsia="Calibri" w:cs="Times New Roman"/>
          <w:sz w:val="14"/>
        </w:rPr>
        <w:t xml:space="preserve">The fear is that a </w:t>
      </w:r>
      <w:r w:rsidRPr="00AD696A">
        <w:rPr>
          <w:rFonts w:eastAsia="Calibri" w:cs="Times New Roman"/>
          <w:u w:val="single"/>
        </w:rPr>
        <w:t>Chinese foreign policy characterized by aggression and coercive diplomacy may contribute to regional instability, and, similar to the worries of North Korea provocations against South Korea, could eventually push bullied countries past their tipping point to enact large retaliatory strikes in response to continued Chinese low-level conventional provocations</w:t>
      </w:r>
      <w:r w:rsidRPr="00AD696A">
        <w:rPr>
          <w:rFonts w:eastAsia="Calibri" w:cs="Times New Roman"/>
          <w:sz w:val="14"/>
        </w:rPr>
        <w:t xml:space="preserve">. </w:t>
      </w:r>
      <w:r w:rsidRPr="00AD696A">
        <w:rPr>
          <w:rFonts w:eastAsia="Calibri" w:cs="Times New Roman"/>
          <w:u w:val="single"/>
        </w:rPr>
        <w:t xml:space="preserve">Such a situation could </w:t>
      </w:r>
      <w:r w:rsidRPr="00244B67">
        <w:rPr>
          <w:rFonts w:eastAsia="Calibri" w:cs="Times New Roman"/>
          <w:highlight w:val="yellow"/>
          <w:u w:val="single"/>
        </w:rPr>
        <w:t xml:space="preserve">create the conventional conflict that China was hoping to deter </w:t>
      </w:r>
      <w:r w:rsidRPr="00AD696A">
        <w:rPr>
          <w:rFonts w:eastAsia="Calibri" w:cs="Times New Roman"/>
          <w:u w:val="single"/>
        </w:rPr>
        <w:t>in the first place</w:t>
      </w:r>
      <w:r w:rsidRPr="00AD696A">
        <w:rPr>
          <w:rFonts w:eastAsia="Calibri" w:cs="Times New Roman"/>
          <w:sz w:val="14"/>
        </w:rPr>
        <w:t xml:space="preserve">. Additionally, </w:t>
      </w:r>
      <w:r w:rsidRPr="00244B67">
        <w:rPr>
          <w:rFonts w:eastAsia="Calibri" w:cs="Times New Roman"/>
          <w:b/>
          <w:iCs/>
          <w:highlight w:val="yellow"/>
          <w:u w:val="single"/>
        </w:rPr>
        <w:t xml:space="preserve">Chinese deterrence </w:t>
      </w:r>
      <w:r w:rsidRPr="00AD696A">
        <w:rPr>
          <w:rFonts w:eastAsia="Calibri" w:cs="Times New Roman"/>
          <w:b/>
          <w:iCs/>
          <w:u w:val="single"/>
        </w:rPr>
        <w:t xml:space="preserve">may be </w:t>
      </w:r>
      <w:r w:rsidRPr="00244B67">
        <w:rPr>
          <w:rFonts w:eastAsia="Calibri" w:cs="Times New Roman"/>
          <w:b/>
          <w:iCs/>
          <w:highlight w:val="yellow"/>
          <w:u w:val="single"/>
        </w:rPr>
        <w:t xml:space="preserve">neither stable nor durable. </w:t>
      </w:r>
      <w:r w:rsidRPr="00AD696A">
        <w:rPr>
          <w:rFonts w:eastAsia="Calibri" w:cs="Times New Roman"/>
          <w:sz w:val="14"/>
        </w:rPr>
        <w:t xml:space="preserve">In the unlikely event that </w:t>
      </w:r>
      <w:r w:rsidRPr="00AD696A">
        <w:rPr>
          <w:rFonts w:eastAsia="Calibri" w:cs="Times New Roman"/>
          <w:b/>
          <w:iCs/>
          <w:u w:val="single"/>
        </w:rPr>
        <w:t xml:space="preserve">China becomes entangled in a conventional conflict with a major power, </w:t>
      </w:r>
      <w:r w:rsidRPr="00244B67">
        <w:rPr>
          <w:rFonts w:eastAsia="Calibri" w:cs="Times New Roman"/>
          <w:b/>
          <w:iCs/>
          <w:highlight w:val="yellow"/>
          <w:u w:val="single"/>
        </w:rPr>
        <w:t xml:space="preserve">the lowering of China’s nuclear threshold </w:t>
      </w:r>
      <w:r w:rsidRPr="00AD696A">
        <w:rPr>
          <w:rFonts w:eastAsia="Calibri" w:cs="Times New Roman"/>
          <w:b/>
          <w:iCs/>
          <w:u w:val="single"/>
        </w:rPr>
        <w:t xml:space="preserve">could </w:t>
      </w:r>
      <w:r w:rsidRPr="00244B67">
        <w:rPr>
          <w:rFonts w:eastAsia="Calibri" w:cs="Times New Roman"/>
          <w:b/>
          <w:iCs/>
          <w:highlight w:val="yellow"/>
          <w:u w:val="single"/>
        </w:rPr>
        <w:t>increase the risk of miscalculation and nuclear escalation</w:t>
      </w:r>
      <w:r w:rsidRPr="00AD696A">
        <w:rPr>
          <w:rFonts w:eastAsia="Calibri" w:cs="Times New Roman"/>
          <w:u w:val="single"/>
        </w:rPr>
        <w:t>. If China is willing to use nuclear weapons in a conventional war then it could implement this policy during a crisis situation through delegating launch authority to dispersed nuclear commanders. Doing so could increase the chance of miscalculated nuclear launch from a communication gap</w:t>
      </w:r>
      <w:r w:rsidRPr="00AD696A">
        <w:rPr>
          <w:rFonts w:eastAsia="Calibri" w:cs="Times New Roman"/>
          <w:sz w:val="14"/>
        </w:rPr>
        <w:t xml:space="preserve"> </w:t>
      </w:r>
      <w:r w:rsidRPr="00AD696A">
        <w:rPr>
          <w:rFonts w:eastAsia="Calibri" w:cs="Times New Roman"/>
          <w:u w:val="single"/>
        </w:rPr>
        <w:t>with CCP leaders during a conflict where lines of communication are unreliable and decision-times are compressed</w:t>
      </w:r>
      <w:r w:rsidRPr="00AD696A">
        <w:rPr>
          <w:rFonts w:eastAsia="Calibri" w:cs="Times New Roman"/>
          <w:sz w:val="14"/>
        </w:rPr>
        <w:t xml:space="preserve">. </w:t>
      </w:r>
      <w:r w:rsidRPr="00AD696A">
        <w:rPr>
          <w:rFonts w:eastAsia="Calibri" w:cs="Times New Roman"/>
          <w:b/>
          <w:iCs/>
          <w:u w:val="single"/>
        </w:rPr>
        <w:t>Two facts raise this possibility in China</w:t>
      </w:r>
      <w:r w:rsidRPr="00AD696A">
        <w:rPr>
          <w:rFonts w:eastAsia="Calibri" w:cs="Times New Roman"/>
          <w:sz w:val="14"/>
        </w:rPr>
        <w:t xml:space="preserve">. First, </w:t>
      </w:r>
      <w:r w:rsidRPr="00AD696A">
        <w:rPr>
          <w:rFonts w:eastAsia="Calibri" w:cs="Times New Roman"/>
          <w:u w:val="single"/>
        </w:rPr>
        <w:t>this report includes the targeting of China’s government as a scenario for nuclear use, which would therefore require that non-government entities have authority to launch nuclear weapons in retaliation to an attack on the government</w:t>
      </w:r>
      <w:r w:rsidRPr="00AD696A">
        <w:rPr>
          <w:rFonts w:eastAsia="Calibri" w:cs="Times New Roman"/>
          <w:sz w:val="14"/>
        </w:rPr>
        <w:t xml:space="preserve">. Secondly, </w:t>
      </w:r>
      <w:r w:rsidRPr="00244B67">
        <w:rPr>
          <w:rFonts w:eastAsia="Calibri" w:cs="Times New Roman"/>
          <w:b/>
          <w:iCs/>
          <w:highlight w:val="yellow"/>
          <w:u w:val="single"/>
        </w:rPr>
        <w:t xml:space="preserve">China’s nuclear forces are </w:t>
      </w:r>
      <w:r w:rsidRPr="00AD696A">
        <w:rPr>
          <w:rFonts w:eastAsia="Calibri" w:cs="Times New Roman"/>
          <w:b/>
          <w:iCs/>
          <w:u w:val="single"/>
        </w:rPr>
        <w:t>largely</w:t>
      </w:r>
      <w:r w:rsidRPr="00244B67">
        <w:rPr>
          <w:rFonts w:eastAsia="Calibri" w:cs="Times New Roman"/>
          <w:b/>
          <w:iCs/>
          <w:highlight w:val="yellow"/>
          <w:u w:val="single"/>
        </w:rPr>
        <w:t xml:space="preserve"> mobile, </w:t>
      </w:r>
      <w:r w:rsidRPr="00AD696A">
        <w:rPr>
          <w:rFonts w:eastAsia="Calibri" w:cs="Times New Roman"/>
          <w:b/>
          <w:iCs/>
          <w:u w:val="single"/>
        </w:rPr>
        <w:t xml:space="preserve">and therefore, </w:t>
      </w:r>
      <w:r w:rsidRPr="00244B67">
        <w:rPr>
          <w:rFonts w:eastAsia="Calibri" w:cs="Times New Roman"/>
          <w:b/>
          <w:iCs/>
          <w:highlight w:val="yellow"/>
          <w:u w:val="single"/>
        </w:rPr>
        <w:t xml:space="preserve">to </w:t>
      </w:r>
      <w:r w:rsidRPr="00AD696A">
        <w:rPr>
          <w:rFonts w:eastAsia="Calibri" w:cs="Times New Roman"/>
          <w:b/>
          <w:iCs/>
          <w:u w:val="single"/>
        </w:rPr>
        <w:t xml:space="preserve">effectively </w:t>
      </w:r>
      <w:r w:rsidRPr="00244B67">
        <w:rPr>
          <w:rFonts w:eastAsia="Calibri" w:cs="Times New Roman"/>
          <w:b/>
          <w:iCs/>
          <w:highlight w:val="yellow"/>
          <w:u w:val="single"/>
        </w:rPr>
        <w:t>carry out this policy</w:t>
      </w:r>
      <w:r w:rsidRPr="00AD696A">
        <w:rPr>
          <w:rFonts w:eastAsia="Calibri" w:cs="Times New Roman"/>
          <w:b/>
          <w:iCs/>
          <w:u w:val="single"/>
        </w:rPr>
        <w:t xml:space="preserve">, </w:t>
      </w:r>
      <w:r w:rsidRPr="00244B67">
        <w:rPr>
          <w:rFonts w:eastAsia="Calibri" w:cs="Times New Roman"/>
          <w:b/>
          <w:iCs/>
          <w:highlight w:val="yellow"/>
          <w:u w:val="single"/>
        </w:rPr>
        <w:t xml:space="preserve">China </w:t>
      </w:r>
      <w:r w:rsidRPr="00AD696A">
        <w:rPr>
          <w:rFonts w:eastAsia="Calibri" w:cs="Times New Roman"/>
          <w:b/>
          <w:iCs/>
          <w:u w:val="single"/>
        </w:rPr>
        <w:t>may</w:t>
      </w:r>
      <w:r w:rsidRPr="00244B67">
        <w:rPr>
          <w:rFonts w:eastAsia="Calibri" w:cs="Times New Roman"/>
          <w:b/>
          <w:iCs/>
          <w:highlight w:val="yellow"/>
          <w:u w:val="single"/>
        </w:rPr>
        <w:t xml:space="preserve"> have to delegate launch authority to commanders on site with mobile nuclear assets</w:t>
      </w:r>
      <w:r w:rsidRPr="00AD696A">
        <w:rPr>
          <w:rFonts w:eastAsia="Calibri" w:cs="Times New Roman"/>
          <w:b/>
          <w:iCs/>
          <w:u w:val="single"/>
        </w:rPr>
        <w:t>.</w:t>
      </w:r>
      <w:r w:rsidRPr="00AD696A">
        <w:rPr>
          <w:rFonts w:eastAsia="Calibri" w:cs="Times New Roman"/>
          <w:sz w:val="14"/>
        </w:rPr>
        <w:t xml:space="preserve"> Further, </w:t>
      </w:r>
      <w:r w:rsidRPr="00AD696A">
        <w:rPr>
          <w:rFonts w:eastAsia="Calibri" w:cs="Times New Roman"/>
          <w:u w:val="single"/>
        </w:rPr>
        <w:t>the scenarios for nuclear use in this report derive from targeting choices that are sufficiently broad that</w:t>
      </w:r>
      <w:r w:rsidRPr="00244B67">
        <w:rPr>
          <w:rFonts w:eastAsia="Calibri" w:cs="Times New Roman"/>
          <w:highlight w:val="yellow"/>
          <w:u w:val="single"/>
        </w:rPr>
        <w:t xml:space="preserve"> even a </w:t>
      </w:r>
      <w:r w:rsidRPr="00AD696A">
        <w:rPr>
          <w:rFonts w:eastAsia="Calibri" w:cs="Times New Roman"/>
          <w:b/>
          <w:iCs/>
          <w:u w:val="single"/>
        </w:rPr>
        <w:t xml:space="preserve">relatively </w:t>
      </w:r>
      <w:r w:rsidRPr="00244B67">
        <w:rPr>
          <w:rFonts w:eastAsia="Calibri" w:cs="Times New Roman"/>
          <w:b/>
          <w:iCs/>
          <w:highlight w:val="yellow"/>
          <w:u w:val="single"/>
        </w:rPr>
        <w:t>small military conflict could qualify for nuclear escalation</w:t>
      </w:r>
      <w:r w:rsidRPr="00AD696A">
        <w:rPr>
          <w:rFonts w:eastAsia="Calibri" w:cs="Times New Roman"/>
          <w:sz w:val="14"/>
        </w:rPr>
        <w:t xml:space="preserve">. </w:t>
      </w:r>
      <w:r w:rsidRPr="00AD696A">
        <w:rPr>
          <w:rFonts w:eastAsia="Calibri" w:cs="Times New Roman"/>
          <w:u w:val="single"/>
        </w:rPr>
        <w:t>While there appears to be a clear standard drawn that the survival of China would have to be at stake for China to contemplate nuclear use, the “survival” of China is an ambiguous standard. If the survival of China is defined by the targeting of energy infrastructure, then even limited conventional attacks on China could potentially result in Chinese nuclear escalation</w:t>
      </w:r>
      <w:r w:rsidRPr="00AD696A">
        <w:rPr>
          <w:rFonts w:eastAsia="Calibri" w:cs="Times New Roman"/>
          <w:sz w:val="14"/>
        </w:rPr>
        <w:t xml:space="preserve">. Additionally, </w:t>
      </w:r>
      <w:r w:rsidRPr="00AD696A">
        <w:rPr>
          <w:rFonts w:eastAsia="Calibri" w:cs="Times New Roman"/>
          <w:b/>
          <w:iCs/>
          <w:u w:val="single"/>
        </w:rPr>
        <w:t xml:space="preserve">if </w:t>
      </w:r>
      <w:r w:rsidRPr="00244B67">
        <w:rPr>
          <w:rFonts w:eastAsia="Calibri" w:cs="Times New Roman"/>
          <w:b/>
          <w:iCs/>
          <w:highlight w:val="yellow"/>
          <w:u w:val="single"/>
        </w:rPr>
        <w:t xml:space="preserve">Chinese survival </w:t>
      </w:r>
      <w:r w:rsidRPr="00AD696A">
        <w:rPr>
          <w:rFonts w:eastAsia="Calibri" w:cs="Times New Roman"/>
          <w:b/>
          <w:iCs/>
          <w:u w:val="single"/>
        </w:rPr>
        <w:t>was</w:t>
      </w:r>
      <w:r w:rsidRPr="00244B67">
        <w:rPr>
          <w:rFonts w:eastAsia="Calibri" w:cs="Times New Roman"/>
          <w:b/>
          <w:iCs/>
          <w:highlight w:val="yellow"/>
          <w:u w:val="single"/>
        </w:rPr>
        <w:t xml:space="preserve"> interpreted as CCP survival, </w:t>
      </w:r>
      <w:r w:rsidRPr="00AD696A">
        <w:rPr>
          <w:rFonts w:eastAsia="Calibri" w:cs="Times New Roman"/>
          <w:b/>
          <w:iCs/>
          <w:u w:val="single"/>
        </w:rPr>
        <w:t>then it could potentially</w:t>
      </w:r>
      <w:r w:rsidRPr="00244B67">
        <w:rPr>
          <w:rFonts w:eastAsia="Calibri" w:cs="Times New Roman"/>
          <w:b/>
          <w:iCs/>
          <w:highlight w:val="yellow"/>
          <w:u w:val="single"/>
        </w:rPr>
        <w:t xml:space="preserve"> include events like losing in a China-Taiwan conflict</w:t>
      </w:r>
      <w:r w:rsidRPr="00AD696A">
        <w:rPr>
          <w:rFonts w:eastAsia="Calibri" w:cs="Times New Roman"/>
          <w:b/>
          <w:iCs/>
          <w:u w:val="single"/>
        </w:rPr>
        <w:t>,</w:t>
      </w:r>
      <w:r w:rsidRPr="00AD696A">
        <w:rPr>
          <w:rFonts w:eastAsia="Calibri" w:cs="Times New Roman"/>
          <w:sz w:val="14"/>
        </w:rPr>
        <w:t xml:space="preserve"> although the fact that Taiwan is not a nuclear power would technically exclude that scenario from those proposed in this report. </w:t>
      </w:r>
      <w:r w:rsidRPr="00AD696A">
        <w:rPr>
          <w:rFonts w:eastAsia="Calibri" w:cs="Times New Roman"/>
          <w:b/>
          <w:iCs/>
          <w:u w:val="single"/>
        </w:rPr>
        <w:t xml:space="preserve">A </w:t>
      </w:r>
      <w:r w:rsidRPr="00244B67">
        <w:rPr>
          <w:rFonts w:eastAsia="Calibri" w:cs="Times New Roman"/>
          <w:b/>
          <w:iCs/>
          <w:highlight w:val="yellow"/>
          <w:u w:val="single"/>
        </w:rPr>
        <w:t>China-Taiwan conflict could</w:t>
      </w:r>
      <w:r w:rsidRPr="00AD696A">
        <w:rPr>
          <w:rFonts w:eastAsia="Calibri" w:cs="Times New Roman"/>
          <w:b/>
          <w:iCs/>
          <w:u w:val="single"/>
        </w:rPr>
        <w:t xml:space="preserve">, however, </w:t>
      </w:r>
      <w:r w:rsidRPr="00244B67">
        <w:rPr>
          <w:rFonts w:eastAsia="Calibri" w:cs="Times New Roman"/>
          <w:b/>
          <w:iCs/>
          <w:highlight w:val="yellow"/>
          <w:u w:val="single"/>
        </w:rPr>
        <w:t xml:space="preserve">result in </w:t>
      </w:r>
      <w:r w:rsidRPr="00AD696A">
        <w:rPr>
          <w:rFonts w:eastAsia="Calibri" w:cs="Times New Roman"/>
          <w:b/>
          <w:iCs/>
          <w:u w:val="single"/>
        </w:rPr>
        <w:t xml:space="preserve">some form </w:t>
      </w:r>
      <w:r w:rsidRPr="00244B67">
        <w:rPr>
          <w:rFonts w:eastAsia="Calibri" w:cs="Times New Roman"/>
          <w:b/>
          <w:iCs/>
          <w:highlight w:val="yellow"/>
          <w:u w:val="single"/>
        </w:rPr>
        <w:t>of U</w:t>
      </w:r>
      <w:r w:rsidRPr="00AD696A">
        <w:rPr>
          <w:rFonts w:eastAsia="Calibri" w:cs="Times New Roman"/>
          <w:b/>
          <w:iCs/>
          <w:u w:val="single"/>
        </w:rPr>
        <w:t>nited</w:t>
      </w:r>
      <w:r w:rsidRPr="00244B67">
        <w:rPr>
          <w:rFonts w:eastAsia="Calibri" w:cs="Times New Roman"/>
          <w:b/>
          <w:iCs/>
          <w:highlight w:val="yellow"/>
          <w:u w:val="single"/>
        </w:rPr>
        <w:t xml:space="preserve"> S</w:t>
      </w:r>
      <w:r w:rsidRPr="00AD696A">
        <w:rPr>
          <w:rFonts w:eastAsia="Calibri" w:cs="Times New Roman"/>
          <w:b/>
          <w:iCs/>
          <w:u w:val="single"/>
        </w:rPr>
        <w:t>tates</w:t>
      </w:r>
      <w:r w:rsidRPr="00244B67">
        <w:rPr>
          <w:rFonts w:eastAsia="Calibri" w:cs="Times New Roman"/>
          <w:b/>
          <w:iCs/>
          <w:highlight w:val="yellow"/>
          <w:u w:val="single"/>
        </w:rPr>
        <w:t xml:space="preserve"> intervention</w:t>
      </w:r>
      <w:r w:rsidRPr="00244B67">
        <w:rPr>
          <w:rFonts w:eastAsia="Calibri" w:cs="Times New Roman"/>
          <w:sz w:val="14"/>
          <w:highlight w:val="yellow"/>
        </w:rPr>
        <w:t xml:space="preserve"> </w:t>
      </w:r>
      <w:r w:rsidRPr="00AD696A">
        <w:rPr>
          <w:rFonts w:eastAsia="Calibri" w:cs="Times New Roman"/>
          <w:sz w:val="14"/>
        </w:rPr>
        <w:t xml:space="preserve">because of U.S. security commitments to Taiwan via the 1979 Taiwan Relations Act. The potential for a series of events to result in U.S. involvement is particularly concerning considering that, in 2005, Chinese Major General Zhu </w:t>
      </w:r>
      <w:proofErr w:type="spellStart"/>
      <w:r w:rsidRPr="00AD696A">
        <w:rPr>
          <w:rFonts w:eastAsia="Calibri" w:cs="Times New Roman"/>
          <w:sz w:val="14"/>
        </w:rPr>
        <w:t>Chenghu</w:t>
      </w:r>
      <w:proofErr w:type="spellEnd"/>
      <w:r w:rsidRPr="00AD696A">
        <w:rPr>
          <w:rFonts w:eastAsia="Calibri" w:cs="Times New Roman"/>
          <w:sz w:val="14"/>
        </w:rPr>
        <w:t xml:space="preserve"> stated that U.S. military intervention in a Taiwan conflict could result in Chinese nuclear use against the United States, </w:t>
      </w:r>
      <w:r w:rsidRPr="00AD696A">
        <w:rPr>
          <w:rFonts w:eastAsia="Calibri" w:cs="Times New Roman"/>
          <w:u w:val="single"/>
        </w:rPr>
        <w:t>because, “We have no capability to fight a conventional war against the United States.</w:t>
      </w:r>
      <w:r w:rsidRPr="00AD696A">
        <w:rPr>
          <w:rFonts w:eastAsia="Calibri" w:cs="Times New Roman"/>
          <w:sz w:val="14"/>
        </w:rPr>
        <w:t xml:space="preserve">” This statement appears to be in line with the recent report, given that they are both based on the decision to use nuclear weapons against an enemy with conventional superiority. Moreover, </w:t>
      </w:r>
      <w:r w:rsidRPr="00AD696A">
        <w:rPr>
          <w:rFonts w:eastAsia="Calibri" w:cs="Times New Roman"/>
          <w:u w:val="single"/>
        </w:rPr>
        <w:t>the fact that there have now been multiple reported incidents of the Chinese military discussing nuclear use demonstrates a trend towards military support for lowering the nuclear threshold.</w:t>
      </w:r>
      <w:r w:rsidRPr="00AD696A">
        <w:rPr>
          <w:rFonts w:eastAsia="Calibri" w:cs="Times New Roman"/>
          <w:sz w:val="14"/>
        </w:rPr>
        <w:t xml:space="preserve"> This trend is problematic, in </w:t>
      </w:r>
      <w:r w:rsidRPr="00AD696A">
        <w:rPr>
          <w:rFonts w:eastAsia="Calibri" w:cs="Times New Roman"/>
          <w:u w:val="single"/>
        </w:rPr>
        <w:t>particular because in future conflicts the Chinese military may push CCP leaders strongly to lower the nuclear threshold and give the military nuclear launch authority, making the above scenarios more likely.</w:t>
      </w:r>
      <w:r w:rsidRPr="00AD696A">
        <w:rPr>
          <w:rFonts w:eastAsia="Calibri" w:cs="Times New Roman"/>
          <w:sz w:val="14"/>
        </w:rPr>
        <w:t xml:space="preserve"> Lastly, </w:t>
      </w:r>
      <w:r w:rsidRPr="00AD696A">
        <w:rPr>
          <w:rFonts w:eastAsia="Calibri" w:cs="Times New Roman"/>
          <w:u w:val="single"/>
        </w:rPr>
        <w:t>it is important to take into account how China’s adversary may respond to reports that China has lowered their threshold for nuclear use.</w:t>
      </w:r>
      <w:r w:rsidRPr="00AD696A">
        <w:rPr>
          <w:rFonts w:eastAsia="Calibri" w:cs="Times New Roman"/>
          <w:sz w:val="14"/>
        </w:rPr>
        <w:t xml:space="preserve"> While </w:t>
      </w:r>
      <w:r w:rsidRPr="00AD696A">
        <w:rPr>
          <w:rFonts w:eastAsia="Calibri" w:cs="Times New Roman"/>
          <w:u w:val="single"/>
        </w:rPr>
        <w:t xml:space="preserve">a new China first-use doctrine could </w:t>
      </w:r>
      <w:r w:rsidRPr="00AD696A">
        <w:rPr>
          <w:rFonts w:eastAsia="Calibri" w:cs="Times New Roman"/>
          <w:sz w:val="14"/>
        </w:rPr>
        <w:t xml:space="preserve">moderate some adversaries, it might </w:t>
      </w:r>
      <w:r w:rsidRPr="00AD696A">
        <w:rPr>
          <w:rFonts w:eastAsia="Calibri" w:cs="Times New Roman"/>
          <w:u w:val="single"/>
        </w:rPr>
        <w:t>encourage others to take more provocative actions. If an adversary has specific objectives that could be accomplished in a limited conflict with China, but China then connects that adversary’s limited objectives to the survival of China and therefore sufficient justification for nuclear use,</w:t>
      </w:r>
      <w:r w:rsidRPr="00AD696A">
        <w:rPr>
          <w:rFonts w:eastAsia="Calibri" w:cs="Times New Roman"/>
          <w:sz w:val="14"/>
        </w:rPr>
        <w:t xml:space="preserve"> then the adversary will either have to abandon its objectives, pursue its limited objectives and endure China’s nuclear threats in the belief that China is bluffing, or preemptively attack China’s nuclear assets. </w:t>
      </w:r>
      <w:r w:rsidRPr="00AD696A">
        <w:rPr>
          <w:rFonts w:eastAsia="Calibri" w:cs="Times New Roman"/>
          <w:u w:val="single"/>
        </w:rPr>
        <w:t>Many countries may simply respond by abandoning their objectives, while others may call China’s bluff</w:t>
      </w:r>
      <w:r w:rsidRPr="00AD696A">
        <w:rPr>
          <w:rFonts w:eastAsia="Calibri" w:cs="Times New Roman"/>
          <w:sz w:val="14"/>
        </w:rPr>
        <w:t xml:space="preserve">. The danger, though, </w:t>
      </w:r>
      <w:r w:rsidRPr="00AD696A">
        <w:rPr>
          <w:rFonts w:eastAsia="Calibri" w:cs="Times New Roman"/>
          <w:u w:val="single"/>
        </w:rPr>
        <w:t>is that if the country views its objectives as necessary for national survival, or if they view a limited conventional conflict as inevitable, and could not accept the chance that China’s nuclear threats were real, then there is the real potential for unnecessary escalation to a large-scale and potentially nuclear conflict.</w:t>
      </w:r>
    </w:p>
    <w:p w:rsidR="00244B67" w:rsidRDefault="00244B67" w:rsidP="00B40993"/>
    <w:p w:rsidR="005A1638" w:rsidRDefault="00417EE5" w:rsidP="00417EE5">
      <w:pPr>
        <w:pStyle w:val="Heading3"/>
      </w:pPr>
      <w:r>
        <w:t>North Korea</w:t>
      </w:r>
      <w:r w:rsidR="00BE390C">
        <w:t xml:space="preserve"> Extension: BMD encircles NK</w:t>
      </w:r>
    </w:p>
    <w:p w:rsidR="005A1638" w:rsidRDefault="005A1638" w:rsidP="00B40993"/>
    <w:p w:rsidR="005A1638" w:rsidRDefault="005A1638" w:rsidP="005A1638">
      <w:pPr>
        <w:pStyle w:val="Heading4"/>
        <w:spacing w:before="0"/>
      </w:pPr>
      <w:r w:rsidRPr="007A763A">
        <w:t>Tensions are at an unprecedented high –</w:t>
      </w:r>
      <w:r w:rsidR="007A763A" w:rsidRPr="007A763A">
        <w:t xml:space="preserve"> conflict is likely.</w:t>
      </w:r>
      <w:r w:rsidR="007A763A">
        <w:t xml:space="preserve">  Missile defe</w:t>
      </w:r>
      <w:r w:rsidR="00A4688C">
        <w:t>nse deployments encircle North Korea and risk escalation.</w:t>
      </w:r>
    </w:p>
    <w:p w:rsidR="005A1638" w:rsidRPr="00130C10" w:rsidRDefault="005A1638" w:rsidP="005A1638">
      <w:pPr>
        <w:pStyle w:val="ListParagraph"/>
        <w:numPr>
          <w:ilvl w:val="0"/>
          <w:numId w:val="2"/>
        </w:numPr>
        <w:rPr>
          <w:sz w:val="16"/>
        </w:rPr>
      </w:pPr>
      <w:r w:rsidRPr="00130C10">
        <w:rPr>
          <w:sz w:val="16"/>
        </w:rPr>
        <w:t xml:space="preserve">Kaesong closure </w:t>
      </w:r>
      <w:r>
        <w:rPr>
          <w:sz w:val="16"/>
        </w:rPr>
        <w:t>-</w:t>
      </w:r>
      <w:r>
        <w:rPr>
          <w:sz w:val="16"/>
        </w:rPr>
        <w:tab/>
        <w:t>Missile and Nuclear test -   Communication lines cut  -</w:t>
      </w:r>
      <w:r w:rsidRPr="00130C10">
        <w:rPr>
          <w:sz w:val="16"/>
        </w:rPr>
        <w:t xml:space="preserve"> </w:t>
      </w:r>
      <w:r>
        <w:rPr>
          <w:sz w:val="16"/>
        </w:rPr>
        <w:t xml:space="preserve">  </w:t>
      </w:r>
      <w:r w:rsidRPr="00130C10">
        <w:rPr>
          <w:sz w:val="16"/>
        </w:rPr>
        <w:t xml:space="preserve">THAAD talks </w:t>
      </w:r>
      <w:r>
        <w:rPr>
          <w:sz w:val="16"/>
        </w:rPr>
        <w:t xml:space="preserve">-   </w:t>
      </w:r>
      <w:r w:rsidRPr="00130C10">
        <w:rPr>
          <w:sz w:val="16"/>
        </w:rPr>
        <w:t xml:space="preserve">Military exercises </w:t>
      </w:r>
    </w:p>
    <w:p w:rsidR="005A1638" w:rsidRPr="00130C10" w:rsidRDefault="005A1638" w:rsidP="005A1638">
      <w:pPr>
        <w:rPr>
          <w:rStyle w:val="StyleStyleBold12pt"/>
          <w:b w:val="0"/>
          <w:sz w:val="16"/>
        </w:rPr>
      </w:pPr>
      <w:r>
        <w:rPr>
          <w:rStyle w:val="StyleStyleBold12pt"/>
        </w:rPr>
        <w:t xml:space="preserve">TN 2-17 </w:t>
      </w:r>
      <w:r>
        <w:rPr>
          <w:rStyle w:val="StyleStyleBold12pt"/>
          <w:b w:val="0"/>
          <w:sz w:val="16"/>
        </w:rPr>
        <w:t xml:space="preserve">(Today News, news agency, citing Leonid </w:t>
      </w:r>
      <w:proofErr w:type="spellStart"/>
      <w:r>
        <w:rPr>
          <w:rStyle w:val="StyleStyleBold12pt"/>
          <w:b w:val="0"/>
          <w:sz w:val="16"/>
        </w:rPr>
        <w:t>Petrov</w:t>
      </w:r>
      <w:proofErr w:type="spellEnd"/>
      <w:r>
        <w:rPr>
          <w:rStyle w:val="StyleStyleBold12pt"/>
          <w:b w:val="0"/>
          <w:sz w:val="16"/>
        </w:rPr>
        <w:t>, a North Korea expert at Australian National University, Aidan Foster-Carter, a Korea expert at the British, Chang Yong-</w:t>
      </w:r>
      <w:proofErr w:type="spellStart"/>
      <w:r>
        <w:rPr>
          <w:rStyle w:val="StyleStyleBold12pt"/>
          <w:b w:val="0"/>
          <w:sz w:val="16"/>
        </w:rPr>
        <w:t>Seok</w:t>
      </w:r>
      <w:proofErr w:type="spellEnd"/>
      <w:r>
        <w:rPr>
          <w:rStyle w:val="StyleStyleBold12pt"/>
          <w:b w:val="0"/>
          <w:sz w:val="16"/>
        </w:rPr>
        <w:t>, a veteran expert at the Research Institute for peace and unification in Seoul National University, South Korean Defense Ministry spokesman Moon Sang-</w:t>
      </w:r>
      <w:proofErr w:type="spellStart"/>
      <w:r>
        <w:rPr>
          <w:rStyle w:val="StyleStyleBold12pt"/>
          <w:b w:val="0"/>
          <w:sz w:val="16"/>
        </w:rPr>
        <w:t>gyun</w:t>
      </w:r>
      <w:proofErr w:type="spellEnd"/>
      <w:r>
        <w:rPr>
          <w:rStyle w:val="StyleStyleBold12pt"/>
          <w:b w:val="0"/>
          <w:sz w:val="16"/>
        </w:rPr>
        <w:t xml:space="preserve">, Giles </w:t>
      </w:r>
      <w:proofErr w:type="spellStart"/>
      <w:r>
        <w:rPr>
          <w:rStyle w:val="StyleStyleBold12pt"/>
          <w:b w:val="0"/>
          <w:sz w:val="16"/>
        </w:rPr>
        <w:t>Hewit</w:t>
      </w:r>
      <w:proofErr w:type="spellEnd"/>
      <w:r>
        <w:rPr>
          <w:rStyle w:val="StyleStyleBold12pt"/>
          <w:b w:val="0"/>
          <w:sz w:val="16"/>
        </w:rPr>
        <w:t>, AFP’s Asian commentator, February 17, 2016. “The Korean peninsula on the brink of major conflict.” http://www.todaynews24h.com/the-korean-peninsula-on-the-brink-of-major-conflict/)</w:t>
      </w:r>
    </w:p>
    <w:p w:rsidR="005A1638" w:rsidRPr="00A236D1" w:rsidRDefault="005A1638" w:rsidP="005A1638">
      <w:pPr>
        <w:rPr>
          <w:sz w:val="2"/>
        </w:rPr>
      </w:pPr>
    </w:p>
    <w:p w:rsidR="005A1638" w:rsidRPr="007A763A" w:rsidRDefault="005A1638" w:rsidP="005A1638">
      <w:r w:rsidRPr="00244B67">
        <w:rPr>
          <w:rStyle w:val="StyleBoldUnderline"/>
          <w:highlight w:val="yellow"/>
        </w:rPr>
        <w:t>Relations between the</w:t>
      </w:r>
      <w:r w:rsidRPr="00130C10">
        <w:rPr>
          <w:sz w:val="16"/>
        </w:rPr>
        <w:t xml:space="preserve"> two regions of the Korean </w:t>
      </w:r>
      <w:r w:rsidRPr="00244B67">
        <w:rPr>
          <w:rStyle w:val="StyleBoldUnderline"/>
          <w:highlight w:val="yellow"/>
        </w:rPr>
        <w:t>peninsula</w:t>
      </w:r>
      <w:r w:rsidRPr="00130C10">
        <w:rPr>
          <w:sz w:val="16"/>
        </w:rPr>
        <w:t xml:space="preserve"> into a State of being </w:t>
      </w:r>
      <w:r w:rsidRPr="00244B67">
        <w:rPr>
          <w:rStyle w:val="StyleBoldUnderline"/>
          <w:highlight w:val="yellow"/>
        </w:rPr>
        <w:t>split</w:t>
      </w:r>
      <w:r w:rsidRPr="00130C10">
        <w:rPr>
          <w:sz w:val="16"/>
        </w:rPr>
        <w:t xml:space="preserve"> </w:t>
      </w:r>
      <w:r w:rsidRPr="00244B67">
        <w:rPr>
          <w:rStyle w:val="StyleBoldUnderline"/>
          <w:highlight w:val="yellow"/>
        </w:rPr>
        <w:t>by far the deepest, causing conflict could explode at any time</w:t>
      </w:r>
      <w:r w:rsidRPr="00130C10">
        <w:rPr>
          <w:sz w:val="16"/>
        </w:rPr>
        <w:t xml:space="preserve">. </w:t>
      </w:r>
      <w:r w:rsidRPr="007A763A">
        <w:t>The relationship is not good between the two Koreas appear to continue to suffer serious erosion after the official communication lines between the two sides was cut off and the stress problems appear, signaling the potential risk in the coming time. In theory, North and South Korea are still in a State of war throughout the 6 years of the past decade, and the two countries have also experienced a series of crises in the past, but the situation never became dangerous as at present.</w:t>
      </w:r>
      <w:r w:rsidRPr="00130C10">
        <w:rPr>
          <w:sz w:val="16"/>
        </w:rPr>
        <w:t xml:space="preserve"> </w:t>
      </w:r>
      <w:r w:rsidRPr="007A763A">
        <w:t xml:space="preserve">The nuclear test and missile launch by Pyongyang recently extinguished any hope about the prospects for negotiation and dialogue between the two regions. Despite the harsh response from the international community, North Korea’s leader, Kim Jong-un confirms will pursue to the end the development of nuclear weapons, while Seoul declared adamantly responded any provocative move from Pyongyang. </w:t>
      </w:r>
      <w:r w:rsidRPr="00244B67">
        <w:rPr>
          <w:rStyle w:val="StyleBoldUnderline"/>
          <w:highlight w:val="yellow"/>
        </w:rPr>
        <w:t>The current deadlock situation are increasingly tend to turn into a “cold war”</w:t>
      </w:r>
      <w:r w:rsidRPr="002D5061">
        <w:rPr>
          <w:sz w:val="16"/>
        </w:rPr>
        <w:t xml:space="preserve"> on the North Korean</w:t>
      </w:r>
      <w:r w:rsidRPr="00130C10">
        <w:rPr>
          <w:sz w:val="16"/>
        </w:rPr>
        <w:t xml:space="preserve"> nuclear issue, between China, Russia and North Korea, with the United States, Japan and South Korea. </w:t>
      </w:r>
      <w:r w:rsidRPr="007A763A">
        <w:t xml:space="preserve">Tension on the Korean peninsula has reached a peak last week when Seoul stopped all cooperation activities at the Kaesong joint industrial park. Despite being a rather sensitive area located on the border of Korea Kaesong maintained, existence after more serious incident in the two countries </w:t>
      </w:r>
      <w:proofErr w:type="gramStart"/>
      <w:r w:rsidRPr="007A763A">
        <w:t>‘ relations</w:t>
      </w:r>
      <w:proofErr w:type="gramEnd"/>
      <w:r w:rsidRPr="007A763A">
        <w:t xml:space="preserve"> since this industrial operations since 2004. “It really is a miracle when this industrial zone can exist so long,” Leonid </w:t>
      </w:r>
      <w:proofErr w:type="spellStart"/>
      <w:r w:rsidRPr="007A763A">
        <w:t>Petrov</w:t>
      </w:r>
      <w:proofErr w:type="spellEnd"/>
      <w:r w:rsidRPr="007A763A">
        <w:t xml:space="preserve">, a North Korea expert at Australian National University, reviews. But now magic has ended and it’s hard to hope for recovery. On 10 February, in response to the move Pyongyang orbit satellite launch, Seoul declared retired 124 South Korean businesses in Kaesong, the North Korean workers 53000 will lose jobs. Pyongyang also responded instantly by expelling the entire South Korean business managers and freeze their accounts, at the same time put this industrial park under the supervision of the army. North Korea also claims the whole cutting electricity and water supplies for industrial parks. “I believe that Kaesong can hardly work again. Things have gone too far and North Korea as South Korea were never intended to solve disagreements, “said </w:t>
      </w:r>
      <w:proofErr w:type="spellStart"/>
      <w:r w:rsidRPr="007A763A">
        <w:t>Petrov</w:t>
      </w:r>
      <w:proofErr w:type="spellEnd"/>
      <w:r w:rsidRPr="007A763A">
        <w:t>. The risk of outbreak of conflict The Kaesong industrial zone was established thanks to the diplomatic policy of “sunshine” that South Korea applied with North Korea in the period 1998-2008, with the main aim is to appease Pyongyang with economic assistance and cooperation. South Korea considers this industrial park is a symbol of the partnership the two regions, is the first step in promoting market reforms in North Korea, advance to replicate this model. Many analysts feel the dismay when “door free trade” only one small but very important in the region of the border militarized most closely to this world has been closed. “Kaesong zone, when South Korea and North Korea will not have any platform to maintain regular contact. This is a very serious step backwards “, Aidan Foster-Carter, a Korea expert at the British. Chang Yong-</w:t>
      </w:r>
      <w:proofErr w:type="spellStart"/>
      <w:r w:rsidRPr="007A763A">
        <w:t>Seok</w:t>
      </w:r>
      <w:proofErr w:type="spellEnd"/>
      <w:r w:rsidRPr="007A763A">
        <w:t>, a veteran expert at the Research Institute for peace and unification in Seoul National University, also said that one of the most important contributions of the Kaesong industrial park is contributing to maintain the soft in relations between the two regions. “Both</w:t>
      </w:r>
      <w:r w:rsidRPr="002D5061">
        <w:rPr>
          <w:sz w:val="16"/>
        </w:rPr>
        <w:t xml:space="preserve"> North Korea have benefitted</w:t>
      </w:r>
      <w:r w:rsidRPr="00130C10">
        <w:rPr>
          <w:sz w:val="16"/>
        </w:rPr>
        <w:t xml:space="preserve"> in Kaesong area should they somehow are tempered to maintain the operation of it. But all has ended, “said Chang asserted. The opportunity for dialogue between Seoul and Pyongyang as declining than when on 12/2, North Korea announced two severed the last hot line between the two countries. After the move</w:t>
      </w:r>
      <w:r w:rsidRPr="007A763A">
        <w:t>, the South Korean Defense Ministry spokesman Moon Sang-</w:t>
      </w:r>
      <w:proofErr w:type="spellStart"/>
      <w:r w:rsidRPr="007A763A">
        <w:t>gyun</w:t>
      </w:r>
      <w:proofErr w:type="spellEnd"/>
      <w:r w:rsidRPr="007A763A">
        <w:t xml:space="preserve"> claimed </w:t>
      </w:r>
      <w:r w:rsidRPr="00244B67">
        <w:rPr>
          <w:rStyle w:val="StyleBoldUnderline"/>
          <w:highlight w:val="yellow"/>
        </w:rPr>
        <w:t xml:space="preserve">the risk of conflict </w:t>
      </w:r>
      <w:r w:rsidRPr="00244B67">
        <w:rPr>
          <w:rStyle w:val="Emphasis"/>
          <w:highlight w:val="yellow"/>
        </w:rPr>
        <w:t>will inevitably rise</w:t>
      </w:r>
      <w:r w:rsidRPr="00130C10">
        <w:rPr>
          <w:sz w:val="16"/>
        </w:rPr>
        <w:t xml:space="preserve"> in the border areas are militarized thick between the two countries. “The hot line has not been used for diplomatic dialogue, but they are still used to promote and assign the schedule of the talks of the two sides</w:t>
      </w:r>
      <w:r w:rsidRPr="007A763A">
        <w:t xml:space="preserve">. The last time, despite the stress, they can still be maintained for the purpose of avoiding conflict occurs, but now this chance has not left, “Giles </w:t>
      </w:r>
      <w:proofErr w:type="spellStart"/>
      <w:r w:rsidRPr="007A763A">
        <w:t>Hewit</w:t>
      </w:r>
      <w:proofErr w:type="spellEnd"/>
      <w:r w:rsidRPr="007A763A">
        <w:t>, AFP’s Asian commentator identified Besides that, many analysts believe that North Korea will inevitably negative reaction to the sanctions of the Un Security Council after the nuclear test and missile launch. In March, South Korea and the United States is expected to conduct a series of military exercises that North Korea’s annual General considered the actions threatening to territorial sovereignty and instigate tensions escalate.</w:t>
      </w:r>
      <w:r w:rsidRPr="00130C10">
        <w:rPr>
          <w:sz w:val="16"/>
        </w:rPr>
        <w:t xml:space="preserve"> </w:t>
      </w:r>
      <w:r w:rsidRPr="00244B67">
        <w:rPr>
          <w:rStyle w:val="StyleBoldUnderline"/>
          <w:highlight w:val="yellow"/>
        </w:rPr>
        <w:t>Pyongyang will certainly increase the dynamics responded, especially when Seoul and Washington began to discuss the deployment of high-altitude defense system (THAAD) last stage on the territory of South Korea</w:t>
      </w:r>
      <w:r w:rsidRPr="00130C10">
        <w:rPr>
          <w:rStyle w:val="StyleBoldUnderline"/>
        </w:rPr>
        <w:t>.</w:t>
      </w:r>
      <w:r w:rsidRPr="00130C10">
        <w:rPr>
          <w:sz w:val="16"/>
        </w:rPr>
        <w:t xml:space="preserve"> “South Korea and the United States of America declared the rehearsal will scale larger than usual and North Korea will certainly have the strong reaction. So, I believe that </w:t>
      </w:r>
      <w:r w:rsidRPr="00244B67">
        <w:rPr>
          <w:rStyle w:val="StyleBoldUnderline"/>
          <w:highlight w:val="yellow"/>
        </w:rPr>
        <w:t>the world will witness the escalation of unprecedented tension on the Korean peninsula</w:t>
      </w:r>
      <w:r w:rsidRPr="006379A8">
        <w:rPr>
          <w:rStyle w:val="StyleBoldUnderline"/>
        </w:rPr>
        <w:t xml:space="preserve"> </w:t>
      </w:r>
      <w:r w:rsidRPr="007A763A">
        <w:t>in the coming years, “said Chang.</w:t>
      </w:r>
    </w:p>
    <w:p w:rsidR="00771DDB" w:rsidRDefault="00771DDB" w:rsidP="005A1638">
      <w:pPr>
        <w:rPr>
          <w:sz w:val="16"/>
        </w:rPr>
      </w:pPr>
    </w:p>
    <w:p w:rsidR="001B2D2D" w:rsidRDefault="001B2D2D" w:rsidP="001B2D2D">
      <w:pPr>
        <w:pStyle w:val="Heading4"/>
      </w:pPr>
      <w:r>
        <w:t>Missile defense destroys strategic equilibrium on the Korean peninsula increases risk of conflict.</w:t>
      </w:r>
    </w:p>
    <w:p w:rsidR="001B2D2D" w:rsidRDefault="001B2D2D" w:rsidP="001B2D2D">
      <w:r w:rsidRPr="00B33C5B">
        <w:rPr>
          <w:rStyle w:val="StyleStyleBold12pt"/>
        </w:rPr>
        <w:t>Reuters,</w:t>
      </w:r>
      <w:r>
        <w:t xml:space="preserve"> Fri Apr 29, </w:t>
      </w:r>
      <w:r w:rsidRPr="00B33C5B">
        <w:rPr>
          <w:rStyle w:val="StyleStyleBold12pt"/>
        </w:rPr>
        <w:t>2016</w:t>
      </w:r>
      <w:r>
        <w:t xml:space="preserve"> 3:13pm EDT Related: WORLD, CHINA, SOUTH KOREA, NORTH KOREA</w:t>
      </w:r>
    </w:p>
    <w:p w:rsidR="001B2D2D" w:rsidRDefault="001B2D2D" w:rsidP="001B2D2D">
      <w:r>
        <w:t>U.S. stands by South Korea defense talks despite China, Russia objections</w:t>
      </w:r>
    </w:p>
    <w:p w:rsidR="001B2D2D" w:rsidRDefault="001B2D2D" w:rsidP="001B2D2D">
      <w:r w:rsidRPr="00AC61D9">
        <w:t>http://www.reuters.com/article/us-northkorea-china-russia-idUSKCN0XQ0BP</w:t>
      </w:r>
    </w:p>
    <w:p w:rsidR="001B2D2D" w:rsidRDefault="001B2D2D" w:rsidP="001B2D2D">
      <w:r w:rsidRPr="00AC61D9">
        <w:t>North Korea test-fired what appeared to be two intermediate range ballistic missiles on Thursday, but both failed, according to the U.S. military.</w:t>
      </w:r>
      <w:r w:rsidRPr="00AC61D9">
        <w:rPr>
          <w:sz w:val="12"/>
        </w:rPr>
        <w:t xml:space="preserve">¶ </w:t>
      </w:r>
      <w:r w:rsidRPr="00AC61D9">
        <w:t>On Friday, the White House said it was still in talks with its close ally South Korea and that the system, if installed, would not threaten other countries.</w:t>
      </w:r>
      <w:r w:rsidRPr="00AC61D9">
        <w:rPr>
          <w:sz w:val="12"/>
        </w:rPr>
        <w:t xml:space="preserve">¶ </w:t>
      </w:r>
      <w:r w:rsidRPr="00AC61D9">
        <w:t>"Those discussions are ongoing," White House spokesman Josh Earnest told reporters. "</w:t>
      </w:r>
      <w:r w:rsidRPr="00244B67">
        <w:rPr>
          <w:rStyle w:val="StyleBoldUnderline"/>
          <w:highlight w:val="yellow"/>
        </w:rPr>
        <w:t>That equipment</w:t>
      </w:r>
      <w:r w:rsidRPr="00AC61D9">
        <w:t xml:space="preserve"> would be oriented toward the threat that is posed by North Korea, not oriented toward China or Russia."</w:t>
      </w:r>
      <w:r w:rsidRPr="00AC61D9">
        <w:rPr>
          <w:sz w:val="12"/>
        </w:rPr>
        <w:t xml:space="preserve">¶ </w:t>
      </w:r>
      <w:proofErr w:type="gramStart"/>
      <w:r w:rsidRPr="00AC61D9">
        <w:t>Speaking</w:t>
      </w:r>
      <w:proofErr w:type="gramEnd"/>
      <w:r w:rsidRPr="00AC61D9">
        <w:t xml:space="preserve"> at joint press briefing with Russian Foreign Minister Sergei </w:t>
      </w:r>
      <w:proofErr w:type="spellStart"/>
      <w:r w:rsidRPr="00AC61D9">
        <w:t>Lavrov</w:t>
      </w:r>
      <w:proofErr w:type="spellEnd"/>
      <w:r w:rsidRPr="00AC61D9">
        <w:t>, Chinese Foreign Minister Wang Yi earlier on Friday called on the United States to respect "legitimate concerns" of China and Russia over the missile system.</w:t>
      </w:r>
      <w:r w:rsidRPr="00AC61D9">
        <w:rPr>
          <w:sz w:val="12"/>
        </w:rPr>
        <w:t xml:space="preserve">¶ </w:t>
      </w:r>
      <w:r w:rsidRPr="00AC61D9">
        <w:t xml:space="preserve">"This move </w:t>
      </w:r>
      <w:r w:rsidRPr="00244B67">
        <w:rPr>
          <w:rStyle w:val="StyleBoldUnderline"/>
          <w:highlight w:val="yellow"/>
        </w:rPr>
        <w:t>goes beyond the defensive needs of the relevant countries. If it is deployed it will directly impact China's and Russia's respective strategic security</w:t>
      </w:r>
      <w:r w:rsidRPr="00AC61D9">
        <w:t>," Wang said.</w:t>
      </w:r>
      <w:r w:rsidRPr="00AC61D9">
        <w:rPr>
          <w:sz w:val="12"/>
        </w:rPr>
        <w:t xml:space="preserve">¶ </w:t>
      </w:r>
      <w:r w:rsidRPr="00AC61D9">
        <w:t>"</w:t>
      </w:r>
      <w:r w:rsidRPr="00244B67">
        <w:rPr>
          <w:rStyle w:val="StyleBoldUnderline"/>
          <w:highlight w:val="yellow"/>
        </w:rPr>
        <w:t>Not only does it threaten the resolution of the peninsula nuclear issue, it quite possibly could pour oil on the fire of an already tense situation, and even destroy strategic equilibrium on the peninsula."¶ North Korea's actions should not be used as an excuse to make moves that would escalate tensions, especially the U.S. deployment of an anti-missile system</w:t>
      </w:r>
      <w:r w:rsidRPr="00AC61D9">
        <w:t xml:space="preserve">, </w:t>
      </w:r>
      <w:proofErr w:type="spellStart"/>
      <w:r w:rsidRPr="00AC61D9">
        <w:t>Lavrov</w:t>
      </w:r>
      <w:proofErr w:type="spellEnd"/>
      <w:r w:rsidRPr="00AC61D9">
        <w:t xml:space="preserve"> said, according to an interpretation in Chinese.</w:t>
      </w:r>
    </w:p>
    <w:p w:rsidR="001B2D2D" w:rsidRDefault="001B2D2D" w:rsidP="005A1638">
      <w:pPr>
        <w:rPr>
          <w:sz w:val="16"/>
        </w:rPr>
      </w:pPr>
    </w:p>
    <w:p w:rsidR="00690055" w:rsidRDefault="00690055" w:rsidP="00690055">
      <w:pPr>
        <w:pStyle w:val="Heading3"/>
      </w:pPr>
      <w:r>
        <w:t>North Korea Extension – Korea war impact</w:t>
      </w:r>
    </w:p>
    <w:p w:rsidR="00690055" w:rsidRPr="00562527" w:rsidRDefault="00690055" w:rsidP="00690055">
      <w:pPr>
        <w:pStyle w:val="Heading4"/>
        <w:rPr>
          <w:rFonts w:cs="Arial"/>
        </w:rPr>
      </w:pPr>
      <w:r>
        <w:rPr>
          <w:rFonts w:cs="Arial"/>
        </w:rPr>
        <w:t>US involvement in Korea War ensures it goes nuclear and spills over globally</w:t>
      </w:r>
    </w:p>
    <w:p w:rsidR="00690055" w:rsidRPr="00562527" w:rsidRDefault="00690055" w:rsidP="00690055">
      <w:pPr>
        <w:rPr>
          <w:sz w:val="16"/>
        </w:rPr>
      </w:pPr>
      <w:r w:rsidRPr="00562527">
        <w:rPr>
          <w:rStyle w:val="StyleStyleBold12pt"/>
        </w:rPr>
        <w:t>Metz 13</w:t>
      </w:r>
      <w:r w:rsidRPr="00562527">
        <w:t xml:space="preserve"> (Steven, Chairman of the Regional Strategy and Planning Department and Research Professor of National Security Affairs at the Strategic Studies Institute, 3/13/13, “Strategic Horizons: Thinking the Unthinkable on a Second Korean War,” http://www.worldpoliticsreview.com/articles/12786/strategic-horizons-thinking-the-unthinkable-on-a-second-korean-war)</w:t>
      </w:r>
    </w:p>
    <w:p w:rsidR="00690055" w:rsidRPr="00562527" w:rsidRDefault="00690055" w:rsidP="00690055">
      <w:pPr>
        <w:rPr>
          <w:sz w:val="14"/>
        </w:rPr>
      </w:pPr>
      <w:r w:rsidRPr="00562527">
        <w:rPr>
          <w:sz w:val="14"/>
        </w:rPr>
        <w:t xml:space="preserve">Today, </w:t>
      </w:r>
      <w:r w:rsidRPr="00244B67">
        <w:rPr>
          <w:rStyle w:val="StyleBoldUnderline"/>
          <w:highlight w:val="yellow"/>
        </w:rPr>
        <w:t>North Korea is</w:t>
      </w:r>
      <w:r w:rsidRPr="00244B67">
        <w:rPr>
          <w:sz w:val="14"/>
          <w:highlight w:val="yellow"/>
        </w:rPr>
        <w:t xml:space="preserve"> </w:t>
      </w:r>
      <w:r w:rsidRPr="00244B67">
        <w:rPr>
          <w:rStyle w:val="Emphasis"/>
          <w:highlight w:val="yellow"/>
        </w:rPr>
        <w:t>the most dangerous country on earth</w:t>
      </w:r>
      <w:r w:rsidRPr="00562527">
        <w:rPr>
          <w:sz w:val="14"/>
        </w:rPr>
        <w:t xml:space="preserve"> </w:t>
      </w:r>
      <w:r w:rsidRPr="00562527">
        <w:rPr>
          <w:rStyle w:val="StyleBoldUnderline"/>
        </w:rPr>
        <w:t>and the greatest threat to U.S. security</w:t>
      </w:r>
      <w:r w:rsidRPr="00562527">
        <w:rPr>
          <w:sz w:val="14"/>
        </w:rPr>
        <w:t xml:space="preserve">. For years, the bizarre regime in Pyongyang has issued an unending stream of claims that a U.S. and South Korean invasion is imminent, while declaring that it will defeat this offensive just as -- according to official propaganda -- it overcame the unprovoked American attack in 1950. Often the </w:t>
      </w:r>
      <w:r w:rsidRPr="00562527">
        <w:rPr>
          <w:rStyle w:val="StyleBoldUnderline"/>
        </w:rPr>
        <w:t>press releases from the</w:t>
      </w:r>
      <w:r w:rsidRPr="00562527">
        <w:rPr>
          <w:sz w:val="14"/>
        </w:rPr>
        <w:t xml:space="preserve"> official </w:t>
      </w:r>
      <w:r w:rsidRPr="00562527">
        <w:rPr>
          <w:rStyle w:val="StyleBoldUnderline"/>
        </w:rPr>
        <w:t>North Korean news agency are</w:t>
      </w:r>
      <w:r w:rsidRPr="00562527">
        <w:rPr>
          <w:sz w:val="14"/>
        </w:rPr>
        <w:t xml:space="preserve"> absurdly </w:t>
      </w:r>
      <w:r w:rsidRPr="00562527">
        <w:rPr>
          <w:rStyle w:val="StyleBoldUnderline"/>
        </w:rPr>
        <w:t>funny, and</w:t>
      </w:r>
      <w:r w:rsidRPr="00562527">
        <w:rPr>
          <w:sz w:val="14"/>
        </w:rPr>
        <w:t xml:space="preserve"> American </w:t>
      </w:r>
      <w:r w:rsidRPr="00562527">
        <w:rPr>
          <w:rStyle w:val="StyleBoldUnderline"/>
        </w:rPr>
        <w:t>policymakers</w:t>
      </w:r>
      <w:r w:rsidRPr="00562527">
        <w:rPr>
          <w:sz w:val="14"/>
        </w:rPr>
        <w:t xml:space="preserve"> tend </w:t>
      </w:r>
      <w:r w:rsidRPr="00562527">
        <w:rPr>
          <w:rStyle w:val="StyleBoldUnderline"/>
        </w:rPr>
        <w:t>to</w:t>
      </w:r>
      <w:r w:rsidRPr="00562527">
        <w:rPr>
          <w:sz w:val="14"/>
        </w:rPr>
        <w:t xml:space="preserve"> </w:t>
      </w:r>
      <w:r w:rsidRPr="00562527">
        <w:rPr>
          <w:rStyle w:val="StyleBoldUnderline"/>
        </w:rPr>
        <w:t>ignore them</w:t>
      </w:r>
      <w:r w:rsidRPr="00562527">
        <w:rPr>
          <w:sz w:val="14"/>
        </w:rPr>
        <w:t xml:space="preserve"> as a result. </w:t>
      </w:r>
      <w:r w:rsidRPr="00562527">
        <w:rPr>
          <w:rStyle w:val="Emphasis"/>
        </w:rPr>
        <w:t>Continuing to do so</w:t>
      </w:r>
      <w:r w:rsidRPr="00562527">
        <w:rPr>
          <w:sz w:val="14"/>
        </w:rPr>
        <w:t xml:space="preserve">, though, </w:t>
      </w:r>
      <w:r w:rsidRPr="00562527">
        <w:rPr>
          <w:rStyle w:val="StyleBoldUnderline"/>
        </w:rPr>
        <w:t>could be dangerous as</w:t>
      </w:r>
      <w:r w:rsidRPr="00562527">
        <w:rPr>
          <w:sz w:val="14"/>
        </w:rPr>
        <w:t xml:space="preserve"> </w:t>
      </w:r>
      <w:r w:rsidRPr="00562527">
        <w:rPr>
          <w:rStyle w:val="StyleBoldUnderline"/>
        </w:rPr>
        <w:t>events and rhetoric turn even more ominous</w:t>
      </w:r>
      <w:r w:rsidRPr="00562527">
        <w:rPr>
          <w:sz w:val="14"/>
        </w:rPr>
        <w:t xml:space="preserve">. </w:t>
      </w:r>
      <w:r w:rsidRPr="00562527">
        <w:rPr>
          <w:sz w:val="12"/>
        </w:rPr>
        <w:t>¶</w:t>
      </w:r>
      <w:r w:rsidRPr="00562527">
        <w:rPr>
          <w:sz w:val="14"/>
        </w:rPr>
        <w:t xml:space="preserve"> In response to North Korea's Feb. 12 nuclear test, the U.N. Security Council recently tightened existing sanctions against Pyongyang. Even China, North Korea's long-standing benefactor and protector, went along. Convulsed by anger, </w:t>
      </w:r>
      <w:r w:rsidRPr="00562527">
        <w:rPr>
          <w:rStyle w:val="StyleBoldUnderline"/>
        </w:rPr>
        <w:t>Pyongyang</w:t>
      </w:r>
      <w:r w:rsidRPr="00562527">
        <w:rPr>
          <w:sz w:val="14"/>
        </w:rPr>
        <w:t xml:space="preserve"> then </w:t>
      </w:r>
      <w:r w:rsidRPr="00562527">
        <w:rPr>
          <w:rStyle w:val="StyleBoldUnderline"/>
        </w:rPr>
        <w:t>threatened a pre-emptive nuclear strike against the U</w:t>
      </w:r>
      <w:r w:rsidRPr="00562527">
        <w:rPr>
          <w:sz w:val="14"/>
        </w:rPr>
        <w:t xml:space="preserve">nited </w:t>
      </w:r>
      <w:r w:rsidRPr="00562527">
        <w:rPr>
          <w:rStyle w:val="StyleBoldUnderline"/>
        </w:rPr>
        <w:t>S</w:t>
      </w:r>
      <w:r w:rsidRPr="00562527">
        <w:rPr>
          <w:sz w:val="14"/>
        </w:rPr>
        <w:t xml:space="preserve">tates </w:t>
      </w:r>
      <w:r w:rsidRPr="00562527">
        <w:rPr>
          <w:rStyle w:val="StyleBoldUnderline"/>
        </w:rPr>
        <w:t>and South Korea</w:t>
      </w:r>
      <w:r w:rsidRPr="00562527">
        <w:rPr>
          <w:sz w:val="14"/>
        </w:rPr>
        <w:t xml:space="preserve">, </w:t>
      </w:r>
      <w:r w:rsidRPr="00562527">
        <w:rPr>
          <w:rStyle w:val="StyleBoldUnderline"/>
        </w:rPr>
        <w:t>abrogated the</w:t>
      </w:r>
      <w:r w:rsidRPr="00562527">
        <w:rPr>
          <w:sz w:val="14"/>
        </w:rPr>
        <w:t xml:space="preserve"> 1953 </w:t>
      </w:r>
      <w:r w:rsidRPr="00562527">
        <w:rPr>
          <w:rStyle w:val="StyleBoldUnderline"/>
        </w:rPr>
        <w:t>armistice</w:t>
      </w:r>
      <w:r w:rsidRPr="00562527">
        <w:rPr>
          <w:sz w:val="14"/>
        </w:rPr>
        <w:t xml:space="preserve"> that ended the Korean War and cut off the North-South hotline installed in 1971 to help avoid an escalation of tensions between the two neighbors. A spokesman for the North Korean Foreign Ministry asserted that a second Korean War is unavoidable. He might be right; for the first time, an official statement from the North Korean government may prove true. </w:t>
      </w:r>
      <w:r w:rsidRPr="00562527">
        <w:rPr>
          <w:sz w:val="12"/>
        </w:rPr>
        <w:t>¶</w:t>
      </w:r>
      <w:r w:rsidRPr="00562527">
        <w:rPr>
          <w:sz w:val="14"/>
        </w:rPr>
        <w:t xml:space="preserve"> </w:t>
      </w:r>
      <w:r w:rsidRPr="00562527">
        <w:rPr>
          <w:rStyle w:val="StyleBoldUnderline"/>
        </w:rPr>
        <w:t>No American leader wants another war in Korea</w:t>
      </w:r>
      <w:r w:rsidRPr="00562527">
        <w:rPr>
          <w:sz w:val="14"/>
        </w:rPr>
        <w:t xml:space="preserve">. The problem is that </w:t>
      </w:r>
      <w:r w:rsidRPr="00562527">
        <w:rPr>
          <w:rStyle w:val="StyleBoldUnderline"/>
        </w:rPr>
        <w:t>the North Koreans make so many threatening</w:t>
      </w:r>
      <w:r w:rsidRPr="00562527">
        <w:rPr>
          <w:sz w:val="14"/>
        </w:rPr>
        <w:t xml:space="preserve"> and bizarre </w:t>
      </w:r>
      <w:r w:rsidRPr="00562527">
        <w:rPr>
          <w:rStyle w:val="StyleBoldUnderline"/>
        </w:rPr>
        <w:t>official statements</w:t>
      </w:r>
      <w:r w:rsidRPr="00562527">
        <w:rPr>
          <w:sz w:val="14"/>
        </w:rPr>
        <w:t xml:space="preserve"> </w:t>
      </w:r>
      <w:r w:rsidRPr="00562527">
        <w:rPr>
          <w:rStyle w:val="StyleBoldUnderline"/>
        </w:rPr>
        <w:t>and sustain such a high level of military readiness that</w:t>
      </w:r>
      <w:r w:rsidRPr="00562527">
        <w:rPr>
          <w:sz w:val="14"/>
        </w:rPr>
        <w:t xml:space="preserve"> </w:t>
      </w:r>
      <w:r w:rsidRPr="00244B67">
        <w:rPr>
          <w:rStyle w:val="Emphasis"/>
          <w:highlight w:val="yellow"/>
        </w:rPr>
        <w:t>American policymakers might fail to recognize</w:t>
      </w:r>
      <w:r w:rsidRPr="00562527">
        <w:rPr>
          <w:rStyle w:val="Emphasis"/>
        </w:rPr>
        <w:t xml:space="preserve"> the </w:t>
      </w:r>
      <w:r w:rsidRPr="00244B67">
        <w:rPr>
          <w:rStyle w:val="Emphasis"/>
          <w:highlight w:val="yellow"/>
        </w:rPr>
        <w:t>signs of impending attack</w:t>
      </w:r>
      <w:r w:rsidRPr="00562527">
        <w:rPr>
          <w:sz w:val="14"/>
        </w:rPr>
        <w:t xml:space="preserve">. After all, </w:t>
      </w:r>
      <w:r w:rsidRPr="00244B67">
        <w:rPr>
          <w:rStyle w:val="Emphasis"/>
          <w:highlight w:val="yellow"/>
        </w:rPr>
        <w:t>every recent U.S.</w:t>
      </w:r>
      <w:r w:rsidRPr="00562527">
        <w:rPr>
          <w:rStyle w:val="Emphasis"/>
        </w:rPr>
        <w:t xml:space="preserve"> </w:t>
      </w:r>
      <w:r w:rsidRPr="00244B67">
        <w:rPr>
          <w:rStyle w:val="Emphasis"/>
          <w:highlight w:val="yellow"/>
        </w:rPr>
        <w:t>war began with miscalc</w:t>
      </w:r>
      <w:r w:rsidRPr="00562527">
        <w:rPr>
          <w:rStyle w:val="Emphasis"/>
        </w:rPr>
        <w:t>ulation</w:t>
      </w:r>
      <w:r w:rsidRPr="00562527">
        <w:rPr>
          <w:sz w:val="14"/>
        </w:rPr>
        <w:t xml:space="preserve">; </w:t>
      </w:r>
      <w:r w:rsidRPr="00562527">
        <w:rPr>
          <w:rStyle w:val="StyleBoldUnderline"/>
        </w:rPr>
        <w:t>American policymakers misunderstood the intent of their opponents, who</w:t>
      </w:r>
      <w:r w:rsidRPr="00562527">
        <w:rPr>
          <w:sz w:val="14"/>
        </w:rPr>
        <w:t xml:space="preserve"> in turn </w:t>
      </w:r>
      <w:r w:rsidRPr="00562527">
        <w:rPr>
          <w:rStyle w:val="StyleBoldUnderline"/>
        </w:rPr>
        <w:t>underestimated American determination</w:t>
      </w:r>
      <w:r w:rsidRPr="00562527">
        <w:rPr>
          <w:sz w:val="14"/>
        </w:rPr>
        <w:t xml:space="preserve">. The </w:t>
      </w:r>
      <w:r w:rsidRPr="00244B67">
        <w:rPr>
          <w:rStyle w:val="StyleBoldUnderline"/>
          <w:highlight w:val="yellow"/>
        </w:rPr>
        <w:t>conflict with</w:t>
      </w:r>
      <w:r w:rsidRPr="00562527">
        <w:rPr>
          <w:rStyle w:val="StyleBoldUnderline"/>
        </w:rPr>
        <w:t xml:space="preserve"> North </w:t>
      </w:r>
      <w:r w:rsidRPr="00244B67">
        <w:rPr>
          <w:rStyle w:val="StyleBoldUnderline"/>
          <w:highlight w:val="yellow"/>
        </w:rPr>
        <w:t>Korea could repeat this</w:t>
      </w:r>
      <w:r w:rsidRPr="00562527">
        <w:rPr>
          <w:rStyle w:val="StyleBoldUnderline"/>
        </w:rPr>
        <w:t xml:space="preserve"> pattern</w:t>
      </w:r>
      <w:r w:rsidRPr="00562527">
        <w:rPr>
          <w:sz w:val="14"/>
        </w:rPr>
        <w:t xml:space="preserve">. </w:t>
      </w:r>
      <w:r w:rsidRPr="00562527">
        <w:rPr>
          <w:sz w:val="12"/>
        </w:rPr>
        <w:t>¶</w:t>
      </w:r>
      <w:r w:rsidRPr="00562527">
        <w:rPr>
          <w:sz w:val="14"/>
        </w:rPr>
        <w:t xml:space="preserve"> Since the regime of Kim Jong Un has continued its predecessors’ tradition of responding hysterically to every action and statement it doesn't like, </w:t>
      </w:r>
      <w:r w:rsidRPr="00562527">
        <w:rPr>
          <w:rStyle w:val="StyleBoldUnderline"/>
        </w:rPr>
        <w:t>it's hard to assess exactly what might push Pyongyang over the edge</w:t>
      </w:r>
      <w:r w:rsidRPr="00562527">
        <w:rPr>
          <w:sz w:val="14"/>
        </w:rPr>
        <w:t xml:space="preserve"> </w:t>
      </w:r>
      <w:r w:rsidRPr="00562527">
        <w:rPr>
          <w:rStyle w:val="StyleBoldUnderline"/>
        </w:rPr>
        <w:t>and cause it to lash out</w:t>
      </w:r>
      <w:r w:rsidRPr="00562527">
        <w:rPr>
          <w:sz w:val="14"/>
        </w:rPr>
        <w:t xml:space="preserve">. It could be something that the United States considers modest and reasonable, or it could be some sort of internal power struggle within the North Korean regime invisible to the outside world. </w:t>
      </w:r>
      <w:r w:rsidRPr="00562527">
        <w:rPr>
          <w:rStyle w:val="StyleBoldUnderline"/>
        </w:rPr>
        <w:t>While</w:t>
      </w:r>
      <w:r w:rsidRPr="00562527">
        <w:rPr>
          <w:sz w:val="14"/>
        </w:rPr>
        <w:t xml:space="preserve"> </w:t>
      </w:r>
      <w:r w:rsidRPr="00244B67">
        <w:rPr>
          <w:rStyle w:val="Emphasis"/>
          <w:highlight w:val="yellow"/>
        </w:rPr>
        <w:t>we cannot know</w:t>
      </w:r>
      <w:r w:rsidRPr="00244B67">
        <w:rPr>
          <w:sz w:val="14"/>
          <w:highlight w:val="yellow"/>
        </w:rPr>
        <w:t xml:space="preserve"> </w:t>
      </w:r>
      <w:r w:rsidRPr="00244B67">
        <w:rPr>
          <w:rStyle w:val="StyleBoldUnderline"/>
          <w:highlight w:val="yellow"/>
        </w:rPr>
        <w:t>whether</w:t>
      </w:r>
      <w:r w:rsidRPr="00562527">
        <w:rPr>
          <w:sz w:val="14"/>
        </w:rPr>
        <w:t xml:space="preserve"> the </w:t>
      </w:r>
      <w:r w:rsidRPr="00244B67">
        <w:rPr>
          <w:rStyle w:val="StyleBoldUnderline"/>
          <w:highlight w:val="yellow"/>
        </w:rPr>
        <w:t>recent</w:t>
      </w:r>
      <w:r w:rsidRPr="00562527">
        <w:rPr>
          <w:sz w:val="14"/>
        </w:rPr>
        <w:t xml:space="preserve"> round of </w:t>
      </w:r>
      <w:r w:rsidRPr="00244B67">
        <w:rPr>
          <w:rStyle w:val="StyleBoldUnderline"/>
          <w:highlight w:val="yellow"/>
        </w:rPr>
        <w:t>threats</w:t>
      </w:r>
      <w:r w:rsidRPr="00562527">
        <w:rPr>
          <w:sz w:val="14"/>
        </w:rPr>
        <w:t xml:space="preserve"> from Pyongyang </w:t>
      </w:r>
      <w:r w:rsidRPr="00244B67">
        <w:rPr>
          <w:rStyle w:val="StyleBoldUnderline"/>
          <w:highlight w:val="yellow"/>
        </w:rPr>
        <w:t>is</w:t>
      </w:r>
      <w:r w:rsidRPr="00562527">
        <w:rPr>
          <w:rStyle w:val="StyleBoldUnderline"/>
        </w:rPr>
        <w:t xml:space="preserve"> serious</w:t>
      </w:r>
      <w:r w:rsidRPr="00562527">
        <w:rPr>
          <w:sz w:val="14"/>
        </w:rPr>
        <w:t xml:space="preserve"> </w:t>
      </w:r>
      <w:r w:rsidRPr="00562527">
        <w:rPr>
          <w:rStyle w:val="StyleBoldUnderline"/>
        </w:rPr>
        <w:t xml:space="preserve">or simply </w:t>
      </w:r>
      <w:r w:rsidRPr="00244B67">
        <w:rPr>
          <w:rStyle w:val="StyleBoldUnderline"/>
          <w:highlight w:val="yellow"/>
        </w:rPr>
        <w:t>more of the same</w:t>
      </w:r>
      <w:r w:rsidRPr="00562527">
        <w:rPr>
          <w:rStyle w:val="StyleBoldUnderline"/>
        </w:rPr>
        <w:t xml:space="preserve"> old lathering</w:t>
      </w:r>
      <w:r w:rsidRPr="00562527">
        <w:rPr>
          <w:sz w:val="14"/>
        </w:rPr>
        <w:t xml:space="preserve">, </w:t>
      </w:r>
      <w:r w:rsidRPr="00562527">
        <w:rPr>
          <w:rStyle w:val="StyleBoldUnderline"/>
        </w:rPr>
        <w:t>it would be prudent to</w:t>
      </w:r>
      <w:r w:rsidRPr="00562527">
        <w:rPr>
          <w:sz w:val="14"/>
        </w:rPr>
        <w:t xml:space="preserve"> </w:t>
      </w:r>
      <w:r w:rsidRPr="00562527">
        <w:rPr>
          <w:rStyle w:val="Emphasis"/>
        </w:rPr>
        <w:t>think the unthinkable</w:t>
      </w:r>
      <w:r w:rsidRPr="00562527">
        <w:rPr>
          <w:sz w:val="14"/>
        </w:rPr>
        <w:t xml:space="preserve"> and reason through what a war instigated by a fearful and delusional North Korean regime might mean for U.S. security. </w:t>
      </w:r>
      <w:r w:rsidRPr="00562527">
        <w:rPr>
          <w:sz w:val="12"/>
        </w:rPr>
        <w:t>¶</w:t>
      </w:r>
      <w:r w:rsidRPr="00562527">
        <w:rPr>
          <w:sz w:val="14"/>
        </w:rPr>
        <w:t xml:space="preserve"> </w:t>
      </w:r>
      <w:r w:rsidRPr="00562527">
        <w:rPr>
          <w:rStyle w:val="StyleBoldUnderline"/>
        </w:rPr>
        <w:t xml:space="preserve">The second Korean </w:t>
      </w:r>
      <w:r w:rsidRPr="00244B67">
        <w:rPr>
          <w:rStyle w:val="StyleBoldUnderline"/>
          <w:highlight w:val="yellow"/>
        </w:rPr>
        <w:t>War could begin with</w:t>
      </w:r>
      <w:r w:rsidRPr="00244B67">
        <w:rPr>
          <w:sz w:val="14"/>
          <w:highlight w:val="yellow"/>
        </w:rPr>
        <w:t xml:space="preserve"> </w:t>
      </w:r>
      <w:r w:rsidRPr="00244B67">
        <w:rPr>
          <w:rStyle w:val="StyleBoldUnderline"/>
          <w:highlight w:val="yellow"/>
        </w:rPr>
        <w:t>missile strikes</w:t>
      </w:r>
      <w:r w:rsidRPr="00562527">
        <w:rPr>
          <w:rStyle w:val="StyleBoldUnderline"/>
        </w:rPr>
        <w:t xml:space="preserve"> against South Korean, Japanese or U.S. targets</w:t>
      </w:r>
      <w:r w:rsidRPr="00562527">
        <w:rPr>
          <w:sz w:val="14"/>
        </w:rPr>
        <w:t xml:space="preserve">, or with a combination of missile strikes and a major conventional invasion of the South -- something North Korea has prepared for many decades. </w:t>
      </w:r>
      <w:r w:rsidRPr="00244B67">
        <w:rPr>
          <w:rStyle w:val="Emphasis"/>
          <w:highlight w:val="yellow"/>
        </w:rPr>
        <w:t>Early attacks might include nuclear weapons</w:t>
      </w:r>
      <w:r w:rsidRPr="00562527">
        <w:rPr>
          <w:sz w:val="14"/>
        </w:rPr>
        <w:t xml:space="preserve">, but even if they didn't, the United States would probably move quickly to destroy any existing North Korean nuclear weapons and ballistic missiles. </w:t>
      </w:r>
      <w:r w:rsidRPr="00562527">
        <w:rPr>
          <w:sz w:val="12"/>
        </w:rPr>
        <w:t>¶</w:t>
      </w:r>
      <w:r w:rsidRPr="00562527">
        <w:rPr>
          <w:sz w:val="14"/>
        </w:rPr>
        <w:t xml:space="preserve"> </w:t>
      </w:r>
      <w:r w:rsidRPr="00562527">
        <w:rPr>
          <w:rStyle w:val="StyleBoldUnderline"/>
        </w:rPr>
        <w:t>The war itself would be</w:t>
      </w:r>
      <w:r w:rsidRPr="00562527">
        <w:rPr>
          <w:sz w:val="14"/>
        </w:rPr>
        <w:t xml:space="preserve"> </w:t>
      </w:r>
      <w:r w:rsidRPr="00562527">
        <w:rPr>
          <w:rStyle w:val="StyleBoldUnderline"/>
        </w:rPr>
        <w:t>extremely costly and</w:t>
      </w:r>
      <w:r w:rsidRPr="00562527">
        <w:rPr>
          <w:sz w:val="14"/>
        </w:rPr>
        <w:t xml:space="preserve"> probably </w:t>
      </w:r>
      <w:r w:rsidRPr="00562527">
        <w:rPr>
          <w:rStyle w:val="StyleBoldUnderline"/>
        </w:rPr>
        <w:t>long</w:t>
      </w:r>
      <w:r w:rsidRPr="00562527">
        <w:rPr>
          <w:sz w:val="14"/>
        </w:rPr>
        <w:t xml:space="preserve">. North Korea is the most militarized society on earth. Its armed forces are backward but huge. It's hard to tell whether the North Korean people, having been fed a steady diet of propaganda based on adulation of the Kim regime, would resist U.S. and South Korean forces that entered the North or be thankful for relief from their brutally parasitic rulers. As the conflict in Iraq showed, the United States and its allies should prepare for widespread, protracted resistance even while hoping it doesn't occur. Extended guerrilla operations and insurgency could potentially last for years following the defeat of North Korea's conventional military. North Korea would need massive relief, as would South Korea and Japan if Pyongyang used nuclear weapons. Stabilizing North Korea and developing an effective and peaceful regime would require a lengthy occupation, whether U.S.-dominated or with the United States as a major contributor. </w:t>
      </w:r>
      <w:r w:rsidRPr="00562527">
        <w:rPr>
          <w:sz w:val="12"/>
        </w:rPr>
        <w:t>¶</w:t>
      </w:r>
      <w:r w:rsidRPr="00562527">
        <w:rPr>
          <w:sz w:val="14"/>
        </w:rPr>
        <w:t xml:space="preserve"> </w:t>
      </w:r>
      <w:r w:rsidRPr="00562527">
        <w:rPr>
          <w:rStyle w:val="StyleBoldUnderline"/>
        </w:rPr>
        <w:t xml:space="preserve">The second Korean </w:t>
      </w:r>
      <w:r w:rsidRPr="00244B67">
        <w:rPr>
          <w:rStyle w:val="StyleBoldUnderline"/>
          <w:highlight w:val="yellow"/>
        </w:rPr>
        <w:t>War would force military mobilization in the U</w:t>
      </w:r>
      <w:r w:rsidRPr="00562527">
        <w:rPr>
          <w:sz w:val="14"/>
        </w:rPr>
        <w:t xml:space="preserve">nited </w:t>
      </w:r>
      <w:r w:rsidRPr="00244B67">
        <w:rPr>
          <w:rStyle w:val="StyleBoldUnderline"/>
          <w:highlight w:val="yellow"/>
        </w:rPr>
        <w:t>S</w:t>
      </w:r>
      <w:r w:rsidRPr="00562527">
        <w:rPr>
          <w:sz w:val="14"/>
        </w:rPr>
        <w:t xml:space="preserve">tates. This would initially involve the military's existing reserve component, but </w:t>
      </w:r>
      <w:r w:rsidRPr="00562527">
        <w:rPr>
          <w:rStyle w:val="StyleBoldUnderline"/>
        </w:rPr>
        <w:t>it would</w:t>
      </w:r>
      <w:r w:rsidRPr="00562527">
        <w:rPr>
          <w:sz w:val="14"/>
        </w:rPr>
        <w:t xml:space="preserve"> probably ultimately </w:t>
      </w:r>
      <w:r w:rsidRPr="00562527">
        <w:rPr>
          <w:rStyle w:val="StyleBoldUnderline"/>
        </w:rPr>
        <w:t>require a major expansion of the U.S. military and</w:t>
      </w:r>
      <w:r w:rsidRPr="00562527">
        <w:rPr>
          <w:sz w:val="14"/>
        </w:rPr>
        <w:t xml:space="preserve"> hence </w:t>
      </w:r>
      <w:r w:rsidRPr="00562527">
        <w:rPr>
          <w:rStyle w:val="Emphasis"/>
        </w:rPr>
        <w:t>a draft</w:t>
      </w:r>
      <w:r w:rsidRPr="00562527">
        <w:rPr>
          <w:sz w:val="14"/>
        </w:rPr>
        <w:t xml:space="preserve">. The military's training infrastructure and the defense industrial base would have to grow. </w:t>
      </w:r>
      <w:r w:rsidRPr="00244B67">
        <w:rPr>
          <w:rStyle w:val="StyleBoldUnderline"/>
          <w:highlight w:val="yellow"/>
        </w:rPr>
        <w:t>This would be a</w:t>
      </w:r>
      <w:r w:rsidRPr="00244B67">
        <w:rPr>
          <w:sz w:val="14"/>
          <w:highlight w:val="yellow"/>
        </w:rPr>
        <w:t xml:space="preserve"> </w:t>
      </w:r>
      <w:r w:rsidRPr="00244B67">
        <w:rPr>
          <w:rStyle w:val="Emphasis"/>
          <w:highlight w:val="yellow"/>
        </w:rPr>
        <w:t>body blow to</w:t>
      </w:r>
      <w:r w:rsidRPr="00562527">
        <w:rPr>
          <w:rStyle w:val="Emphasis"/>
        </w:rPr>
        <w:t xml:space="preserve"> efforts to cut </w:t>
      </w:r>
      <w:r w:rsidRPr="00244B67">
        <w:rPr>
          <w:rStyle w:val="Emphasis"/>
          <w:highlight w:val="yellow"/>
        </w:rPr>
        <w:t>government spending</w:t>
      </w:r>
      <w:r w:rsidRPr="00562527">
        <w:rPr>
          <w:sz w:val="14"/>
        </w:rPr>
        <w:t xml:space="preserve"> in the United States </w:t>
      </w:r>
      <w:r w:rsidRPr="00244B67">
        <w:rPr>
          <w:rStyle w:val="StyleBoldUnderline"/>
          <w:highlight w:val="yellow"/>
        </w:rPr>
        <w:t>and</w:t>
      </w:r>
      <w:r w:rsidRPr="00244B67">
        <w:rPr>
          <w:sz w:val="14"/>
          <w:highlight w:val="yellow"/>
        </w:rPr>
        <w:t xml:space="preserve"> </w:t>
      </w:r>
      <w:r w:rsidRPr="00244B67">
        <w:rPr>
          <w:rStyle w:val="StyleBoldUnderline"/>
          <w:highlight w:val="yellow"/>
        </w:rPr>
        <w:t>postpone</w:t>
      </w:r>
      <w:r w:rsidRPr="00562527">
        <w:rPr>
          <w:rStyle w:val="StyleBoldUnderline"/>
        </w:rPr>
        <w:t xml:space="preserve"> serious </w:t>
      </w:r>
      <w:r w:rsidRPr="00244B67">
        <w:rPr>
          <w:rStyle w:val="StyleBoldUnderline"/>
          <w:highlight w:val="yellow"/>
        </w:rPr>
        <w:t>deficit reduction</w:t>
      </w:r>
      <w:r w:rsidRPr="00562527">
        <w:rPr>
          <w:rStyle w:val="StyleBoldUnderline"/>
        </w:rPr>
        <w:t xml:space="preserve"> for some time</w:t>
      </w:r>
      <w:r w:rsidRPr="00562527">
        <w:rPr>
          <w:sz w:val="14"/>
        </w:rPr>
        <w:t xml:space="preserve">, </w:t>
      </w:r>
      <w:r w:rsidRPr="00562527">
        <w:rPr>
          <w:rStyle w:val="StyleBoldUnderline"/>
        </w:rPr>
        <w:t>even if Washington increased taxes to help fund the war</w:t>
      </w:r>
      <w:r w:rsidRPr="00562527">
        <w:rPr>
          <w:sz w:val="14"/>
        </w:rPr>
        <w:t xml:space="preserve">. Moreover, </w:t>
      </w:r>
      <w:r w:rsidRPr="00562527">
        <w:rPr>
          <w:rStyle w:val="StyleBoldUnderline"/>
        </w:rPr>
        <w:t xml:space="preserve">a second Korean </w:t>
      </w:r>
      <w:r w:rsidRPr="00244B67">
        <w:rPr>
          <w:rStyle w:val="StyleBoldUnderline"/>
          <w:highlight w:val="yellow"/>
        </w:rPr>
        <w:t>conflict would</w:t>
      </w:r>
      <w:r w:rsidRPr="00244B67">
        <w:rPr>
          <w:sz w:val="14"/>
          <w:highlight w:val="yellow"/>
        </w:rPr>
        <w:t xml:space="preserve"> </w:t>
      </w:r>
      <w:r w:rsidRPr="00244B67">
        <w:rPr>
          <w:rStyle w:val="Emphasis"/>
          <w:highlight w:val="yellow"/>
        </w:rPr>
        <w:t>shock the global economy</w:t>
      </w:r>
      <w:r w:rsidRPr="00244B67">
        <w:rPr>
          <w:sz w:val="14"/>
          <w:highlight w:val="yellow"/>
        </w:rPr>
        <w:t xml:space="preserve"> </w:t>
      </w:r>
      <w:r w:rsidRPr="00244B67">
        <w:rPr>
          <w:rStyle w:val="StyleBoldUnderline"/>
          <w:highlight w:val="yellow"/>
        </w:rPr>
        <w:t>and</w:t>
      </w:r>
      <w:r w:rsidRPr="00562527">
        <w:rPr>
          <w:sz w:val="14"/>
        </w:rPr>
        <w:t xml:space="preserve"> potentially </w:t>
      </w:r>
      <w:r w:rsidRPr="00244B67">
        <w:rPr>
          <w:rStyle w:val="Emphasis"/>
          <w:highlight w:val="yellow"/>
        </w:rPr>
        <w:t>have destabilizing effects outside Northeast Asia</w:t>
      </w:r>
      <w:r w:rsidRPr="00562527">
        <w:rPr>
          <w:sz w:val="14"/>
        </w:rPr>
        <w:t xml:space="preserve">. </w:t>
      </w:r>
      <w:r w:rsidRPr="00562527">
        <w:rPr>
          <w:sz w:val="12"/>
        </w:rPr>
        <w:t>¶</w:t>
      </w:r>
      <w:r w:rsidRPr="00562527">
        <w:rPr>
          <w:sz w:val="14"/>
        </w:rPr>
        <w:t xml:space="preserve"> Eventually, though, the United States and its allies would defeat the North Korean military. At that point it would be impossible for the United States to simply re-establish the status quo ante bellum as it did after the first Korean War. The Kim regime is too unpredictable, desperate and dangerous to tolerate. Hence regime change and a permanent ending to the threat from North Korea would have to be America's strategic objective. </w:t>
      </w:r>
      <w:r w:rsidRPr="00562527">
        <w:rPr>
          <w:sz w:val="12"/>
        </w:rPr>
        <w:t>¶</w:t>
      </w:r>
      <w:r w:rsidRPr="00562527">
        <w:rPr>
          <w:sz w:val="14"/>
        </w:rPr>
        <w:t xml:space="preserve"> China would pose the most pressing and serious challenge to such a transformation of North Korea. After all, Beijing's intervention saved North Korean dictator Kim Il Sung after he invaded South Korea in the 1950s, and Chinese assistance has kept the subsequent members of the Kim family dictatorship in power. Since the second Korean War would invariably begin like the first one -- with North Korean aggression -- hopefully China has matured enough as a great power to allow the world to remove its dangerous allies this time. If the war began with out-of-the-blue North Korean missile strikes, China could conceivably even contribute to a multinational operation to remove the Kim regime. </w:t>
      </w:r>
      <w:r w:rsidRPr="00562527">
        <w:rPr>
          <w:sz w:val="12"/>
        </w:rPr>
        <w:t>¶</w:t>
      </w:r>
      <w:r w:rsidRPr="00562527">
        <w:rPr>
          <w:sz w:val="14"/>
        </w:rPr>
        <w:t xml:space="preserve"> Still, China would vehemently oppose a long-term U.S. military presence in North Korea or a unified Korea allied with the United States. One way around this might be a grand bargain leaving a unified but neutral Korea. However appealing this might be, Korea might hesitate to adopt neutrality as it sits just across the Yalu River from a China that tends to claim all territory that it controlled at any point in its history. </w:t>
      </w:r>
      <w:r w:rsidRPr="00562527">
        <w:rPr>
          <w:sz w:val="12"/>
        </w:rPr>
        <w:t>¶</w:t>
      </w:r>
      <w:r w:rsidRPr="00562527">
        <w:rPr>
          <w:sz w:val="14"/>
        </w:rPr>
        <w:t xml:space="preserve"> If the aftermath of the second Korean War is not handled adroitly, </w:t>
      </w:r>
      <w:r w:rsidRPr="00244B67">
        <w:rPr>
          <w:rStyle w:val="StyleBoldUnderline"/>
          <w:highlight w:val="yellow"/>
        </w:rPr>
        <w:t>the result could</w:t>
      </w:r>
      <w:r w:rsidRPr="00562527">
        <w:rPr>
          <w:rStyle w:val="StyleBoldUnderline"/>
        </w:rPr>
        <w:t xml:space="preserve"> easily </w:t>
      </w:r>
      <w:r w:rsidRPr="00244B67">
        <w:rPr>
          <w:rStyle w:val="StyleBoldUnderline"/>
          <w:highlight w:val="yellow"/>
        </w:rPr>
        <w:t>be</w:t>
      </w:r>
      <w:r w:rsidRPr="00562527">
        <w:rPr>
          <w:rStyle w:val="StyleBoldUnderline"/>
        </w:rPr>
        <w:t xml:space="preserve"> heightened </w:t>
      </w:r>
      <w:r w:rsidRPr="00244B67">
        <w:rPr>
          <w:rStyle w:val="StyleBoldUnderline"/>
          <w:highlight w:val="yellow"/>
        </w:rPr>
        <w:t>hostility between the U</w:t>
      </w:r>
      <w:r w:rsidRPr="00562527">
        <w:rPr>
          <w:sz w:val="14"/>
        </w:rPr>
        <w:t xml:space="preserve">nited </w:t>
      </w:r>
      <w:r w:rsidRPr="00244B67">
        <w:rPr>
          <w:rStyle w:val="StyleBoldUnderline"/>
          <w:highlight w:val="yellow"/>
        </w:rPr>
        <w:t>S</w:t>
      </w:r>
      <w:r w:rsidRPr="00562527">
        <w:rPr>
          <w:sz w:val="14"/>
        </w:rPr>
        <w:t xml:space="preserve">tates </w:t>
      </w:r>
      <w:r w:rsidRPr="00244B67">
        <w:rPr>
          <w:rStyle w:val="StyleBoldUnderline"/>
          <w:highlight w:val="yellow"/>
        </w:rPr>
        <w:t>and China</w:t>
      </w:r>
      <w:r w:rsidRPr="00562527">
        <w:rPr>
          <w:sz w:val="14"/>
        </w:rPr>
        <w:t xml:space="preserve">, perhaps even a new cold war. After all, history shows that </w:t>
      </w:r>
      <w:r w:rsidRPr="00562527">
        <w:rPr>
          <w:rStyle w:val="StyleBoldUnderline"/>
        </w:rPr>
        <w:t xml:space="preserve">deep </w:t>
      </w:r>
      <w:r w:rsidRPr="00244B67">
        <w:rPr>
          <w:rStyle w:val="StyleBoldUnderline"/>
          <w:highlight w:val="yellow"/>
        </w:rPr>
        <w:t>economic connections do not</w:t>
      </w:r>
      <w:r w:rsidRPr="00562527">
        <w:rPr>
          <w:rStyle w:val="StyleBoldUnderline"/>
        </w:rPr>
        <w:t xml:space="preserve"> automatically </w:t>
      </w:r>
      <w:r w:rsidRPr="00244B67">
        <w:rPr>
          <w:rStyle w:val="StyleBoldUnderline"/>
          <w:highlight w:val="yellow"/>
        </w:rPr>
        <w:t>prevent nations from</w:t>
      </w:r>
      <w:r w:rsidRPr="00562527">
        <w:rPr>
          <w:rStyle w:val="StyleBoldUnderline"/>
        </w:rPr>
        <w:t xml:space="preserve"> hostility and </w:t>
      </w:r>
      <w:r w:rsidRPr="00244B67">
        <w:rPr>
          <w:rStyle w:val="Emphasis"/>
          <w:highlight w:val="yellow"/>
        </w:rPr>
        <w:t>war</w:t>
      </w:r>
      <w:r w:rsidRPr="00562527">
        <w:rPr>
          <w:sz w:val="14"/>
        </w:rPr>
        <w:t xml:space="preserve"> -- in 1914 Germany was heavily involved in the Russian economy and had extensive trade and financial ties with France and Great Britain. It is not inconceivable then, that after the second Korean War, U.S.-China relations would be antagonistic and hostile at the same time that the two continued mutual trade and investment. Stranger things have happened in statecraft.</w:t>
      </w:r>
    </w:p>
    <w:p w:rsidR="00690055" w:rsidRPr="00562527" w:rsidRDefault="00690055" w:rsidP="00690055"/>
    <w:p w:rsidR="00690055" w:rsidRDefault="00690055" w:rsidP="005A1638">
      <w:pPr>
        <w:rPr>
          <w:sz w:val="16"/>
        </w:rPr>
      </w:pPr>
    </w:p>
    <w:p w:rsidR="00771DDB" w:rsidRPr="000E6361" w:rsidRDefault="00771DDB" w:rsidP="005A1638">
      <w:pPr>
        <w:rPr>
          <w:sz w:val="16"/>
        </w:rPr>
      </w:pPr>
    </w:p>
    <w:p w:rsidR="005A1638" w:rsidRDefault="00690055" w:rsidP="006379A8">
      <w:pPr>
        <w:pStyle w:val="Heading3"/>
      </w:pPr>
      <w:r>
        <w:t>Solvency E</w:t>
      </w:r>
      <w:r w:rsidR="006379A8">
        <w:t>xtension</w:t>
      </w:r>
      <w:r w:rsidR="002E3C74">
        <w:t>: China says yes</w:t>
      </w:r>
    </w:p>
    <w:p w:rsidR="00FF7DEE" w:rsidRDefault="00FF7DEE" w:rsidP="00FF7DEE">
      <w:pPr>
        <w:pStyle w:val="Heading4"/>
      </w:pPr>
      <w:r>
        <w:t>Engagement with China will solve – action on missile defense deployments can convince China to denuclearize the Korean peninsula.  Now is key.</w:t>
      </w:r>
    </w:p>
    <w:p w:rsidR="00FF7DEE" w:rsidRPr="00A4688C" w:rsidRDefault="00FF7DEE" w:rsidP="00FF7DEE">
      <w:r w:rsidRPr="00A4688C">
        <w:t xml:space="preserve">Theresa </w:t>
      </w:r>
      <w:r w:rsidRPr="00A4688C">
        <w:rPr>
          <w:rStyle w:val="StyleStyleBold12pt"/>
        </w:rPr>
        <w:t xml:space="preserve">Lou </w:t>
      </w:r>
      <w:r w:rsidRPr="00A4688C">
        <w:t xml:space="preserve">is a research associate for the International Institutions and Global Governance program at the Council on Foreign Relations. Is China Finally Fed </w:t>
      </w:r>
      <w:proofErr w:type="gramStart"/>
      <w:r w:rsidRPr="00A4688C">
        <w:t>Up With</w:t>
      </w:r>
      <w:proofErr w:type="gramEnd"/>
      <w:r w:rsidRPr="00A4688C">
        <w:t xml:space="preserve"> Kim Jong-un’s North Korea? </w:t>
      </w:r>
      <w:r w:rsidRPr="00A4688C">
        <w:rPr>
          <w:rStyle w:val="StyleStyleBold12pt"/>
        </w:rPr>
        <w:t xml:space="preserve">March 9 </w:t>
      </w:r>
      <w:proofErr w:type="gramStart"/>
      <w:r w:rsidRPr="00A4688C">
        <w:rPr>
          <w:rStyle w:val="StyleStyleBold12pt"/>
        </w:rPr>
        <w:t>2016</w:t>
      </w:r>
      <w:r w:rsidRPr="00A4688C">
        <w:t xml:space="preserve">  http</w:t>
      </w:r>
      <w:proofErr w:type="gramEnd"/>
      <w:r w:rsidRPr="00A4688C">
        <w:t>://thediplomat.com/2016/03/is-china-finally-fed-up-with-kim-jong-uns-north-korea/</w:t>
      </w:r>
    </w:p>
    <w:p w:rsidR="00FF7DEE" w:rsidRDefault="00FF7DEE" w:rsidP="005E393C">
      <w:r w:rsidRPr="00A4688C">
        <w:t xml:space="preserve">Beijing seems to be slowly realizing that the devil it knows is not better than the alternative. </w:t>
      </w:r>
      <w:r w:rsidRPr="00244B67">
        <w:rPr>
          <w:rStyle w:val="StyleBoldUnderline"/>
          <w:highlight w:val="yellow"/>
        </w:rPr>
        <w:t>The United States should seize this opportunity to further engage China and discuss mutually acceptable outcomes for the Korean peninsula</w:t>
      </w:r>
      <w:r w:rsidRPr="00A4688C">
        <w:t xml:space="preserve">. It is unlikely that Beijing will fully trust Washington’s intentions in the region, but </w:t>
      </w:r>
      <w:r w:rsidRPr="00244B67">
        <w:rPr>
          <w:rStyle w:val="StyleBoldUnderline"/>
          <w:highlight w:val="yellow"/>
        </w:rPr>
        <w:t>open communication is an essential step toward getting China to realign its priorities with those of Washington</w:t>
      </w:r>
      <w:r w:rsidRPr="00A4688C">
        <w:t xml:space="preserve">. However, the United States should refrain from action that the Chinese may perceive as further U.S. encirclement. </w:t>
      </w:r>
      <w:r w:rsidRPr="00244B67">
        <w:rPr>
          <w:rStyle w:val="StyleBoldUnderline"/>
          <w:highlight w:val="yellow"/>
        </w:rPr>
        <w:t>THAAD deployment, for example, may already be pushing Beijing’s tolerance limits. If these trends continue, China could come to accept that maintaining the peace and stability of the region cannot be divorced from efforts to denuclearize the Korean peninsula</w:t>
      </w:r>
      <w:r w:rsidR="005E393C">
        <w:t>.</w:t>
      </w:r>
    </w:p>
    <w:p w:rsidR="00FF7DEE" w:rsidRDefault="00FF7DEE" w:rsidP="00FF7DEE">
      <w:pPr>
        <w:pStyle w:val="Heading4"/>
      </w:pPr>
      <w:r>
        <w:t>China will say yes – they support the goals of denuclearization and elimination of US missile defense from Asia.</w:t>
      </w:r>
    </w:p>
    <w:p w:rsidR="00FF7DEE" w:rsidRDefault="00FF7DEE" w:rsidP="00FF7DEE">
      <w:r>
        <w:t xml:space="preserve">DUNCAN </w:t>
      </w:r>
      <w:r w:rsidRPr="00B83820">
        <w:rPr>
          <w:rStyle w:val="StyleStyleBold12pt"/>
        </w:rPr>
        <w:t xml:space="preserve">HEWITT </w:t>
      </w:r>
      <w:r>
        <w:t>@DHEWITTCHINA ON 03/31/</w:t>
      </w:r>
      <w:r w:rsidRPr="00B83820">
        <w:rPr>
          <w:rStyle w:val="StyleStyleBold12pt"/>
        </w:rPr>
        <w:t xml:space="preserve">16 </w:t>
      </w:r>
      <w:r>
        <w:t xml:space="preserve">AT 1:34 PM US Seeks Chinese Support For Tougher Line </w:t>
      </w:r>
      <w:proofErr w:type="gramStart"/>
      <w:r>
        <w:t>On</w:t>
      </w:r>
      <w:proofErr w:type="gramEnd"/>
      <w:r>
        <w:t xml:space="preserve"> North Korea’s Nuclear Program, But Beijing Faces Contradictory Pressures</w:t>
      </w:r>
    </w:p>
    <w:p w:rsidR="00FF7DEE" w:rsidRDefault="00FF7DEE" w:rsidP="00FF7DEE">
      <w:r w:rsidRPr="001A4298">
        <w:t>http://www.ibtimes.com/us-seeks-chinese-support-tougher-line-north-koreas-nuclear-program-beijing-faces-2346277</w:t>
      </w:r>
    </w:p>
    <w:p w:rsidR="00FF7DEE" w:rsidRDefault="00FF7DEE" w:rsidP="00FF7DEE">
      <w:r w:rsidRPr="00244B67">
        <w:rPr>
          <w:rStyle w:val="StyleBoldUnderline"/>
          <w:highlight w:val="yellow"/>
        </w:rPr>
        <w:t>“North Korea’s nuclear test was totally unhelpful to bilateral ties and regional stability</w:t>
      </w:r>
      <w:r w:rsidRPr="001A4298">
        <w:t xml:space="preserve">,” </w:t>
      </w:r>
      <w:proofErr w:type="spellStart"/>
      <w:r w:rsidRPr="001A4298">
        <w:t>Shen</w:t>
      </w:r>
      <w:proofErr w:type="spellEnd"/>
      <w:r w:rsidRPr="001A4298">
        <w:t xml:space="preserve"> </w:t>
      </w:r>
      <w:proofErr w:type="spellStart"/>
      <w:r w:rsidRPr="001A4298">
        <w:t>Dingli</w:t>
      </w:r>
      <w:proofErr w:type="spellEnd"/>
      <w:r w:rsidRPr="001A4298">
        <w:t xml:space="preserve">, associate dean of international relations at Shanghai’s </w:t>
      </w:r>
      <w:proofErr w:type="spellStart"/>
      <w:r w:rsidRPr="001A4298">
        <w:t>Fudan</w:t>
      </w:r>
      <w:proofErr w:type="spellEnd"/>
      <w:r w:rsidRPr="001A4298">
        <w:t xml:space="preserve"> University told International Business Times recently. </w:t>
      </w:r>
      <w:r w:rsidRPr="00244B67">
        <w:rPr>
          <w:rStyle w:val="StyleBoldUnderline"/>
          <w:highlight w:val="yellow"/>
        </w:rPr>
        <w:t>China now sees Pyongyang “more as a liability than an ally</w:t>
      </w:r>
      <w:r w:rsidRPr="001A4298">
        <w:t>,” he added.</w:t>
      </w:r>
      <w:r w:rsidRPr="001A4298">
        <w:rPr>
          <w:sz w:val="12"/>
        </w:rPr>
        <w:t xml:space="preserve">¶ </w:t>
      </w:r>
      <w:r w:rsidRPr="001A4298">
        <w:t>Another Chinese academic, Zhu Feng, also argued that China “now clearly sees North Korea as a burden." Writing in the New York Times, he suggested that by agreeing to the new sanctions, “Beijing seems to be expediting North Korea’s bankruptcy and signaling political abandonment of its traditional ally.”</w:t>
      </w:r>
      <w:r w:rsidRPr="001A4298">
        <w:rPr>
          <w:sz w:val="12"/>
        </w:rPr>
        <w:t xml:space="preserve">¶ </w:t>
      </w:r>
      <w:r w:rsidRPr="001A4298">
        <w:t>And Chinese media have also argued that the nation's public opinion has turned against Pyongyang, amid much mockery of North Korean leader Kim Jong Un on Chinese social media sites — making it harder for China to turn a blind eye to its behavior.</w:t>
      </w:r>
      <w:r w:rsidRPr="001A4298">
        <w:rPr>
          <w:sz w:val="12"/>
        </w:rPr>
        <w:t xml:space="preserve">¶ </w:t>
      </w:r>
      <w:r w:rsidRPr="001A4298">
        <w:t>“A growing number of Chinese, both elites and the general public, deem North Korea a burden and an annoying neighbor instead of an old friend,” said a commentary in the official Global Times recently, citing estimates that at least 60 percent of citizens opposed Pyongyang’s actions. “The more China's policy in this regard departs from public opinion, the more political cost China has to pay.”</w:t>
      </w:r>
      <w:r w:rsidRPr="001A4298">
        <w:rPr>
          <w:sz w:val="12"/>
        </w:rPr>
        <w:t xml:space="preserve">¶ </w:t>
      </w:r>
      <w:r w:rsidRPr="001A4298">
        <w:t xml:space="preserve">Nevertheless, Chinese experts have also made it clear that Beijing remains highly alarmed at the prospect of any collapse of its neighbor, fearing this could lead to a refugee crisis on its northeastern border. </w:t>
      </w:r>
      <w:r w:rsidRPr="001A4298">
        <w:rPr>
          <w:sz w:val="12"/>
        </w:rPr>
        <w:t xml:space="preserve">¶ </w:t>
      </w:r>
      <w:r w:rsidRPr="001A4298">
        <w:t xml:space="preserve">One Chinese academic did recently appear to break a taboo by arguing that a South Korea takeover of Pyongyang, in the event of a war between the two Koreas, could be economically beneficial to China. But </w:t>
      </w:r>
      <w:r w:rsidRPr="00244B67">
        <w:rPr>
          <w:rStyle w:val="StyleBoldUnderline"/>
          <w:highlight w:val="yellow"/>
        </w:rPr>
        <w:t>Beijing has expressed its opposition to proposals, announced after the North Korea test, to deploy the U.S.-developed THAAD missile defense system in South Korea</w:t>
      </w:r>
      <w:r w:rsidRPr="00B83820">
        <w:rPr>
          <w:rStyle w:val="StyleBoldUnderline"/>
        </w:rPr>
        <w:t xml:space="preserve"> </w:t>
      </w:r>
      <w:r w:rsidRPr="001A4298">
        <w:t xml:space="preserve">— with some Chinese academics arguing this would also be targeted at China, and could lead to a “destructive arms race” in the region. </w:t>
      </w:r>
      <w:r w:rsidRPr="001A4298">
        <w:rPr>
          <w:sz w:val="12"/>
        </w:rPr>
        <w:t xml:space="preserve">¶ </w:t>
      </w:r>
      <w:r w:rsidRPr="001A4298">
        <w:t>The Global Times added that the U.S. was making use of tension in the region to step up its capabilities in the area: “Washington wants to pull Seoul to its side and intensify the military pressure on China,” it said.</w:t>
      </w:r>
      <w:r w:rsidRPr="001A4298">
        <w:rPr>
          <w:sz w:val="12"/>
        </w:rPr>
        <w:t xml:space="preserve">¶ </w:t>
      </w:r>
      <w:r w:rsidRPr="001A4298">
        <w:t>These continuing suspicions are seen as likely to undermine the prospects of full cooperation between China and the U.S. on the Korean issue — though there have been heightened contacts between the two sides over the topic in recent weeks.</w:t>
      </w:r>
      <w:r w:rsidRPr="001A4298">
        <w:rPr>
          <w:sz w:val="12"/>
        </w:rPr>
        <w:t xml:space="preserve">¶ </w:t>
      </w:r>
      <w:r w:rsidRPr="001A4298">
        <w:t>Experts say China is likely to stick to its strategy of calling for a restart of stalled six-party talks — also involving the U.S., Japan, Russia and South Korea — on the issue. Beijing has also called for the U.S. and North Korea to hold direct bilateral talks, as Pyongyang has previously requested. Yet in the current climate of mutual suspicion, this is seen as highly unlikely.</w:t>
      </w:r>
      <w:r w:rsidRPr="001A4298">
        <w:rPr>
          <w:sz w:val="12"/>
        </w:rPr>
        <w:t xml:space="preserve">¶ </w:t>
      </w:r>
      <w:proofErr w:type="gramStart"/>
      <w:r w:rsidRPr="001A4298">
        <w:t>Some</w:t>
      </w:r>
      <w:proofErr w:type="gramEnd"/>
      <w:r w:rsidRPr="001A4298">
        <w:t xml:space="preserve"> </w:t>
      </w:r>
      <w:r w:rsidRPr="00244B67">
        <w:rPr>
          <w:rStyle w:val="StyleBoldUnderline"/>
          <w:highlight w:val="yellow"/>
        </w:rPr>
        <w:t>analysts have argued that China’s worries about the possible deployment of the THAAD system in South Korea could be an incentive for Beijing to increase pressure on Pyongyang</w:t>
      </w:r>
      <w:r w:rsidRPr="001A4298">
        <w:t>. Yet there are also reports that, even if China is seeking to enforce sanctions against North Korea more strictly, smugglers are likely to step up activities across the two countries’ shared border.</w:t>
      </w:r>
    </w:p>
    <w:p w:rsidR="00FF7DEE" w:rsidRDefault="00FF7DEE" w:rsidP="00FF7DEE"/>
    <w:p w:rsidR="005E393C" w:rsidRDefault="005E393C" w:rsidP="005E393C">
      <w:pPr>
        <w:pStyle w:val="Heading4"/>
        <w:rPr>
          <w:rStyle w:val="StyleStyleBold12pt"/>
        </w:rPr>
      </w:pPr>
      <w:r>
        <w:rPr>
          <w:rStyle w:val="StyleStyleBold12pt"/>
          <w:b/>
        </w:rPr>
        <w:t>China sees BMD and continued weapons testing as enough of a threat to increase pressure on North Korea</w:t>
      </w:r>
    </w:p>
    <w:p w:rsidR="005E393C" w:rsidRDefault="005E393C" w:rsidP="005E393C">
      <w:r>
        <w:rPr>
          <w:rStyle w:val="StyleStyleBold12pt"/>
        </w:rPr>
        <w:t>Joel S. Wit</w:t>
      </w:r>
      <w:r>
        <w:t xml:space="preserve"> (Visiting Scholar at US-Korea Institute at SAIS and a Senior Research Fellow at Columbia University </w:t>
      </w:r>
      <w:proofErr w:type="spellStart"/>
      <w:r>
        <w:t>Weatherhead</w:t>
      </w:r>
      <w:proofErr w:type="spellEnd"/>
      <w:r>
        <w:t xml:space="preserve"> Institute for East Asian Studies) “Trapped in No-Man’s-Land: The Future of</w:t>
      </w:r>
    </w:p>
    <w:p w:rsidR="005E393C" w:rsidRDefault="005E393C" w:rsidP="005E393C">
      <w:r>
        <w:t xml:space="preserve">US Policy Toward North Korea” </w:t>
      </w:r>
      <w:r>
        <w:rPr>
          <w:rStyle w:val="StyleStyleBold12pt"/>
        </w:rPr>
        <w:t>June 2016</w:t>
      </w:r>
      <w:r>
        <w:t xml:space="preserve"> http://38north.org/wp-content/uploads/2016/06/NKNF_Wit-2016-06.pdf</w:t>
      </w:r>
    </w:p>
    <w:p w:rsidR="005E393C" w:rsidRPr="00244B67" w:rsidRDefault="005E393C" w:rsidP="005E393C">
      <w:pPr>
        <w:rPr>
          <w:rStyle w:val="StyleBoldUnderline"/>
          <w:highlight w:val="yellow"/>
        </w:rPr>
      </w:pPr>
      <w:r>
        <w:t>US-PRC-DPRK Relations</w:t>
      </w:r>
      <w:r w:rsidRPr="00244B67">
        <w:rPr>
          <w:highlight w:val="yellow"/>
        </w:rPr>
        <w:t xml:space="preserve">: </w:t>
      </w:r>
      <w:r w:rsidRPr="00244B67">
        <w:rPr>
          <w:rStyle w:val="StyleBoldUnderline"/>
          <w:highlight w:val="yellow"/>
        </w:rPr>
        <w:t>Chinese policy could shift away from its continuing support of the</w:t>
      </w:r>
    </w:p>
    <w:p w:rsidR="005E393C" w:rsidRPr="00244B67" w:rsidRDefault="005E393C" w:rsidP="005E393C">
      <w:pPr>
        <w:rPr>
          <w:rStyle w:val="StyleBoldUnderline"/>
          <w:highlight w:val="yellow"/>
        </w:rPr>
      </w:pPr>
      <w:r w:rsidRPr="00244B67">
        <w:rPr>
          <w:rStyle w:val="StyleBoldUnderline"/>
          <w:highlight w:val="yellow"/>
        </w:rPr>
        <w:t>DPRK and toward a position more in line with the United States</w:t>
      </w:r>
      <w:r>
        <w:t xml:space="preserve"> and South Korea. </w:t>
      </w:r>
      <w:r w:rsidRPr="00244B67">
        <w:rPr>
          <w:rStyle w:val="StyleBoldUnderline"/>
          <w:highlight w:val="yellow"/>
        </w:rPr>
        <w:t>Such a shift</w:t>
      </w:r>
    </w:p>
    <w:p w:rsidR="005E393C" w:rsidRPr="00244B67" w:rsidRDefault="005E393C" w:rsidP="005E393C">
      <w:pPr>
        <w:rPr>
          <w:rStyle w:val="StyleBoldUnderline"/>
          <w:highlight w:val="yellow"/>
        </w:rPr>
      </w:pPr>
      <w:r w:rsidRPr="00244B67">
        <w:rPr>
          <w:rStyle w:val="StyleBoldUnderline"/>
          <w:highlight w:val="yellow"/>
        </w:rPr>
        <w:t>would reflect recognition that Pyongyang is becoming a burden and even a threat to Chinese</w:t>
      </w:r>
    </w:p>
    <w:p w:rsidR="005E393C" w:rsidRPr="00244B67" w:rsidRDefault="005E393C" w:rsidP="005E393C">
      <w:pPr>
        <w:rPr>
          <w:rStyle w:val="StyleBoldUnderline"/>
          <w:highlight w:val="yellow"/>
        </w:rPr>
      </w:pPr>
      <w:r w:rsidRPr="00244B67">
        <w:rPr>
          <w:rStyle w:val="StyleBoldUnderline"/>
          <w:highlight w:val="yellow"/>
        </w:rPr>
        <w:t>security and could be triggered by the North pressing ahead with more nuclear and long-range</w:t>
      </w:r>
    </w:p>
    <w:p w:rsidR="005E393C" w:rsidRPr="00244B67" w:rsidRDefault="005E393C" w:rsidP="005E393C">
      <w:pPr>
        <w:rPr>
          <w:rStyle w:val="StyleBoldUnderline"/>
          <w:highlight w:val="yellow"/>
        </w:rPr>
      </w:pPr>
      <w:r w:rsidRPr="00244B67">
        <w:rPr>
          <w:rStyle w:val="StyleBoldUnderline"/>
          <w:highlight w:val="yellow"/>
        </w:rPr>
        <w:t>missile tests or further conventional provocations</w:t>
      </w:r>
      <w:r w:rsidRPr="00244B67">
        <w:rPr>
          <w:highlight w:val="yellow"/>
        </w:rPr>
        <w:t xml:space="preserve">. </w:t>
      </w:r>
      <w:r w:rsidRPr="00244B67">
        <w:rPr>
          <w:rStyle w:val="StyleBoldUnderline"/>
          <w:highlight w:val="yellow"/>
        </w:rPr>
        <w:t>Pyongyang’s actions could result in serious</w:t>
      </w:r>
    </w:p>
    <w:p w:rsidR="005E393C" w:rsidRPr="00244B67" w:rsidRDefault="005E393C" w:rsidP="005E393C">
      <w:pPr>
        <w:rPr>
          <w:rStyle w:val="StyleBoldUnderline"/>
          <w:highlight w:val="yellow"/>
        </w:rPr>
      </w:pPr>
      <w:r w:rsidRPr="00244B67">
        <w:rPr>
          <w:rStyle w:val="StyleBoldUnderline"/>
          <w:highlight w:val="yellow"/>
        </w:rPr>
        <w:t>instability on the peninsula, US and allied military countermeasures</w:t>
      </w:r>
      <w:r>
        <w:rPr>
          <w:rStyle w:val="StyleBoldUnderline"/>
        </w:rPr>
        <w:t xml:space="preserve"> </w:t>
      </w:r>
      <w:r w:rsidRPr="00244B67">
        <w:rPr>
          <w:rStyle w:val="StyleBoldUnderline"/>
          <w:highlight w:val="yellow"/>
        </w:rPr>
        <w:t>(such as a stepped-up</w:t>
      </w:r>
    </w:p>
    <w:p w:rsidR="005E393C" w:rsidRPr="00244B67" w:rsidRDefault="005E393C" w:rsidP="005E393C">
      <w:pPr>
        <w:rPr>
          <w:rStyle w:val="StyleBoldUnderline"/>
          <w:highlight w:val="yellow"/>
        </w:rPr>
      </w:pPr>
      <w:r w:rsidRPr="00244B67">
        <w:rPr>
          <w:rStyle w:val="StyleBoldUnderline"/>
          <w:highlight w:val="yellow"/>
        </w:rPr>
        <w:t>ballistic missile defense effort</w:t>
      </w:r>
      <w:r>
        <w:rPr>
          <w:rStyle w:val="StyleBoldUnderline"/>
        </w:rPr>
        <w:t>)</w:t>
      </w:r>
      <w:r>
        <w:t xml:space="preserve"> or strong sanctions against the North </w:t>
      </w:r>
      <w:r w:rsidRPr="00244B67">
        <w:rPr>
          <w:rStyle w:val="StyleBoldUnderline"/>
          <w:highlight w:val="yellow"/>
        </w:rPr>
        <w:t>that adversely effect</w:t>
      </w:r>
    </w:p>
    <w:p w:rsidR="005E393C" w:rsidRDefault="005E393C" w:rsidP="005E393C">
      <w:r w:rsidRPr="00244B67">
        <w:rPr>
          <w:rStyle w:val="StyleBoldUnderline"/>
          <w:highlight w:val="yellow"/>
        </w:rPr>
        <w:t>Chinese banks and businesses</w:t>
      </w:r>
      <w:r>
        <w:t>. While the policy shift may have limits (it is unlikely Beijing</w:t>
      </w:r>
    </w:p>
    <w:p w:rsidR="005E393C" w:rsidRPr="00244B67" w:rsidRDefault="005E393C" w:rsidP="005E393C">
      <w:pPr>
        <w:rPr>
          <w:rStyle w:val="StyleBoldUnderline"/>
          <w:highlight w:val="yellow"/>
        </w:rPr>
      </w:pPr>
      <w:r>
        <w:t xml:space="preserve">would actively seek an end to the North Korean regime), </w:t>
      </w:r>
      <w:r w:rsidRPr="00244B67">
        <w:rPr>
          <w:rStyle w:val="StyleBoldUnderline"/>
          <w:highlight w:val="yellow"/>
        </w:rPr>
        <w:t>China could become willing to apply</w:t>
      </w:r>
    </w:p>
    <w:p w:rsidR="005E393C" w:rsidRDefault="005E393C" w:rsidP="005E393C">
      <w:r w:rsidRPr="00244B67">
        <w:rPr>
          <w:rStyle w:val="StyleBoldUnderline"/>
          <w:highlight w:val="yellow"/>
        </w:rPr>
        <w:t>greater political and economic pressure.</w:t>
      </w:r>
    </w:p>
    <w:p w:rsidR="005E393C" w:rsidRDefault="005E393C" w:rsidP="00FF7DEE"/>
    <w:p w:rsidR="00FF7DEE" w:rsidRDefault="00FF7DEE" w:rsidP="00FF7DEE">
      <w:pPr>
        <w:pStyle w:val="Heading4"/>
      </w:pPr>
      <w:r>
        <w:t>China will say yes – they have shifted in recent months to support of North Korean de-</w:t>
      </w:r>
      <w:proofErr w:type="spellStart"/>
      <w:r>
        <w:t>nuclearization</w:t>
      </w:r>
      <w:proofErr w:type="spellEnd"/>
      <w:r>
        <w:t>.</w:t>
      </w:r>
    </w:p>
    <w:p w:rsidR="00FF7DEE" w:rsidRDefault="00FF7DEE" w:rsidP="00FF7DEE">
      <w:r>
        <w:t xml:space="preserve">Zhu </w:t>
      </w:r>
      <w:r w:rsidRPr="00B83820">
        <w:rPr>
          <w:rStyle w:val="StyleStyleBold12pt"/>
        </w:rPr>
        <w:t>Feng</w:t>
      </w:r>
      <w:r>
        <w:t xml:space="preserve"> the executive director of the China Center for Collaborative Studies of the South China Sea and professor of international relations at Nanjing University. He is a co-editor of "America, China and the Struggle for World Order." China’s North Korea Policy Is Definitely Changing</w:t>
      </w:r>
    </w:p>
    <w:p w:rsidR="00FF7DEE" w:rsidRDefault="00FF7DEE" w:rsidP="00FF7DEE">
      <w:r>
        <w:t xml:space="preserve">UPDATED MARCH 31, </w:t>
      </w:r>
      <w:r w:rsidRPr="00B83820">
        <w:rPr>
          <w:rStyle w:val="StyleStyleBold12pt"/>
        </w:rPr>
        <w:t>2016,</w:t>
      </w:r>
      <w:r>
        <w:t xml:space="preserve"> 3:20 AM </w:t>
      </w:r>
      <w:r w:rsidRPr="001A4298">
        <w:t>http://www.nytimes.com/roomfordebate/2016/03/31/is-chinas-policy-toward-north-korea-changing/chinas-north-korea-policy-is-definitely-changing</w:t>
      </w:r>
    </w:p>
    <w:p w:rsidR="00FF7DEE" w:rsidRPr="00B83820" w:rsidRDefault="00FF7DEE" w:rsidP="00FF7DEE">
      <w:r w:rsidRPr="00244B67">
        <w:rPr>
          <w:rStyle w:val="StyleBoldUnderline"/>
          <w:highlight w:val="yellow"/>
        </w:rPr>
        <w:t>¶ China’s policy toward North Korea is definitely changing</w:t>
      </w:r>
      <w:r w:rsidRPr="00B83820">
        <w:t>.</w:t>
      </w:r>
      <w:r w:rsidRPr="00B83820">
        <w:rPr>
          <w:sz w:val="12"/>
        </w:rPr>
        <w:t xml:space="preserve">¶ ¶ </w:t>
      </w:r>
      <w:proofErr w:type="gramStart"/>
      <w:r w:rsidRPr="00B83820">
        <w:t>In</w:t>
      </w:r>
      <w:proofErr w:type="gramEnd"/>
      <w:r w:rsidRPr="00B83820">
        <w:t xml:space="preserve"> the past Pyongyang was simply a buffer state for Beijing and a way to keep the American military presence in check. China’s assistance was like a lifeline to keep the reclusive country from domestic implosion. And since the inauguration of the Six Parties Talks in 2003, Beijing used cash assistance to influence Pyongyang and seduce it back to the negotiating table when necessary. In last two years of Kim Jong </w:t>
      </w:r>
      <w:proofErr w:type="spellStart"/>
      <w:r w:rsidRPr="00B83820">
        <w:t>il’s</w:t>
      </w:r>
      <w:proofErr w:type="spellEnd"/>
      <w:r w:rsidRPr="00B83820">
        <w:t xml:space="preserve"> reign, the North Korean leader visited China three times to ask for China for economic assistance.</w:t>
      </w:r>
      <w:r w:rsidRPr="00B83820">
        <w:rPr>
          <w:sz w:val="12"/>
        </w:rPr>
        <w:t xml:space="preserve">¶ </w:t>
      </w:r>
      <w:r w:rsidRPr="00244B67">
        <w:rPr>
          <w:rStyle w:val="StyleBoldUnderline"/>
          <w:highlight w:val="yellow"/>
        </w:rPr>
        <w:t>¶ By supporting U.N. sanctions on North Korea earlier this month, Beijing seems to be expediting North Korea’s bankruptcy and signaling political abandonment of its traditional ally</w:t>
      </w:r>
      <w:r w:rsidRPr="00B83820">
        <w:t>.</w:t>
      </w:r>
      <w:r w:rsidRPr="00B83820">
        <w:rPr>
          <w:sz w:val="12"/>
        </w:rPr>
        <w:t xml:space="preserve">¶ </w:t>
      </w:r>
      <w:r w:rsidRPr="00B83820">
        <w:t>Previously, China showed its support for North Korea by refusing to raise international sanctions on North Korea. Sure, it would show its disappointment when North Korea tested nuclear bombs and rockets, but Beijing wanted that buffer state and was afraid that sanctions might destroy North Korea. In the past, China would never have considered excluding Pyongyang from nuclear talks or even suggesting a three- or five-party without North Korea present.</w:t>
      </w:r>
      <w:r w:rsidRPr="00B83820">
        <w:rPr>
          <w:sz w:val="12"/>
        </w:rPr>
        <w:t xml:space="preserve">¶ ¶ </w:t>
      </w:r>
      <w:proofErr w:type="gramStart"/>
      <w:r w:rsidRPr="00B83820">
        <w:t>But</w:t>
      </w:r>
      <w:proofErr w:type="gramEnd"/>
      <w:r w:rsidRPr="00B83820">
        <w:t xml:space="preserve"> </w:t>
      </w:r>
      <w:r w:rsidRPr="00244B67">
        <w:rPr>
          <w:rStyle w:val="StyleBoldUnderline"/>
          <w:highlight w:val="yellow"/>
        </w:rPr>
        <w:t>times have changed</w:t>
      </w:r>
      <w:r w:rsidRPr="00B83820">
        <w:t xml:space="preserve">. Kim Jong-un has not visited Beijing once since taking over from his father in April 2012. The relationship between the two countries is clearly frayed. By supporting United Nations Security Council sanctions on North Korea earlier this month, </w:t>
      </w:r>
      <w:r w:rsidRPr="00244B67">
        <w:rPr>
          <w:rStyle w:val="StyleBoldUnderline"/>
          <w:highlight w:val="yellow"/>
        </w:rPr>
        <w:t xml:space="preserve">Beijing seems to be expediting North Korea’s bankruptcy and signaling political abandonment of its traditional ally.¶ ¶ </w:t>
      </w:r>
      <w:proofErr w:type="gramStart"/>
      <w:r w:rsidRPr="00244B67">
        <w:rPr>
          <w:rStyle w:val="StyleBoldUnderline"/>
          <w:highlight w:val="yellow"/>
        </w:rPr>
        <w:t>This</w:t>
      </w:r>
      <w:proofErr w:type="gramEnd"/>
      <w:r w:rsidRPr="00244B67">
        <w:rPr>
          <w:rStyle w:val="StyleBoldUnderline"/>
          <w:highlight w:val="yellow"/>
        </w:rPr>
        <w:t xml:space="preserve"> change in policy indicates that Beijing wants Kim Jong-un to stop its nuclear testing and curtail its nuclear ambitions</w:t>
      </w:r>
      <w:r w:rsidRPr="00B83820">
        <w:t>. Of course, China is not necessarily prepared for the consequences -- a flood of refugees, inappropriate handling of fissile material and even military riots -- of a collapsed North Korea, and the country needs to think about this as it moves forward with talks in Washington this week.</w:t>
      </w:r>
      <w:r w:rsidRPr="00B83820">
        <w:rPr>
          <w:sz w:val="12"/>
        </w:rPr>
        <w:t xml:space="preserve">¶ ¶ </w:t>
      </w:r>
      <w:r w:rsidRPr="00B83820">
        <w:t>If Beijing’s stance has been oscillating between keeping North Korea as a buffer state and unloading it as a “strategic burden,” it now clearly sees North Korea as burden. But China must now implement the unprecedented sanctions against North Korea. How successful those sanctions are with international coordination and collaboration will determine North Korea’s fate.</w:t>
      </w:r>
    </w:p>
    <w:p w:rsidR="00FF7DEE" w:rsidRDefault="00FF7DEE" w:rsidP="00FF7DEE">
      <w:pPr>
        <w:pStyle w:val="Heading4"/>
      </w:pPr>
      <w:r>
        <w:t>China supports goal of North Korean de-</w:t>
      </w:r>
      <w:proofErr w:type="spellStart"/>
      <w:r>
        <w:t>nuclearization</w:t>
      </w:r>
      <w:proofErr w:type="spellEnd"/>
    </w:p>
    <w:p w:rsidR="00FF7DEE" w:rsidRDefault="00FF7DEE" w:rsidP="00FF7DEE">
      <w:r w:rsidRPr="00B83820">
        <w:rPr>
          <w:rStyle w:val="StyleStyleBold12pt"/>
        </w:rPr>
        <w:t>Global Times</w:t>
      </w:r>
      <w:r>
        <w:t xml:space="preserve">, Public opinion may alter China’s NK policy </w:t>
      </w:r>
      <w:proofErr w:type="spellStart"/>
      <w:r>
        <w:t>Source</w:t>
      </w:r>
      <w:proofErr w:type="gramStart"/>
      <w:r>
        <w:t>:Global</w:t>
      </w:r>
      <w:proofErr w:type="spellEnd"/>
      <w:proofErr w:type="gramEnd"/>
      <w:r>
        <w:t xml:space="preserve"> Times Published: </w:t>
      </w:r>
      <w:r w:rsidRPr="00B83820">
        <w:rPr>
          <w:rStyle w:val="StyleStyleBold12pt"/>
        </w:rPr>
        <w:t>2016</w:t>
      </w:r>
      <w:r>
        <w:t>-2-15 0:33:02</w:t>
      </w:r>
    </w:p>
    <w:p w:rsidR="00FF7DEE" w:rsidRDefault="00FF7DEE" w:rsidP="00FF7DEE">
      <w:r>
        <w:t xml:space="preserve">19 </w:t>
      </w:r>
      <w:r w:rsidRPr="001A4298">
        <w:t>http://www.globaltimes.cn/content/968457.shtml</w:t>
      </w:r>
    </w:p>
    <w:p w:rsidR="00FF7DEE" w:rsidRPr="00B83820" w:rsidRDefault="00FF7DEE" w:rsidP="00FF7DEE">
      <w:r w:rsidRPr="00B83820">
        <w:t xml:space="preserve">As the North Korean nuclear issue has turned pressing and perplexing, </w:t>
      </w:r>
      <w:r w:rsidRPr="00244B67">
        <w:rPr>
          <w:rStyle w:val="StyleBoldUnderline"/>
          <w:highlight w:val="yellow"/>
        </w:rPr>
        <w:t>China can feel mounting pressure and growing challenges.</w:t>
      </w:r>
      <w:r w:rsidRPr="00B83820">
        <w:rPr>
          <w:sz w:val="12"/>
        </w:rPr>
        <w:t xml:space="preserve">¶ </w:t>
      </w:r>
      <w:r w:rsidRPr="00B83820">
        <w:t xml:space="preserve">The Chinese public is paying increased attention to the issue and holds unprecedentedly complicated attitudes toward Pyongyang. What informs their views includes the traditional China-North Korea friendship, North Korea as China's buffer state, Pyongyang's repeated nuclear tests regardless of Beijing's opposition and alleged human rights abuses. </w:t>
      </w:r>
      <w:r w:rsidRPr="00B83820">
        <w:rPr>
          <w:sz w:val="12"/>
        </w:rPr>
        <w:t xml:space="preserve">¶ </w:t>
      </w:r>
      <w:r w:rsidRPr="00244B67">
        <w:rPr>
          <w:rStyle w:val="StyleBoldUnderline"/>
          <w:highlight w:val="yellow"/>
        </w:rPr>
        <w:t>A growing number of Chinese, both elites and the general public, deem North Korea is China's burden and an annoying neighbor instead of an old friend.</w:t>
      </w:r>
      <w:r w:rsidRPr="00B83820">
        <w:t xml:space="preserve"> Two Chinese pundits that usually differ in opinion over Pyongyang both estimate that more than 60 percent of Chinese people are now in the former category. </w:t>
      </w:r>
      <w:r w:rsidRPr="00B83820">
        <w:rPr>
          <w:sz w:val="12"/>
        </w:rPr>
        <w:t xml:space="preserve">¶ </w:t>
      </w:r>
      <w:r w:rsidRPr="00B83820">
        <w:t xml:space="preserve">Public opinion cannot be used to preside over foreign policies, but it is the cornerstone of contemporary Chinese diplomatic strategy. Changes in public opinion are altering the external environment of China's policy on North Korea and can be converted into pressure that pushes the Chinese government to ramp up sanctions against Pyongyang. The more China's policy in this regard departs from public opinion, the more political cost China has to pay. </w:t>
      </w:r>
      <w:r w:rsidRPr="00B83820">
        <w:rPr>
          <w:sz w:val="12"/>
        </w:rPr>
        <w:t xml:space="preserve">¶ </w:t>
      </w:r>
      <w:r w:rsidRPr="00B83820">
        <w:t xml:space="preserve">The Chinese public has previously backed the authorities in taking sanctions against Pyongyang and meanwhile maintaining bilateral relations. But now </w:t>
      </w:r>
      <w:r w:rsidRPr="00244B67">
        <w:rPr>
          <w:rStyle w:val="StyleBoldUnderline"/>
          <w:highlight w:val="yellow"/>
        </w:rPr>
        <w:t>they tilt toward actions to make Pyongyang feel pain for its obduracy</w:t>
      </w:r>
      <w:r w:rsidRPr="00B83820">
        <w:t>.</w:t>
      </w:r>
      <w:r>
        <w:t xml:space="preserve"> </w:t>
      </w:r>
      <w:r w:rsidRPr="00B83820">
        <w:rPr>
          <w:sz w:val="12"/>
        </w:rPr>
        <w:t xml:space="preserve">¶ </w:t>
      </w:r>
      <w:r w:rsidRPr="00B83820">
        <w:t xml:space="preserve">Unlike the hatred for Japan, Chinese people's dislike for North Korea is not ingrained, but most people have lost interest in taking care of this neighbor. </w:t>
      </w:r>
      <w:r w:rsidRPr="00244B67">
        <w:rPr>
          <w:rStyle w:val="StyleBoldUnderline"/>
          <w:highlight w:val="yellow"/>
        </w:rPr>
        <w:t>These grievances will only grow if Pyongyang refuses to alter its nuclear policy.¶</w:t>
      </w:r>
      <w:r w:rsidRPr="00B83820">
        <w:rPr>
          <w:sz w:val="12"/>
        </w:rPr>
        <w:t xml:space="preserve"> </w:t>
      </w:r>
      <w:r w:rsidRPr="00B83820">
        <w:t>Many Chinese have been impressed by the myriad of Western reports that the North Korean nuclear issue lingers because China rejects the imposition of sanctions and insists on a softer approach. They are also influenced by some Chinese pundits who exaggerate Chinese aid to North Korea. As the authorities do not often make an explicit stance, vague views are often embraced.</w:t>
      </w:r>
      <w:r w:rsidRPr="00B83820">
        <w:rPr>
          <w:sz w:val="12"/>
        </w:rPr>
        <w:t xml:space="preserve">¶ </w:t>
      </w:r>
    </w:p>
    <w:p w:rsidR="00FF7DEE" w:rsidRDefault="00FF7DEE" w:rsidP="00FF7DEE">
      <w:pPr>
        <w:pStyle w:val="Heading4"/>
      </w:pPr>
      <w:r>
        <w:t>Action on missile defense is a pre-requisite to addressing North Korean nuclear threat.</w:t>
      </w:r>
    </w:p>
    <w:p w:rsidR="00FF7DEE" w:rsidRDefault="00FF7DEE" w:rsidP="00FF7DEE">
      <w:r>
        <w:t xml:space="preserve">TONG </w:t>
      </w:r>
      <w:r w:rsidRPr="00B83820">
        <w:rPr>
          <w:rStyle w:val="StyleStyleBold12pt"/>
        </w:rPr>
        <w:t xml:space="preserve">ZHAO </w:t>
      </w:r>
      <w:r>
        <w:t>Why China Should Have Dialogues with the U.S. and South Korea on THAAD</w:t>
      </w:r>
    </w:p>
    <w:p w:rsidR="00FF7DEE" w:rsidRDefault="00FF7DEE" w:rsidP="00FF7DEE">
      <w:r>
        <w:t>Source: Getty Op-Ed April 27</w:t>
      </w:r>
      <w:r w:rsidRPr="00B83820">
        <w:rPr>
          <w:rStyle w:val="StyleStyleBold12pt"/>
        </w:rPr>
        <w:t>, 2016</w:t>
      </w:r>
      <w:r>
        <w:t xml:space="preserve"> South China Morning Post</w:t>
      </w:r>
    </w:p>
    <w:p w:rsidR="00FF7DEE" w:rsidRDefault="00FF7DEE" w:rsidP="00FF7DEE">
      <w:r>
        <w:t>Read more at: http://carnegietsinghua.org/2016/04/27/why-should-china-have-dialogues-with-u.s.-and-south-korea-on-thaad/ixta</w:t>
      </w:r>
    </w:p>
    <w:p w:rsidR="00FF7DEE" w:rsidRDefault="00FF7DEE" w:rsidP="00FF7DEE">
      <w:r>
        <w:t xml:space="preserve">In recent months </w:t>
      </w:r>
      <w:r w:rsidRPr="00244B67">
        <w:rPr>
          <w:rStyle w:val="StyleBoldUnderline"/>
          <w:highlight w:val="yellow"/>
        </w:rPr>
        <w:t>Chinese official reaction to the U.S. and South Korean decision to move forward on THAAD negotiations has been particularly harsh</w:t>
      </w:r>
      <w:r>
        <w:t>. There is even discussion in China that if Washington and Seoul go ahead and deploy THAAD, China may need to further build up its nuclear capability, risking a counter-reaction from the United States</w:t>
      </w:r>
      <w:r w:rsidRPr="00244B67">
        <w:rPr>
          <w:rStyle w:val="StyleBoldUnderline"/>
          <w:highlight w:val="yellow"/>
        </w:rPr>
        <w:t>. Avoiding this kind of negative action-reaction cycle is critical for regional stability. It is also a necessary precondition for these countries to work together to address the more pressing security challenge faced by everyone: North Korea’s growing nuclear threat</w:t>
      </w:r>
      <w:r>
        <w:t>.</w:t>
      </w:r>
    </w:p>
    <w:p w:rsidR="00FF7DEE" w:rsidRPr="00415AB6" w:rsidRDefault="00FF7DEE" w:rsidP="00FF7DEE">
      <w:pPr>
        <w:pStyle w:val="Heading4"/>
      </w:pPr>
      <w:r>
        <w:t>China has significant leverage over North Korea and they are committed to de-</w:t>
      </w:r>
      <w:proofErr w:type="spellStart"/>
      <w:r>
        <w:t>nuclearization</w:t>
      </w:r>
      <w:proofErr w:type="spellEnd"/>
      <w:r>
        <w:t>.</w:t>
      </w:r>
    </w:p>
    <w:p w:rsidR="00FF7DEE" w:rsidRPr="00415AB6" w:rsidRDefault="00FF7DEE" w:rsidP="00FF7DEE">
      <w:r w:rsidRPr="007D51E6">
        <w:rPr>
          <w:rStyle w:val="StyleStyleBold12pt"/>
        </w:rPr>
        <w:t>Sung Kim</w:t>
      </w:r>
      <w:r>
        <w:t>, Representative for</w:t>
      </w:r>
      <w:r w:rsidRPr="00415AB6">
        <w:t xml:space="preserve"> North Korea Policy at the U.S. Department of</w:t>
      </w:r>
    </w:p>
    <w:p w:rsidR="00FF7DEE" w:rsidRPr="00415AB6" w:rsidRDefault="00FF7DEE" w:rsidP="00FF7DEE">
      <w:r w:rsidRPr="00415AB6">
        <w:t>State U.S. Congress. House Committee on Foreign Affairs. (</w:t>
      </w:r>
      <w:r w:rsidRPr="007D51E6">
        <w:rPr>
          <w:rStyle w:val="StyleStyleBold12pt"/>
        </w:rPr>
        <w:t>2015</w:t>
      </w:r>
      <w:r w:rsidRPr="00415AB6">
        <w:t>, Oct. 22). North Korea: Back</w:t>
      </w:r>
    </w:p>
    <w:p w:rsidR="00FF7DEE" w:rsidRPr="00415AB6" w:rsidRDefault="00FF7DEE" w:rsidP="00FF7DEE">
      <w:r w:rsidRPr="00415AB6">
        <w:t>on the state sponsor of terrorism list. Hearing No. 114-118. Retrieved Jan. 20, 2016</w:t>
      </w:r>
    </w:p>
    <w:p w:rsidR="00FF7DEE" w:rsidRPr="00415AB6" w:rsidRDefault="00FF7DEE" w:rsidP="00FF7DEE">
      <w:r w:rsidRPr="00415AB6">
        <w:t>from https://www.gpo.gov/fdsys/pkg/CHRG-114hhrg97268/pdf/CHRG-114hhrg</w:t>
      </w:r>
    </w:p>
    <w:p w:rsidR="00FF7DEE" w:rsidRPr="00415AB6" w:rsidRDefault="00FF7DEE" w:rsidP="00FF7DEE">
      <w:r>
        <w:t>97268.pdf.</w:t>
      </w:r>
    </w:p>
    <w:p w:rsidR="00FF7DEE" w:rsidRDefault="00FF7DEE" w:rsidP="00FF7DEE">
      <w:r>
        <w:t xml:space="preserve">Mr. KIM. Sir, </w:t>
      </w:r>
      <w:r w:rsidRPr="00244B67">
        <w:rPr>
          <w:rStyle w:val="StyleBoldUnderline"/>
          <w:highlight w:val="yellow"/>
        </w:rPr>
        <w:t>there is no question that China has a special relationship with North Korea, that they have significant leverage over North Korea.</w:t>
      </w:r>
      <w:r>
        <w:t xml:space="preserve"> And we have urged China to exercise that leverage, use their leverage more effectively to persuade Pyongyang to start making some smart, positive decisions. Obviously</w:t>
      </w:r>
      <w:r w:rsidRPr="00244B67">
        <w:rPr>
          <w:rStyle w:val="StyleBoldUnderline"/>
          <w:highlight w:val="yellow"/>
        </w:rPr>
        <w:t>, there is more that the Chinese can do</w:t>
      </w:r>
      <w:r>
        <w:t xml:space="preserve">. But I can assure you that they have made very clear publicly, including when Xi Jinping was here just a few weeks ago, that </w:t>
      </w:r>
      <w:r w:rsidRPr="00244B67">
        <w:rPr>
          <w:rStyle w:val="StyleBoldUnderline"/>
          <w:highlight w:val="yellow"/>
        </w:rPr>
        <w:t>they remain committed to the shared goal of denuclearization</w:t>
      </w:r>
      <w:r>
        <w:t xml:space="preserve"> and that they strongly oppose any actions by North Korea in violation of Security Council resolutions. We will continue to work with the Chinese to try to persuade them that they need to be doing more, they need to be doing more effectively, to persuade North Korea back to some credible negotiations, to persuade them to take some concrete actions toward denuclearization.</w:t>
      </w:r>
    </w:p>
    <w:p w:rsidR="00FF7DEE" w:rsidRDefault="00FF7DEE" w:rsidP="00FF7DEE"/>
    <w:p w:rsidR="00FF7DEE" w:rsidRDefault="00FF7DEE" w:rsidP="00FF7DEE">
      <w:pPr>
        <w:pStyle w:val="Heading4"/>
      </w:pPr>
      <w:r>
        <w:t>China is key to serious effort to denuclearize the peninsula.  US efforts can convince Xi that now is the time.</w:t>
      </w:r>
    </w:p>
    <w:p w:rsidR="00FF7DEE" w:rsidRDefault="00FF7DEE" w:rsidP="00FF7DEE">
      <w:r>
        <w:t xml:space="preserve">David A. </w:t>
      </w:r>
      <w:r w:rsidRPr="00A4688C">
        <w:rPr>
          <w:rStyle w:val="StyleStyleBold12pt"/>
        </w:rPr>
        <w:t>Welch February 8, 2016</w:t>
      </w:r>
      <w:r>
        <w:t xml:space="preserve"> China North Korea Paralyzed by Pyongyang</w:t>
      </w:r>
    </w:p>
    <w:p w:rsidR="00FF7DEE" w:rsidRDefault="00FF7DEE" w:rsidP="00FF7DEE">
      <w:r>
        <w:t>Why China Lets North Korea Wag the Dog, and How to Make It Stop</w:t>
      </w:r>
    </w:p>
    <w:p w:rsidR="00FF7DEE" w:rsidRDefault="00FF7DEE" w:rsidP="00FF7DEE">
      <w:r w:rsidRPr="00EF0D31">
        <w:t>https://www.foreignaffairs.com/articles/china/2016-02-08/paralyzed-pyongyang</w:t>
      </w:r>
    </w:p>
    <w:p w:rsidR="00FF7DEE" w:rsidRDefault="00FF7DEE" w:rsidP="00FF7DEE">
      <w:pPr>
        <w:rPr>
          <w:rStyle w:val="StyleBoldUnderline"/>
        </w:rPr>
      </w:pPr>
      <w:r w:rsidRPr="00EF0D31">
        <w:t xml:space="preserve">Xi is evidently not quite there quite yet, but other players can help him understand that </w:t>
      </w:r>
      <w:r w:rsidRPr="00244B67">
        <w:rPr>
          <w:rStyle w:val="StyleBoldUnderline"/>
          <w:highlight w:val="yellow"/>
        </w:rPr>
        <w:t>dealing with Kim now is certainly better than dealing with him later.</w:t>
      </w:r>
      <w:r w:rsidRPr="00EF0D31">
        <w:t xml:space="preserve"> The key is to reframe the problem. When trends are clear, the status quo is not the relevant reference point for considering policy options. The relevant reference point is a North Korea with serious nuclear and missile capability and a megalomaniac leader, a Chinese public increasingly critical of Xi’s leadership on the issue, closer cooperation between the United States and both South Korea and Japan, and forward-deployed THAAD (Terminal High Altitude Area Defense) batteries. </w:t>
      </w:r>
      <w:r w:rsidRPr="00244B67">
        <w:rPr>
          <w:rStyle w:val="StyleBoldUnderline"/>
          <w:highlight w:val="yellow"/>
        </w:rPr>
        <w:t>If China continues to drag its feet, the relevant reference point may include third-party sanctions on Chinese firms, and perhaps even U.S. military action of the kind the Chinese public appears so strongly to approve</w:t>
      </w:r>
      <w:r w:rsidRPr="00EF0D31">
        <w:t>. These alternative reference points make policy change dramatically more attractive.</w:t>
      </w:r>
      <w:r w:rsidRPr="00EF0D31">
        <w:rPr>
          <w:sz w:val="12"/>
        </w:rPr>
        <w:t xml:space="preserve">¶ </w:t>
      </w:r>
      <w:r w:rsidRPr="00244B67">
        <w:rPr>
          <w:rStyle w:val="StyleBoldUnderline"/>
          <w:highlight w:val="yellow"/>
        </w:rPr>
        <w:t>Washington and Seoul can try to ease Xi’s anxieties about taking a tougher line with Kim by reassuring him on crucial points</w:t>
      </w:r>
      <w:r w:rsidRPr="00EF0D31">
        <w:t>: for example, committing to engage China as a full partner in a dialogue about North Korea’s future if it does implode, pledging not to deploy American troops north of the current demilitarized zone separating North and South Korea, and pledging to withdraw THAAD once the North Korean nuclear threat has passed. They can coordinate timing and messaging, and can engage in joint contingency planning to deal with any possible large-scale humanitarian emergency. They can also engage Xi in discussion of outside-the-box first-step measures that might actually relieve China of the necessity of cracking down, such as threatening to recognize an alternative North Korean government in exile.</w:t>
      </w:r>
      <w:r w:rsidRPr="00EF0D31">
        <w:rPr>
          <w:sz w:val="12"/>
        </w:rPr>
        <w:t xml:space="preserve">¶ </w:t>
      </w:r>
      <w:proofErr w:type="gramStart"/>
      <w:r w:rsidRPr="00244B67">
        <w:rPr>
          <w:rStyle w:val="StyleBoldUnderline"/>
          <w:highlight w:val="yellow"/>
        </w:rPr>
        <w:t>At</w:t>
      </w:r>
      <w:proofErr w:type="gramEnd"/>
      <w:r w:rsidRPr="00244B67">
        <w:rPr>
          <w:rStyle w:val="StyleBoldUnderline"/>
          <w:highlight w:val="yellow"/>
        </w:rPr>
        <w:t xml:space="preserve"> the end of the day, China is the only country that can backstop a serious effort to denuclearize the Korean peninsula. Xi must be brought to see that the more dangerous risk would be refusing to do so.</w:t>
      </w:r>
    </w:p>
    <w:p w:rsidR="00FF7DEE" w:rsidRDefault="00FF7DEE" w:rsidP="002E3C74"/>
    <w:p w:rsidR="005E393C" w:rsidRPr="00A4688C" w:rsidRDefault="005E393C" w:rsidP="005E393C">
      <w:pPr>
        <w:pStyle w:val="Heading3"/>
      </w:pPr>
      <w:r>
        <w:t>Solvency Extension: A2 North Korea says no</w:t>
      </w:r>
    </w:p>
    <w:p w:rsidR="005E393C" w:rsidRDefault="005E393C" w:rsidP="005E393C">
      <w:pPr>
        <w:pStyle w:val="Heading4"/>
      </w:pPr>
      <w:r>
        <w:t>Chinese pressure solves</w:t>
      </w:r>
    </w:p>
    <w:p w:rsidR="005E393C" w:rsidRDefault="005E393C" w:rsidP="005E393C">
      <w:proofErr w:type="spellStart"/>
      <w:r>
        <w:rPr>
          <w:rStyle w:val="StyleStyleBold12pt"/>
        </w:rPr>
        <w:t>Mengfei</w:t>
      </w:r>
      <w:proofErr w:type="spellEnd"/>
      <w:r>
        <w:rPr>
          <w:rStyle w:val="StyleStyleBold12pt"/>
        </w:rPr>
        <w:t xml:space="preserve"> Li </w:t>
      </w:r>
      <w:r>
        <w:t xml:space="preserve">“Will China Convince N. Korea to Return to Bargaining Table?” </w:t>
      </w:r>
      <w:r>
        <w:rPr>
          <w:rStyle w:val="StyleStyleBold12pt"/>
        </w:rPr>
        <w:t>May 02, 2016</w:t>
      </w:r>
      <w:r>
        <w:t xml:space="preserve"> </w:t>
      </w:r>
      <w:hyperlink r:id="rId28" w:history="1">
        <w:r>
          <w:rPr>
            <w:rStyle w:val="Hyperlink"/>
          </w:rPr>
          <w:t>http://www1.cbn.com/cbnnews/world/2016/may/will-china-convince-n-korea-to-return-to-bargaining-table</w:t>
        </w:r>
      </w:hyperlink>
    </w:p>
    <w:p w:rsidR="005E393C" w:rsidRDefault="005E393C" w:rsidP="005E393C">
      <w:pPr>
        <w:rPr>
          <w:rStyle w:val="StyleBoldUnderline"/>
        </w:rPr>
      </w:pPr>
      <w:r>
        <w:t xml:space="preserve">Regent University International Affairs professor Dr. Philip </w:t>
      </w:r>
      <w:proofErr w:type="spellStart"/>
      <w:r>
        <w:t>Bom</w:t>
      </w:r>
      <w:proofErr w:type="spellEnd"/>
      <w:r>
        <w:t xml:space="preserve"> said </w:t>
      </w:r>
      <w:r w:rsidRPr="00244B67">
        <w:rPr>
          <w:rStyle w:val="StyleBoldUnderline"/>
          <w:highlight w:val="yellow"/>
        </w:rPr>
        <w:t>the United States should continue urging China to pressure North Korea to halt its missile and nuclear weapons programs.</w:t>
      </w:r>
      <w:r>
        <w:rPr>
          <w:rStyle w:val="StyleBoldUnderline"/>
        </w:rPr>
        <w:t xml:space="preserve">    "China is an ideological partner to China,</w:t>
      </w:r>
      <w:r>
        <w:t xml:space="preserve">" </w:t>
      </w:r>
      <w:proofErr w:type="spellStart"/>
      <w:r>
        <w:t>Bom</w:t>
      </w:r>
      <w:proofErr w:type="spellEnd"/>
      <w:r>
        <w:t xml:space="preserve"> told CBN News. "China has approved U.S. resolutions to impose sanctions upon North Korea. However, there are many steps to make it work. </w:t>
      </w:r>
      <w:r w:rsidRPr="00244B67">
        <w:rPr>
          <w:rStyle w:val="StyleBoldUnderline"/>
          <w:highlight w:val="yellow"/>
        </w:rPr>
        <w:t>If China were to indeed impose sanctions on North Korea in words and in deeds, we could see some improvement</w:t>
      </w:r>
      <w:r w:rsidRPr="00244B67">
        <w:rPr>
          <w:highlight w:val="yellow"/>
        </w:rPr>
        <w:t>."</w:t>
      </w:r>
      <w:r>
        <w:t xml:space="preserve">    China says it supports international sanctions against North Korea, but some critics say Beijing is not enforcing those sanctions.    Meanwhile, North Korea claims they're willing to halt nuclear weapons testing if South Korea suspends its annual war games with the U.S. military.    "Stop the military exercises, war exercises, in the Korean Peninsula, and we will respond likewise," North Korea's Foreign Minister </w:t>
      </w:r>
      <w:proofErr w:type="spellStart"/>
      <w:r>
        <w:t>Ri</w:t>
      </w:r>
      <w:proofErr w:type="spellEnd"/>
      <w:r>
        <w:t xml:space="preserve"> Su Yong said.    The South Korean government believes North Korea is trying to prevent further discussion about sanctions. South Korean officials, meanwhile, say they'll keep an open dialogue with the North to reduce the political tensions.    At a recent summit with Chinese President Xi Jinping, President Barack Obama said China and the United States are both committed to implementing U.N. sanctions against North Korea.    </w:t>
      </w:r>
      <w:r>
        <w:rPr>
          <w:rStyle w:val="StyleBoldUnderline"/>
        </w:rPr>
        <w:t>"Of great importance to all of us is North Korea's pursuit of nuclear weapons, which threatens the security and stability of the region,"</w:t>
      </w:r>
      <w:r>
        <w:t xml:space="preserve"> Obama told the press. "</w:t>
      </w:r>
      <w:r>
        <w:rPr>
          <w:rStyle w:val="StyleBoldUnderline"/>
        </w:rPr>
        <w:t>And President Xi and I are both committed to the denuclearization of the Korean Peninsula</w:t>
      </w:r>
      <w:r>
        <w:t xml:space="preserve"> and full implementation of U.N. sanctions."    Although many believe North Korea is unlikely to halt its nuclear weapons program, the United States will continue to press for negotiations. And </w:t>
      </w:r>
      <w:r w:rsidRPr="00244B67">
        <w:rPr>
          <w:rStyle w:val="StyleBoldUnderline"/>
          <w:highlight w:val="yellow"/>
        </w:rPr>
        <w:t>China may be the only hope to convince North Korea to return to the bargaining table.</w:t>
      </w:r>
    </w:p>
    <w:p w:rsidR="002E3C74" w:rsidRDefault="002E3C74" w:rsidP="00EF0D31"/>
    <w:p w:rsidR="005E393C" w:rsidRDefault="005E393C" w:rsidP="005E393C">
      <w:pPr>
        <w:pStyle w:val="Heading4"/>
      </w:pPr>
      <w:r>
        <w:t xml:space="preserve">China has sufficient leverage to solve </w:t>
      </w:r>
    </w:p>
    <w:p w:rsidR="005E393C" w:rsidRDefault="005E393C" w:rsidP="005E393C">
      <w:pPr>
        <w:spacing w:after="200" w:line="276" w:lineRule="auto"/>
      </w:pPr>
      <w:r>
        <w:rPr>
          <w:rStyle w:val="StyleStyleBold12pt"/>
        </w:rPr>
        <w:t xml:space="preserve">Sun-Jin Lee </w:t>
      </w:r>
      <w:r>
        <w:t xml:space="preserve">(Research Professor at </w:t>
      </w:r>
      <w:proofErr w:type="spellStart"/>
      <w:r>
        <w:t>Sogang</w:t>
      </w:r>
      <w:proofErr w:type="spellEnd"/>
      <w:r>
        <w:t xml:space="preserve"> University, Republic of Korea) “North Korean Nuclear Issue: Strong Leadership from China Needed” </w:t>
      </w:r>
      <w:r>
        <w:rPr>
          <w:rStyle w:val="StyleStyleBold12pt"/>
        </w:rPr>
        <w:t>June 06, 2016</w:t>
      </w:r>
      <w:r>
        <w:t xml:space="preserve"> http://ippreview.net/index.php/Home/Blog/single/id/160.html</w:t>
      </w:r>
    </w:p>
    <w:p w:rsidR="005E393C" w:rsidRDefault="005E393C" w:rsidP="005E393C">
      <w:pPr>
        <w:spacing w:after="200" w:line="276" w:lineRule="auto"/>
        <w:rPr>
          <w:rStyle w:val="StyleBoldUnderline"/>
        </w:rPr>
      </w:pPr>
      <w:r>
        <w:t xml:space="preserve">There have been various international efforts, bilateral and multilateral, to stop the North Korean nuclear program, including the denuclearization declaration signed by South and North Korea in 1991, the North Korea-US agreement in 1994, and agreements made at the China-led Six-Party Talks (SPT). These have all ended in failure. What is worse, North Korea seems to have developed immunity to international pressure, including UN sanctions. Even the Chinese admit that North Korea is not listening to them. </w:t>
      </w:r>
      <w:r w:rsidRPr="00244B67">
        <w:rPr>
          <w:rStyle w:val="StyleBoldUnderline"/>
          <w:highlight w:val="yellow"/>
        </w:rPr>
        <w:t>China is the only country in the world that has effective channels of communication with North Korea. Pyongyang’s political, security, and economic dependence on China has increased in recent years in the face of international sanctions. The supply of energy and food from China has served as a lifeline for North Korea.</w:t>
      </w:r>
      <w:r>
        <w:t xml:space="preserve"> China is used to extending a helping hand to its neighbor whenever necessary, in particular at decisive moments.   Ambiguity of the Chinese Proposal   Unlike previous Chinese governments, however, the Xi Jinping government has resorted to more robust measures, such as sending a special envoy to Pyongyang in an effort to prevent its missile launches in February this year and supporting the toughest-ever UN sanctions imposed after Pyongyang’s nuclear tests in 2013 and again this year. Chinese leaders say that they intend to fully implement the UN sanctions regime (UNSC Resolution 2270). As US Assistant Secretary of State Daniel R. Russel has said, Beijing’s frustration with Pyongyang’s behavior is palpable. It is indeed “abnormal” that there has been no exchange of visits between Kim Jong-un and his Chinese counterpart since Kim came to power in 2011.   Despite these changes, observers in South Korea cannot help but note the strategic ambiguity inherent in China’s proposal. When UNSC Resolution 2270 was adopted in March, China proposed talks on both denuclearization and peaceful co-existence on the Korean peninsula. The Chinese media and scholars have joined forces to promote resumption of the SPT and dialogue between the parties concerned.   Another worry South Koreans have about China’s proposal for talks is that it may divert international attention away from the nuclear issue and toward peace talks between North and South Korea.   South Koreans have a number of questions concerning the proposal: first, how can we ever be sure that North Korea is genuinely committed to abandoning its nuclear program? Now that North Korea has declared itself a nuclear power, they may make new demands for nuclear power status at the SPT and refuse to discuss the denuclearization of the Korean Peninsula.  Another worry South Koreans have about China’s proposal for talks is that it may divert international attention away from the nuclear issue and toward peace talks between North and South Korea, which is a much less urgent topic. North Korea might once again use the ambiguity of China’s position to obtain breathing space in the face of international pressure. Moreover, South Koreans wonder what the agenda of the proposed peace talks would be like considering the asymmetry between a nuclear-free South Korea and North Korea, a self-proclaimed nuclear power.   The final but most serious question is how China will deal with the international anti-nuclear proliferation regime. North Korea has developed its nuclear program outside the jurisdiction of the NPT and the IAEA. In these circumstances, the North Koreans can easily export nuclear materials and technology, even (in a worst-case scenario) to terrorist groups.   Need for Chinese </w:t>
      </w:r>
      <w:r w:rsidRPr="00244B67">
        <w:rPr>
          <w:highlight w:val="yellow"/>
        </w:rPr>
        <w:t xml:space="preserve">Leadership   </w:t>
      </w:r>
      <w:r w:rsidRPr="00244B67">
        <w:rPr>
          <w:rStyle w:val="StyleBoldUnderline"/>
          <w:highlight w:val="yellow"/>
        </w:rPr>
        <w:t>China has succeeded in playing a leading role in the SPT as well as in communicating with a stubborn North Korea.   I believe that China’s leadership will be indispensable in the immediate future</w:t>
      </w:r>
      <w:r>
        <w:t xml:space="preserve">, given South Korea’s inactivity, the rigid stance of the United States, and the egocentric policies of other parties concerned. </w:t>
      </w:r>
      <w:r>
        <w:rPr>
          <w:rStyle w:val="StyleBoldUnderline"/>
        </w:rPr>
        <w:t>China’s leadership in this issue is also commensurate with China’s rising status in the region. China is now changing from a “follower” to a “rule-setter” both within the region and globally</w:t>
      </w:r>
      <w:r>
        <w:t xml:space="preserve">, as evidenced by its Silk Road initiative and the establishment of the Asian Infrastructure Investment Bank (AIIB). </w:t>
      </w:r>
      <w:r>
        <w:rPr>
          <w:rStyle w:val="StyleBoldUnderline"/>
        </w:rPr>
        <w:t xml:space="preserve">China has made it known that it has the vision, will, and capacity to become a rule-setter.  </w:t>
      </w:r>
      <w:r>
        <w:t xml:space="preserve">In this regard, </w:t>
      </w:r>
      <w:r>
        <w:rPr>
          <w:rStyle w:val="StyleBoldUnderline"/>
        </w:rPr>
        <w:t>I look to China for leadership in addressing the problem of potential nuclear proliferation</w:t>
      </w:r>
      <w:r w:rsidRPr="00244B67">
        <w:rPr>
          <w:rStyle w:val="StyleBoldUnderline"/>
          <w:highlight w:val="yellow"/>
        </w:rPr>
        <w:t>. It can provide this first of all by getting North Korea to dismantle its nuclear weapons program</w:t>
      </w:r>
      <w:r w:rsidRPr="00244B67">
        <w:rPr>
          <w:highlight w:val="yellow"/>
        </w:rPr>
        <w:t>,</w:t>
      </w:r>
      <w:r>
        <w:t xml:space="preserve"> which could trigger nuclear proliferation in Northeast Asia. In addition, in view of the growing number of nuclear power plants — either already in operation, under construction, or planned — we need a regional mechanism to enhance nuclear governance, safety, and transparency in East Asia. It is my earnest hope that </w:t>
      </w:r>
      <w:r w:rsidRPr="00244B67">
        <w:rPr>
          <w:rStyle w:val="StyleBoldUnderline"/>
          <w:highlight w:val="yellow"/>
        </w:rPr>
        <w:t>China will exercise its leadership to reduce the nuclear threat in this region and beyond.</w:t>
      </w:r>
    </w:p>
    <w:p w:rsidR="00EF0D31" w:rsidRDefault="00EF0D31" w:rsidP="00EF0D31"/>
    <w:p w:rsidR="00DE08EA" w:rsidRDefault="002E3C74" w:rsidP="002E3C74">
      <w:pPr>
        <w:pStyle w:val="Heading3"/>
      </w:pPr>
      <w:r>
        <w:t>Solvency Extension: Plan solves modernization</w:t>
      </w:r>
    </w:p>
    <w:p w:rsidR="008431ED" w:rsidRDefault="008431ED" w:rsidP="008431ED">
      <w:pPr>
        <w:pStyle w:val="Heading4"/>
      </w:pPr>
      <w:r>
        <w:t xml:space="preserve">Modernization emboldens China and ensures </w:t>
      </w:r>
      <w:proofErr w:type="spellStart"/>
      <w:r>
        <w:t>miscalc</w:t>
      </w:r>
      <w:proofErr w:type="spellEnd"/>
      <w:r>
        <w:t xml:space="preserve"> through signaling with nuclear weapons in a crisis—the </w:t>
      </w:r>
      <w:proofErr w:type="spellStart"/>
      <w:r>
        <w:t>aff</w:t>
      </w:r>
      <w:proofErr w:type="spellEnd"/>
      <w:r>
        <w:t xml:space="preserve"> solves</w:t>
      </w:r>
    </w:p>
    <w:p w:rsidR="008431ED" w:rsidRPr="008431ED" w:rsidRDefault="008431ED" w:rsidP="008431ED">
      <w:pPr>
        <w:rPr>
          <w:b/>
          <w:bCs/>
          <w:sz w:val="26"/>
        </w:rPr>
      </w:pPr>
      <w:r>
        <w:rPr>
          <w:rStyle w:val="StyleStyleBold12pt"/>
        </w:rPr>
        <w:t>Michael Chase</w:t>
      </w:r>
      <w:r w:rsidRPr="008431ED">
        <w:t xml:space="preserve"> </w:t>
      </w:r>
      <w:r>
        <w:t>Associate Professor in the Warfare Analysis and Research Department at the U.S. Naval War College</w:t>
      </w:r>
      <w:r>
        <w:rPr>
          <w:rStyle w:val="StyleStyleBold12pt"/>
        </w:rPr>
        <w:t xml:space="preserve"> 2013 </w:t>
      </w:r>
      <w:r>
        <w:t>July 2013, “China's Transition to a More Credible Nuclear Deterrent: Implications and Challenges for the United States”, Asia Policy, Number 16</w:t>
      </w:r>
    </w:p>
    <w:p w:rsidR="008431ED" w:rsidRDefault="008431ED" w:rsidP="008431ED">
      <w:pPr>
        <w:tabs>
          <w:tab w:val="left" w:pos="1725"/>
        </w:tabs>
      </w:pPr>
      <w:r>
        <w:tab/>
      </w:r>
    </w:p>
    <w:p w:rsidR="008431ED" w:rsidRPr="008431ED" w:rsidRDefault="008431ED" w:rsidP="008431ED">
      <w:r>
        <w:rPr>
          <w:sz w:val="14"/>
        </w:rPr>
        <w:t xml:space="preserve">China's transition to a more secure second-strike capability is likely to contribute to greater strategic stability in the U.S.-China relationship, a goal that is emphasized in the most recent U.S. Nuclear Posture Review.104 </w:t>
      </w:r>
      <w:r w:rsidRPr="008431ED">
        <w:t>Nonetheless, China's larger and more sophisticated nuclear force will also create challenges for U.S. policymakers. One possibility is that this force could give China greater confidence in using its conventional capabilities to coerce its neighbors. However, even if leaders in Beijing conclude that a more powerful and survivable nuclear force does not allow them to exert their conventional leverage, China's growing nuclear capabilities could still become a complicating factor in future arms-control negotiations. Furthermore, aspects o</w:t>
      </w:r>
      <w:r>
        <w:rPr>
          <w:rStyle w:val="StyleBoldUnderline"/>
        </w:rPr>
        <w:t xml:space="preserve">f </w:t>
      </w:r>
      <w:r w:rsidRPr="00244B67">
        <w:rPr>
          <w:rStyle w:val="StyleBoldUnderline"/>
          <w:highlight w:val="yellow"/>
        </w:rPr>
        <w:t>Chinese doctrine could undermine crisis stability and heighten the risk of escalation</w:t>
      </w:r>
      <w:r>
        <w:rPr>
          <w:rStyle w:val="StyleBoldUnderline"/>
        </w:rPr>
        <w:t xml:space="preserve"> in the event of a confrontation with another nuclear power</w:t>
      </w:r>
      <w:r>
        <w:rPr>
          <w:sz w:val="14"/>
        </w:rPr>
        <w:t xml:space="preserve">. A Bolder Beijing? Some U.S. scholars have argued that </w:t>
      </w:r>
      <w:r>
        <w:rPr>
          <w:rStyle w:val="StyleBoldUnderline"/>
        </w:rPr>
        <w:t>a more powerful nuclear force could embolden China to behave more aggressively if it becomes embroiled in a regional crisis</w:t>
      </w:r>
      <w:r>
        <w:rPr>
          <w:sz w:val="14"/>
        </w:rPr>
        <w:t>. Most prominently, this case has been set forth by Thomas Christensen: In the minds of China's top leaders, China may be acquiring a secure second strike capability for the first time or recovering one it lost after the United States developed new strike capabilities since the 1980s. If true</w:t>
      </w:r>
      <w:r w:rsidRPr="00244B67">
        <w:rPr>
          <w:rStyle w:val="StyleBoldUnderline"/>
          <w:highlight w:val="yellow"/>
        </w:rPr>
        <w:t>, Chinese leaders might be more bold in conventional crises with the United States than they otherwise would be</w:t>
      </w:r>
      <w:r>
        <w:rPr>
          <w:rStyle w:val="StyleBoldUnderline"/>
        </w:rPr>
        <w:t>, knowing that China is at least capable of countering any American threat of nuclear escalation if a strong response is made to China's conventional military actions</w:t>
      </w:r>
      <w:r>
        <w:rPr>
          <w:sz w:val="14"/>
        </w:rPr>
        <w:t xml:space="preserve">.105 [End Page 95] Furthermore, </w:t>
      </w:r>
      <w:r>
        <w:rPr>
          <w:rStyle w:val="StyleBoldUnderline"/>
        </w:rPr>
        <w:t>Christensen argues, the relationship between a secure second-strike capability and conventional military operations is growing in importance as China develops "</w:t>
      </w:r>
      <w:r w:rsidRPr="008431ED">
        <w:t>new conventional military capabilities designed to assert or protect the PRC's interests in its maritime periphery in ways that greatly increase the chance of conventional engagement with U.S. forces</w:t>
      </w:r>
      <w:r>
        <w:rPr>
          <w:sz w:val="14"/>
        </w:rPr>
        <w:t xml:space="preserve">, something China was previously largely incapable of doing in an effective manner." </w:t>
      </w:r>
      <w:r>
        <w:rPr>
          <w:rStyle w:val="StyleBoldUnderline"/>
        </w:rPr>
        <w:t xml:space="preserve">This may be especially important because of </w:t>
      </w:r>
      <w:r w:rsidRPr="00244B67">
        <w:rPr>
          <w:rStyle w:val="StyleBoldUnderline"/>
          <w:highlight w:val="yellow"/>
        </w:rPr>
        <w:t>disagreements</w:t>
      </w:r>
      <w:r>
        <w:rPr>
          <w:rStyle w:val="StyleBoldUnderline"/>
        </w:rPr>
        <w:t xml:space="preserve"> between China and other countries in the region </w:t>
      </w:r>
      <w:r w:rsidRPr="00244B67">
        <w:rPr>
          <w:rStyle w:val="StyleBoldUnderline"/>
          <w:highlight w:val="yellow"/>
        </w:rPr>
        <w:t>about</w:t>
      </w:r>
      <w:r>
        <w:rPr>
          <w:rStyle w:val="StyleBoldUnderline"/>
        </w:rPr>
        <w:t xml:space="preserve"> what constitutes the legitimate status quo, which in turn increase the volatility of potential </w:t>
      </w:r>
      <w:r w:rsidRPr="00244B67">
        <w:rPr>
          <w:rStyle w:val="StyleBoldUnderline"/>
          <w:highlight w:val="yellow"/>
        </w:rPr>
        <w:t>flashpoints such as Taiwan</w:t>
      </w:r>
      <w:r>
        <w:rPr>
          <w:rStyle w:val="StyleBoldUnderline"/>
        </w:rPr>
        <w:t xml:space="preserve"> or the </w:t>
      </w:r>
      <w:proofErr w:type="spellStart"/>
      <w:r>
        <w:rPr>
          <w:rStyle w:val="StyleBoldUnderline"/>
        </w:rPr>
        <w:t>Paracel</w:t>
      </w:r>
      <w:proofErr w:type="spellEnd"/>
      <w:r>
        <w:rPr>
          <w:rStyle w:val="StyleBoldUnderline"/>
        </w:rPr>
        <w:t xml:space="preserve"> and </w:t>
      </w:r>
      <w:r w:rsidRPr="00244B67">
        <w:rPr>
          <w:rStyle w:val="StyleBoldUnderline"/>
          <w:highlight w:val="yellow"/>
        </w:rPr>
        <w:t xml:space="preserve">Spratly Islands in the South China Sea and the </w:t>
      </w:r>
      <w:proofErr w:type="spellStart"/>
      <w:r w:rsidRPr="00244B67">
        <w:rPr>
          <w:rStyle w:val="StyleBoldUnderline"/>
          <w:highlight w:val="yellow"/>
        </w:rPr>
        <w:t>Senkaku</w:t>
      </w:r>
      <w:proofErr w:type="spellEnd"/>
      <w:r w:rsidRPr="00244B67">
        <w:rPr>
          <w:rStyle w:val="StyleBoldUnderline"/>
          <w:highlight w:val="yellow"/>
        </w:rPr>
        <w:t>/</w:t>
      </w:r>
      <w:proofErr w:type="spellStart"/>
      <w:r w:rsidRPr="00244B67">
        <w:rPr>
          <w:rStyle w:val="StyleBoldUnderline"/>
          <w:highlight w:val="yellow"/>
        </w:rPr>
        <w:t>Diaoyu</w:t>
      </w:r>
      <w:proofErr w:type="spellEnd"/>
      <w:r w:rsidRPr="00244B67">
        <w:rPr>
          <w:rStyle w:val="StyleBoldUnderline"/>
          <w:highlight w:val="yellow"/>
        </w:rPr>
        <w:t xml:space="preserve"> Islands in the East China Sea</w:t>
      </w:r>
      <w:r>
        <w:rPr>
          <w:rStyle w:val="StyleBoldUnderline"/>
        </w:rPr>
        <w:t xml:space="preserve">. Christensen concludes that this could be problematic if the firebreaks between conventional and nuclear conflict are less than fully robust, and there </w:t>
      </w:r>
      <w:r w:rsidRPr="00244B67">
        <w:rPr>
          <w:rStyle w:val="StyleBoldUnderline"/>
          <w:highlight w:val="yellow"/>
        </w:rPr>
        <w:t>are plausible scenarios for nuclear escalation that China could exploit to gain greater leverage in an otherwise conventional crisis or conflict</w:t>
      </w:r>
      <w:r>
        <w:rPr>
          <w:rStyle w:val="StyleBoldUnderline"/>
        </w:rPr>
        <w:t>.</w:t>
      </w:r>
      <w:r>
        <w:rPr>
          <w:sz w:val="14"/>
        </w:rPr>
        <w:t xml:space="preserve">106 Arms-Control Challenges China's growing nuclear arsenal will make the PRC a more important consideration in discussions about future U.S.-Russia arms-control agreements, perhaps eventually paving the way for multilateral agreements on nuclear arms control. On the other hand, China's larger and more credible nuclear deterrent could constitute an obstacle to future arms-control agreements if Beijing is unwilling to participate in such discussions. The integration of China into the global nuclear reduction process that President Obama outlined in his 2009 speech in Prague will eventually be required to move toward the long-term goal of a world free of nuclear weapons.107 The 2010 Nuclear Posture Review reflects this challenge, stating that "over time" the United States "will also engage with other nuclear weapon states, including China, on ways to expand the nuclear reduction process in the future."108 Some Russian observers are also expressing concerns about the modernization of China's nuclear force. Even though their analysis is [End Page 96] at times seriously flawed, it still raises potential implications for Russian participation in future arms-control negotiations.109 Chinese scholars are well aware of the possibility that China will face greater pressure as the United States and Russia downsize their nuclear forces. </w:t>
      </w:r>
      <w:proofErr w:type="spellStart"/>
      <w:r>
        <w:rPr>
          <w:sz w:val="14"/>
        </w:rPr>
        <w:t>Teng</w:t>
      </w:r>
      <w:proofErr w:type="spellEnd"/>
      <w:r>
        <w:rPr>
          <w:sz w:val="14"/>
        </w:rPr>
        <w:t xml:space="preserve"> </w:t>
      </w:r>
      <w:proofErr w:type="spellStart"/>
      <w:r>
        <w:rPr>
          <w:sz w:val="14"/>
        </w:rPr>
        <w:t>Jianqun</w:t>
      </w:r>
      <w:proofErr w:type="spellEnd"/>
      <w:r>
        <w:rPr>
          <w:sz w:val="14"/>
        </w:rPr>
        <w:t xml:space="preserve"> of the China Institute of International Studies, for example, sees Washington's approach as still focused mainly on Russia but notes that "as bilateral disarmament progresses, the U.S. will certainly pay increasing attention to China's arms control policies."110 But China is clearly far from eager to be drawn into the process, especially given the asymmetry in the size of its nuclear arsenal compared with those of the United States and Russia. </w:t>
      </w:r>
      <w:proofErr w:type="spellStart"/>
      <w:r>
        <w:rPr>
          <w:sz w:val="14"/>
        </w:rPr>
        <w:t>Teng</w:t>
      </w:r>
      <w:proofErr w:type="spellEnd"/>
      <w:r>
        <w:rPr>
          <w:sz w:val="14"/>
        </w:rPr>
        <w:t xml:space="preserve"> explains: American and Russian stockpiles make up more than 90 per cent of the world's total nuclear weapons. Though both have nearly halved their nuclear arsenals since the end of the Cold War, their total number of nuclear weapons is still many times greater than that of states with small nuclear forces. Only when the two great nuclear powers have reduced their arsenals to an appropriate level will China follow suit.111 It should be noted, however, that Chinese scholars have not specified what number would constitute an "appropriate level." This suggests that Beijing will remain reluctant to participate in such negotiations, at least until U.S. and Russian numbers decline to a level that makes it more difficult for China to resist entering into serious multilateral discussions. Moreover, Beijing may also resist pressure to take part in arms-control discussions until it has achieved its own nuclear force modernization goals. According to Wang </w:t>
      </w:r>
      <w:proofErr w:type="spellStart"/>
      <w:r>
        <w:rPr>
          <w:sz w:val="14"/>
        </w:rPr>
        <w:t>Zhongchun</w:t>
      </w:r>
      <w:proofErr w:type="spellEnd"/>
      <w:r>
        <w:rPr>
          <w:sz w:val="14"/>
        </w:rPr>
        <w:t xml:space="preserve">, "as China's participation in multi-lateral nuclear disarmament negotiations will unavoidably lead to a reduction and weakening of its strategic deterrent force, we should improve the base number of our nuclear [End Page 97] force before participating in any nuclear disarmament negotiations."112 Wang suggests that "the development of a necessary quantity and quality of nuclear weapons" will be required to ensure that any concessions made in future negotiations will not leave China in a position where its strategic forces "fail to fulfill the promise of a retaliatory strike." Second, beyond the implications for arms control, </w:t>
      </w:r>
      <w:r>
        <w:rPr>
          <w:rStyle w:val="StyleBoldUnderline"/>
        </w:rPr>
        <w:t>challenges for escalation management that arise from Chinese capabilities and doctrine also merit consideration</w:t>
      </w:r>
      <w:r>
        <w:rPr>
          <w:sz w:val="14"/>
        </w:rPr>
        <w:t xml:space="preserve">. In particular, </w:t>
      </w:r>
      <w:r>
        <w:rPr>
          <w:rStyle w:val="StyleBoldUnderline"/>
        </w:rPr>
        <w:t xml:space="preserve">U.S. strategists should pay careful attention to some of China's thinking with respect to deterrence operations. </w:t>
      </w:r>
      <w:r w:rsidRPr="00244B67">
        <w:rPr>
          <w:rStyle w:val="StyleBoldUnderline"/>
          <w:highlight w:val="yellow"/>
        </w:rPr>
        <w:t>The potential use of China's missile force to send signals aimed at influencing an adversary raises the possibility of miscalculation or inadvertent escalation</w:t>
      </w:r>
      <w:r>
        <w:rPr>
          <w:rStyle w:val="StyleBoldUnderline"/>
        </w:rPr>
        <w:t xml:space="preserve"> in a crisis or conflict scenario</w:t>
      </w:r>
      <w:r>
        <w:rPr>
          <w:sz w:val="14"/>
        </w:rPr>
        <w:t xml:space="preserve">. </w:t>
      </w:r>
      <w:r>
        <w:rPr>
          <w:rStyle w:val="StyleBoldUnderline"/>
        </w:rPr>
        <w:t xml:space="preserve">Miscalculation during a crisis is a particularly troubling possibility, the risk of which could be heightened by uncertainty over the message that one side is trying to convey to the other or by overconfidence in the ability to control escalation. The most serious concern is that the </w:t>
      </w:r>
      <w:r w:rsidRPr="008431ED">
        <w:t>signaling activities described in Chinese publications could easily be interpreted not as a demonstration of resolve or as a warning but as preparation to conduct actual nuclear missile strikes, possibly decreasing crisis stability or even</w:t>
      </w:r>
      <w:r>
        <w:rPr>
          <w:rStyle w:val="StyleBoldUnderline"/>
        </w:rPr>
        <w:t xml:space="preserve"> </w:t>
      </w:r>
      <w:r w:rsidRPr="00244B67">
        <w:rPr>
          <w:rStyle w:val="StyleBoldUnderline"/>
          <w:highlight w:val="yellow"/>
        </w:rPr>
        <w:t>triggering escalation</w:t>
      </w:r>
      <w:r>
        <w:rPr>
          <w:rStyle w:val="StyleBoldUnderline"/>
        </w:rPr>
        <w:t xml:space="preserve"> rather than strengthening deterrence</w:t>
      </w:r>
      <w:r>
        <w:rPr>
          <w:sz w:val="14"/>
        </w:rPr>
        <w:t xml:space="preserve">. Indeed, </w:t>
      </w:r>
      <w:r w:rsidRPr="008431ED">
        <w:t xml:space="preserve">some Chinese sources contain references that raise troubling questions about miscalculations that could result from attempts to increase the intensity of deterrence during a crisis or conventional conflict.113 While such signals are intended to put the enemy under the severe psychological strain of realizing that China's missile forces have entered the "pre-mobilization state" in hopes of causing the adversary to "abandon certain activities," the authors apparently fail to fully consider the potential for catastrophic miscalculation. Given the risks of unintended escalation, some of these actions could be destabilizing, especially during a conflict with a nuclear-armed adversary. Although Chinese authors appear to demonstrate at least some awareness that actions intended to deter an adversary could instead escalate tension, discussion of this risk in the relevant publications is highly limited. For instance, Zhao </w:t>
      </w:r>
      <w:proofErr w:type="spellStart"/>
      <w:r w:rsidRPr="008431ED">
        <w:t>Xijun</w:t>
      </w:r>
      <w:proofErr w:type="spellEnd"/>
      <w:r w:rsidRPr="008431ED">
        <w:t xml:space="preserve"> notes that deterrence must be carefully calibrated to maximize the chances of achieving the desired results. If the threat level is [End Page 98] too low, it will fail to influence the enemy; but if it is too high, there is an equally serious risk that deterrence will fail because the enemy may lash out in desperation.114 Similarly, in another passage, Zhao offers a cautionary note that deterrence operations could accidentally trigger escalation if they are poorly timed: Whether the timing for conducting the military deterrence of the missile forces is correctly chosen will directly affect the progress of deterrence and its outcome. If the appropriate timing is chosen, then deterrence will deter the enemy, contain the eruption of war, and obtain the objective of peace with the small price of deterrence. If inappropriate timing is chosen, then deterrence may cause the situation to deteriorate, even leading to the eruption and escalation of war.115 Nonetheless, the available sources suggest that Chinese thinking about the risks of specific actions may be rather underdeveloped, which in turn could make attempts to manage escalation in a U.S.-China crisis or conflict extremely challenging and potentially very dangerous for both parties. U.S. policymakers will face difficult choices in responding to these developments. In some cases, restraint will be required to maintain stability</w:t>
      </w:r>
      <w:r>
        <w:rPr>
          <w:rStyle w:val="StyleBoldUnderline"/>
        </w:rPr>
        <w:t xml:space="preserve">.116 </w:t>
      </w:r>
      <w:r w:rsidRPr="00244B67">
        <w:rPr>
          <w:rStyle w:val="StyleBoldUnderline"/>
          <w:highlight w:val="yellow"/>
        </w:rPr>
        <w:t>Trying to trump Chinese nuclear modernization through a large-scale buildup of U.S. missile-defense capabilities would be costly and counterproductive</w:t>
      </w:r>
      <w:r>
        <w:rPr>
          <w:sz w:val="14"/>
        </w:rPr>
        <w:t xml:space="preserve">. Chinese sources indicate that </w:t>
      </w:r>
      <w:r w:rsidRPr="00244B67">
        <w:rPr>
          <w:rStyle w:val="StyleBoldUnderline"/>
          <w:highlight w:val="yellow"/>
        </w:rPr>
        <w:t>a principal driver of Chinese nuclear calculations is the concern that a larger and more complex U.S. missile-defense system could undermine the viability of China's strategic deterrent</w:t>
      </w:r>
      <w:r>
        <w:rPr>
          <w:rStyle w:val="Emphasis"/>
        </w:rPr>
        <w:t xml:space="preserve">, </w:t>
      </w:r>
      <w:r w:rsidRPr="008431ED">
        <w:t xml:space="preserve">thus leaving China vulnerable to nuclear coercion in a crisis. </w:t>
      </w:r>
      <w:r w:rsidRPr="00244B67">
        <w:rPr>
          <w:rStyle w:val="StyleBoldUnderline"/>
          <w:highlight w:val="yellow"/>
        </w:rPr>
        <w:t>Consequently, limiting missile defenses intended to protect the U.S. homeland to a level appropriate for dealing with the much smaller threat posed by North Korea could help avoid precipitating a larger increase in Chinese nuclear capabilities.117</w:t>
      </w:r>
    </w:p>
    <w:p w:rsidR="008431ED" w:rsidRDefault="008431ED" w:rsidP="008431ED"/>
    <w:p w:rsidR="00240A22" w:rsidRDefault="006D21E2" w:rsidP="00240A22">
      <w:pPr>
        <w:pStyle w:val="Heading3"/>
      </w:pPr>
      <w:r>
        <w:t>2AC Assurance DA</w:t>
      </w:r>
    </w:p>
    <w:p w:rsidR="009A6517" w:rsidRPr="00523CA1" w:rsidRDefault="009A6517" w:rsidP="009A6517">
      <w:pPr>
        <w:pStyle w:val="Heading4"/>
      </w:pPr>
      <w:r w:rsidRPr="00523CA1">
        <w:t xml:space="preserve">Chinese modernization </w:t>
      </w:r>
      <w:r w:rsidRPr="00C513B3">
        <w:t>collapse</w:t>
      </w:r>
      <w:r w:rsidRPr="00523CA1">
        <w:t xml:space="preserve"> US assurances—BMD isn’t perceived as credible</w:t>
      </w:r>
      <w:r w:rsidR="00C513B3">
        <w:t xml:space="preserve"> now</w:t>
      </w:r>
    </w:p>
    <w:p w:rsidR="009A6517" w:rsidRPr="00C513B3" w:rsidRDefault="00C513B3" w:rsidP="00C513B3">
      <w:pPr>
        <w:tabs>
          <w:tab w:val="left" w:pos="6195"/>
        </w:tabs>
        <w:rPr>
          <w:b/>
          <w:bCs/>
          <w:sz w:val="26"/>
        </w:rPr>
      </w:pPr>
      <w:r>
        <w:rPr>
          <w:rStyle w:val="StyleStyleBold12pt"/>
        </w:rPr>
        <w:t xml:space="preserve">Benjamin </w:t>
      </w:r>
      <w:proofErr w:type="spellStart"/>
      <w:r w:rsidR="009A6517">
        <w:rPr>
          <w:rStyle w:val="StyleStyleBold12pt"/>
        </w:rPr>
        <w:t>Schreer</w:t>
      </w:r>
      <w:proofErr w:type="spellEnd"/>
      <w:r>
        <w:rPr>
          <w:rStyle w:val="StyleStyleBold12pt"/>
        </w:rPr>
        <w:t xml:space="preserve"> </w:t>
      </w:r>
      <w:r>
        <w:t xml:space="preserve">Senior Analyst for </w:t>
      </w:r>
      <w:proofErr w:type="spellStart"/>
      <w:r>
        <w:t>Defence</w:t>
      </w:r>
      <w:proofErr w:type="spellEnd"/>
      <w:r>
        <w:t xml:space="preserve"> Strategy at the Australian Strategic Policy Institute.</w:t>
      </w:r>
      <w:proofErr w:type="gramStart"/>
      <w:r>
        <w:t xml:space="preserve">, </w:t>
      </w:r>
      <w:r w:rsidR="009A6517">
        <w:rPr>
          <w:rStyle w:val="StyleStyleBold12pt"/>
        </w:rPr>
        <w:t xml:space="preserve"> </w:t>
      </w:r>
      <w:r>
        <w:rPr>
          <w:rStyle w:val="StyleStyleBold12pt"/>
        </w:rPr>
        <w:t>2015</w:t>
      </w:r>
      <w:proofErr w:type="gramEnd"/>
      <w:r>
        <w:rPr>
          <w:rStyle w:val="StyleStyleBold12pt"/>
        </w:rPr>
        <w:t xml:space="preserve"> </w:t>
      </w:r>
      <w:r w:rsidR="009A6517">
        <w:t>"China’s Development of a More Secure Nuclear Second-Strike Capability: Implications for Chinese Behavior and U.S. Extended Deterrence", Asia Policy, Number 19, nbr.org/publications/asia_policy/Free/AP19/</w:t>
      </w:r>
      <w:r>
        <w:t>AP19_CriticalMassRT_Jan2014.pdf</w:t>
      </w:r>
    </w:p>
    <w:p w:rsidR="009A6517" w:rsidRDefault="009A6517" w:rsidP="009A6517">
      <w:pPr>
        <w:rPr>
          <w:sz w:val="16"/>
        </w:rPr>
      </w:pPr>
    </w:p>
    <w:p w:rsidR="009A6517" w:rsidRDefault="009A6517" w:rsidP="00C513B3">
      <w:r w:rsidRPr="00244B67">
        <w:rPr>
          <w:rStyle w:val="StyleBoldUnderline"/>
          <w:highlight w:val="yellow"/>
        </w:rPr>
        <w:t>China’s nuclear modernization could exacerbate existing challenges for U.S. extended nuclear deterrence</w:t>
      </w:r>
      <w:r w:rsidRPr="00C513B3">
        <w:t xml:space="preserve">. Some regional strategists argue </w:t>
      </w:r>
      <w:r w:rsidRPr="00C513B3">
        <w:rPr>
          <w:rStyle w:val="StyleBoldUnderline"/>
        </w:rPr>
        <w:t xml:space="preserve">that </w:t>
      </w:r>
      <w:r w:rsidRPr="00244B67">
        <w:rPr>
          <w:rStyle w:val="StyleBoldUnderline"/>
          <w:highlight w:val="yellow"/>
        </w:rPr>
        <w:t>its more secure</w:t>
      </w:r>
      <w:r w:rsidRPr="00C513B3">
        <w:rPr>
          <w:rStyle w:val="StyleBoldUnderline"/>
        </w:rPr>
        <w:t xml:space="preserve"> </w:t>
      </w:r>
      <w:r w:rsidRPr="00244B67">
        <w:rPr>
          <w:rStyle w:val="StyleBoldUnderline"/>
          <w:highlight w:val="yellow"/>
        </w:rPr>
        <w:t>second-strike</w:t>
      </w:r>
      <w:r w:rsidRPr="00C513B3">
        <w:rPr>
          <w:rStyle w:val="StyleBoldUnderline"/>
        </w:rPr>
        <w:t xml:space="preserve"> capability </w:t>
      </w:r>
      <w:r w:rsidRPr="00244B67">
        <w:rPr>
          <w:rStyle w:val="StyleBoldUnderline"/>
          <w:highlight w:val="yellow"/>
        </w:rPr>
        <w:t>could decrease the credibility of U.S. commitments in Asia</w:t>
      </w:r>
      <w:r w:rsidRPr="00C513B3">
        <w:t xml:space="preserve">.15 In some ways, the current debate among the United States’ Asian allies is not so much about the specific details of extended nuclear deterrence as it is about the future of U.S. leadership in the region. They wonder whether Washington is willing and able to resist Chinese attempts to change the territorial status quo in the western Pacific through low-level coercion, and what role, if any, nuclear weapons could play? Just as during the Cold War, nuclear weapons are still intended to deter only extreme aggression. However, the likelihood in Asia’s current strategic theater of such contingencies—for instance, a Chinese nuclear attack against U.S. bases in Guam or Japan—seems very remote. Furthermore, U.S. allies such as Japan and South Korea worry that in the face of a more secure second-strike capability the United States, by default rather than by design, might be forced to accept mutual nuclear vulnerability as a reality in its relationship with China—despite the fact that the U.S. nuclear arsenal remains far superior and regardless of Washington’s official denial that it accepts mutual nuclear vulnerability as a basis for U.S.-China strategic stability.16 </w:t>
      </w:r>
      <w:r w:rsidRPr="00244B67">
        <w:rPr>
          <w:rStyle w:val="StyleBoldUnderline"/>
          <w:highlight w:val="yellow"/>
        </w:rPr>
        <w:t>Even a tacit acceptance</w:t>
      </w:r>
      <w:r w:rsidRPr="00C513B3">
        <w:t xml:space="preserve"> of such a condition </w:t>
      </w:r>
      <w:r w:rsidRPr="00244B67">
        <w:rPr>
          <w:rStyle w:val="StyleBoldUnderline"/>
          <w:highlight w:val="yellow"/>
        </w:rPr>
        <w:t>could undermine the credibility of the U.S. nuclear umbrella</w:t>
      </w:r>
      <w:r w:rsidRPr="00C513B3">
        <w:t xml:space="preserve"> for its Asia-Pacific allies. It has not escaped their attention that Washington in recent years has de-emphasized the role of nuclear weapons, including in the Asia-Pacific theater. As a result, uncertainty over the credibility of U.S. extended deterrence has led to renewed debates in Japan, South Korea, and even Taiwan over the potential need for an independent nuclear deterrent. Although these discussions are far from translating into policy changes yet, they demonstrate that the respective strategic </w:t>
      </w:r>
      <w:r w:rsidRPr="00244B67">
        <w:rPr>
          <w:rStyle w:val="StyleBoldUnderline"/>
          <w:highlight w:val="yellow"/>
        </w:rPr>
        <w:t>communities do not perceive</w:t>
      </w:r>
      <w:r w:rsidRPr="00C513B3">
        <w:t xml:space="preserve"> increased U.S. efforts in the areas of theater ballistic missile defense (</w:t>
      </w:r>
      <w:r w:rsidRPr="00244B67">
        <w:rPr>
          <w:rStyle w:val="StyleBoldUnderline"/>
          <w:highlight w:val="yellow"/>
        </w:rPr>
        <w:t>BMD</w:t>
      </w:r>
      <w:r w:rsidRPr="00C513B3">
        <w:t xml:space="preserve">) or conventional prompt global strike </w:t>
      </w:r>
      <w:r w:rsidRPr="00244B67">
        <w:rPr>
          <w:rStyle w:val="StyleBoldUnderline"/>
          <w:highlight w:val="yellow"/>
        </w:rPr>
        <w:t>as sufficiently reassuring</w:t>
      </w:r>
      <w:r w:rsidRPr="00C513B3">
        <w:t>. Limited U.S</w:t>
      </w:r>
      <w:r w:rsidRPr="00244B67">
        <w:rPr>
          <w:highlight w:val="yellow"/>
        </w:rPr>
        <w:t xml:space="preserve">. </w:t>
      </w:r>
      <w:r w:rsidRPr="00C513B3">
        <w:t xml:space="preserve">BMD systems in the Asia-Pacific are targeted against the North Korean ballistic missile threat and are insufficient to defend against China’s growing capabilities. BMD is also perceived in China as potentially destabilizing. Meanwhile, the details and effects of conventional prompt global strike for allies’ security and regional stability are still unclear.17 Moreover, the United States’ greater reliance on the threat of precision strikes against China from a safe distance could lead to fears of “decoupling” among the Asian allies. That is, allies might worry that U.S. strategic interests might no longer be inextricably linked to their own. </w:t>
      </w:r>
    </w:p>
    <w:p w:rsidR="004D2758" w:rsidRDefault="004D2758" w:rsidP="00C513B3"/>
    <w:p w:rsidR="004D2758" w:rsidRPr="00C513B3" w:rsidRDefault="004D2758" w:rsidP="00C513B3"/>
    <w:p w:rsidR="009A6517" w:rsidRPr="00621482" w:rsidRDefault="009A6517" w:rsidP="009A6517">
      <w:pPr>
        <w:pStyle w:val="Heading4"/>
      </w:pPr>
      <w:r>
        <w:t xml:space="preserve">Nuclear assurance low </w:t>
      </w:r>
      <w:r w:rsidRPr="00C513B3">
        <w:t>because of US reliance on BMD</w:t>
      </w:r>
    </w:p>
    <w:p w:rsidR="009A6517" w:rsidRPr="00C513B3" w:rsidRDefault="00C513B3" w:rsidP="009A6517">
      <w:pPr>
        <w:rPr>
          <w:b/>
          <w:bCs/>
          <w:sz w:val="26"/>
        </w:rPr>
      </w:pPr>
      <w:r>
        <w:rPr>
          <w:rStyle w:val="StyleStyleBold12pt"/>
        </w:rPr>
        <w:t xml:space="preserve">Rod </w:t>
      </w:r>
      <w:r w:rsidR="009A6517">
        <w:rPr>
          <w:rStyle w:val="StyleStyleBold12pt"/>
        </w:rPr>
        <w:t xml:space="preserve">Lyon </w:t>
      </w:r>
      <w:r>
        <w:rPr>
          <w:rStyle w:val="StyleStyleBold12pt"/>
        </w:rPr>
        <w:t>July 20</w:t>
      </w:r>
      <w:r w:rsidR="009A6517">
        <w:rPr>
          <w:rStyle w:val="StyleStyleBold12pt"/>
        </w:rPr>
        <w:t>13</w:t>
      </w:r>
      <w:r w:rsidR="009A6517">
        <w:rPr>
          <w:sz w:val="14"/>
        </w:rPr>
        <w:t>, “The challenges confronting US extended nuclear assurance in Asia”, International Affairs, Vo</w:t>
      </w:r>
      <w:r>
        <w:rPr>
          <w:sz w:val="14"/>
        </w:rPr>
        <w:t>lume 89, Issue 4, pages 929–941</w:t>
      </w:r>
    </w:p>
    <w:p w:rsidR="009A6517" w:rsidRDefault="009A6517" w:rsidP="009A6517">
      <w:pPr>
        <w:rPr>
          <w:sz w:val="14"/>
        </w:rPr>
      </w:pPr>
    </w:p>
    <w:p w:rsidR="009A6517" w:rsidRPr="00C513B3" w:rsidRDefault="009A6517" w:rsidP="00C513B3">
      <w:r w:rsidRPr="00C513B3">
        <w:t xml:space="preserve">Of course, an important factor in the credibility of US extended nuclear assurance is Washington’s commitment to the doctrine. So far, at the declaratory level, that commitment holds good. But in the United States itself, the future profile of </w:t>
      </w:r>
      <w:r w:rsidRPr="004D2758">
        <w:t xml:space="preserve">nuclear weapons is uncertain. Nuclear weapons are increasingly seen as relics of an age of mass war—an age that began in the modern world with Napoleon and peaked during the Second World War. In this post-Cold War world, nuclear warheads survive on ‘life extension’ </w:t>
      </w:r>
      <w:proofErr w:type="spellStart"/>
      <w:r w:rsidRPr="004D2758">
        <w:t>programmes</w:t>
      </w:r>
      <w:proofErr w:type="spellEnd"/>
      <w:r w:rsidRPr="004D2758">
        <w:t xml:space="preserve">, which make them sound like patients in a nursing home. Their delivery platforms seem to age almost indefinitely with only limited prospects of modernization. One senses that the Obama administration at least is not racing to embrace the notion of a ‘second nuclear age’ or the new demands that such an age would impose on US strategic nuclear policy. Alongside that fact, specific mention must be made of the ‘hollowing out’ of US nuclear capabilities at the sub-strategic level. Over the years the US theatre range and tactical-range nuclear arsenal has largely atrophied. Many of the weapon systems that used to exist during the Cold War have been retired. Some were banned by the Intermediate-Range Nuclear Forces (INF) treaty of 1987. Nuclear weapons were taken off US ships, which in the Asia–Pacific used to be the mobile platforms that allowed one group of nuclear weapons to move easily across a range of different US alliances. The Tomahawk sea-launched cruise missiles were retired from the operational stockpile despite protests from the Japanese. At the moment the B61 bomb is carrying a lot of weight in terms of the future of the non-strategic arsenal. Of course, the United States can signal its commitment to a forward-based ally by resorting to its strategic arsenal. But the strategic arsenal—apart from the bomber fleet—is not especially versatile in this role. It is hard to think of any signal that could be made by the intercontinental ballistic missile (ICBM) leg or the submarine-based (SSBN) leg of the triad, for example. The fact that the US chose to respond to recent North Korean attempts at intimidation of South Korea by flying B52s and B2s over the South—a signal that the full weight of the US strategic arsenal was available to support its ally—simultaneously </w:t>
      </w:r>
      <w:proofErr w:type="spellStart"/>
      <w:r w:rsidRPr="004D2758">
        <w:t>signalled</w:t>
      </w:r>
      <w:proofErr w:type="spellEnd"/>
      <w:r w:rsidRPr="004D2758">
        <w:t xml:space="preserve"> the fact that the US nuclear arsenal, at the tactical level, is now sadly failing Ashby’s law of requisite variety.20 Even if we were to count the US strategic triad as being the core force for extending nuclear deterrence and assurance, the apparent commitment in Washington to proceeding on a glide path to zero must</w:t>
      </w:r>
      <w:r w:rsidRPr="00C513B3">
        <w:t xml:space="preserve"> at some point come into collision with its nuclear commitments. True, there are arguments within the US about how steep the glide path ought to be. But in a world where the US strategic arsenal might easily slip down to 1,000 deployed strategic nuclear warheads, </w:t>
      </w:r>
      <w:r w:rsidRPr="00244B67">
        <w:rPr>
          <w:rStyle w:val="StyleBoldUnderline"/>
          <w:highlight w:val="yellow"/>
        </w:rPr>
        <w:t>sustaining credibility in</w:t>
      </w:r>
      <w:r w:rsidRPr="006D21E2">
        <w:rPr>
          <w:rStyle w:val="StyleBoldUnderline"/>
        </w:rPr>
        <w:t xml:space="preserve"> nearly 40 </w:t>
      </w:r>
      <w:r w:rsidRPr="00244B67">
        <w:rPr>
          <w:rStyle w:val="StyleBoldUnderline"/>
          <w:highlight w:val="yellow"/>
        </w:rPr>
        <w:t>extended nuclear assurance relationships will get tough</w:t>
      </w:r>
      <w:r w:rsidRPr="00C513B3">
        <w:t xml:space="preserve">. </w:t>
      </w:r>
      <w:r w:rsidRPr="004D2758">
        <w:t xml:space="preserve">Some pundits are even predicting a future US strategic nuclear arsenal of perhaps 300 warheads—which amounts to approximately eight warheads per extended nuclear assurance, assuming the US saves none for its own </w:t>
      </w:r>
      <w:proofErr w:type="spellStart"/>
      <w:r w:rsidRPr="004D2758">
        <w:t>defence</w:t>
      </w:r>
      <w:proofErr w:type="spellEnd"/>
      <w:r w:rsidRPr="004D2758">
        <w:t>. Admittedly, arithmetic is not strategy. Still, even in Asia, where numbers are of somewhat secondary importance, that is a low figure—a figure that raises questions about ‘core grunt’, to draw upon a Cold War analogy</w:t>
      </w:r>
      <w:r w:rsidRPr="00C513B3">
        <w:t xml:space="preserve">. </w:t>
      </w:r>
      <w:r w:rsidRPr="00244B67">
        <w:rPr>
          <w:rStyle w:val="StyleBoldUnderline"/>
          <w:highlight w:val="yellow"/>
        </w:rPr>
        <w:t>Regional worries about</w:t>
      </w:r>
      <w:r w:rsidRPr="006D21E2">
        <w:rPr>
          <w:rStyle w:val="StyleBoldUnderline"/>
        </w:rPr>
        <w:t xml:space="preserve"> US </w:t>
      </w:r>
      <w:r w:rsidRPr="00244B67">
        <w:rPr>
          <w:rStyle w:val="StyleBoldUnderline"/>
          <w:highlight w:val="yellow"/>
        </w:rPr>
        <w:t>nuclear policy are accentuated by shifts in terminology, including the move to</w:t>
      </w:r>
      <w:r w:rsidRPr="00C513B3">
        <w:t xml:space="preserve"> contract the </w:t>
      </w:r>
      <w:r w:rsidRPr="004D2758">
        <w:t xml:space="preserve">phrase ‘extended nuclear deterrence’ back to merely ‘extended deterrence’ by deleting the second adjective—the adjective that commits the United States to run nuclear risks. Much of the logic for moving from extended nuclear deterrence to extended deterrence rests upon the basis that the US deters with its whole arsenal and not merely its nuclear one, and that conventional weapons are ‘usable’ and nuclear weapons aren’t. It also rests upon the gradual but steady improvements in ballistic missile </w:t>
      </w:r>
      <w:proofErr w:type="spellStart"/>
      <w:r w:rsidRPr="004D2758">
        <w:t>defence</w:t>
      </w:r>
      <w:proofErr w:type="spellEnd"/>
      <w:r w:rsidRPr="004D2758">
        <w:t>, which offer a supplementary ‘deterrence by denial’ to traditional ‘deterrence by punishment’. It is certainly true that the US deters adversaries with its whole arsenal, but the point about the labels like ‘extended nuclear deterrence’ and ‘extended nuclear assurance’ is that they underline vital US interests. They assure allies of US strategic priorities. The argument about usability is moot. Nuclear weapons were ‘used’ every day of the Cold War; they simply weren’t fired. It is wrong to think that nuclear weapons are not ‘usable’ today either during conflicts (to deter escalation) or as a shaping force in a transformational strategic environment. We would do well to bear in mind Robert Art’s distinction between the gravitational use of force and the direct use of force when considering this point.21 Nuclear weapons are classically suited to gravitational use—to shape an environment rather than actually to inflict direct damag</w:t>
      </w:r>
      <w:r w:rsidRPr="00C513B3">
        <w:t xml:space="preserve">e. </w:t>
      </w:r>
      <w:r w:rsidRPr="006D21E2">
        <w:rPr>
          <w:rStyle w:val="StyleBoldUnderline"/>
        </w:rPr>
        <w:t xml:space="preserve">All </w:t>
      </w:r>
      <w:r w:rsidRPr="00244B67">
        <w:rPr>
          <w:rStyle w:val="StyleBoldUnderline"/>
          <w:highlight w:val="yellow"/>
        </w:rPr>
        <w:t>these factors are contributing to an erosion in the credibility of extended nuclear assurance</w:t>
      </w:r>
      <w:r w:rsidRPr="006D21E2">
        <w:rPr>
          <w:rStyle w:val="StyleBoldUnderline"/>
        </w:rPr>
        <w:t xml:space="preserve">. </w:t>
      </w:r>
      <w:r w:rsidRPr="00244B67">
        <w:rPr>
          <w:rStyle w:val="StyleBoldUnderline"/>
          <w:highlight w:val="yellow"/>
        </w:rPr>
        <w:t>Can allies believe that the</w:t>
      </w:r>
      <w:r w:rsidRPr="006D21E2">
        <w:rPr>
          <w:rStyle w:val="StyleBoldUnderline"/>
        </w:rPr>
        <w:t xml:space="preserve"> </w:t>
      </w:r>
      <w:r w:rsidRPr="00244B67">
        <w:rPr>
          <w:rStyle w:val="StyleBoldUnderline"/>
          <w:highlight w:val="yellow"/>
        </w:rPr>
        <w:t>U</w:t>
      </w:r>
      <w:r w:rsidRPr="006D21E2">
        <w:rPr>
          <w:rStyle w:val="StyleBoldUnderline"/>
        </w:rPr>
        <w:t xml:space="preserve">nited </w:t>
      </w:r>
      <w:r w:rsidRPr="00244B67">
        <w:rPr>
          <w:rStyle w:val="StyleBoldUnderline"/>
          <w:highlight w:val="yellow"/>
        </w:rPr>
        <w:t>S</w:t>
      </w:r>
      <w:r w:rsidRPr="006D21E2">
        <w:rPr>
          <w:rStyle w:val="StyleBoldUnderline"/>
        </w:rPr>
        <w:t xml:space="preserve">tates </w:t>
      </w:r>
      <w:r w:rsidRPr="00244B67">
        <w:rPr>
          <w:rStyle w:val="StyleBoldUnderline"/>
          <w:highlight w:val="yellow"/>
        </w:rPr>
        <w:t>would be willing to run nuclear risks on their behalf</w:t>
      </w:r>
      <w:r w:rsidRPr="006D21E2">
        <w:rPr>
          <w:rStyle w:val="StyleBoldUnderline"/>
        </w:rPr>
        <w:t xml:space="preserve"> </w:t>
      </w:r>
      <w:r w:rsidRPr="00C513B3">
        <w:t>when it struggles to reach agreement on when it might do so on its own behalf? If the US mainstream is fractured on the future of nuclear weapons in US strategy, can we believe it is still united on the future of nuclear weapons for the purposes of extended nuclear assurance? Frankly</w:t>
      </w:r>
      <w:r w:rsidRPr="006D21E2">
        <w:rPr>
          <w:rStyle w:val="StyleBoldUnderline"/>
        </w:rPr>
        <w:t xml:space="preserve">, </w:t>
      </w:r>
      <w:r w:rsidRPr="00244B67">
        <w:rPr>
          <w:rStyle w:val="StyleBoldUnderline"/>
          <w:highlight w:val="yellow"/>
        </w:rPr>
        <w:t>that seems unlikely.</w:t>
      </w:r>
    </w:p>
    <w:p w:rsidR="00C513B3" w:rsidRDefault="00C513B3" w:rsidP="009A6517">
      <w:pPr>
        <w:rPr>
          <w:rStyle w:val="StyleStyleBold12pt"/>
        </w:rPr>
      </w:pPr>
    </w:p>
    <w:p w:rsidR="009A6517" w:rsidRPr="00343586" w:rsidRDefault="00C513B3" w:rsidP="009A6517">
      <w:pPr>
        <w:rPr>
          <w:rStyle w:val="StyleStyleBold12pt"/>
        </w:rPr>
      </w:pPr>
      <w:r>
        <w:rPr>
          <w:rStyle w:val="StyleStyleBold12pt"/>
        </w:rPr>
        <w:t>P</w:t>
      </w:r>
      <w:r w:rsidR="006D21E2">
        <w:rPr>
          <w:rStyle w:val="StyleStyleBold12pt"/>
        </w:rPr>
        <w:t xml:space="preserve">ushing BMD </w:t>
      </w:r>
      <w:r w:rsidR="009A6517">
        <w:rPr>
          <w:rStyle w:val="StyleStyleBold12pt"/>
        </w:rPr>
        <w:t>generates rising expecta</w:t>
      </w:r>
      <w:r>
        <w:rPr>
          <w:rStyle w:val="StyleStyleBold12pt"/>
        </w:rPr>
        <w:t>tions that collapses alliances</w:t>
      </w:r>
      <w:r w:rsidR="009A6517">
        <w:rPr>
          <w:rStyle w:val="StyleStyleBold12pt"/>
        </w:rPr>
        <w:t xml:space="preserve"> </w:t>
      </w:r>
    </w:p>
    <w:p w:rsidR="009A6517" w:rsidRDefault="009A6517" w:rsidP="009A6517">
      <w:r w:rsidRPr="00083861">
        <w:rPr>
          <w:rStyle w:val="StyleStyleBold12pt"/>
        </w:rPr>
        <w:t>Van 14</w:t>
      </w:r>
      <w:r w:rsidRPr="00C24F2C">
        <w:t>, Research Assistant at Center for Strategic and International Studies (CSIS), Ballistic Missile Defense in Japan: Process-Tracing a Historical Trajectory, dukespace.lib.duke.edu/dspace/bitstream/handle/10161/9327/Shanelle%20Van%20BMD%20Thesis%20Final%20Draft%20.pdf?sequence=1</w:t>
      </w:r>
    </w:p>
    <w:p w:rsidR="009A6517" w:rsidRPr="00C513B3" w:rsidRDefault="009A6517" w:rsidP="00C513B3"/>
    <w:p w:rsidR="009A6517" w:rsidRDefault="009A6517" w:rsidP="00C513B3">
      <w:r w:rsidRPr="00C513B3">
        <w:t xml:space="preserve">Incorrectly </w:t>
      </w:r>
      <w:r w:rsidRPr="00244B67">
        <w:rPr>
          <w:rStyle w:val="StyleBoldUnderline"/>
          <w:highlight w:val="yellow"/>
        </w:rPr>
        <w:t>folding Japan’s commitment to BMD in with “</w:t>
      </w:r>
      <w:proofErr w:type="spellStart"/>
      <w:r w:rsidRPr="00244B67">
        <w:rPr>
          <w:rStyle w:val="StyleBoldUnderline"/>
          <w:highlight w:val="yellow"/>
        </w:rPr>
        <w:t>Taepodong</w:t>
      </w:r>
      <w:proofErr w:type="spellEnd"/>
      <w:r w:rsidRPr="00244B67">
        <w:rPr>
          <w:rStyle w:val="StyleBoldUnderline"/>
          <w:highlight w:val="yellow"/>
        </w:rPr>
        <w:t xml:space="preserve"> shock” threatens to rewrite the</w:t>
      </w:r>
      <w:r w:rsidRPr="00C513B3">
        <w:t xml:space="preserve"> actual </w:t>
      </w:r>
      <w:r w:rsidRPr="00244B67">
        <w:rPr>
          <w:rStyle w:val="StyleBoldUnderline"/>
          <w:highlight w:val="yellow"/>
        </w:rPr>
        <w:t>history of the</w:t>
      </w:r>
      <w:r w:rsidRPr="006D21E2">
        <w:rPr>
          <w:rStyle w:val="StyleBoldUnderline"/>
        </w:rPr>
        <w:t xml:space="preserve"> US-Japan </w:t>
      </w:r>
      <w:r w:rsidRPr="00244B67">
        <w:rPr>
          <w:rStyle w:val="StyleBoldUnderline"/>
          <w:highlight w:val="yellow"/>
        </w:rPr>
        <w:t>alliance</w:t>
      </w:r>
      <w:r w:rsidRPr="00C513B3">
        <w:t xml:space="preserve">. </w:t>
      </w:r>
      <w:r w:rsidRPr="00244B67">
        <w:rPr>
          <w:rStyle w:val="StyleBoldUnderline"/>
          <w:highlight w:val="yellow"/>
        </w:rPr>
        <w:t>This</w:t>
      </w:r>
      <w:r w:rsidRPr="006D21E2">
        <w:rPr>
          <w:rStyle w:val="StyleBoldUnderline"/>
        </w:rPr>
        <w:t xml:space="preserve">, in turn, </w:t>
      </w:r>
      <w:r w:rsidRPr="00244B67">
        <w:rPr>
          <w:rStyle w:val="StyleBoldUnderline"/>
          <w:highlight w:val="yellow"/>
        </w:rPr>
        <w:t>generates unrealistic expectations of what Japan can</w:t>
      </w:r>
      <w:r w:rsidRPr="006D21E2">
        <w:rPr>
          <w:rStyle w:val="StyleBoldUnderline"/>
        </w:rPr>
        <w:t xml:space="preserve"> and will </w:t>
      </w:r>
      <w:r w:rsidRPr="00244B67">
        <w:rPr>
          <w:rStyle w:val="StyleBoldUnderline"/>
          <w:highlight w:val="yellow"/>
        </w:rPr>
        <w:t>do</w:t>
      </w:r>
      <w:r w:rsidRPr="006D21E2">
        <w:rPr>
          <w:rStyle w:val="StyleBoldUnderline"/>
        </w:rPr>
        <w:t xml:space="preserve"> militarily together with the United States</w:t>
      </w:r>
      <w:r w:rsidRPr="00C513B3">
        <w:t xml:space="preserve">. </w:t>
      </w:r>
      <w:r w:rsidRPr="00244B67">
        <w:rPr>
          <w:rStyle w:val="StyleBoldUnderline"/>
          <w:highlight w:val="yellow"/>
        </w:rPr>
        <w:t>The</w:t>
      </w:r>
      <w:r w:rsidRPr="006D21E2">
        <w:rPr>
          <w:rStyle w:val="StyleBoldUnderline"/>
        </w:rPr>
        <w:t xml:space="preserve"> 38 </w:t>
      </w:r>
      <w:r w:rsidRPr="00244B67">
        <w:rPr>
          <w:rStyle w:val="StyleBoldUnderline"/>
          <w:highlight w:val="yellow"/>
        </w:rPr>
        <w:t>disconnect</w:t>
      </w:r>
      <w:r w:rsidRPr="006D21E2">
        <w:rPr>
          <w:rStyle w:val="StyleBoldUnderline"/>
        </w:rPr>
        <w:t xml:space="preserve"> between Japan and the US </w:t>
      </w:r>
      <w:r w:rsidRPr="00244B67">
        <w:rPr>
          <w:rStyle w:val="StyleBoldUnderline"/>
          <w:highlight w:val="yellow"/>
        </w:rPr>
        <w:t>has</w:t>
      </w:r>
      <w:r w:rsidRPr="006D21E2">
        <w:rPr>
          <w:rStyle w:val="StyleBoldUnderline"/>
        </w:rPr>
        <w:t xml:space="preserve"> already </w:t>
      </w:r>
      <w:r w:rsidRPr="00244B67">
        <w:rPr>
          <w:rStyle w:val="StyleBoldUnderline"/>
          <w:highlight w:val="yellow"/>
        </w:rPr>
        <w:t>taken</w:t>
      </w:r>
      <w:r w:rsidRPr="006D21E2">
        <w:rPr>
          <w:rStyle w:val="StyleBoldUnderline"/>
        </w:rPr>
        <w:t xml:space="preserve"> </w:t>
      </w:r>
      <w:r w:rsidRPr="00244B67">
        <w:rPr>
          <w:rStyle w:val="StyleBoldUnderline"/>
          <w:highlight w:val="yellow"/>
        </w:rPr>
        <w:t>its toll on the alliance</w:t>
      </w:r>
      <w:r w:rsidRPr="00C513B3">
        <w:t xml:space="preserve">. </w:t>
      </w:r>
      <w:r w:rsidRPr="00244B67">
        <w:rPr>
          <w:highlight w:val="yellow"/>
        </w:rPr>
        <w:t>Relations</w:t>
      </w:r>
      <w:r w:rsidRPr="00C513B3">
        <w:t xml:space="preserve"> between the partners in recent years </w:t>
      </w:r>
      <w:r w:rsidRPr="00244B67">
        <w:rPr>
          <w:highlight w:val="yellow"/>
        </w:rPr>
        <w:t>have been described as “anything but warm</w:t>
      </w:r>
      <w:r w:rsidRPr="00C513B3">
        <w:t xml:space="preserve">” 118– in part, as this thesis shows, </w:t>
      </w:r>
      <w:r w:rsidRPr="00244B67">
        <w:rPr>
          <w:highlight w:val="yellow"/>
        </w:rPr>
        <w:t xml:space="preserve">because </w:t>
      </w:r>
      <w:r w:rsidRPr="00244B67">
        <w:rPr>
          <w:rStyle w:val="StyleBoldUnderline"/>
          <w:highlight w:val="yellow"/>
        </w:rPr>
        <w:t>Japan’s tendency to move at a frigid pace on</w:t>
      </w:r>
      <w:r w:rsidRPr="006D21E2">
        <w:rPr>
          <w:rStyle w:val="StyleBoldUnderline"/>
        </w:rPr>
        <w:t xml:space="preserve"> security issues like </w:t>
      </w:r>
      <w:r w:rsidRPr="00244B67">
        <w:rPr>
          <w:rStyle w:val="StyleBoldUnderline"/>
          <w:highlight w:val="yellow"/>
        </w:rPr>
        <w:t>missile defense has led to doubt on the US side</w:t>
      </w:r>
      <w:r w:rsidRPr="00C513B3">
        <w:t xml:space="preserve"> about whether Japan will ever reach a satisfying point in holding its own within the alliance. If there is one commonality amongst those who negotiated with the Japanese on </w:t>
      </w:r>
      <w:r w:rsidRPr="00244B67">
        <w:rPr>
          <w:rStyle w:val="StyleBoldUnderline"/>
          <w:highlight w:val="yellow"/>
        </w:rPr>
        <w:t>missile defense</w:t>
      </w:r>
      <w:r w:rsidRPr="00C513B3">
        <w:t xml:space="preserve"> in the 1990s, it is their frustration with the sluggishness and the lack of coherence that characterized the Japanese side. </w:t>
      </w:r>
      <w:r w:rsidRPr="00244B67">
        <w:rPr>
          <w:rStyle w:val="StyleBoldUnderline"/>
          <w:highlight w:val="yellow"/>
        </w:rPr>
        <w:t>Negotiations</w:t>
      </w:r>
      <w:r w:rsidRPr="006D21E2">
        <w:rPr>
          <w:rStyle w:val="StyleBoldUnderline"/>
        </w:rPr>
        <w:t xml:space="preserve"> </w:t>
      </w:r>
      <w:r w:rsidRPr="00C513B3">
        <w:t xml:space="preserve">such as these </w:t>
      </w:r>
      <w:r w:rsidRPr="00244B67">
        <w:rPr>
          <w:rStyle w:val="StyleBoldUnderline"/>
          <w:highlight w:val="yellow"/>
        </w:rPr>
        <w:t>color the</w:t>
      </w:r>
      <w:r w:rsidRPr="006D21E2">
        <w:rPr>
          <w:rStyle w:val="StyleBoldUnderline"/>
        </w:rPr>
        <w:t xml:space="preserve"> </w:t>
      </w:r>
      <w:r w:rsidRPr="00244B67">
        <w:rPr>
          <w:rStyle w:val="StyleBoldUnderline"/>
          <w:highlight w:val="yellow"/>
        </w:rPr>
        <w:t>U</w:t>
      </w:r>
      <w:r w:rsidRPr="006D21E2">
        <w:rPr>
          <w:rStyle w:val="StyleBoldUnderline"/>
        </w:rPr>
        <w:t xml:space="preserve">nited </w:t>
      </w:r>
      <w:r w:rsidRPr="00244B67">
        <w:rPr>
          <w:rStyle w:val="StyleBoldUnderline"/>
          <w:highlight w:val="yellow"/>
        </w:rPr>
        <w:t>S</w:t>
      </w:r>
      <w:r w:rsidRPr="006D21E2">
        <w:rPr>
          <w:rStyle w:val="StyleBoldUnderline"/>
        </w:rPr>
        <w:t xml:space="preserve">tates’ </w:t>
      </w:r>
      <w:r w:rsidRPr="00244B67">
        <w:rPr>
          <w:rStyle w:val="StyleBoldUnderline"/>
          <w:highlight w:val="yellow"/>
        </w:rPr>
        <w:t>perception of its alliance with Japan</w:t>
      </w:r>
      <w:r w:rsidRPr="00C513B3">
        <w:t xml:space="preserve">. Whereas every Japanese delegation was welcomed with open arms in the 20th century, </w:t>
      </w:r>
      <w:r w:rsidRPr="006D21E2">
        <w:t xml:space="preserve">it has become increasingly difficult to convince Washington of why Japan is very important. Its story has “diminished,” and expectations that Japan will step up have dwindled.119 Neither Japan nor the United States can afford to hold such doubts about the alliance these days. Relations in East Asia have deteriorated in recent years, with a number of issues – the rise of China, territorial disputes in the South and East China Seas, the conflict between India and Pakistan, and North Korea’s irrational behavior – cropping up. Japan will need the assurance of the United States’ nuclear umbrella. As the United States transitions towards a greater emphasis on East Asia, it will need Japan to be – as former Japanese Prime Minister Yasuhiro Nakasone put it in the 1980s – its “unsinkable aircraft carrier” in the Pacific. It will need Japan to take on a leadership role in East Asia. The United States can only do this if it enters the bargain with a full understanding of how far Japan will go. Such an understanding only comes with knowing the history of the US-Japan alliance. Taken as a whole, the historical narrative holds significant lessons for what the United States can reasonably ask of Japan within the alliance. Although the </w:t>
      </w:r>
      <w:proofErr w:type="spellStart"/>
      <w:r w:rsidRPr="006D21E2">
        <w:t>Taepodong</w:t>
      </w:r>
      <w:proofErr w:type="spellEnd"/>
      <w:r w:rsidRPr="006D21E2">
        <w:t xml:space="preserve"> launch was a significant event in this history, even a missile flying over the islands was not reason enough for Japan to pursue BMD</w:t>
      </w:r>
      <w:r w:rsidRPr="00C513B3">
        <w:t xml:space="preserve">. </w:t>
      </w:r>
      <w:r w:rsidRPr="00244B67">
        <w:rPr>
          <w:rStyle w:val="StyleBoldUnderline"/>
          <w:highlight w:val="yellow"/>
        </w:rPr>
        <w:t>What Japan needed was</w:t>
      </w:r>
      <w:r w:rsidRPr="00C513B3">
        <w:t xml:space="preserve"> not only </w:t>
      </w:r>
      <w:r w:rsidRPr="00244B67">
        <w:rPr>
          <w:rStyle w:val="StyleBoldUnderline"/>
          <w:highlight w:val="yellow"/>
        </w:rPr>
        <w:t>downward pressure</w:t>
      </w:r>
      <w:r w:rsidRPr="00C513B3">
        <w:t xml:space="preserve"> from the United States</w:t>
      </w:r>
      <w:r w:rsidRPr="006D21E2">
        <w:rPr>
          <w:rStyle w:val="StyleBoldUnderline"/>
        </w:rPr>
        <w:t xml:space="preserve">, </w:t>
      </w:r>
      <w:r w:rsidRPr="00244B67">
        <w:rPr>
          <w:rStyle w:val="StyleBoldUnderline"/>
          <w:highlight w:val="yellow"/>
        </w:rPr>
        <w:t>but also reassurance</w:t>
      </w:r>
      <w:r w:rsidRPr="00C513B3">
        <w:t xml:space="preserve"> from its longest-standing ally that it was truly committed to the security of Japan. It had to first agree with the security assessment that there were neighboring countries to worry about, and to then find ways around its legal complications. The US’ strongest allies in this were the bureaucrats and the defense industry, who were able to demonstrate to the rest that, because missile defense was technologically feasible, it was worth the cost of investment. In order to convince its ally to join in its initiatives, the United States must do more than simply expect of Japan when it has little more than words and unformed ideas to offer. The results here also tie into a deeper body of theoretical literature that could drive further research into Japan’s security strategy. As previously noted, work on defensive and offensive dominance led to the correct intuition that Japan needed to clarify its legal restrictions before pursuing missile defense. So what led to these reinterpretations? And where does Japan draw the line between offensive and defensive weaponry? These are but two of the many questions about Japan that still need examination, and they become more important with every passing year. </w:t>
      </w:r>
      <w:r w:rsidRPr="00244B67">
        <w:rPr>
          <w:rStyle w:val="StyleBoldUnderline"/>
          <w:highlight w:val="yellow"/>
        </w:rPr>
        <w:t>US policymakers</w:t>
      </w:r>
      <w:r w:rsidRPr="00C513B3">
        <w:t xml:space="preserve"> must continue to ask questions that go to the heart of how and why Japan makes national security decisions. Otherwise, they </w:t>
      </w:r>
      <w:r w:rsidRPr="00244B67">
        <w:rPr>
          <w:rStyle w:val="StyleBoldUnderline"/>
          <w:highlight w:val="yellow"/>
        </w:rPr>
        <w:t>risk jeopardizing an alliance</w:t>
      </w:r>
      <w:r w:rsidRPr="00C513B3">
        <w:t xml:space="preserve"> that has served as the cornerstone of security in East Asia for over 50 years.</w:t>
      </w:r>
    </w:p>
    <w:p w:rsidR="004D2758" w:rsidRDefault="004D2758" w:rsidP="00C513B3"/>
    <w:p w:rsidR="004D2758" w:rsidRPr="00AE7D52" w:rsidRDefault="004D2758" w:rsidP="004D2758">
      <w:pPr>
        <w:pStyle w:val="Heading4"/>
      </w:pPr>
      <w:r>
        <w:t>No spill over – US strategic position can be strengthened by adjustments.</w:t>
      </w:r>
    </w:p>
    <w:p w:rsidR="004D2758" w:rsidRDefault="004D2758" w:rsidP="004D2758">
      <w:r>
        <w:rPr>
          <w:rStyle w:val="StyleStyleBold12pt"/>
        </w:rPr>
        <w:t>Goldstein</w:t>
      </w:r>
      <w:r>
        <w:t xml:space="preserve">, associate professor in the Strategic Research Department at the US Naval War College, founding director of the China Maritime Studies Institute, at the U.S. Naval War College, </w:t>
      </w:r>
      <w:r>
        <w:rPr>
          <w:rStyle w:val="StyleStyleBold12pt"/>
        </w:rPr>
        <w:t>‘15</w:t>
      </w:r>
    </w:p>
    <w:p w:rsidR="004D2758" w:rsidRDefault="004D2758" w:rsidP="004D2758">
      <w:r>
        <w:t xml:space="preserve">(Lyle J., </w:t>
      </w:r>
      <w:r>
        <w:rPr>
          <w:i/>
        </w:rPr>
        <w:t>Meeting China Halfway: How to Defuse the Emerging U.S.-China Rivalry</w:t>
      </w:r>
      <w:r>
        <w:t xml:space="preserve">, pg. 359) </w:t>
      </w:r>
    </w:p>
    <w:p w:rsidR="004D2758" w:rsidRDefault="004D2758" w:rsidP="004D2758"/>
    <w:p w:rsidR="004D2758" w:rsidRDefault="004D2758" w:rsidP="004D2758">
      <w:pPr>
        <w:rPr>
          <w:sz w:val="16"/>
        </w:rPr>
      </w:pPr>
      <w:r w:rsidRPr="00244B67">
        <w:rPr>
          <w:rStyle w:val="StyleBoldUnderline"/>
          <w:highlight w:val="yellow"/>
        </w:rPr>
        <w:t>A final deleterious myth propagated by various "hawks" is the notion that any reforms to American strategy and related commitments will inevitably collapse the entire structure of East Asia</w:t>
      </w:r>
      <w:r w:rsidRPr="004D2758">
        <w:rPr>
          <w:rStyle w:val="StyleBoldUnderline"/>
        </w:rPr>
        <w:t xml:space="preserve"> </w:t>
      </w:r>
      <w:r w:rsidRPr="00705EE8">
        <w:rPr>
          <w:sz w:val="16"/>
        </w:rPr>
        <w:t xml:space="preserve">and even global security. </w:t>
      </w:r>
      <w:r w:rsidRPr="00244B67">
        <w:rPr>
          <w:rStyle w:val="StyleBoldUnderline"/>
          <w:highlight w:val="yellow"/>
        </w:rPr>
        <w:t>This notion is patently false, and the US strategic position has inevitably been strengthened by various adjustments</w:t>
      </w:r>
      <w:r w:rsidRPr="00705EE8">
        <w:rPr>
          <w:sz w:val="16"/>
        </w:rPr>
        <w:t xml:space="preserve">, whether undertaken during the Cold War, </w:t>
      </w:r>
      <w:r w:rsidRPr="004D2758">
        <w:t>such as the withdrawal of US bases from Taiwan, and even more obviously the total US pullout from Vietnam, or after the Cold War, such as the 40 percent drawdown in US troops from the Korean Peninsula undertaken by George W. Bush.</w:t>
      </w:r>
      <w:r w:rsidRPr="00244B67">
        <w:rPr>
          <w:rStyle w:val="StyleBoldUnderline"/>
          <w:highlight w:val="yellow"/>
        </w:rPr>
        <w:t>56 In actuality, alliances and security arrangements are strengthened by reforms that bring their means and goals in conformity with global and regional power and political realities. Such reforms would actually help the "credibility" of American commitments.</w:t>
      </w:r>
      <w:r w:rsidRPr="00705EE8">
        <w:rPr>
          <w:sz w:val="16"/>
        </w:rPr>
        <w:t xml:space="preserve"> However, the United States should only undertake the resort to arms when actual national interests are at stake and not for the sake of credibility alone. </w:t>
      </w:r>
      <w:r w:rsidRPr="00705EE8">
        <w:rPr>
          <w:rStyle w:val="StyleBoldUnderline"/>
        </w:rPr>
        <w:t xml:space="preserve">In fact, a recent reexamination of </w:t>
      </w:r>
      <w:r w:rsidRPr="004D2758">
        <w:t>the role of credibility</w:t>
      </w:r>
      <w:r w:rsidRPr="00705EE8">
        <w:rPr>
          <w:rStyle w:val="StyleBoldUnderline"/>
        </w:rPr>
        <w:t xml:space="preserve"> concerns among US decision makers in the Cuban Missile Crisis concludes: </w:t>
      </w:r>
      <w:r w:rsidRPr="00705EE8">
        <w:rPr>
          <w:sz w:val="16"/>
        </w:rPr>
        <w:t>"</w:t>
      </w:r>
      <w:r w:rsidRPr="00244B67">
        <w:rPr>
          <w:rStyle w:val="StyleBoldUnderline"/>
          <w:highlight w:val="yellow"/>
        </w:rPr>
        <w:t>This approach to foreign policy was guided</w:t>
      </w:r>
      <w:r w:rsidRPr="00244B67">
        <w:rPr>
          <w:sz w:val="16"/>
          <w:highlight w:val="yellow"/>
        </w:rPr>
        <w:t>—and remains guided—</w:t>
      </w:r>
      <w:r w:rsidRPr="00244B67">
        <w:rPr>
          <w:rStyle w:val="StyleBoldUnderline"/>
          <w:highlight w:val="yellow"/>
        </w:rPr>
        <w:t xml:space="preserve">by a . . . </w:t>
      </w:r>
      <w:r w:rsidRPr="00244B67">
        <w:rPr>
          <w:rStyle w:val="Emphasis"/>
          <w:highlight w:val="yellow"/>
        </w:rPr>
        <w:t>school-playground view</w:t>
      </w:r>
      <w:r w:rsidRPr="00244B67">
        <w:rPr>
          <w:rStyle w:val="StyleBoldUnderline"/>
          <w:highlight w:val="yellow"/>
        </w:rPr>
        <w:t xml:space="preserve"> of world politics rather than the cool appraisal of strategic realities</w:t>
      </w:r>
      <w:r w:rsidRPr="00705EE8">
        <w:rPr>
          <w:sz w:val="16"/>
        </w:rPr>
        <w:t>. It put—and still puts—</w:t>
      </w:r>
      <w:r w:rsidRPr="004D2758">
        <w:t>America in the curious position of having to go to war to uphold the very credibility that is supposed to obviate war in the first place."57 As Steinberg and O'Hanlon conclude: "The abstract fear of dominoes falling does not require that every perceived provocation be fully rebuffed by force."58 Unfortunately, rivalry has a powerful self-reinforcing dynamic that may make the credibility argument seem logical, whether in seeking out new security commitments or within crises. The arguments of those pushing for aggressive and noncompromising solutions gain force in a climate of nationalism, xenophobia, and sensationalism, perhaps especially where pithy bloggers or outrageous video clips may outweigh prudence and the careful examination of facts viewed within a larger historical context. Smaller countries, moreover, may push their parochial viewpoints, exaggerating the will and capabilities of the superpowers to determine regional outcomes in their favor, pushing the region to the brink of disaster. Powerful military-industrial complexes on both sides of the Pacific will no doubt see a mortal threat in the other that leads them to ask for ever larger percentages of national wealth to push the boundaries of science in the name of national defense. Uniformed personnel on both sides, perhaps driven by a "cult of the offensive," could argue for greater "forward" deployments and even for "shock and awe"-type destabilizing first strikes. In short, the tendencies</w:t>
      </w:r>
      <w:r w:rsidRPr="00705EE8">
        <w:rPr>
          <w:rStyle w:val="StyleBoldUnderline"/>
        </w:rPr>
        <w:t xml:space="preserve"> to</w:t>
      </w:r>
      <w:r w:rsidRPr="004D2758">
        <w:t>ward rivalry are multifarious and potent. This brings us to the final problem with the "rebalancing strategy to the Asia-P</w:t>
      </w:r>
      <w:r w:rsidRPr="00705EE8">
        <w:rPr>
          <w:sz w:val="16"/>
        </w:rPr>
        <w:t>acific." It posits no special initiative, institutions, or mechanism to control and mitigate the US-China rivalry that is now developing into full and perilous bloom. To the contrary, the strategy feeds upon rivalry and then inflames it further.</w:t>
      </w:r>
    </w:p>
    <w:p w:rsidR="004D2758" w:rsidRDefault="004D2758" w:rsidP="004D2758">
      <w:pPr>
        <w:rPr>
          <w:sz w:val="16"/>
        </w:rPr>
      </w:pPr>
    </w:p>
    <w:p w:rsidR="004D2758" w:rsidRDefault="004D2758" w:rsidP="004D2758">
      <w:pPr>
        <w:pStyle w:val="Heading4"/>
        <w:rPr>
          <w:shd w:val="clear" w:color="auto" w:fill="FFFFFF"/>
        </w:rPr>
      </w:pPr>
      <w:r>
        <w:rPr>
          <w:shd w:val="clear" w:color="auto" w:fill="FFFFFF"/>
        </w:rPr>
        <w:t>THAAD deployment irrelevant to S. Korea – other military deployments already provide assurance from attack.</w:t>
      </w:r>
    </w:p>
    <w:p w:rsidR="004D2758" w:rsidRPr="00AF168D" w:rsidRDefault="004D2758" w:rsidP="004D2758">
      <w:r w:rsidRPr="00AF168D">
        <w:t xml:space="preserve">Jacob L. </w:t>
      </w:r>
      <w:r w:rsidRPr="00AF168D">
        <w:rPr>
          <w:rStyle w:val="StyleStyleBold12pt"/>
        </w:rPr>
        <w:t>Shapiro</w:t>
      </w:r>
      <w:r w:rsidRPr="00AF168D">
        <w:t xml:space="preserve"> The Meaninglessness of Missile Defense in South Korea Feb 17 </w:t>
      </w:r>
      <w:proofErr w:type="gramStart"/>
      <w:r w:rsidRPr="00AF168D">
        <w:rPr>
          <w:rStyle w:val="StyleStyleBold12pt"/>
        </w:rPr>
        <w:t>2016</w:t>
      </w:r>
      <w:r w:rsidRPr="00AF168D">
        <w:t xml:space="preserve">  https</w:t>
      </w:r>
      <w:proofErr w:type="gramEnd"/>
      <w:r w:rsidRPr="00AF168D">
        <w:t>://geopoliticalfutures.com/the-meaninglessness-of-missile-defense-in-south-korea/</w:t>
      </w:r>
    </w:p>
    <w:p w:rsidR="004D2758" w:rsidRDefault="004D2758" w:rsidP="004D2758">
      <w:r w:rsidRPr="009C4696">
        <w:t>Unlike Poland and the Czech Republic, which felt betrayed when the U.S. announced in 2009 it would abandon plans to place ballistic missile defense (BMD) installations in those countries, South Korea has not been anxious to accept the U.S. deployment of THAAD. In Europe, missile defense became a symbol of American commitment to</w:t>
      </w:r>
      <w:r>
        <w:t xml:space="preserve"> </w:t>
      </w:r>
      <w:hyperlink r:id="rId29" w:tgtFrame="_blank" w:history="1">
        <w:r w:rsidRPr="009C4696">
          <w:rPr>
            <w:rStyle w:val="Hyperlink"/>
          </w:rPr>
          <w:t>protecting the region from Russian ambitions</w:t>
        </w:r>
      </w:hyperlink>
      <w:r w:rsidRPr="009C4696">
        <w:t>. This was despite the fact that the BMD installations the U.S. was considering could not have stopped the Russians in the first place.</w:t>
      </w:r>
      <w:r>
        <w:t xml:space="preserve"> </w:t>
      </w:r>
      <w:r w:rsidRPr="009C4696">
        <w:t xml:space="preserve">However, South Korea feels no such insecurity. </w:t>
      </w:r>
      <w:r w:rsidRPr="00244B67">
        <w:rPr>
          <w:rStyle w:val="StyleBoldUnderline"/>
          <w:highlight w:val="yellow"/>
        </w:rPr>
        <w:t>More than 28,000 American soldiers, sailors, airmen and Marines are based in South Korea – and no fewer than 28,000 American soldiers have been stationed there since 1951.</w:t>
      </w:r>
      <w:r w:rsidRPr="009C4696">
        <w:t xml:space="preserve"> Both the Eighth United States Army and the Seventh Air Force are based in the country. South Korea is also the site of the only U.S. Navy base on mainland Asia, located in </w:t>
      </w:r>
      <w:proofErr w:type="spellStart"/>
      <w:r w:rsidRPr="009C4696">
        <w:t>Chinhae</w:t>
      </w:r>
      <w:proofErr w:type="spellEnd"/>
      <w:r w:rsidRPr="009C4696">
        <w:t xml:space="preserve">. The Europeans wanted BMD installations because they thought it would guarantee that the U.S. would respond to Russian aggression. </w:t>
      </w:r>
      <w:r w:rsidRPr="00244B67">
        <w:rPr>
          <w:rStyle w:val="StyleBoldUnderline"/>
          <w:highlight w:val="yellow"/>
        </w:rPr>
        <w:t>But the deployment of THAAD to South Korea would not function as a deterrent to an attack from North Korea or China, nor would it guarantee a U.S. response if such aggression should materialize. The United States already has enough troops and equipment based in South Korea to serve that purpose. Furthermore, South Korea’s defense system currently has the ability to deflect potential attacks from Pyongyang. The THAAD system targets North Korea’s more advanced missiles, but Seoul is much more concerned with North Korean artillery rockets or large-scale attacks with short-range missiles that would overwhelm the systems it already has in place. Whether or not the U.S. deploys THAAD then is immaterial</w:t>
      </w:r>
      <w:r w:rsidRPr="009C4696">
        <w:t>.</w:t>
      </w:r>
    </w:p>
    <w:p w:rsidR="004D2758" w:rsidRDefault="004D2758" w:rsidP="004D2758">
      <w:pPr>
        <w:rPr>
          <w:sz w:val="16"/>
        </w:rPr>
      </w:pPr>
    </w:p>
    <w:p w:rsidR="00E30AEE" w:rsidRPr="00E30AEE" w:rsidRDefault="00E30AEE" w:rsidP="00E30AEE">
      <w:pPr>
        <w:pStyle w:val="Heading4"/>
      </w:pPr>
      <w:r w:rsidRPr="00E30AEE">
        <w:t xml:space="preserve">No cascading </w:t>
      </w:r>
      <w:proofErr w:type="spellStart"/>
      <w:r w:rsidRPr="00E30AEE">
        <w:t>prolif</w:t>
      </w:r>
      <w:proofErr w:type="spellEnd"/>
    </w:p>
    <w:p w:rsidR="00E30AEE" w:rsidRPr="0062567A" w:rsidRDefault="00E30AEE" w:rsidP="00E30AEE">
      <w:pPr>
        <w:rPr>
          <w:sz w:val="16"/>
          <w:szCs w:val="16"/>
        </w:rPr>
      </w:pPr>
      <w:proofErr w:type="spellStart"/>
      <w:r w:rsidRPr="00E30AEE">
        <w:rPr>
          <w:rStyle w:val="StyleStyleBold12pt"/>
        </w:rPr>
        <w:t>Horovitz</w:t>
      </w:r>
      <w:proofErr w:type="spellEnd"/>
      <w:r w:rsidRPr="00E30AEE">
        <w:rPr>
          <w:rStyle w:val="StyleStyleBold12pt"/>
        </w:rPr>
        <w:t xml:space="preserve"> </w:t>
      </w:r>
      <w:r>
        <w:rPr>
          <w:rStyle w:val="StyleStyleBold12pt"/>
        </w:rPr>
        <w:t>20</w:t>
      </w:r>
      <w:r w:rsidRPr="00E30AEE">
        <w:rPr>
          <w:rStyle w:val="StyleStyleBold12pt"/>
        </w:rPr>
        <w:t>14</w:t>
      </w:r>
      <w:r w:rsidRPr="0062567A">
        <w:rPr>
          <w:b/>
          <w:bCs/>
          <w:smallCaps/>
          <w:sz w:val="24"/>
          <w:szCs w:val="26"/>
        </w:rPr>
        <w:t xml:space="preserve"> </w:t>
      </w:r>
      <w:r w:rsidRPr="0062567A">
        <w:rPr>
          <w:sz w:val="16"/>
          <w:szCs w:val="16"/>
        </w:rPr>
        <w:t>(</w:t>
      </w:r>
      <w:proofErr w:type="spellStart"/>
      <w:r w:rsidRPr="0062567A">
        <w:rPr>
          <w:sz w:val="16"/>
          <w:szCs w:val="16"/>
        </w:rPr>
        <w:t>Liviu</w:t>
      </w:r>
      <w:proofErr w:type="spellEnd"/>
      <w:r w:rsidRPr="0062567A">
        <w:rPr>
          <w:sz w:val="16"/>
          <w:szCs w:val="16"/>
        </w:rPr>
        <w:t xml:space="preserve">, Center for Security Studies, ETH Zurich, Switzerland, 2014. “Beyond Pessimism: Why the Treaty on the Non-Proliferation of Nuclear Weapons Will Not Collapse,” The Journal of Strategic Studies </w:t>
      </w:r>
      <w:hyperlink r:id="rId30" w:history="1">
        <w:r w:rsidRPr="0062567A">
          <w:rPr>
            <w:sz w:val="16"/>
            <w:szCs w:val="16"/>
          </w:rPr>
          <w:t>https://www.academia.edu/7795260/Beyond_Pessimism_Why_the_NPT_Will_Not_Collapse_Journal_of_Strategic_Studies_2015_38_1-2_126-158</w:t>
        </w:r>
      </w:hyperlink>
      <w:r w:rsidRPr="0062567A">
        <w:rPr>
          <w:sz w:val="16"/>
          <w:szCs w:val="16"/>
        </w:rPr>
        <w:t xml:space="preserve">) </w:t>
      </w:r>
    </w:p>
    <w:p w:rsidR="00E30AEE" w:rsidRPr="0062567A" w:rsidRDefault="00E30AEE" w:rsidP="00E30AEE">
      <w:pPr>
        <w:rPr>
          <w:sz w:val="16"/>
        </w:rPr>
      </w:pPr>
      <w:r w:rsidRPr="0062567A">
        <w:rPr>
          <w:sz w:val="16"/>
        </w:rPr>
        <w:t xml:space="preserve">The second part of this </w:t>
      </w:r>
      <w:r w:rsidRPr="00244B67">
        <w:rPr>
          <w:highlight w:val="yellow"/>
          <w:u w:val="single"/>
        </w:rPr>
        <w:t>research combines</w:t>
      </w:r>
      <w:r w:rsidRPr="0062567A">
        <w:rPr>
          <w:sz w:val="16"/>
        </w:rPr>
        <w:t xml:space="preserve"> insights from </w:t>
      </w:r>
      <w:r w:rsidRPr="00244B67">
        <w:rPr>
          <w:b/>
          <w:iCs/>
          <w:sz w:val="24"/>
          <w:highlight w:val="yellow"/>
          <w:u w:val="single"/>
        </w:rPr>
        <w:t>nuclear scholarship with historical assessments</w:t>
      </w:r>
      <w:r w:rsidRPr="0062567A">
        <w:rPr>
          <w:sz w:val="16"/>
        </w:rPr>
        <w:t xml:space="preserve"> of the dynamics and contexts that led comparable treaties and regimes to collapse. </w:t>
      </w:r>
      <w:r w:rsidRPr="0062567A">
        <w:rPr>
          <w:u w:val="single"/>
        </w:rPr>
        <w:t>It advances specific testable breakdown scenarios, and evaluates the likelihood of these scenarios playing out in the foreseeable future</w:t>
      </w:r>
      <w:r w:rsidRPr="0062567A">
        <w:rPr>
          <w:sz w:val="16"/>
        </w:rPr>
        <w:t xml:space="preserve">. First, what will be the impact of reactive proliferation? </w:t>
      </w:r>
      <w:r w:rsidRPr="00244B67">
        <w:rPr>
          <w:highlight w:val="yellow"/>
          <w:u w:val="single"/>
        </w:rPr>
        <w:t xml:space="preserve">Additional </w:t>
      </w:r>
      <w:proofErr w:type="spellStart"/>
      <w:r w:rsidRPr="00244B67">
        <w:rPr>
          <w:highlight w:val="yellow"/>
          <w:u w:val="single"/>
        </w:rPr>
        <w:t>nuclearisation</w:t>
      </w:r>
      <w:proofErr w:type="spellEnd"/>
      <w:r w:rsidRPr="00244B67">
        <w:rPr>
          <w:highlight w:val="yellow"/>
          <w:u w:val="single"/>
        </w:rPr>
        <w:t xml:space="preserve"> is likely to generate</w:t>
      </w:r>
      <w:r w:rsidRPr="00244B67">
        <w:rPr>
          <w:b/>
          <w:iCs/>
          <w:sz w:val="24"/>
          <w:highlight w:val="yellow"/>
          <w:u w:val="single"/>
        </w:rPr>
        <w:t xml:space="preserve"> only limited emulation</w:t>
      </w:r>
      <w:r w:rsidRPr="00244B67">
        <w:rPr>
          <w:sz w:val="16"/>
          <w:highlight w:val="yellow"/>
        </w:rPr>
        <w:t xml:space="preserve"> </w:t>
      </w:r>
      <w:r w:rsidRPr="00244B67">
        <w:rPr>
          <w:rFonts w:ascii="Times New Roman" w:hAnsi="Times New Roman" w:cs="Times New Roman"/>
          <w:sz w:val="16"/>
          <w:highlight w:val="yellow"/>
        </w:rPr>
        <w:t>■</w:t>
      </w:r>
      <w:r w:rsidRPr="00244B67">
        <w:rPr>
          <w:sz w:val="16"/>
          <w:highlight w:val="yellow"/>
        </w:rPr>
        <w:t xml:space="preserve"> </w:t>
      </w:r>
      <w:r w:rsidRPr="00244B67">
        <w:rPr>
          <w:b/>
          <w:iCs/>
          <w:sz w:val="24"/>
          <w:highlight w:val="yellow"/>
          <w:u w:val="single"/>
        </w:rPr>
        <w:t>recent case-study research</w:t>
      </w:r>
      <w:r w:rsidRPr="00244B67">
        <w:rPr>
          <w:sz w:val="16"/>
          <w:highlight w:val="yellow"/>
        </w:rPr>
        <w:t xml:space="preserve"> </w:t>
      </w:r>
      <w:r w:rsidRPr="00244B67">
        <w:rPr>
          <w:highlight w:val="yellow"/>
          <w:u w:val="single"/>
        </w:rPr>
        <w:t>suggests</w:t>
      </w:r>
      <w:r w:rsidRPr="00244B67">
        <w:rPr>
          <w:sz w:val="16"/>
          <w:highlight w:val="yellow"/>
        </w:rPr>
        <w:t xml:space="preserve"> </w:t>
      </w:r>
      <w:r w:rsidRPr="00244B67">
        <w:rPr>
          <w:b/>
          <w:iCs/>
          <w:sz w:val="24"/>
          <w:highlight w:val="yellow"/>
          <w:u w:val="single"/>
        </w:rPr>
        <w:t>widespread contagion is unlikely</w:t>
      </w:r>
      <w:r w:rsidRPr="0062567A">
        <w:rPr>
          <w:sz w:val="16"/>
        </w:rPr>
        <w:t xml:space="preserve"> </w:t>
      </w:r>
      <w:r w:rsidRPr="0062567A">
        <w:rPr>
          <w:rFonts w:ascii="Times New Roman" w:hAnsi="Times New Roman" w:cs="Times New Roman"/>
          <w:sz w:val="16"/>
        </w:rPr>
        <w:t>■</w:t>
      </w:r>
      <w:r w:rsidRPr="0062567A">
        <w:rPr>
          <w:sz w:val="16"/>
        </w:rPr>
        <w:t xml:space="preserve"> prestige or bureaucratic inducements of additional proliferation will be narrow </w:t>
      </w:r>
      <w:r w:rsidRPr="0062567A">
        <w:rPr>
          <w:rFonts w:ascii="Times New Roman" w:hAnsi="Times New Roman" w:cs="Times New Roman"/>
          <w:sz w:val="16"/>
        </w:rPr>
        <w:t>■</w:t>
      </w:r>
      <w:r w:rsidRPr="0062567A">
        <w:rPr>
          <w:sz w:val="16"/>
        </w:rPr>
        <w:t xml:space="preserve"> and </w:t>
      </w:r>
      <w:r w:rsidRPr="00E30AEE">
        <w:t>even if some will leave, many will have to renege for the treaty to become obsolete. Second, will significant a</w:t>
      </w:r>
      <w:r w:rsidRPr="0062567A">
        <w:rPr>
          <w:sz w:val="16"/>
        </w:rPr>
        <w:t xml:space="preserve">ctors challenge the existing architecture? This research argues both that </w:t>
      </w:r>
      <w:r w:rsidRPr="0062567A">
        <w:rPr>
          <w:rFonts w:ascii="Times New Roman" w:hAnsi="Times New Roman" w:cs="Times New Roman"/>
          <w:sz w:val="16"/>
        </w:rPr>
        <w:t>■</w:t>
      </w:r>
      <w:r w:rsidRPr="0062567A">
        <w:rPr>
          <w:sz w:val="16"/>
        </w:rPr>
        <w:t xml:space="preserve"> the broader international system is relatively stable and that </w:t>
      </w:r>
      <w:r w:rsidRPr="0062567A">
        <w:rPr>
          <w:rFonts w:ascii="Times New Roman" w:hAnsi="Times New Roman" w:cs="Times New Roman"/>
          <w:sz w:val="16"/>
        </w:rPr>
        <w:t>■</w:t>
      </w:r>
      <w:r w:rsidRPr="0062567A">
        <w:rPr>
          <w:sz w:val="16"/>
        </w:rPr>
        <w:t xml:space="preserve"> few potentially rising powers seem prone to challenge the nuclear order. Third, will the treaty's enforcement be soon diluted by the US abandoning its protective role? The answer is no: </w:t>
      </w:r>
      <w:r w:rsidRPr="0062567A">
        <w:rPr>
          <w:rFonts w:ascii="Times New Roman" w:hAnsi="Times New Roman" w:cs="Times New Roman"/>
          <w:sz w:val="16"/>
        </w:rPr>
        <w:t>■</w:t>
      </w:r>
      <w:r w:rsidRPr="0062567A">
        <w:rPr>
          <w:sz w:val="16"/>
        </w:rPr>
        <w:t xml:space="preserve"> Washington's global ambitions have been served well by the NPT system </w:t>
      </w:r>
      <w:r w:rsidRPr="0062567A">
        <w:rPr>
          <w:rFonts w:ascii="Times New Roman" w:hAnsi="Times New Roman" w:cs="Times New Roman"/>
          <w:sz w:val="16"/>
        </w:rPr>
        <w:t>■</w:t>
      </w:r>
      <w:r w:rsidRPr="0062567A">
        <w:rPr>
          <w:sz w:val="16"/>
        </w:rPr>
        <w:t xml:space="preserve"> the US is unlikely to abandon its position of primacy and commit to retrenchment </w:t>
      </w:r>
      <w:r w:rsidRPr="0062567A">
        <w:rPr>
          <w:rFonts w:ascii="Times New Roman" w:hAnsi="Times New Roman" w:cs="Times New Roman"/>
          <w:sz w:val="16"/>
        </w:rPr>
        <w:t>■</w:t>
      </w:r>
      <w:r w:rsidRPr="0062567A">
        <w:rPr>
          <w:sz w:val="16"/>
        </w:rPr>
        <w:t xml:space="preserve"> even assuming a less engaged America, protecting the NPT seems an enduring interest.</w:t>
      </w:r>
    </w:p>
    <w:p w:rsidR="00E30AEE" w:rsidRPr="00705EE8" w:rsidRDefault="00E30AEE" w:rsidP="004D2758">
      <w:pPr>
        <w:rPr>
          <w:sz w:val="16"/>
        </w:rPr>
      </w:pPr>
    </w:p>
    <w:p w:rsidR="004D2758" w:rsidRPr="00C513B3" w:rsidRDefault="004D2758" w:rsidP="00C513B3"/>
    <w:p w:rsidR="006D21E2" w:rsidRDefault="006D21E2" w:rsidP="006D21E2">
      <w:pPr>
        <w:pStyle w:val="Heading3"/>
      </w:pPr>
      <w:r>
        <w:t xml:space="preserve">A2 Japan </w:t>
      </w:r>
      <w:proofErr w:type="spellStart"/>
      <w:r>
        <w:t>prolif</w:t>
      </w:r>
      <w:proofErr w:type="spellEnd"/>
      <w:r>
        <w:t xml:space="preserve"> </w:t>
      </w:r>
    </w:p>
    <w:p w:rsidR="009A6517" w:rsidRPr="005A747E" w:rsidRDefault="00C513B3" w:rsidP="009A6517">
      <w:pPr>
        <w:pStyle w:val="Heading4"/>
      </w:pPr>
      <w:r>
        <w:t xml:space="preserve">Japanese proliferation would </w:t>
      </w:r>
      <w:r w:rsidR="009A6517" w:rsidRPr="005A747E">
        <w:t xml:space="preserve">never happen even under the worst conditions </w:t>
      </w:r>
    </w:p>
    <w:p w:rsidR="009A6517" w:rsidRPr="00623E3F" w:rsidRDefault="009A6517" w:rsidP="009A6517">
      <w:proofErr w:type="spellStart"/>
      <w:r w:rsidRPr="00623E3F">
        <w:rPr>
          <w:rStyle w:val="StyleStyleBold12pt"/>
        </w:rPr>
        <w:t>Kulacki</w:t>
      </w:r>
      <w:proofErr w:type="spellEnd"/>
      <w:r w:rsidRPr="00623E3F">
        <w:t xml:space="preserve">, China Project Manager in the UCS Global Security Program, </w:t>
      </w:r>
      <w:r w:rsidRPr="00623E3F">
        <w:rPr>
          <w:rStyle w:val="StyleStyleBold12pt"/>
        </w:rPr>
        <w:t>‘15</w:t>
      </w:r>
    </w:p>
    <w:p w:rsidR="009A6517" w:rsidRPr="00623E3F" w:rsidRDefault="009A6517" w:rsidP="009A6517">
      <w:r w:rsidRPr="00623E3F">
        <w:t>(Gregory, “Japan Calls for United States to End Hair-Trigger Alert,” April, Union of Concerned Scientists)</w:t>
      </w:r>
    </w:p>
    <w:p w:rsidR="009A6517" w:rsidRDefault="009A6517" w:rsidP="00C513B3">
      <w:pPr>
        <w:rPr>
          <w:rStyle w:val="StyleBoldUnderline"/>
        </w:rPr>
      </w:pPr>
      <w:r w:rsidRPr="00C513B3">
        <w:t xml:space="preserve">But our interviews with U.S. and Japanese participants in the EDD confirmed that that did not happen. The EDD </w:t>
      </w:r>
      <w:r w:rsidRPr="006D21E2">
        <w:t xml:space="preserve">does not focus on nuclear deterrence but on deterrence in general. A senior U.S. Department of Defense official involved in the talks told us that the United States tries to downplay the role of nuclear issues in the EDD. That means that today’s U.S.-Japanese dialogue on extended deterrence follows in the footsteps of the one led by Wolfowitz on the INF Treaty 30 years earlier. Now, as then, the U.S. </w:t>
      </w:r>
      <w:proofErr w:type="spellStart"/>
      <w:r w:rsidRPr="006D21E2">
        <w:t>gov-ernment</w:t>
      </w:r>
      <w:proofErr w:type="spellEnd"/>
      <w:r w:rsidRPr="006D21E2">
        <w:t xml:space="preserve"> continues to affirm that the credibility of the U.S. defense commitment to Japan does not depend on U.S. nuclear weapons. Why Japan Is Not a Proliferation Risk The most difficult question confronting outside </w:t>
      </w:r>
      <w:proofErr w:type="spellStart"/>
      <w:r w:rsidRPr="006D21E2">
        <w:t>ob</w:t>
      </w:r>
      <w:proofErr w:type="spellEnd"/>
      <w:r w:rsidRPr="006D21E2">
        <w:t xml:space="preserve">-servers today is whether the contradiction between Japanese government support for nuclear disarmament and the pro-nuclear preferences of some </w:t>
      </w:r>
      <w:proofErr w:type="spellStart"/>
      <w:r w:rsidRPr="006D21E2">
        <w:t>Japa-nese</w:t>
      </w:r>
      <w:proofErr w:type="spellEnd"/>
      <w:r w:rsidRPr="006D21E2">
        <w:t xml:space="preserve"> officials reflects U.S. pressure on Japan, Japanese pressure on the United States, or mutual consent. U.S. officials who argue that the United States cannot reduce the role of nuclear weapons in the alliance because Japan might develop nuclear weapons </w:t>
      </w:r>
      <w:proofErr w:type="spellStart"/>
      <w:r w:rsidRPr="006D21E2">
        <w:t>obvi-ously</w:t>
      </w:r>
      <w:proofErr w:type="spellEnd"/>
      <w:r w:rsidRPr="006D21E2">
        <w:t xml:space="preserve"> believe Japanese officials are exerting pressure on the United States. Yet all the Japanese officials we recently interviewed—including the lead political officer who testified in 2009 in support of redeploy-</w:t>
      </w:r>
      <w:proofErr w:type="spellStart"/>
      <w:r w:rsidRPr="006D21E2">
        <w:t>ing</w:t>
      </w:r>
      <w:proofErr w:type="spellEnd"/>
      <w:r w:rsidRPr="006D21E2">
        <w:t xml:space="preserve"> U.S. tactical nuclear weapons in Asia—argue that Japan has no leverage on the U.S. nuclear posture. The opinions expressed in these interviews are consistent with those in a confidential Japanese De-</w:t>
      </w:r>
      <w:proofErr w:type="spellStart"/>
      <w:r w:rsidRPr="006D21E2">
        <w:t>fense</w:t>
      </w:r>
      <w:proofErr w:type="spellEnd"/>
      <w:r w:rsidRPr="006D21E2">
        <w:t xml:space="preserve"> Agency (JDA) study of Japan’s nuclear options conducted by some of the country’s most </w:t>
      </w:r>
      <w:proofErr w:type="spellStart"/>
      <w:r w:rsidRPr="006D21E2">
        <w:t>conserva-tive</w:t>
      </w:r>
      <w:proofErr w:type="spellEnd"/>
      <w:r w:rsidRPr="006D21E2">
        <w:t xml:space="preserve"> defense analysts. The study was commissioned by Japanese elected leaders to inform their decision on whether to back a permanent extension of the NPT in 1995. At the time, North Korea had embarked on a program to develop nuclear weapons, and</w:t>
      </w:r>
      <w:r w:rsidRPr="00C513B3">
        <w:t xml:space="preserve"> the Chinese Communist Party, which had recently crushed </w:t>
      </w:r>
      <w:proofErr w:type="spellStart"/>
      <w:r w:rsidRPr="00C513B3">
        <w:t>stu</w:t>
      </w:r>
      <w:proofErr w:type="spellEnd"/>
      <w:r w:rsidRPr="00C513B3">
        <w:t xml:space="preserve">-dent-led protests with lethal military force, was threatening Taiwan with missile launches. The study also considered the possibility that China might use nuclear intimidation to reinforce its claims to the </w:t>
      </w:r>
      <w:proofErr w:type="spellStart"/>
      <w:r w:rsidRPr="00C513B3">
        <w:t>Senkaku</w:t>
      </w:r>
      <w:proofErr w:type="spellEnd"/>
      <w:r w:rsidRPr="00C513B3">
        <w:t xml:space="preserve"> (</w:t>
      </w:r>
      <w:proofErr w:type="spellStart"/>
      <w:r w:rsidRPr="00C513B3">
        <w:t>Diaoyu</w:t>
      </w:r>
      <w:proofErr w:type="spellEnd"/>
      <w:r w:rsidRPr="00C513B3">
        <w:t xml:space="preserve">) Islands, a focus of tensions be-tween Japan and China. </w:t>
      </w:r>
      <w:r w:rsidRPr="00244B67">
        <w:rPr>
          <w:rStyle w:val="StyleBoldUnderline"/>
          <w:highlight w:val="yellow"/>
        </w:rPr>
        <w:t>The study found no imaginable scenario where a decision to develop nuclear weapons would be in Ja-pan’s national security interests</w:t>
      </w:r>
      <w:r w:rsidRPr="00C513B3">
        <w:t xml:space="preserve">. </w:t>
      </w:r>
      <w:r w:rsidRPr="00244B67">
        <w:rPr>
          <w:rStyle w:val="StyleBoldUnderline"/>
          <w:highlight w:val="yellow"/>
        </w:rPr>
        <w:t xml:space="preserve">Even in a worst-case scenario positing a “break-up of the U.S.- Japan </w:t>
      </w:r>
      <w:proofErr w:type="spellStart"/>
      <w:r w:rsidRPr="00244B67">
        <w:rPr>
          <w:rStyle w:val="StyleBoldUnderline"/>
          <w:highlight w:val="yellow"/>
        </w:rPr>
        <w:t>alli-ance</w:t>
      </w:r>
      <w:proofErr w:type="spellEnd"/>
      <w:r w:rsidRPr="00244B67">
        <w:rPr>
          <w:rStyle w:val="StyleBoldUnderline"/>
          <w:highlight w:val="yellow"/>
        </w:rPr>
        <w:t>, a collapse of the nonproliferation regime, and an inclination of various countries to go nuclear,”</w:t>
      </w:r>
      <w:r w:rsidRPr="00C513B3">
        <w:t xml:space="preserve"> the study concludes: </w:t>
      </w:r>
      <w:r w:rsidRPr="00244B67">
        <w:rPr>
          <w:rStyle w:val="StyleBoldUnderline"/>
          <w:highlight w:val="yellow"/>
        </w:rPr>
        <w:t>Even in such a case, it is questionable whether there is any value for a</w:t>
      </w:r>
      <w:r w:rsidRPr="00244B67">
        <w:rPr>
          <w:highlight w:val="yellow"/>
        </w:rPr>
        <w:t xml:space="preserve"> </w:t>
      </w:r>
      <w:r w:rsidRPr="00244B67">
        <w:rPr>
          <w:rStyle w:val="StyleBoldUnderline"/>
          <w:highlight w:val="yellow"/>
        </w:rPr>
        <w:t>trading nation</w:t>
      </w:r>
      <w:r w:rsidRPr="00C513B3">
        <w:t xml:space="preserve"> that de-pends on the stability of international society </w:t>
      </w:r>
      <w:r w:rsidRPr="00244B67">
        <w:rPr>
          <w:rStyle w:val="StyleBoldUnderline"/>
          <w:highlight w:val="yellow"/>
        </w:rPr>
        <w:t>to</w:t>
      </w:r>
      <w:r w:rsidRPr="006D21E2">
        <w:rPr>
          <w:rStyle w:val="StyleBoldUnderline"/>
        </w:rPr>
        <w:t xml:space="preserve"> </w:t>
      </w:r>
      <w:r w:rsidRPr="00C513B3">
        <w:t xml:space="preserve">try to </w:t>
      </w:r>
      <w:r w:rsidRPr="00244B67">
        <w:rPr>
          <w:rStyle w:val="StyleBoldUnderline"/>
          <w:highlight w:val="yellow"/>
        </w:rPr>
        <w:t>secure its survival</w:t>
      </w:r>
      <w:r w:rsidRPr="00C513B3">
        <w:t xml:space="preserve"> and protect its interests </w:t>
      </w:r>
      <w:r w:rsidRPr="00244B67">
        <w:rPr>
          <w:rStyle w:val="StyleBoldUnderline"/>
          <w:highlight w:val="yellow"/>
        </w:rPr>
        <w:t>with</w:t>
      </w:r>
      <w:r w:rsidRPr="00C513B3">
        <w:t xml:space="preserve"> its own </w:t>
      </w:r>
      <w:r w:rsidRPr="00244B67">
        <w:rPr>
          <w:rStyle w:val="StyleBoldUnderline"/>
          <w:highlight w:val="yellow"/>
        </w:rPr>
        <w:t>nuclear weapons. It would more like-</w:t>
      </w:r>
      <w:proofErr w:type="spellStart"/>
      <w:r w:rsidRPr="00244B67">
        <w:rPr>
          <w:rStyle w:val="StyleBoldUnderline"/>
          <w:highlight w:val="yellow"/>
        </w:rPr>
        <w:t>ly</w:t>
      </w:r>
      <w:proofErr w:type="spellEnd"/>
      <w:r w:rsidRPr="00244B67">
        <w:rPr>
          <w:rStyle w:val="StyleBoldUnderline"/>
          <w:highlight w:val="yellow"/>
        </w:rPr>
        <w:t xml:space="preserve"> undermine</w:t>
      </w:r>
      <w:r w:rsidRPr="00C513B3">
        <w:t xml:space="preserve"> the basis of its own </w:t>
      </w:r>
      <w:r w:rsidRPr="00244B67">
        <w:rPr>
          <w:rStyle w:val="StyleBoldUnderline"/>
          <w:highlight w:val="yellow"/>
        </w:rPr>
        <w:t>survival</w:t>
      </w:r>
      <w:r w:rsidRPr="00C513B3">
        <w:t xml:space="preserve">. Only in a case where destitution reaches a stage where the exchange of damage with an opponent is not a concern anymore, would the geopolitical </w:t>
      </w:r>
      <w:proofErr w:type="spellStart"/>
      <w:r w:rsidRPr="00C513B3">
        <w:t>vul-nerability</w:t>
      </w:r>
      <w:proofErr w:type="spellEnd"/>
      <w:r w:rsidRPr="00C513B3">
        <w:t xml:space="preserve"> of Japan make the nuclear option a possibility. This, however, is a case where a con-</w:t>
      </w:r>
      <w:proofErr w:type="spellStart"/>
      <w:r w:rsidRPr="00C513B3">
        <w:t>dition</w:t>
      </w:r>
      <w:proofErr w:type="spellEnd"/>
      <w:r w:rsidRPr="00C513B3">
        <w:t xml:space="preserve"> becomes its own goal, and is not worthy of consideration” (JDA 1995). If Japan’s most conservative defense analysts believe that a collapse of both the NPT and the U.S.-Japan alliance are not cause to develop nuclear </w:t>
      </w:r>
      <w:proofErr w:type="spellStart"/>
      <w:r w:rsidRPr="00C513B3">
        <w:t>weap-ons</w:t>
      </w:r>
      <w:proofErr w:type="spellEnd"/>
      <w:r w:rsidRPr="00C513B3">
        <w:t xml:space="preserve">, modest </w:t>
      </w:r>
      <w:r w:rsidRPr="00244B67">
        <w:rPr>
          <w:rStyle w:val="StyleBoldUnderline"/>
          <w:highlight w:val="yellow"/>
        </w:rPr>
        <w:t xml:space="preserve">changes to U.S. nuclear weapons </w:t>
      </w:r>
      <w:proofErr w:type="spellStart"/>
      <w:r w:rsidRPr="00244B67">
        <w:rPr>
          <w:rStyle w:val="StyleBoldUnderline"/>
          <w:highlight w:val="yellow"/>
        </w:rPr>
        <w:t>poli</w:t>
      </w:r>
      <w:proofErr w:type="spellEnd"/>
      <w:r w:rsidRPr="00244B67">
        <w:rPr>
          <w:rStyle w:val="StyleBoldUnderline"/>
          <w:highlight w:val="yellow"/>
        </w:rPr>
        <w:t>-cy</w:t>
      </w:r>
      <w:r w:rsidRPr="00C513B3">
        <w:t>—such as taking all U.S. land-based ICBMs off hair-trigger alert—</w:t>
      </w:r>
      <w:r w:rsidRPr="00244B67">
        <w:rPr>
          <w:rStyle w:val="StyleBoldUnderline"/>
          <w:highlight w:val="yellow"/>
        </w:rPr>
        <w:t>should not raise fears that Japan might respond</w:t>
      </w:r>
      <w:r w:rsidRPr="00C513B3">
        <w:t xml:space="preserve"> by withdrawing from the NPT and </w:t>
      </w:r>
      <w:r w:rsidRPr="00244B67">
        <w:rPr>
          <w:rStyle w:val="StyleBoldUnderline"/>
          <w:highlight w:val="yellow"/>
        </w:rPr>
        <w:t>starting a nuclear weapons program.</w:t>
      </w:r>
    </w:p>
    <w:p w:rsidR="004D2758" w:rsidRDefault="004D2758" w:rsidP="00C513B3">
      <w:pPr>
        <w:rPr>
          <w:rStyle w:val="StyleBoldUnderline"/>
        </w:rPr>
      </w:pPr>
    </w:p>
    <w:p w:rsidR="004D2758" w:rsidRPr="00D45D22" w:rsidRDefault="004D2758" w:rsidP="004D2758">
      <w:pPr>
        <w:pStyle w:val="Heading4"/>
      </w:pPr>
      <w:r w:rsidRPr="00D45D22">
        <w:t xml:space="preserve">Domino theory wrong for east </w:t>
      </w:r>
      <w:proofErr w:type="spellStart"/>
      <w:r w:rsidRPr="00D45D22">
        <w:t>asia</w:t>
      </w:r>
      <w:proofErr w:type="spellEnd"/>
      <w:r w:rsidRPr="00D45D22">
        <w:t xml:space="preserve"> </w:t>
      </w:r>
    </w:p>
    <w:p w:rsidR="004D2758" w:rsidRPr="00623E3F" w:rsidRDefault="004D2758" w:rsidP="004D2758">
      <w:r w:rsidRPr="00623E3F">
        <w:rPr>
          <w:rStyle w:val="StyleStyleBold12pt"/>
        </w:rPr>
        <w:t>Weiner</w:t>
      </w:r>
      <w:r w:rsidRPr="00623E3F">
        <w:t xml:space="preserve">, research intern for the Project on Nuclear Issues, </w:t>
      </w:r>
      <w:r w:rsidRPr="00623E3F">
        <w:rPr>
          <w:rStyle w:val="StyleStyleBold12pt"/>
        </w:rPr>
        <w:t>‘12</w:t>
      </w:r>
    </w:p>
    <w:p w:rsidR="004D2758" w:rsidRPr="00623E3F" w:rsidRDefault="004D2758" w:rsidP="004D2758">
      <w:r w:rsidRPr="00623E3F">
        <w:t xml:space="preserve">(Sarah, “The Dominos Won’t Fall,” November 9, </w:t>
      </w:r>
      <w:hyperlink r:id="rId31" w:history="1">
        <w:r w:rsidRPr="00623E3F">
          <w:rPr>
            <w:rStyle w:val="Hyperlink"/>
          </w:rPr>
          <w:t>http://csis.org/blog/dominos-wont-fall</w:t>
        </w:r>
      </w:hyperlink>
      <w:r w:rsidRPr="00623E3F">
        <w:t xml:space="preserve">) </w:t>
      </w:r>
    </w:p>
    <w:p w:rsidR="004D2758" w:rsidRPr="00623E3F" w:rsidRDefault="004D2758" w:rsidP="004D2758"/>
    <w:p w:rsidR="004D2758" w:rsidRPr="004D2758" w:rsidRDefault="004D2758" w:rsidP="004D2758">
      <w:r w:rsidRPr="00244B67">
        <w:rPr>
          <w:rStyle w:val="StyleBoldUnderline"/>
          <w:highlight w:val="yellow"/>
        </w:rPr>
        <w:t>The narrative is compelling</w:t>
      </w:r>
      <w:r w:rsidRPr="00244B67">
        <w:rPr>
          <w:highlight w:val="yellow"/>
        </w:rPr>
        <w:t xml:space="preserve">.  </w:t>
      </w:r>
      <w:r w:rsidRPr="00244B67">
        <w:rPr>
          <w:rStyle w:val="StyleBoldUnderline"/>
          <w:highlight w:val="yellow"/>
        </w:rPr>
        <w:t>Fortunately</w:t>
      </w:r>
      <w:r w:rsidRPr="00623E3F">
        <w:t xml:space="preserve"> for us, however</w:t>
      </w:r>
      <w:r w:rsidRPr="00244B67">
        <w:rPr>
          <w:highlight w:val="yellow"/>
        </w:rPr>
        <w:t xml:space="preserve">, it </w:t>
      </w:r>
      <w:r w:rsidRPr="00244B67">
        <w:rPr>
          <w:rStyle w:val="StyleBoldUnderline"/>
          <w:highlight w:val="yellow"/>
        </w:rPr>
        <w:t>makes much more sense in theory than it is likely to play out in practice.</w:t>
      </w:r>
      <w:r w:rsidRPr="00623E3F">
        <w:t xml:space="preserve">  </w:t>
      </w:r>
      <w:r w:rsidRPr="008B1DA3">
        <w:rPr>
          <w:rStyle w:val="StyleBoldUnderline"/>
        </w:rPr>
        <w:t>The first glaring problem</w:t>
      </w:r>
      <w:r w:rsidRPr="00623E3F">
        <w:t xml:space="preserve"> with </w:t>
      </w:r>
      <w:r w:rsidRPr="00244B67">
        <w:rPr>
          <w:rStyle w:val="StyleBoldUnderline"/>
          <w:highlight w:val="yellow"/>
        </w:rPr>
        <w:t>the nuclear domino theory is that it has been wrong for almost 70 years</w:t>
      </w:r>
      <w:r w:rsidRPr="004D2758">
        <w:t xml:space="preserve">.  </w:t>
      </w:r>
      <w:r w:rsidRPr="008B1DA3">
        <w:rPr>
          <w:rStyle w:val="StyleBoldUnderline"/>
        </w:rPr>
        <w:t>Since the U</w:t>
      </w:r>
      <w:r w:rsidRPr="00623E3F">
        <w:t xml:space="preserve">nited </w:t>
      </w:r>
      <w:r w:rsidRPr="008B1DA3">
        <w:rPr>
          <w:rStyle w:val="StyleBoldUnderline"/>
        </w:rPr>
        <w:t>S</w:t>
      </w:r>
      <w:r w:rsidRPr="00623E3F">
        <w:t xml:space="preserve">tates successfully detonated its first nuclear bomb in 1945, </w:t>
      </w:r>
      <w:r w:rsidRPr="008B1DA3">
        <w:rPr>
          <w:rStyle w:val="StyleBoldUnderline"/>
        </w:rPr>
        <w:t>eight</w:t>
      </w:r>
      <w:r w:rsidRPr="00623E3F">
        <w:t xml:space="preserve"> additional nuclear </w:t>
      </w:r>
      <w:r w:rsidRPr="008B1DA3">
        <w:rPr>
          <w:rStyle w:val="StyleBoldUnderline"/>
        </w:rPr>
        <w:t>powers have emerged</w:t>
      </w:r>
      <w:r w:rsidRPr="00623E3F">
        <w:t xml:space="preserve">: Russia (1949), the United Kingdom (1952), France (1960), China (1964), (presumably) Israel (late 1960s), India (1974), Pakistan (1998), and North Korea (2006).  That averages out to about one new nuclear state every 7.5 years (and just one every 14 years since the Nonproliferation Treaty entered into force in 1970).  </w:t>
      </w:r>
      <w:r w:rsidRPr="004D2758">
        <w:t xml:space="preserve">If this is “domino” proliferation, then it is the slowest domino chain in history. </w:t>
      </w:r>
    </w:p>
    <w:p w:rsidR="004D2758" w:rsidRPr="004D2758" w:rsidRDefault="004D2758" w:rsidP="004D2758">
      <w:pPr>
        <w:rPr>
          <w:rStyle w:val="StyleBoldUnderline"/>
        </w:rPr>
      </w:pPr>
      <w:r w:rsidRPr="00D22753">
        <w:t xml:space="preserve">Some may look at this list and see the domino theory confirmed: the Soviet Union pursued a nuclear weapon because its adversary the United States was doing so; Maoist China went nuclear in response to U.S. and Soviet nuclear build up; and India nuclearized in response to China, sparking subsequent proliferation in Pakistan.  </w:t>
      </w:r>
      <w:r w:rsidRPr="00244B67">
        <w:rPr>
          <w:rStyle w:val="StyleBoldUnderline"/>
          <w:highlight w:val="yellow"/>
        </w:rPr>
        <w:t>The trouble with this chronicle is that it walks right into a classic stats 101 trap: choosing based on the dependent variable</w:t>
      </w:r>
      <w:r w:rsidRPr="004D2758">
        <w:t>.</w:t>
      </w:r>
      <w:r w:rsidRPr="00D22753">
        <w:t xml:space="preserve">  </w:t>
      </w:r>
      <w:r w:rsidRPr="00D22753">
        <w:rPr>
          <w:rStyle w:val="StyleBoldUnderline"/>
        </w:rPr>
        <w:t>If we are interested in understanding why states proliferate</w:t>
      </w:r>
      <w:r w:rsidRPr="00D22753">
        <w:t xml:space="preserve">, </w:t>
      </w:r>
      <w:r w:rsidRPr="004D2758">
        <w:t>analyzing a sample of nuclear states is bound to skew our examination because</w:t>
      </w:r>
      <w:r w:rsidRPr="00D22753">
        <w:rPr>
          <w:rStyle w:val="Emphasis"/>
        </w:rPr>
        <w:t>,</w:t>
      </w:r>
      <w:r w:rsidRPr="00D22753">
        <w:t xml:space="preserve"> by our own definition, only nuclear states made it into the dataset.  It’s like interviewing a sample of Republican voters, discovering that the state of the economy determined their votes, and concluding that anyone worried about the economy would vote for the GOP.  In this scenario, </w:t>
      </w:r>
      <w:r w:rsidRPr="00D22753">
        <w:rPr>
          <w:rStyle w:val="StyleBoldUnderline"/>
        </w:rPr>
        <w:t>we would need to sample all voters.</w:t>
      </w:r>
      <w:r w:rsidRPr="00D22753">
        <w:t xml:space="preserve">  So </w:t>
      </w:r>
      <w:r w:rsidRPr="00D22753">
        <w:rPr>
          <w:rStyle w:val="StyleBoldUnderline"/>
        </w:rPr>
        <w:t>to understand proliferation, we need to understand all states</w:t>
      </w:r>
      <w:r w:rsidRPr="00D22753">
        <w:t xml:space="preserve">.  </w:t>
      </w:r>
      <w:r w:rsidRPr="00D22753">
        <w:rPr>
          <w:rStyle w:val="StyleBoldUnderline"/>
        </w:rPr>
        <w:t xml:space="preserve">The decision not to proliferate is </w:t>
      </w:r>
      <w:r w:rsidRPr="004D2758">
        <w:rPr>
          <w:rStyle w:val="StyleBoldUnderline"/>
        </w:rPr>
        <w:t>just as significant as the opposite</w:t>
      </w:r>
      <w:r w:rsidRPr="00D22753">
        <w:t xml:space="preserve">, and the list of non-proliferating states tells quite a different story.  After China’s first successful nuclear test, for example, the U.S. administration predicted India, Indonesia, and Japan could nuclearize, followed by a menacing crew including Sweden, Italy, Canada, and several nations in Eastern Europe.  </w:t>
      </w:r>
      <w:r w:rsidRPr="004D2758">
        <w:t xml:space="preserve">Viewed from this lens, India’s </w:t>
      </w:r>
      <w:proofErr w:type="spellStart"/>
      <w:r w:rsidRPr="004D2758">
        <w:t>nuclearization</w:t>
      </w:r>
      <w:proofErr w:type="spellEnd"/>
      <w:r w:rsidRPr="004D2758">
        <w:t xml:space="preserve"> hardly confirms the domino theory.  </w:t>
      </w:r>
      <w:r w:rsidRPr="00244B67">
        <w:rPr>
          <w:rStyle w:val="StyleBoldUnderline"/>
          <w:highlight w:val="yellow"/>
        </w:rPr>
        <w:t>Look at all the dominos that didn’t fall!  The same dog-that-didn’t-bark problem holds true in more modern cases.  A long list of Asian countries should feel threatened by North Korea’s nuclear program</w:t>
      </w:r>
      <w:r w:rsidRPr="00D22753">
        <w:rPr>
          <w:rStyle w:val="StyleBoldUnderline"/>
        </w:rPr>
        <w:t>, especially Japan and South Korea</w:t>
      </w:r>
      <w:r w:rsidRPr="00D22753">
        <w:t xml:space="preserve">.  </w:t>
      </w:r>
      <w:r w:rsidRPr="00244B67">
        <w:rPr>
          <w:rStyle w:val="StyleBoldUnderline"/>
          <w:highlight w:val="yellow"/>
        </w:rPr>
        <w:t>Yet, in contrast to dire predictions, the rest of the East and Southeast Asia dominos remain upright.</w:t>
      </w:r>
    </w:p>
    <w:p w:rsidR="004D2758" w:rsidRPr="00C513B3" w:rsidRDefault="004D2758" w:rsidP="00C513B3"/>
    <w:p w:rsidR="009A6517" w:rsidRPr="001043BF" w:rsidRDefault="009A6517" w:rsidP="00C513B3">
      <w:pPr>
        <w:pStyle w:val="Heading4"/>
        <w:rPr>
          <w:rFonts w:eastAsia="Times New Roman"/>
        </w:rPr>
      </w:pPr>
      <w:r>
        <w:rPr>
          <w:rFonts w:eastAsia="Times New Roman"/>
        </w:rPr>
        <w:t>Okinawa makes the impact inevitable</w:t>
      </w:r>
    </w:p>
    <w:p w:rsidR="009A6517" w:rsidRPr="00C513B3" w:rsidRDefault="00C513B3" w:rsidP="009A6517">
      <w:pPr>
        <w:rPr>
          <w:rFonts w:eastAsia="Calibri"/>
          <w:b/>
          <w:bCs/>
          <w:sz w:val="24"/>
        </w:rPr>
      </w:pPr>
      <w:proofErr w:type="spellStart"/>
      <w:r>
        <w:rPr>
          <w:rFonts w:eastAsia="Calibri"/>
          <w:b/>
          <w:bCs/>
          <w:sz w:val="24"/>
        </w:rPr>
        <w:t>Envall</w:t>
      </w:r>
      <w:proofErr w:type="spellEnd"/>
      <w:r>
        <w:rPr>
          <w:rFonts w:eastAsia="Calibri"/>
          <w:b/>
          <w:bCs/>
          <w:sz w:val="24"/>
        </w:rPr>
        <w:t xml:space="preserve"> 12 </w:t>
      </w:r>
      <w:r w:rsidR="009A6517" w:rsidRPr="001043BF">
        <w:rPr>
          <w:rFonts w:eastAsia="Calibri"/>
        </w:rPr>
        <w:t xml:space="preserve">11/07/12, H.D.P. (David) </w:t>
      </w:r>
      <w:proofErr w:type="spellStart"/>
      <w:r w:rsidR="009A6517" w:rsidRPr="001043BF">
        <w:rPr>
          <w:rFonts w:eastAsia="Calibri"/>
        </w:rPr>
        <w:t>Envall</w:t>
      </w:r>
      <w:proofErr w:type="spellEnd"/>
      <w:r w:rsidR="009A6517" w:rsidRPr="001043BF">
        <w:rPr>
          <w:rFonts w:eastAsia="Calibri"/>
        </w:rPr>
        <w:t xml:space="preserve"> is a research fellow in the Department of International Relations at the Australian National University, “Japan’s Okinawa dilemma”, </w:t>
      </w:r>
      <w:hyperlink r:id="rId32" w:history="1">
        <w:r w:rsidR="009A6517" w:rsidRPr="001043BF">
          <w:rPr>
            <w:rFonts w:eastAsia="Calibri"/>
          </w:rPr>
          <w:t>http://insidestory.org.au/japans-okinawa-dilemma/</w:t>
        </w:r>
      </w:hyperlink>
    </w:p>
    <w:p w:rsidR="009A6517" w:rsidRPr="00C513B3" w:rsidRDefault="00C513B3" w:rsidP="00C513B3">
      <w:r w:rsidRPr="00C513B3">
        <w:rPr>
          <w:sz w:val="12"/>
        </w:rPr>
        <w:t xml:space="preserve">¶ </w:t>
      </w:r>
      <w:r w:rsidR="009A6517" w:rsidRPr="00C513B3">
        <w:t xml:space="preserve">CAN these problems actually be resolved? </w:t>
      </w:r>
      <w:r w:rsidR="009A6517" w:rsidRPr="00244B67">
        <w:rPr>
          <w:rStyle w:val="StyleBoldUnderline"/>
          <w:highlight w:val="yellow"/>
        </w:rPr>
        <w:t>Okinawa’s troubles</w:t>
      </w:r>
      <w:r w:rsidR="009A6517" w:rsidRPr="00C513B3">
        <w:t xml:space="preserve"> are so intractable because they </w:t>
      </w:r>
      <w:r w:rsidR="009A6517" w:rsidRPr="00244B67">
        <w:rPr>
          <w:rStyle w:val="StyleBoldUnderline"/>
          <w:highlight w:val="yellow"/>
        </w:rPr>
        <w:t>go to a dilemma at the heart of</w:t>
      </w:r>
      <w:r w:rsidR="009A6517" w:rsidRPr="00C513B3">
        <w:t xml:space="preserve"> Japanese grand strategy and </w:t>
      </w:r>
      <w:r w:rsidR="009A6517" w:rsidRPr="00244B67">
        <w:rPr>
          <w:rStyle w:val="StyleBoldUnderline"/>
          <w:highlight w:val="yellow"/>
        </w:rPr>
        <w:t>the United States–Japan alliance itself</w:t>
      </w:r>
      <w:r w:rsidR="009A6517" w:rsidRPr="00244B67">
        <w:rPr>
          <w:highlight w:val="yellow"/>
        </w:rPr>
        <w:t>:</w:t>
      </w:r>
      <w:r w:rsidR="009A6517" w:rsidRPr="00C513B3">
        <w:t xml:space="preserve"> </w:t>
      </w:r>
      <w:r w:rsidR="009A6517" w:rsidRPr="001B2D2D">
        <w:t xml:space="preserve">burden sharing. Japan has three principal options for basic national </w:t>
      </w:r>
      <w:proofErr w:type="spellStart"/>
      <w:r w:rsidR="009A6517" w:rsidRPr="001B2D2D">
        <w:t>defence</w:t>
      </w:r>
      <w:proofErr w:type="spellEnd"/>
      <w:r w:rsidR="009A6517" w:rsidRPr="001B2D2D">
        <w:t>. First, it might continue to rely on the United States and keep the bases, with some realignment but largely as they are. Second, it might</w:t>
      </w:r>
      <w:r w:rsidR="009A6517" w:rsidRPr="00C513B3">
        <w:t xml:space="preserve"> further develop its own military capabilities and thus reduce the need for such a large US presence and associated bases in Japan. Third, it might adopt a policy of unarmed neutrality in response to any conflicts and thus eliminate, in theory at least, the need for any military capabilities, American or Japanese. Japan has never seriously attempted the third option, even at the height of the Cold War, and has in any case moved further away from this choice over the past decade. Moreover, given the unstable nature of the Asia-Pacific today – and Japan’s various territorial and historical problems in the region – such an approach would appear highly impractical. Yet the second option also remains problematic, both internationally and domestically. A military expansion by Japan would likely add further instability to the already tense regional environment and could prompt significant responses from other Asian powers, such as China and North Korea. Short of a major crisis, it remains a major project (even if the nationalist Abe Shinzo becomes prime minister once again). Accordingly, Japan continues to stick with the first option. Indeed, the alliance remains popular and America’s security guarantee is still welcomed. The central bargain that has so successfully underpinned </w:t>
      </w:r>
      <w:r w:rsidR="009A6517" w:rsidRPr="00244B67">
        <w:rPr>
          <w:rStyle w:val="StyleBoldUnderline"/>
          <w:highlight w:val="yellow"/>
        </w:rPr>
        <w:t>the alliance</w:t>
      </w:r>
      <w:r w:rsidR="009A6517" w:rsidRPr="00C513B3">
        <w:t xml:space="preserve"> – that Japan hosts the United States in return for America’s security guarantee – still has great appeal for both sides. Japan, for instance, is happy that the United States considers that the </w:t>
      </w:r>
      <w:proofErr w:type="spellStart"/>
      <w:r w:rsidR="009A6517" w:rsidRPr="00C513B3">
        <w:t>Senkaku</w:t>
      </w:r>
      <w:proofErr w:type="spellEnd"/>
      <w:r w:rsidR="009A6517" w:rsidRPr="00C513B3">
        <w:t xml:space="preserve"> Islands fall within the scope of the security treaty. The dilemma is that this option </w:t>
      </w:r>
      <w:r w:rsidR="009A6517" w:rsidRPr="00244B67">
        <w:rPr>
          <w:rStyle w:val="StyleBoldUnderline"/>
          <w:highlight w:val="yellow"/>
        </w:rPr>
        <w:t>contains the seeds of its own undoing in Okinawa.</w:t>
      </w:r>
      <w:r w:rsidR="009A6517" w:rsidRPr="00244B67">
        <w:rPr>
          <w:highlight w:val="yellow"/>
        </w:rPr>
        <w:t xml:space="preserve"> </w:t>
      </w:r>
      <w:r w:rsidR="009A6517" w:rsidRPr="001B2D2D">
        <w:t>So long as Japan prefers the alliance option, but continues to be seen in Okinawa as unwilling or unable to spread the associated base burden more widely through the country, the alliance will suffer ongoing reputational damage. Accidents and crimes in the prefecture fuel Okinawan discontent over the US military presence and the central government’s negligence, perceived or otherwise. Robert D. Eldridge, a historian and civilian official for the Marine Corps in Okinawa, talks of a “vicious cycle” in the domestic politics of the basing issue, whereby discussion gradually becomes more contentious and emotional, with little place for compromise. If such a cycle were allowed to persist, it could conceivably weaken the United States–Japan relationship to a point where the viability of this central bargain might be questioned. Under such a scenario, Japan would consider itself unable to</w:t>
      </w:r>
      <w:r w:rsidR="009A6517" w:rsidRPr="00C513B3">
        <w:t xml:space="preserve"> support such an ill-behaved sponsor, while America would no longer be willing to defend such a fractious client. </w:t>
      </w:r>
      <w:r w:rsidR="009A6517" w:rsidRPr="00244B67">
        <w:rPr>
          <w:rStyle w:val="StyleBoldUnderline"/>
          <w:highlight w:val="yellow"/>
        </w:rPr>
        <w:t>The breakdown in this bargain would in turn weaken America’s position</w:t>
      </w:r>
      <w:r w:rsidR="009A6517" w:rsidRPr="00C513B3">
        <w:t xml:space="preserve"> in the region while </w:t>
      </w:r>
      <w:r w:rsidR="009A6517" w:rsidRPr="001B2D2D">
        <w:t>pushing Japan towards the kind of rapid security “</w:t>
      </w:r>
      <w:proofErr w:type="spellStart"/>
      <w:r w:rsidR="009A6517" w:rsidRPr="001B2D2D">
        <w:t>normalisation</w:t>
      </w:r>
      <w:proofErr w:type="spellEnd"/>
      <w:r w:rsidR="009A6517" w:rsidRPr="00244B67">
        <w:rPr>
          <w:highlight w:val="yellow"/>
        </w:rPr>
        <w:t>”</w:t>
      </w:r>
      <w:r w:rsidR="009A6517" w:rsidRPr="00C513B3">
        <w:t xml:space="preserve"> that could produce the very tensions in the Asia-Pacific that the two allies are hoping to avoid. A fourth option would be to maintain the US presence but spread the base burden more evenly across the country. The policy of realigning the US military presence in Japan, including relocating the functions of bases in Okinawa to mainland Japan or Guam, has been an important step in this direction. There are significant obstacles to this process, however. A greater emphasis on the East China Sea region in US and Japanese strategies – illustrated by America’s “pivot” to Asia and Japan’s new “dynamic </w:t>
      </w:r>
      <w:proofErr w:type="spellStart"/>
      <w:r w:rsidR="009A6517" w:rsidRPr="00C513B3">
        <w:t>defence</w:t>
      </w:r>
      <w:proofErr w:type="spellEnd"/>
      <w:r w:rsidR="009A6517" w:rsidRPr="00C513B3">
        <w:t xml:space="preserve">” doctrine – arguably increases Okinawa’s strategic importance. Meanwhile, “nimbyism” in Japan makes it extremely difficult to move key US bases out of Okinawa to other places around the country. This was well illustrated by the criticism </w:t>
      </w:r>
      <w:proofErr w:type="spellStart"/>
      <w:r w:rsidR="009A6517" w:rsidRPr="00C513B3">
        <w:t>Hatoyama</w:t>
      </w:r>
      <w:proofErr w:type="spellEnd"/>
      <w:r w:rsidR="009A6517" w:rsidRPr="00C513B3">
        <w:t xml:space="preserve"> received in 2010 when he considered transferring parts of </w:t>
      </w:r>
      <w:proofErr w:type="spellStart"/>
      <w:r w:rsidR="009A6517" w:rsidRPr="00C513B3">
        <w:t>Futenma</w:t>
      </w:r>
      <w:proofErr w:type="spellEnd"/>
      <w:r w:rsidR="009A6517" w:rsidRPr="00C513B3">
        <w:t xml:space="preserve"> elsewhere in Japan. As the cycle of resentment in Okinawa becomes increasingly entrenched and the regional security environment grows more uncertain, tough choices lie ahead for Japanese policy-makers. •</w:t>
      </w:r>
    </w:p>
    <w:p w:rsidR="009A6517" w:rsidRDefault="009A6517" w:rsidP="009C4696"/>
    <w:p w:rsidR="00690055" w:rsidRDefault="00690055" w:rsidP="00690055">
      <w:pPr>
        <w:pStyle w:val="Heading3"/>
      </w:pPr>
      <w:r>
        <w:t xml:space="preserve">A2 South Korea </w:t>
      </w:r>
      <w:proofErr w:type="spellStart"/>
      <w:r>
        <w:t>prolif</w:t>
      </w:r>
      <w:proofErr w:type="spellEnd"/>
    </w:p>
    <w:p w:rsidR="00690055" w:rsidRDefault="00690055" w:rsidP="009C4696"/>
    <w:p w:rsidR="00690055" w:rsidRPr="00690055" w:rsidRDefault="00690055" w:rsidP="00690055">
      <w:pPr>
        <w:pStyle w:val="Heading4"/>
      </w:pPr>
      <w:r w:rsidRPr="00690055">
        <w:t>The nuclear umbrella solves</w:t>
      </w:r>
    </w:p>
    <w:p w:rsidR="00690055" w:rsidRPr="00297E51" w:rsidRDefault="00690055" w:rsidP="00690055">
      <w:proofErr w:type="spellStart"/>
      <w:r w:rsidRPr="00690055">
        <w:rPr>
          <w:rStyle w:val="StyleStyleBold12pt"/>
        </w:rPr>
        <w:t>Seongwhun</w:t>
      </w:r>
      <w:proofErr w:type="spellEnd"/>
      <w:r w:rsidRPr="00690055">
        <w:rPr>
          <w:rStyle w:val="StyleStyleBold12pt"/>
        </w:rPr>
        <w:t xml:space="preserve"> </w:t>
      </w:r>
      <w:r>
        <w:rPr>
          <w:rStyle w:val="StyleStyleBold12pt"/>
        </w:rPr>
        <w:t>20</w:t>
      </w:r>
      <w:r w:rsidRPr="00690055">
        <w:rPr>
          <w:rStyle w:val="StyleStyleBold12pt"/>
        </w:rPr>
        <w:t xml:space="preserve">11 </w:t>
      </w:r>
      <w:r w:rsidRPr="00297E51">
        <w:t>[</w:t>
      </w:r>
      <w:proofErr w:type="spellStart"/>
      <w:r w:rsidRPr="00297E51">
        <w:t>Cheon</w:t>
      </w:r>
      <w:proofErr w:type="spellEnd"/>
      <w:r w:rsidRPr="00297E51">
        <w:t xml:space="preserve"> </w:t>
      </w:r>
      <w:proofErr w:type="spellStart"/>
      <w:r w:rsidRPr="00297E51">
        <w:t>Seongwhun</w:t>
      </w:r>
      <w:proofErr w:type="spellEnd"/>
      <w:r w:rsidRPr="00297E51">
        <w:t xml:space="preserve"> Present Senior Fellow, Research, Korea Institute for National Unification April 2011 “Changing Dynamics of US Extended Nuclear Deterrence on the Korean Peninsula” http://onlinelibrary.wiley.com/doi/10.1111/j.1976-5118.2011.01055.x/pdf]</w:t>
      </w:r>
    </w:p>
    <w:p w:rsidR="00690055" w:rsidRPr="00297E51" w:rsidRDefault="00690055" w:rsidP="00690055">
      <w:pPr>
        <w:rPr>
          <w:sz w:val="16"/>
        </w:rPr>
      </w:pPr>
      <w:r w:rsidRPr="00297E51">
        <w:rPr>
          <w:sz w:val="16"/>
        </w:rPr>
        <w:t xml:space="preserve">Despite North Korea’s determined efforts to acquire nuclear weapons, </w:t>
      </w:r>
      <w:r w:rsidRPr="00297E51">
        <w:rPr>
          <w:b/>
          <w:u w:val="single"/>
        </w:rPr>
        <w:t>South Korea has</w:t>
      </w:r>
      <w:r w:rsidRPr="00297E51">
        <w:rPr>
          <w:sz w:val="16"/>
        </w:rPr>
        <w:t xml:space="preserve"> </w:t>
      </w:r>
      <w:r w:rsidRPr="00297E51">
        <w:rPr>
          <w:b/>
          <w:iCs/>
          <w:u w:val="single"/>
        </w:rPr>
        <w:t>firmly adhered to its non-nuclear weapon policy</w:t>
      </w:r>
      <w:r w:rsidRPr="00297E51">
        <w:rPr>
          <w:sz w:val="16"/>
        </w:rPr>
        <w:t xml:space="preserve"> </w:t>
      </w:r>
      <w:r w:rsidRPr="00297E51">
        <w:rPr>
          <w:b/>
          <w:u w:val="single"/>
        </w:rPr>
        <w:t>since it was first announced</w:t>
      </w:r>
      <w:r w:rsidRPr="00297E51">
        <w:rPr>
          <w:sz w:val="16"/>
        </w:rPr>
        <w:t xml:space="preserve"> in 1990. </w:t>
      </w:r>
      <w:r w:rsidRPr="00297E51">
        <w:rPr>
          <w:b/>
          <w:u w:val="single"/>
        </w:rPr>
        <w:t>Geostrategic circumstances</w:t>
      </w:r>
      <w:r w:rsidRPr="00297E51">
        <w:rPr>
          <w:sz w:val="16"/>
        </w:rPr>
        <w:t xml:space="preserve"> on the Korean peninsula, however, tend to </w:t>
      </w:r>
      <w:r w:rsidRPr="00297E51">
        <w:rPr>
          <w:b/>
          <w:u w:val="single"/>
        </w:rPr>
        <w:t>provide</w:t>
      </w:r>
      <w:r w:rsidRPr="00297E51">
        <w:rPr>
          <w:sz w:val="16"/>
        </w:rPr>
        <w:t xml:space="preserve"> </w:t>
      </w:r>
      <w:r w:rsidRPr="00297E51">
        <w:rPr>
          <w:b/>
          <w:u w:val="single"/>
        </w:rPr>
        <w:t>a strong rationale for the international community to be suspicious</w:t>
      </w:r>
      <w:r w:rsidRPr="00297E51">
        <w:rPr>
          <w:sz w:val="16"/>
        </w:rPr>
        <w:t xml:space="preserve"> </w:t>
      </w:r>
      <w:r w:rsidRPr="00297E51">
        <w:rPr>
          <w:b/>
          <w:u w:val="single"/>
        </w:rPr>
        <w:t>of sincerity of South Korea’s non-nuclear-weapon policy</w:t>
      </w:r>
      <w:r w:rsidRPr="00297E51">
        <w:rPr>
          <w:sz w:val="16"/>
        </w:rPr>
        <w:t xml:space="preserve">. North Korea’s nuclear weapons program has only added to the suspicions. </w:t>
      </w:r>
      <w:r w:rsidRPr="00297E51">
        <w:rPr>
          <w:b/>
          <w:u w:val="single"/>
        </w:rPr>
        <w:t>Contrary to this</w:t>
      </w:r>
      <w:r w:rsidRPr="00297E51">
        <w:rPr>
          <w:sz w:val="16"/>
        </w:rPr>
        <w:t xml:space="preserve"> traditional wisdom, </w:t>
      </w:r>
      <w:r w:rsidRPr="00297E51">
        <w:rPr>
          <w:b/>
          <w:u w:val="single"/>
        </w:rPr>
        <w:t xml:space="preserve">the North Korean nuclear </w:t>
      </w:r>
      <w:r w:rsidRPr="00244B67">
        <w:rPr>
          <w:b/>
          <w:highlight w:val="yellow"/>
          <w:u w:val="single"/>
        </w:rPr>
        <w:t xml:space="preserve">crisis has actually increased </w:t>
      </w:r>
      <w:r w:rsidRPr="00297E51">
        <w:rPr>
          <w:b/>
          <w:u w:val="single"/>
        </w:rPr>
        <w:t xml:space="preserve">the authenticity of South </w:t>
      </w:r>
      <w:r w:rsidRPr="00244B67">
        <w:rPr>
          <w:b/>
          <w:highlight w:val="yellow"/>
          <w:u w:val="single"/>
        </w:rPr>
        <w:t>Korea’s non-nuclear-weapon policy</w:t>
      </w:r>
      <w:r w:rsidRPr="00297E51">
        <w:rPr>
          <w:sz w:val="16"/>
        </w:rPr>
        <w:t xml:space="preserve">. Despite the DPRK’s two nuclear tests in 3 years, </w:t>
      </w:r>
      <w:r w:rsidRPr="00297E51">
        <w:rPr>
          <w:b/>
          <w:iCs/>
          <w:u w:val="single"/>
        </w:rPr>
        <w:t>the South Korean government has shown no hint of changing the current policy.</w:t>
      </w:r>
      <w:r w:rsidRPr="00297E51">
        <w:rPr>
          <w:sz w:val="16"/>
        </w:rPr>
        <w:t xml:space="preserve"> </w:t>
      </w:r>
      <w:r w:rsidRPr="00244B67">
        <w:rPr>
          <w:b/>
          <w:highlight w:val="yellow"/>
          <w:u w:val="single"/>
        </w:rPr>
        <w:t>Emotional public voices</w:t>
      </w:r>
      <w:r w:rsidRPr="00297E51">
        <w:rPr>
          <w:b/>
          <w:u w:val="single"/>
        </w:rPr>
        <w:t xml:space="preserve"> for the ROK to respond in kind</w:t>
      </w:r>
      <w:r w:rsidRPr="00297E51">
        <w:rPr>
          <w:sz w:val="16"/>
        </w:rPr>
        <w:t xml:space="preserve"> by going nuclear on its own </w:t>
      </w:r>
      <w:r w:rsidRPr="00244B67">
        <w:rPr>
          <w:b/>
          <w:highlight w:val="yellow"/>
          <w:u w:val="single"/>
        </w:rPr>
        <w:t xml:space="preserve">have been </w:t>
      </w:r>
      <w:r w:rsidRPr="00244B67">
        <w:rPr>
          <w:b/>
          <w:iCs/>
          <w:highlight w:val="yellow"/>
          <w:u w:val="single"/>
        </w:rPr>
        <w:t>calmed by sensible</w:t>
      </w:r>
      <w:r w:rsidRPr="00297E51">
        <w:rPr>
          <w:b/>
          <w:iCs/>
          <w:u w:val="single"/>
        </w:rPr>
        <w:t xml:space="preserve"> and mature opinions</w:t>
      </w:r>
      <w:r w:rsidRPr="00297E51">
        <w:rPr>
          <w:sz w:val="16"/>
        </w:rPr>
        <w:t xml:space="preserve"> </w:t>
      </w:r>
      <w:r w:rsidRPr="00297E51">
        <w:rPr>
          <w:b/>
          <w:u w:val="single"/>
        </w:rPr>
        <w:t xml:space="preserve">to follow international </w:t>
      </w:r>
      <w:r w:rsidRPr="00244B67">
        <w:rPr>
          <w:b/>
          <w:highlight w:val="yellow"/>
          <w:u w:val="single"/>
        </w:rPr>
        <w:t>non-proliferation norms</w:t>
      </w:r>
      <w:r w:rsidRPr="00297E51">
        <w:rPr>
          <w:sz w:val="16"/>
        </w:rPr>
        <w:t xml:space="preserve"> </w:t>
      </w:r>
      <w:r w:rsidRPr="00297E51">
        <w:rPr>
          <w:b/>
          <w:u w:val="single"/>
        </w:rPr>
        <w:t>in a responsible manner.</w:t>
      </w:r>
      <w:r w:rsidRPr="00297E51">
        <w:rPr>
          <w:sz w:val="16"/>
        </w:rPr>
        <w:t xml:space="preserve"> The </w:t>
      </w:r>
      <w:r w:rsidRPr="00244B67">
        <w:rPr>
          <w:b/>
          <w:highlight w:val="yellow"/>
          <w:u w:val="single"/>
        </w:rPr>
        <w:t>Obama</w:t>
      </w:r>
      <w:r w:rsidRPr="00297E51">
        <w:rPr>
          <w:sz w:val="16"/>
        </w:rPr>
        <w:t xml:space="preserve"> administration</w:t>
      </w:r>
      <w:r w:rsidRPr="00244B67">
        <w:rPr>
          <w:b/>
          <w:highlight w:val="yellow"/>
          <w:u w:val="single"/>
        </w:rPr>
        <w:t>’s</w:t>
      </w:r>
      <w:r w:rsidRPr="00297E51">
        <w:rPr>
          <w:sz w:val="16"/>
        </w:rPr>
        <w:t xml:space="preserve"> </w:t>
      </w:r>
      <w:r w:rsidRPr="00244B67">
        <w:rPr>
          <w:b/>
          <w:highlight w:val="yellow"/>
          <w:u w:val="single"/>
        </w:rPr>
        <w:t>reducing</w:t>
      </w:r>
      <w:r w:rsidRPr="00297E51">
        <w:rPr>
          <w:b/>
          <w:u w:val="single"/>
        </w:rPr>
        <w:t xml:space="preserve"> </w:t>
      </w:r>
      <w:r w:rsidRPr="00244B67">
        <w:rPr>
          <w:b/>
          <w:highlight w:val="yellow"/>
          <w:u w:val="single"/>
        </w:rPr>
        <w:t>role</w:t>
      </w:r>
      <w:r w:rsidRPr="00297E51">
        <w:rPr>
          <w:sz w:val="16"/>
        </w:rPr>
        <w:t xml:space="preserve"> of nuclear weapons </w:t>
      </w:r>
      <w:r w:rsidRPr="00244B67">
        <w:rPr>
          <w:b/>
          <w:iCs/>
          <w:sz w:val="24"/>
          <w:highlight w:val="yellow"/>
          <w:u w:val="single"/>
        </w:rPr>
        <w:t>will not agitate the resolve</w:t>
      </w:r>
      <w:r w:rsidRPr="00244B67">
        <w:rPr>
          <w:b/>
          <w:iCs/>
          <w:highlight w:val="yellow"/>
          <w:u w:val="single"/>
        </w:rPr>
        <w:t xml:space="preserve"> to maintain South Korea’s current policy</w:t>
      </w:r>
      <w:r w:rsidRPr="00297E51">
        <w:rPr>
          <w:sz w:val="16"/>
        </w:rPr>
        <w:t xml:space="preserve"> either. </w:t>
      </w:r>
      <w:r w:rsidRPr="00297E51">
        <w:rPr>
          <w:b/>
          <w:u w:val="single"/>
        </w:rPr>
        <w:t>South Korea’s commitment</w:t>
      </w:r>
      <w:r w:rsidRPr="00297E51">
        <w:rPr>
          <w:sz w:val="16"/>
        </w:rPr>
        <w:t xml:space="preserve"> to non-nuclear weapon policy </w:t>
      </w:r>
      <w:r w:rsidRPr="00297E51">
        <w:rPr>
          <w:b/>
          <w:u w:val="single"/>
        </w:rPr>
        <w:t>is on a par with its commitment to alliance</w:t>
      </w:r>
      <w:r w:rsidRPr="00297E51">
        <w:rPr>
          <w:sz w:val="16"/>
        </w:rPr>
        <w:t xml:space="preserve"> with the USA in two ways. On one hand, US extended deterrence, including the nuclear umbrella, has filled the security vacuum created by the South’s non-nuclear weapon policy. The history of the bilateral alliance proves that </w:t>
      </w:r>
      <w:r w:rsidRPr="00690055">
        <w:t>the US nuclear umbrella has been efficient and effective in deterring North Korea.</w:t>
      </w:r>
      <w:r w:rsidRPr="00297E51">
        <w:rPr>
          <w:sz w:val="16"/>
        </w:rPr>
        <w:t xml:space="preserve"> On the other hand, as a credible and responsible ally, </w:t>
      </w:r>
      <w:r w:rsidRPr="00297E51">
        <w:rPr>
          <w:b/>
          <w:u w:val="single"/>
        </w:rPr>
        <w:t>South Korea is not careless enough to behave in a way that its ally objects to.</w:t>
      </w:r>
      <w:r w:rsidRPr="00297E51">
        <w:rPr>
          <w:sz w:val="16"/>
        </w:rPr>
        <w:t xml:space="preserve"> Therefore, </w:t>
      </w:r>
      <w:r w:rsidRPr="00297E51">
        <w:rPr>
          <w:b/>
          <w:u w:val="single"/>
        </w:rPr>
        <w:t>suspicion of South Korea’s non-nuclear-weapon policy is</w:t>
      </w:r>
      <w:r w:rsidRPr="00297E51">
        <w:rPr>
          <w:sz w:val="16"/>
        </w:rPr>
        <w:t xml:space="preserve"> </w:t>
      </w:r>
      <w:r w:rsidRPr="00297E51">
        <w:rPr>
          <w:b/>
          <w:iCs/>
          <w:u w:val="single"/>
        </w:rPr>
        <w:t>outdated</w:t>
      </w:r>
      <w:r w:rsidRPr="00297E51">
        <w:rPr>
          <w:sz w:val="16"/>
        </w:rPr>
        <w:t xml:space="preserve"> </w:t>
      </w:r>
      <w:r w:rsidRPr="00297E51">
        <w:rPr>
          <w:b/>
          <w:u w:val="single"/>
        </w:rPr>
        <w:t>and</w:t>
      </w:r>
      <w:r w:rsidRPr="00297E51">
        <w:rPr>
          <w:sz w:val="16"/>
        </w:rPr>
        <w:t xml:space="preserve"> </w:t>
      </w:r>
      <w:r w:rsidRPr="00297E51">
        <w:rPr>
          <w:b/>
          <w:iCs/>
          <w:u w:val="single"/>
        </w:rPr>
        <w:t>futile</w:t>
      </w:r>
      <w:r w:rsidRPr="00297E51">
        <w:rPr>
          <w:sz w:val="16"/>
        </w:rPr>
        <w:t xml:space="preserve"> and should not cast a shadow over the future partnership of the ROK–US alliance, including nuclear energy cooperation.67 In short, South Korea can provide the USA with alliance security assurance and support the US non-proliferation commitments. </w:t>
      </w:r>
      <w:r w:rsidRPr="00244B67">
        <w:rPr>
          <w:b/>
          <w:highlight w:val="yellow"/>
          <w:u w:val="single"/>
        </w:rPr>
        <w:t>The</w:t>
      </w:r>
      <w:r w:rsidRPr="00244B67">
        <w:rPr>
          <w:sz w:val="16"/>
          <w:highlight w:val="yellow"/>
        </w:rPr>
        <w:t xml:space="preserve"> alliance </w:t>
      </w:r>
      <w:r w:rsidRPr="00244B67">
        <w:rPr>
          <w:b/>
          <w:highlight w:val="yellow"/>
          <w:u w:val="single"/>
        </w:rPr>
        <w:t xml:space="preserve">security assurance is a US ally’s promise that as an alliance partner under the US nuclear umbrella, it will neither develop nor possess nuclear weapons as long as </w:t>
      </w:r>
      <w:r w:rsidRPr="00244B67">
        <w:rPr>
          <w:sz w:val="16"/>
          <w:highlight w:val="yellow"/>
        </w:rPr>
        <w:t>extended deterrence, including</w:t>
      </w:r>
      <w:r w:rsidRPr="00244B67">
        <w:rPr>
          <w:b/>
          <w:highlight w:val="yellow"/>
          <w:u w:val="single"/>
        </w:rPr>
        <w:t xml:space="preserve"> extended nuclear deterrence, is provided</w:t>
      </w:r>
      <w:r w:rsidRPr="00244B67">
        <w:rPr>
          <w:sz w:val="16"/>
          <w:highlight w:val="yellow"/>
        </w:rPr>
        <w:t>.</w:t>
      </w:r>
    </w:p>
    <w:p w:rsidR="00690055" w:rsidRPr="00297E51" w:rsidRDefault="00690055" w:rsidP="00690055"/>
    <w:p w:rsidR="00690055" w:rsidRPr="00690055" w:rsidRDefault="00690055" w:rsidP="00690055">
      <w:pPr>
        <w:pStyle w:val="Heading4"/>
      </w:pPr>
      <w:r>
        <w:t>South Korea has n</w:t>
      </w:r>
      <w:r w:rsidRPr="00690055">
        <w:t>o technical capability</w:t>
      </w:r>
      <w:r>
        <w:t xml:space="preserve"> to </w:t>
      </w:r>
      <w:proofErr w:type="spellStart"/>
      <w:r>
        <w:t>prolif</w:t>
      </w:r>
      <w:proofErr w:type="spellEnd"/>
      <w:r w:rsidRPr="00690055">
        <w:t xml:space="preserve"> – 5 warrants</w:t>
      </w:r>
    </w:p>
    <w:p w:rsidR="00690055" w:rsidRPr="00297E51" w:rsidRDefault="00690055" w:rsidP="00690055">
      <w:pPr>
        <w:rPr>
          <w:sz w:val="16"/>
        </w:rPr>
      </w:pPr>
      <w:r w:rsidRPr="00690055">
        <w:rPr>
          <w:rStyle w:val="StyleStyleBold12pt"/>
        </w:rPr>
        <w:t xml:space="preserve">Gupta </w:t>
      </w:r>
      <w:r>
        <w:rPr>
          <w:rStyle w:val="StyleStyleBold12pt"/>
        </w:rPr>
        <w:t>20</w:t>
      </w:r>
      <w:r w:rsidRPr="00690055">
        <w:rPr>
          <w:rStyle w:val="StyleStyleBold12pt"/>
        </w:rPr>
        <w:t>13</w:t>
      </w:r>
      <w:r w:rsidRPr="00297E51">
        <w:rPr>
          <w:b/>
          <w:bCs/>
          <w:smallCaps/>
          <w:sz w:val="24"/>
        </w:rPr>
        <w:t xml:space="preserve">, </w:t>
      </w:r>
      <w:r w:rsidRPr="00297E51">
        <w:rPr>
          <w:bCs/>
          <w:smallCaps/>
          <w:sz w:val="16"/>
          <w:szCs w:val="16"/>
        </w:rPr>
        <w:t>Associate Fellow at the Institute for Defense Studies and Analyses, and Balachandran, Consulting Fellow at the IDSA, 2013</w:t>
      </w:r>
      <w:r w:rsidRPr="00297E51">
        <w:rPr>
          <w:sz w:val="16"/>
        </w:rPr>
        <w:t xml:space="preserve"> G. Balachandran, PhD in Economics and Computer Science from the University of Wisconsin, and </w:t>
      </w:r>
      <w:proofErr w:type="spellStart"/>
      <w:r w:rsidRPr="00297E51">
        <w:rPr>
          <w:sz w:val="16"/>
        </w:rPr>
        <w:t>Rukmani</w:t>
      </w:r>
      <w:proofErr w:type="spellEnd"/>
      <w:r w:rsidRPr="00297E51">
        <w:rPr>
          <w:sz w:val="16"/>
        </w:rPr>
        <w:t>, doctoral candidate at the Centre for East Asian Studies at the Jawaharlal Nehru University, “Examining the Prospects of South Korea “Going Nuclear”</w:t>
      </w:r>
      <w:proofErr w:type="gramStart"/>
      <w:r w:rsidRPr="00297E51">
        <w:rPr>
          <w:sz w:val="16"/>
        </w:rPr>
        <w:t>”  5</w:t>
      </w:r>
      <w:proofErr w:type="gramEnd"/>
      <w:r w:rsidRPr="00297E51">
        <w:rPr>
          <w:sz w:val="16"/>
        </w:rPr>
        <w:t>/1/2013 http://www.idsa.in/issuebrief/ProspectsofSouthKoreaGoingNuclear_gbalachandran_01052013.html</w:t>
      </w:r>
    </w:p>
    <w:p w:rsidR="00690055" w:rsidRPr="00297E51" w:rsidRDefault="00690055" w:rsidP="00690055">
      <w:pPr>
        <w:rPr>
          <w:sz w:val="14"/>
        </w:rPr>
      </w:pPr>
      <w:r w:rsidRPr="00297E51">
        <w:rPr>
          <w:sz w:val="14"/>
        </w:rPr>
        <w:t xml:space="preserve">Currently, </w:t>
      </w:r>
      <w:r w:rsidRPr="00244B67">
        <w:rPr>
          <w:rStyle w:val="StyleBoldUnderline"/>
          <w:highlight w:val="yellow"/>
        </w:rPr>
        <w:t>South Korea is poorly placed to consider</w:t>
      </w:r>
      <w:r w:rsidRPr="00297E51">
        <w:rPr>
          <w:sz w:val="14"/>
        </w:rPr>
        <w:t xml:space="preserve"> any serious proposal for </w:t>
      </w:r>
      <w:r w:rsidRPr="00244B67">
        <w:rPr>
          <w:rStyle w:val="StyleBoldUnderline"/>
          <w:highlight w:val="yellow"/>
        </w:rPr>
        <w:t>going nuclear</w:t>
      </w:r>
      <w:r w:rsidRPr="00297E51">
        <w:rPr>
          <w:sz w:val="14"/>
        </w:rPr>
        <w:t xml:space="preserve"> for a variety of reasons enumerated below. </w:t>
      </w:r>
      <w:r w:rsidRPr="00244B67">
        <w:rPr>
          <w:rStyle w:val="StyleBoldUnderline"/>
          <w:highlight w:val="yellow"/>
        </w:rPr>
        <w:t>1. South Korea does not have any of the facilities required</w:t>
      </w:r>
      <w:r w:rsidRPr="00297E51">
        <w:rPr>
          <w:sz w:val="14"/>
        </w:rPr>
        <w:t xml:space="preserve"> for five of eight exercises needed </w:t>
      </w:r>
      <w:r w:rsidRPr="00297E51">
        <w:rPr>
          <w:u w:val="single"/>
        </w:rPr>
        <w:t>to undertake</w:t>
      </w:r>
      <w:r w:rsidRPr="00297E51">
        <w:rPr>
          <w:sz w:val="14"/>
        </w:rPr>
        <w:t xml:space="preserve"> a </w:t>
      </w:r>
      <w:proofErr w:type="spellStart"/>
      <w:r w:rsidRPr="00297E51">
        <w:rPr>
          <w:sz w:val="14"/>
        </w:rPr>
        <w:t>programme</w:t>
      </w:r>
      <w:proofErr w:type="spellEnd"/>
      <w:r w:rsidRPr="00297E51">
        <w:rPr>
          <w:sz w:val="14"/>
        </w:rPr>
        <w:t xml:space="preserve"> for the acquisition of </w:t>
      </w:r>
      <w:r w:rsidRPr="00297E51">
        <w:rPr>
          <w:u w:val="single"/>
        </w:rPr>
        <w:t xml:space="preserve">nuclear weapons. </w:t>
      </w:r>
      <w:r w:rsidRPr="00244B67">
        <w:rPr>
          <w:highlight w:val="yellow"/>
          <w:u w:val="single"/>
        </w:rPr>
        <w:t>It does not have (</w:t>
      </w:r>
      <w:proofErr w:type="spellStart"/>
      <w:r w:rsidRPr="00244B67">
        <w:rPr>
          <w:highlight w:val="yellow"/>
          <w:u w:val="single"/>
        </w:rPr>
        <w:t>i</w:t>
      </w:r>
      <w:proofErr w:type="spellEnd"/>
      <w:r w:rsidRPr="00244B67">
        <w:rPr>
          <w:highlight w:val="yellow"/>
          <w:u w:val="single"/>
        </w:rPr>
        <w:t>) mining, milling, and refining of uranium; (ii) isotope separation</w:t>
      </w:r>
      <w:r w:rsidRPr="00297E51">
        <w:rPr>
          <w:u w:val="single"/>
        </w:rPr>
        <w:t xml:space="preserve"> </w:t>
      </w:r>
      <w:r w:rsidRPr="00297E51">
        <w:rPr>
          <w:sz w:val="14"/>
        </w:rPr>
        <w:t xml:space="preserve">of uranium, lithium, boron and heavy water; </w:t>
      </w:r>
      <w:r w:rsidRPr="00297E51">
        <w:rPr>
          <w:u w:val="single"/>
        </w:rPr>
        <w:t xml:space="preserve">(iii) </w:t>
      </w:r>
      <w:r w:rsidRPr="00244B67">
        <w:rPr>
          <w:highlight w:val="yellow"/>
          <w:u w:val="single"/>
        </w:rPr>
        <w:t>chemical separations</w:t>
      </w:r>
      <w:r w:rsidRPr="00297E51">
        <w:rPr>
          <w:u w:val="single"/>
        </w:rPr>
        <w:t xml:space="preserve"> </w:t>
      </w:r>
      <w:r w:rsidRPr="00297E51">
        <w:rPr>
          <w:sz w:val="14"/>
        </w:rPr>
        <w:t>of plutonium, uranium, and tritium from irradiated fuel and target elements</w:t>
      </w:r>
      <w:r w:rsidRPr="00297E51">
        <w:rPr>
          <w:u w:val="single"/>
        </w:rPr>
        <w:t xml:space="preserve">;(iv) </w:t>
      </w:r>
      <w:r w:rsidRPr="00244B67">
        <w:rPr>
          <w:highlight w:val="yellow"/>
          <w:u w:val="single"/>
        </w:rPr>
        <w:t>weapon operations</w:t>
      </w:r>
      <w:r w:rsidRPr="00297E51">
        <w:rPr>
          <w:sz w:val="14"/>
        </w:rPr>
        <w:t xml:space="preserve">, including assembly, maintenance, modification, and dismantlement of nuclear weapons; and </w:t>
      </w:r>
      <w:r w:rsidRPr="00297E51">
        <w:rPr>
          <w:u w:val="single"/>
        </w:rPr>
        <w:t xml:space="preserve">(v) research, </w:t>
      </w:r>
      <w:r w:rsidRPr="00244B67">
        <w:rPr>
          <w:highlight w:val="yellow"/>
          <w:u w:val="single"/>
        </w:rPr>
        <w:t>development, and testing</w:t>
      </w:r>
      <w:r w:rsidRPr="00297E51">
        <w:rPr>
          <w:u w:val="single"/>
        </w:rPr>
        <w:t xml:space="preserve">. </w:t>
      </w:r>
      <w:r w:rsidRPr="00297E51">
        <w:rPr>
          <w:sz w:val="14"/>
        </w:rPr>
        <w:t>It does have some (</w:t>
      </w:r>
      <w:proofErr w:type="spellStart"/>
      <w:r w:rsidRPr="00297E51">
        <w:rPr>
          <w:sz w:val="14"/>
        </w:rPr>
        <w:t>i</w:t>
      </w:r>
      <w:proofErr w:type="spellEnd"/>
      <w:r w:rsidRPr="00297E51">
        <w:rPr>
          <w:sz w:val="14"/>
        </w:rPr>
        <w:t xml:space="preserve">) fuel fabrication facilities for reactors; (ii) Reactor operations to irradiate fuel and targets to produce nuclear materials; and (iii) component fabrication of non-nuclear components. Of these, all such facilities under the first two categories are under IAEA safeguards. In addition some of the reactors in S. Korea of are of indigenous design and manufacture. </w:t>
      </w:r>
      <w:r w:rsidRPr="00244B67">
        <w:rPr>
          <w:highlight w:val="yellow"/>
          <w:u w:val="single"/>
        </w:rPr>
        <w:t xml:space="preserve">2. South Korea has </w:t>
      </w:r>
      <w:r w:rsidRPr="00244B67">
        <w:rPr>
          <w:b/>
          <w:iCs/>
          <w:sz w:val="24"/>
          <w:highlight w:val="yellow"/>
          <w:u w:val="single"/>
        </w:rPr>
        <w:t>international obligations</w:t>
      </w:r>
      <w:r w:rsidRPr="00297E51">
        <w:rPr>
          <w:sz w:val="14"/>
        </w:rPr>
        <w:t xml:space="preserve"> under various bilateral and multilateral agreements </w:t>
      </w:r>
      <w:r w:rsidRPr="00297E51">
        <w:rPr>
          <w:u w:val="single"/>
        </w:rPr>
        <w:t>that restrict its ability to acquire a nuclear weapon. It has a</w:t>
      </w:r>
      <w:r w:rsidRPr="00297E51">
        <w:rPr>
          <w:sz w:val="14"/>
        </w:rPr>
        <w:t xml:space="preserve"> Comprehensive Safeguards </w:t>
      </w:r>
      <w:r w:rsidRPr="00297E51">
        <w:rPr>
          <w:u w:val="single"/>
        </w:rPr>
        <w:t>Agreement with IAEA</w:t>
      </w:r>
      <w:r w:rsidRPr="00297E51">
        <w:rPr>
          <w:sz w:val="14"/>
        </w:rPr>
        <w:t xml:space="preserve"> (INFCIRC/236) in force since November 1975 and also has in force </w:t>
      </w:r>
      <w:r w:rsidRPr="00297E51">
        <w:rPr>
          <w:u w:val="single"/>
        </w:rPr>
        <w:t>the Additional Protocol</w:t>
      </w:r>
      <w:r w:rsidRPr="00297E51">
        <w:rPr>
          <w:sz w:val="14"/>
        </w:rPr>
        <w:t xml:space="preserve"> since 19 February 2004 (INFCIRC/256/Add.1). Since 2007 the IAEA on the basis of its safeguards implementation procedures has declared that the Secretariat found no indication of the diversion of declared nuclear material from peaceful nuclear activities and no indication of undeclared nuclear material or activities in South Korea. On this basis, </w:t>
      </w:r>
      <w:r w:rsidRPr="00297E51">
        <w:rPr>
          <w:u w:val="single"/>
        </w:rPr>
        <w:t>the Secretariat concluded that all nuclear material in South Korea remained in peaceful activities</w:t>
      </w:r>
      <w:r w:rsidRPr="00297E51">
        <w:rPr>
          <w:sz w:val="14"/>
        </w:rPr>
        <w:t xml:space="preserve"> although on a number of occasions, starting in 1982 and continuing until 2000, the ROK conducted experiments and activities involving uranium conversion, uranium enrichment and plutonium separation, which it failed to report to the Agency in accordance with its obligations under its Safeguards Agreement. The IAEA conducted special inspections in South Korea subsequent to its declaration in October 2004 about these unreported activities. The ROK provided active cooperation to the Agency in providing timely information, and access to personnel and locations, and also permitted the collection of environmental and other samples for Agency analysis and assessment. Based on the information provided by the ROK and the verification activities carried out by the Agency to date, the IAEA secretariat concluded in late 2004 that there is no indication that the undeclared experiments had continued, and since 2007 has been giving the ROK a clean chit. Therefore, </w:t>
      </w:r>
      <w:r w:rsidRPr="00297E51">
        <w:rPr>
          <w:u w:val="single"/>
        </w:rPr>
        <w:t>South Korea</w:t>
      </w:r>
      <w:r w:rsidRPr="00297E51">
        <w:rPr>
          <w:sz w:val="14"/>
        </w:rPr>
        <w:t xml:space="preserve"> asset position to embark on a nuclear weapon program is very weak now. It </w:t>
      </w:r>
      <w:r w:rsidRPr="00297E51">
        <w:rPr>
          <w:u w:val="single"/>
        </w:rPr>
        <w:t>Has not mined any natural uranium within</w:t>
      </w:r>
      <w:r w:rsidRPr="00297E51">
        <w:rPr>
          <w:sz w:val="14"/>
        </w:rPr>
        <w:t xml:space="preserve"> its territory; </w:t>
      </w:r>
      <w:r w:rsidRPr="00297E51">
        <w:rPr>
          <w:b/>
          <w:iCs/>
          <w:sz w:val="24"/>
          <w:u w:val="single"/>
        </w:rPr>
        <w:t xml:space="preserve">hence has </w:t>
      </w:r>
      <w:r w:rsidRPr="00244B67">
        <w:rPr>
          <w:b/>
          <w:iCs/>
          <w:sz w:val="24"/>
          <w:highlight w:val="yellow"/>
          <w:u w:val="single"/>
        </w:rPr>
        <w:t>no stock of indigenous natural uranium</w:t>
      </w:r>
      <w:r w:rsidRPr="00297E51">
        <w:rPr>
          <w:b/>
          <w:iCs/>
          <w:sz w:val="24"/>
          <w:u w:val="single"/>
        </w:rPr>
        <w:t xml:space="preserve">; Has </w:t>
      </w:r>
      <w:r w:rsidRPr="00244B67">
        <w:rPr>
          <w:b/>
          <w:iCs/>
          <w:sz w:val="24"/>
          <w:highlight w:val="yellow"/>
          <w:u w:val="single"/>
        </w:rPr>
        <w:t>no enrichment facility</w:t>
      </w:r>
      <w:r w:rsidRPr="00297E51">
        <w:rPr>
          <w:b/>
          <w:iCs/>
          <w:sz w:val="24"/>
          <w:u w:val="single"/>
        </w:rPr>
        <w:t xml:space="preserve">; </w:t>
      </w:r>
      <w:r w:rsidRPr="00244B67">
        <w:rPr>
          <w:b/>
          <w:iCs/>
          <w:sz w:val="24"/>
          <w:highlight w:val="yellow"/>
          <w:u w:val="single"/>
        </w:rPr>
        <w:t xml:space="preserve">No reprocessing plant; and </w:t>
      </w:r>
      <w:r w:rsidRPr="00244B67">
        <w:rPr>
          <w:highlight w:val="yellow"/>
          <w:u w:val="single"/>
        </w:rPr>
        <w:t>All fissile material stock in South Korea is under IAEA safeguards</w:t>
      </w:r>
      <w:r w:rsidRPr="00297E51">
        <w:rPr>
          <w:sz w:val="14"/>
        </w:rPr>
        <w:t xml:space="preserve"> as a consequence of (1) lack of any domestic uranium; (2) its NPT commitments and bilateral agreements with foreign suppliers of fissile material.</w:t>
      </w:r>
    </w:p>
    <w:p w:rsidR="00690055" w:rsidRPr="00297E51" w:rsidRDefault="00690055" w:rsidP="00690055"/>
    <w:p w:rsidR="00690055" w:rsidRPr="00690055" w:rsidRDefault="00690055" w:rsidP="00690055">
      <w:pPr>
        <w:pStyle w:val="Heading4"/>
      </w:pPr>
      <w:r w:rsidRPr="00690055">
        <w:t xml:space="preserve">No impact even if </w:t>
      </w:r>
      <w:proofErr w:type="spellStart"/>
      <w:r w:rsidRPr="00690055">
        <w:t>prolif</w:t>
      </w:r>
      <w:proofErr w:type="spellEnd"/>
      <w:r w:rsidRPr="00690055">
        <w:t xml:space="preserve"> happens – multiple factors prevent use</w:t>
      </w:r>
    </w:p>
    <w:p w:rsidR="00690055" w:rsidRPr="00297E51" w:rsidRDefault="00690055" w:rsidP="00690055">
      <w:proofErr w:type="spellStart"/>
      <w:r w:rsidRPr="00690055">
        <w:rPr>
          <w:rStyle w:val="StyleStyleBold12pt"/>
        </w:rPr>
        <w:t>Sapolsky</w:t>
      </w:r>
      <w:proofErr w:type="spellEnd"/>
      <w:r w:rsidRPr="00690055">
        <w:rPr>
          <w:rStyle w:val="StyleStyleBold12pt"/>
        </w:rPr>
        <w:t xml:space="preserve"> and Leah </w:t>
      </w:r>
      <w:r>
        <w:rPr>
          <w:rStyle w:val="StyleStyleBold12pt"/>
        </w:rPr>
        <w:t>20</w:t>
      </w:r>
      <w:r w:rsidRPr="00690055">
        <w:rPr>
          <w:rStyle w:val="StyleStyleBold12pt"/>
        </w:rPr>
        <w:t>14</w:t>
      </w:r>
      <w:r w:rsidRPr="00297E51">
        <w:t xml:space="preserve"> [Harvey M. </w:t>
      </w:r>
      <w:proofErr w:type="spellStart"/>
      <w:r w:rsidRPr="00297E51">
        <w:t>Sapolsky</w:t>
      </w:r>
      <w:proofErr w:type="spellEnd"/>
      <w:r w:rsidRPr="00297E51">
        <w:t xml:space="preserve"> is Professor Emeritus and the Former Director of The MIT Security Studies Program. Christine M. Leah is a Stanton Fellow at the MIT Security Studies Program. 4-14-2014 http://nationalinterest.org/feature/let-asia-go-nuclear-10259]</w:t>
      </w:r>
    </w:p>
    <w:p w:rsidR="00690055" w:rsidRPr="00297E51" w:rsidRDefault="00690055" w:rsidP="00690055">
      <w:pPr>
        <w:rPr>
          <w:sz w:val="16"/>
        </w:rPr>
      </w:pPr>
      <w:r w:rsidRPr="00244B67">
        <w:rPr>
          <w:b/>
          <w:iCs/>
          <w:sz w:val="24"/>
          <w:highlight w:val="yellow"/>
          <w:u w:val="single"/>
          <w:shd w:val="clear" w:color="auto" w:fill="FF93C9"/>
        </w:rPr>
        <w:t>Tailored prolif</w:t>
      </w:r>
      <w:r w:rsidRPr="00297E51">
        <w:rPr>
          <w:b/>
          <w:iCs/>
          <w:sz w:val="24"/>
          <w:u w:val="single"/>
        </w:rPr>
        <w:t xml:space="preserve">eration </w:t>
      </w:r>
      <w:r w:rsidRPr="00244B67">
        <w:rPr>
          <w:b/>
          <w:iCs/>
          <w:sz w:val="24"/>
          <w:highlight w:val="yellow"/>
          <w:u w:val="single"/>
          <w:shd w:val="clear" w:color="auto" w:fill="FF93C9"/>
        </w:rPr>
        <w:t xml:space="preserve">would not </w:t>
      </w:r>
      <w:r w:rsidRPr="00297E51">
        <w:rPr>
          <w:b/>
          <w:iCs/>
          <w:sz w:val="24"/>
          <w:u w:val="single"/>
        </w:rPr>
        <w:t xml:space="preserve">likely be </w:t>
      </w:r>
      <w:r w:rsidRPr="00244B67">
        <w:rPr>
          <w:b/>
          <w:iCs/>
          <w:sz w:val="24"/>
          <w:highlight w:val="yellow"/>
          <w:u w:val="single"/>
          <w:shd w:val="clear" w:color="auto" w:fill="FF93C9"/>
        </w:rPr>
        <w:t>destabiliz</w:t>
      </w:r>
      <w:r w:rsidRPr="00297E51">
        <w:rPr>
          <w:b/>
          <w:iCs/>
          <w:sz w:val="24"/>
          <w:u w:val="single"/>
        </w:rPr>
        <w:t>ing</w:t>
      </w:r>
      <w:r w:rsidRPr="00297E51">
        <w:rPr>
          <w:sz w:val="16"/>
        </w:rPr>
        <w:t xml:space="preserve">. </w:t>
      </w:r>
      <w:r w:rsidRPr="00297E51">
        <w:rPr>
          <w:u w:val="single"/>
        </w:rPr>
        <w:t>Asia is not the Middle East</w:t>
      </w:r>
      <w:r w:rsidRPr="00297E51">
        <w:rPr>
          <w:sz w:val="16"/>
        </w:rPr>
        <w:t xml:space="preserve">. </w:t>
      </w:r>
      <w:r w:rsidRPr="00244B67">
        <w:rPr>
          <w:b/>
          <w:iCs/>
          <w:sz w:val="24"/>
          <w:highlight w:val="yellow"/>
          <w:u w:val="single"/>
          <w:shd w:val="clear" w:color="auto" w:fill="FF93C9"/>
        </w:rPr>
        <w:t>Japan</w:t>
      </w:r>
      <w:r w:rsidRPr="00244B67">
        <w:rPr>
          <w:sz w:val="16"/>
          <w:highlight w:val="yellow"/>
          <w:shd w:val="clear" w:color="auto" w:fill="FF93C9"/>
        </w:rPr>
        <w:t>,</w:t>
      </w:r>
      <w:r w:rsidRPr="00297E51">
        <w:rPr>
          <w:sz w:val="16"/>
          <w:shd w:val="clear" w:color="auto" w:fill="FF93C9"/>
        </w:rPr>
        <w:t xml:space="preserve"> </w:t>
      </w:r>
      <w:r w:rsidRPr="00244B67">
        <w:rPr>
          <w:b/>
          <w:iCs/>
          <w:sz w:val="24"/>
          <w:highlight w:val="yellow"/>
          <w:u w:val="single"/>
          <w:shd w:val="clear" w:color="auto" w:fill="FF93C9"/>
        </w:rPr>
        <w:t>So</w:t>
      </w:r>
      <w:r w:rsidRPr="00297E51">
        <w:rPr>
          <w:b/>
          <w:iCs/>
          <w:sz w:val="24"/>
          <w:u w:val="single"/>
        </w:rPr>
        <w:t xml:space="preserve">uth </w:t>
      </w:r>
      <w:r w:rsidRPr="00244B67">
        <w:rPr>
          <w:b/>
          <w:iCs/>
          <w:sz w:val="24"/>
          <w:highlight w:val="yellow"/>
          <w:u w:val="single"/>
          <w:shd w:val="clear" w:color="auto" w:fill="FF93C9"/>
        </w:rPr>
        <w:t>Ko</w:t>
      </w:r>
      <w:r w:rsidRPr="00297E51">
        <w:rPr>
          <w:b/>
          <w:iCs/>
          <w:sz w:val="24"/>
          <w:u w:val="single"/>
        </w:rPr>
        <w:t>rea</w:t>
      </w:r>
      <w:r w:rsidRPr="00297E51">
        <w:rPr>
          <w:sz w:val="16"/>
        </w:rPr>
        <w:t xml:space="preserve">, </w:t>
      </w:r>
      <w:r w:rsidRPr="00244B67">
        <w:rPr>
          <w:b/>
          <w:iCs/>
          <w:sz w:val="24"/>
          <w:highlight w:val="yellow"/>
          <w:u w:val="single"/>
          <w:shd w:val="clear" w:color="auto" w:fill="FF93C9"/>
        </w:rPr>
        <w:t>Australia</w:t>
      </w:r>
      <w:r w:rsidRPr="00297E51">
        <w:rPr>
          <w:sz w:val="16"/>
        </w:rPr>
        <w:t xml:space="preserve">, </w:t>
      </w:r>
      <w:r w:rsidRPr="00244B67">
        <w:rPr>
          <w:highlight w:val="yellow"/>
          <w:u w:val="single"/>
          <w:shd w:val="clear" w:color="auto" w:fill="FF93C9"/>
        </w:rPr>
        <w:t>and</w:t>
      </w:r>
      <w:r w:rsidRPr="00297E51">
        <w:rPr>
          <w:sz w:val="16"/>
        </w:rPr>
        <w:t xml:space="preserve"> even </w:t>
      </w:r>
      <w:r w:rsidRPr="00244B67">
        <w:rPr>
          <w:b/>
          <w:iCs/>
          <w:sz w:val="24"/>
          <w:highlight w:val="yellow"/>
          <w:u w:val="single"/>
          <w:shd w:val="clear" w:color="auto" w:fill="FF93C9"/>
        </w:rPr>
        <w:t>Taiwan</w:t>
      </w:r>
      <w:r w:rsidRPr="00297E51">
        <w:rPr>
          <w:sz w:val="16"/>
          <w:shd w:val="clear" w:color="auto" w:fill="FF93C9"/>
        </w:rPr>
        <w:t xml:space="preserve"> </w:t>
      </w:r>
      <w:r w:rsidRPr="00244B67">
        <w:rPr>
          <w:highlight w:val="yellow"/>
          <w:u w:val="single"/>
          <w:shd w:val="clear" w:color="auto" w:fill="FF93C9"/>
        </w:rPr>
        <w:t>are strong democracies</w:t>
      </w:r>
      <w:r w:rsidRPr="00297E51">
        <w:rPr>
          <w:sz w:val="16"/>
        </w:rPr>
        <w:t xml:space="preserve">. </w:t>
      </w:r>
      <w:r w:rsidRPr="00297E51">
        <w:rPr>
          <w:u w:val="single"/>
        </w:rPr>
        <w:t xml:space="preserve">They have </w:t>
      </w:r>
      <w:r w:rsidRPr="00244B67">
        <w:rPr>
          <w:highlight w:val="yellow"/>
          <w:u w:val="single"/>
          <w:shd w:val="clear" w:color="auto" w:fill="FF93C9"/>
        </w:rPr>
        <w:t>stable political regimes</w:t>
      </w:r>
      <w:r w:rsidRPr="00297E51">
        <w:rPr>
          <w:sz w:val="16"/>
        </w:rPr>
        <w:t xml:space="preserve">. </w:t>
      </w:r>
      <w:r w:rsidRPr="00297E51">
        <w:rPr>
          <w:u w:val="single"/>
        </w:rPr>
        <w:t xml:space="preserve">Government leaders are </w:t>
      </w:r>
      <w:r w:rsidRPr="00244B67">
        <w:rPr>
          <w:highlight w:val="yellow"/>
          <w:u w:val="single"/>
          <w:shd w:val="clear" w:color="auto" w:fill="FF93C9"/>
        </w:rPr>
        <w:t>accountable to democratic institutions</w:t>
      </w:r>
      <w:r w:rsidRPr="00297E51">
        <w:rPr>
          <w:sz w:val="16"/>
        </w:rPr>
        <w:t xml:space="preserve">. </w:t>
      </w:r>
      <w:r w:rsidRPr="00244B67">
        <w:rPr>
          <w:highlight w:val="yellow"/>
          <w:u w:val="single"/>
          <w:shd w:val="clear" w:color="auto" w:fill="FF93C9"/>
        </w:rPr>
        <w:t>Civilian control</w:t>
      </w:r>
      <w:r w:rsidRPr="00297E51">
        <w:rPr>
          <w:u w:val="single"/>
        </w:rPr>
        <w:t xml:space="preserve"> of the military </w:t>
      </w:r>
      <w:r w:rsidRPr="00244B67">
        <w:rPr>
          <w:highlight w:val="yellow"/>
          <w:u w:val="single"/>
          <w:shd w:val="clear" w:color="auto" w:fill="FF93C9"/>
        </w:rPr>
        <w:t>is strong</w:t>
      </w:r>
      <w:r w:rsidRPr="00297E51">
        <w:rPr>
          <w:sz w:val="16"/>
          <w:shd w:val="clear" w:color="auto" w:fill="FF93C9"/>
        </w:rPr>
        <w:t>.</w:t>
      </w:r>
      <w:r w:rsidRPr="00297E51">
        <w:rPr>
          <w:sz w:val="16"/>
        </w:rPr>
        <w:t xml:space="preserve"> </w:t>
      </w:r>
      <w:r w:rsidRPr="00297E51">
        <w:rPr>
          <w:u w:val="single"/>
        </w:rPr>
        <w:t xml:space="preserve">And </w:t>
      </w:r>
      <w:r w:rsidRPr="00244B67">
        <w:rPr>
          <w:highlight w:val="yellow"/>
          <w:u w:val="single"/>
          <w:shd w:val="clear" w:color="auto" w:fill="FF93C9"/>
        </w:rPr>
        <w:t>they don’t have a history of lobbing missiles at each other</w:t>
      </w:r>
      <w:r w:rsidRPr="00297E51">
        <w:rPr>
          <w:sz w:val="16"/>
        </w:rPr>
        <w:t>—</w:t>
      </w:r>
      <w:r w:rsidRPr="00244B67">
        <w:rPr>
          <w:highlight w:val="yellow"/>
          <w:u w:val="single"/>
          <w:shd w:val="clear" w:color="auto" w:fill="FF93C9"/>
        </w:rPr>
        <w:t>they are</w:t>
      </w:r>
      <w:r w:rsidRPr="00297E51">
        <w:rPr>
          <w:sz w:val="16"/>
        </w:rPr>
        <w:t xml:space="preserve"> much more </w:t>
      </w:r>
      <w:r w:rsidRPr="00244B67">
        <w:rPr>
          <w:b/>
          <w:iCs/>
          <w:sz w:val="24"/>
          <w:highlight w:val="yellow"/>
          <w:u w:val="single"/>
          <w:shd w:val="clear" w:color="auto" w:fill="FF93C9"/>
        </w:rPr>
        <w:t>risk-averse</w:t>
      </w:r>
      <w:r w:rsidRPr="00297E51">
        <w:rPr>
          <w:sz w:val="16"/>
        </w:rPr>
        <w:t xml:space="preserve"> than Egypt, Syria or Iran. </w:t>
      </w:r>
      <w:r w:rsidRPr="00297E51">
        <w:rPr>
          <w:u w:val="single"/>
        </w:rPr>
        <w:t xml:space="preserve">America’s allies would be </w:t>
      </w:r>
      <w:r w:rsidRPr="00244B67">
        <w:rPr>
          <w:b/>
          <w:iCs/>
          <w:sz w:val="24"/>
          <w:highlight w:val="yellow"/>
          <w:u w:val="single"/>
          <w:shd w:val="clear" w:color="auto" w:fill="FF93C9"/>
        </w:rPr>
        <w:t>responsible</w:t>
      </w:r>
      <w:r w:rsidRPr="00297E51">
        <w:rPr>
          <w:u w:val="single"/>
        </w:rPr>
        <w:t xml:space="preserve"> </w:t>
      </w:r>
      <w:r w:rsidRPr="00244B67">
        <w:rPr>
          <w:highlight w:val="yellow"/>
          <w:u w:val="single"/>
          <w:shd w:val="clear" w:color="auto" w:fill="FF93C9"/>
        </w:rPr>
        <w:t>nuclear weapon states</w:t>
      </w:r>
      <w:r w:rsidRPr="00297E51">
        <w:rPr>
          <w:sz w:val="16"/>
        </w:rPr>
        <w:t xml:space="preserve">. A number of Asian nations have at one time or another considered going nuclear, Australia for example, with tacit U.S. Defense Department encouragement in the 1960s. They chose what for them was the cheaper alternative of living under the US nuclear umbrella. Free nuclear guarantees provided by the United States, coupled with the US Navy patrolling offshore, have allowed our allies to grow prosperous without having to invest much in their own defense. Confident that the United States protects them, our allies have even begun to squabble with China over strings of uninhabited islands in the hope that there is oil out there. It is time to give them a dose of fiscal and military reality. And the way to do that is to stop standing between them and their nuclear-armed neighbors. It will not be long before they realize the value of having their own nuclear weapons. </w:t>
      </w:r>
      <w:r w:rsidRPr="00244B67">
        <w:rPr>
          <w:highlight w:val="yellow"/>
          <w:u w:val="single"/>
          <w:shd w:val="clear" w:color="auto" w:fill="FF93C9"/>
        </w:rPr>
        <w:t xml:space="preserve">The waters of the Pacific </w:t>
      </w:r>
      <w:r w:rsidRPr="00297E51">
        <w:rPr>
          <w:u w:val="single"/>
        </w:rPr>
        <w:t xml:space="preserve">under those arrangements </w:t>
      </w:r>
      <w:r w:rsidRPr="00244B67">
        <w:rPr>
          <w:highlight w:val="yellow"/>
          <w:u w:val="single"/>
          <w:shd w:val="clear" w:color="auto" w:fill="FF93C9"/>
        </w:rPr>
        <w:t>will stay calm</w:t>
      </w:r>
      <w:r w:rsidRPr="00297E51">
        <w:rPr>
          <w:sz w:val="16"/>
        </w:rPr>
        <w:t>, and we will save a fortune.</w:t>
      </w:r>
    </w:p>
    <w:p w:rsidR="00690055" w:rsidRDefault="00690055" w:rsidP="009C4696"/>
    <w:p w:rsidR="000C5AEC" w:rsidRDefault="00EA0825" w:rsidP="00EA0825">
      <w:pPr>
        <w:pStyle w:val="Heading3"/>
      </w:pPr>
      <w:r>
        <w:t>2AC North Korea DA</w:t>
      </w:r>
    </w:p>
    <w:p w:rsidR="000C5AEC" w:rsidRPr="008431ED" w:rsidRDefault="000C5AEC" w:rsidP="008431ED">
      <w:pPr>
        <w:pStyle w:val="Heading4"/>
      </w:pPr>
      <w:r w:rsidRPr="008431ED">
        <w:t xml:space="preserve">Missile defense emboldens US leaders and causes North Korean </w:t>
      </w:r>
      <w:proofErr w:type="spellStart"/>
      <w:r w:rsidRPr="008431ED">
        <w:t>nuclear</w:t>
      </w:r>
      <w:r w:rsidR="008431ED" w:rsidRPr="008431ED">
        <w:t>ization</w:t>
      </w:r>
      <w:proofErr w:type="spellEnd"/>
      <w:r w:rsidRPr="008431ED">
        <w:t xml:space="preserve"> </w:t>
      </w:r>
    </w:p>
    <w:p w:rsidR="000C5AEC" w:rsidRDefault="00B33C5B" w:rsidP="000C5AEC">
      <w:pPr>
        <w:rPr>
          <w:rStyle w:val="StyleStyleBold12pt"/>
        </w:rPr>
      </w:pPr>
      <w:proofErr w:type="spellStart"/>
      <w:r>
        <w:rPr>
          <w:rStyle w:val="StyleStyleBold12pt"/>
        </w:rPr>
        <w:t>Yousaf</w:t>
      </w:r>
      <w:proofErr w:type="spellEnd"/>
      <w:r>
        <w:rPr>
          <w:rStyle w:val="StyleStyleBold12pt"/>
        </w:rPr>
        <w:t xml:space="preserve"> </w:t>
      </w:r>
      <w:r w:rsidR="000C5AEC">
        <w:rPr>
          <w:rStyle w:val="StyleStyleBold12pt"/>
        </w:rPr>
        <w:t>Butt</w:t>
      </w:r>
      <w:r w:rsidR="00EA0825">
        <w:rPr>
          <w:rStyle w:val="StyleStyleBold12pt"/>
        </w:rPr>
        <w:t xml:space="preserve"> </w:t>
      </w:r>
      <w:r w:rsidR="00EA0825" w:rsidRPr="00EA0825">
        <w:t>a scientific consultant to the Federation of American Scientists and a physicist in the High-Energy Astrophysics Division at the Harvard-Smithsonian Center for Astrophysics.</w:t>
      </w:r>
      <w:r w:rsidR="000C5AEC" w:rsidRPr="00EA0825">
        <w:t xml:space="preserve"> </w:t>
      </w:r>
      <w:r w:rsidR="00EA0825" w:rsidRPr="00EA0825">
        <w:t xml:space="preserve"> </w:t>
      </w:r>
      <w:r w:rsidR="00B12391">
        <w:t>R</w:t>
      </w:r>
      <w:r w:rsidR="00EA0825" w:rsidRPr="00EA0825">
        <w:t xml:space="preserve">esearch professor and scientist-in-residence at the James Martin Center for Nonproliferation Studies at the Monterey Institute for International Studies. He has also been a fellow in the Committee on International Security and Arms Control at the National Academy of Sciences and a research fellow in the Global Security Program at the Union of Concerned Scientists. </w:t>
      </w:r>
      <w:r>
        <w:rPr>
          <w:rStyle w:val="StyleStyleBold12pt"/>
        </w:rPr>
        <w:t>20</w:t>
      </w:r>
      <w:r w:rsidR="000C5AEC">
        <w:rPr>
          <w:rStyle w:val="StyleStyleBold12pt"/>
        </w:rPr>
        <w:t>09</w:t>
      </w:r>
    </w:p>
    <w:p w:rsidR="000C5AEC" w:rsidRDefault="000C5AEC" w:rsidP="00EA0825">
      <w:r>
        <w:t>“What Missile Defense?”, Foreign Policy, foreignpolicy.com/2</w:t>
      </w:r>
      <w:r w:rsidR="00B33C5B">
        <w:t xml:space="preserve">009/10/21/what-missile-defense </w:t>
      </w:r>
    </w:p>
    <w:p w:rsidR="000C5AEC" w:rsidRDefault="000C5AEC" w:rsidP="000C5AEC">
      <w:pPr>
        <w:rPr>
          <w:rStyle w:val="StyleBoldUnderline"/>
        </w:rPr>
      </w:pPr>
      <w:r w:rsidRPr="00244B67">
        <w:rPr>
          <w:rStyle w:val="StyleBoldUnderline"/>
          <w:highlight w:val="yellow"/>
        </w:rPr>
        <w:t>Fielding a missile shield may</w:t>
      </w:r>
      <w:r>
        <w:rPr>
          <w:rStyle w:val="StyleBoldUnderline"/>
        </w:rPr>
        <w:t xml:space="preserve"> even </w:t>
      </w:r>
      <w:r w:rsidRPr="00244B67">
        <w:rPr>
          <w:rStyle w:val="StyleBoldUnderline"/>
          <w:highlight w:val="yellow"/>
        </w:rPr>
        <w:t>encourage adversarial countries to build up missile</w:t>
      </w:r>
      <w:r>
        <w:rPr>
          <w:rStyle w:val="StyleBoldUnderline"/>
        </w:rPr>
        <w:t xml:space="preserve"> and warhead </w:t>
      </w:r>
      <w:r w:rsidRPr="00244B67">
        <w:rPr>
          <w:rStyle w:val="StyleBoldUnderline"/>
          <w:highlight w:val="yellow"/>
        </w:rPr>
        <w:t>stockpiles</w:t>
      </w:r>
      <w:r>
        <w:rPr>
          <w:rStyle w:val="StyleBoldUnderline"/>
        </w:rPr>
        <w:t xml:space="preserve"> to ensure that some make it through unstopped. </w:t>
      </w:r>
      <w:r w:rsidRPr="00244B67">
        <w:rPr>
          <w:rStyle w:val="StyleBoldUnderline"/>
          <w:highlight w:val="yellow"/>
        </w:rPr>
        <w:t>A good way to encourage the North Koreans to build more missiles would be to surround them with missile-defense interceptors</w:t>
      </w:r>
      <w:r>
        <w:rPr>
          <w:sz w:val="16"/>
        </w:rPr>
        <w:t xml:space="preserve">. Lastly, </w:t>
      </w:r>
      <w:r>
        <w:rPr>
          <w:rStyle w:val="StyleBoldUnderline"/>
        </w:rPr>
        <w:t xml:space="preserve">a national </w:t>
      </w:r>
      <w:r w:rsidRPr="00244B67">
        <w:rPr>
          <w:rStyle w:val="StyleBoldUnderline"/>
          <w:highlight w:val="yellow"/>
        </w:rPr>
        <w:t>missile-defense</w:t>
      </w:r>
      <w:r>
        <w:rPr>
          <w:rStyle w:val="StyleBoldUnderline"/>
        </w:rPr>
        <w:t xml:space="preserve"> system </w:t>
      </w:r>
      <w:r w:rsidRPr="00244B67">
        <w:rPr>
          <w:rStyle w:val="StyleBoldUnderline"/>
          <w:highlight w:val="yellow"/>
        </w:rPr>
        <w:t>may</w:t>
      </w:r>
      <w:r>
        <w:rPr>
          <w:rStyle w:val="StyleBoldUnderline"/>
        </w:rPr>
        <w:t xml:space="preserve"> also </w:t>
      </w:r>
      <w:r w:rsidRPr="00244B67">
        <w:rPr>
          <w:rStyle w:val="StyleBoldUnderline"/>
          <w:highlight w:val="yellow"/>
        </w:rPr>
        <w:t>embolden</w:t>
      </w:r>
      <w:r>
        <w:rPr>
          <w:rStyle w:val="StyleBoldUnderline"/>
        </w:rPr>
        <w:t xml:space="preserve"> future U.S. </w:t>
      </w:r>
      <w:r w:rsidRPr="00244B67">
        <w:rPr>
          <w:rStyle w:val="StyleBoldUnderline"/>
          <w:highlight w:val="yellow"/>
        </w:rPr>
        <w:t>political leaders to stake out policies that they otherwise wouldn’t have risked</w:t>
      </w:r>
      <w:r>
        <w:rPr>
          <w:rStyle w:val="StyleBoldUnderline"/>
        </w:rPr>
        <w:t>, in the mistaken belief that they would be protected from any possible attack</w:t>
      </w:r>
      <w:r>
        <w:rPr>
          <w:sz w:val="16"/>
        </w:rPr>
        <w:t xml:space="preserve">. In this scenario, </w:t>
      </w:r>
      <w:r>
        <w:rPr>
          <w:rStyle w:val="StyleBoldUnderline"/>
        </w:rPr>
        <w:t xml:space="preserve">missile defense could provoke its own test run, </w:t>
      </w:r>
      <w:r w:rsidRPr="00244B67">
        <w:rPr>
          <w:rStyle w:val="StyleBoldUnderline"/>
          <w:highlight w:val="yellow"/>
        </w:rPr>
        <w:t>triggering a nuclear war</w:t>
      </w:r>
      <w:r>
        <w:rPr>
          <w:rStyle w:val="StyleBoldUnderline"/>
        </w:rPr>
        <w:t xml:space="preserve">. If you believe this to be a vague academic possibility, think about hurricane insurance: </w:t>
      </w:r>
      <w:r w:rsidRPr="00244114">
        <w:rPr>
          <w:rStyle w:val="StyleBoldUnderline"/>
        </w:rPr>
        <w:t>People endanger their lives and property on a regular basis by building on unsafe ground in the knowledge that they are "covered" for catastrophic events.</w:t>
      </w:r>
    </w:p>
    <w:p w:rsidR="000C5AEC" w:rsidRDefault="000C5AEC" w:rsidP="00AC61D9"/>
    <w:p w:rsidR="000C5AEC" w:rsidRDefault="000C5AEC" w:rsidP="008431ED">
      <w:pPr>
        <w:pStyle w:val="Heading4"/>
        <w:rPr>
          <w:u w:val="single"/>
        </w:rPr>
      </w:pPr>
      <w:r>
        <w:t xml:space="preserve">Non-BMD forces sufficient to deter North Korea and BMD makes escalation </w:t>
      </w:r>
      <w:r w:rsidRPr="005D0437">
        <w:t>more likely</w:t>
      </w:r>
    </w:p>
    <w:p w:rsidR="005D0437" w:rsidRPr="00B106FC" w:rsidRDefault="005D0437" w:rsidP="005D0437">
      <w:pPr>
        <w:rPr>
          <w:rStyle w:val="StyleStyleBold12pt"/>
        </w:rPr>
      </w:pPr>
      <w:r>
        <w:rPr>
          <w:rStyle w:val="StyleStyleBold12pt"/>
        </w:rPr>
        <w:t xml:space="preserve">Reuben Steff </w:t>
      </w:r>
      <w:r>
        <w:t>PhD in Security Studies and a Masters in International Studies (</w:t>
      </w:r>
      <w:proofErr w:type="spellStart"/>
      <w:r>
        <w:t>MInSt</w:t>
      </w:r>
      <w:proofErr w:type="spellEnd"/>
      <w:r>
        <w:t>) from the University of Otago, Dunedin</w:t>
      </w:r>
      <w:r>
        <w:rPr>
          <w:rStyle w:val="StyleStyleBold12pt"/>
        </w:rPr>
        <w:t xml:space="preserve"> October 2013</w:t>
      </w:r>
    </w:p>
    <w:p w:rsidR="005D0437" w:rsidRDefault="005D0437" w:rsidP="005D0437">
      <w:r>
        <w:t xml:space="preserve"> “Strategic Thinking, Deterrence and the US Ballistic Missile Defense Project”, </w:t>
      </w:r>
      <w:proofErr w:type="spellStart"/>
      <w:r>
        <w:t>Ebrary</w:t>
      </w:r>
      <w:proofErr w:type="spellEnd"/>
      <w:r>
        <w:t>, Pg. 153</w:t>
      </w:r>
    </w:p>
    <w:p w:rsidR="000C5AEC" w:rsidRPr="004D2758" w:rsidRDefault="000C5AEC" w:rsidP="00AC61D9">
      <w:pPr>
        <w:rPr>
          <w:sz w:val="14"/>
        </w:rPr>
      </w:pPr>
      <w:r w:rsidRPr="00B106FC">
        <w:rPr>
          <w:sz w:val="14"/>
        </w:rPr>
        <w:t xml:space="preserve">Iran’s behavior since America’s invasion of Iraq is that of a rational regional actor trying to cope with a complex (and threatening) environment. 90 A 2007 NIE estimated with “high confidence” that Iran stopped its effort to develop nuclear weapons in 2003 and its leaders are guided “by a cost-benefit approach.” 91 Arguably, Iran’s foreign policy in the past decade has been more consistent in the Middle East than has America’s. This is in contrast to its radical rhetoric. But acting as though one were irrational has long been viewed by deterrent theorists as a legitimate tactic. A state like Iran may very well calculate that portraying a convincing image of irrationality bolsters its power in the eyes of others and provides a convincing deterrent to outside coercion because military action against an irrational actor is unattractive. In fact, Soviet Premier Nikita Khrushchev and US President Richard Nixon promoted irrational images of themselves. </w:t>
      </w:r>
      <w:r w:rsidRPr="00B106FC">
        <w:rPr>
          <w:rStyle w:val="StyleBoldUnderline"/>
        </w:rPr>
        <w:t xml:space="preserve">92 The rationality of </w:t>
      </w:r>
      <w:r w:rsidRPr="00FE6F1C">
        <w:rPr>
          <w:rStyle w:val="StyleBoldUnderline"/>
        </w:rPr>
        <w:t>irrationality was</w:t>
      </w:r>
      <w:r w:rsidRPr="00B106FC">
        <w:rPr>
          <w:rStyle w:val="StyleBoldUnderline"/>
        </w:rPr>
        <w:t xml:space="preserve"> also endorsed by DoD’s 1995 Essentials of Post-Cold War Deterrence document</w:t>
      </w:r>
      <w:r w:rsidRPr="00B106FC">
        <w:rPr>
          <w:sz w:val="14"/>
        </w:rPr>
        <w:t xml:space="preserve">. 93 Jaspar </w:t>
      </w:r>
      <w:r w:rsidRPr="00B106FC">
        <w:rPr>
          <w:rStyle w:val="StyleBoldUnderline"/>
        </w:rPr>
        <w:t>Backer writes that North Korea is “defined only by its unpredictability</w:t>
      </w:r>
      <w:r w:rsidRPr="00B106FC">
        <w:rPr>
          <w:sz w:val="14"/>
        </w:rPr>
        <w:t xml:space="preserve">.” 94 But </w:t>
      </w:r>
      <w:r w:rsidRPr="00B106FC">
        <w:rPr>
          <w:rStyle w:val="StyleBoldUnderline"/>
        </w:rPr>
        <w:t>many analysts paint a different picture</w:t>
      </w:r>
      <w:r w:rsidRPr="00B106FC">
        <w:rPr>
          <w:sz w:val="14"/>
        </w:rPr>
        <w:t xml:space="preserve">. Bruce </w:t>
      </w:r>
      <w:r w:rsidRPr="00B106FC">
        <w:rPr>
          <w:rStyle w:val="StyleBoldUnderline"/>
        </w:rPr>
        <w:t>Cummings</w:t>
      </w:r>
      <w:r w:rsidRPr="00B106FC">
        <w:rPr>
          <w:sz w:val="14"/>
        </w:rPr>
        <w:t xml:space="preserve">, Leon </w:t>
      </w:r>
      <w:proofErr w:type="spellStart"/>
      <w:r w:rsidRPr="00B106FC">
        <w:rPr>
          <w:rStyle w:val="StyleBoldUnderline"/>
        </w:rPr>
        <w:t>Sigal</w:t>
      </w:r>
      <w:proofErr w:type="spellEnd"/>
      <w:r w:rsidRPr="00B106FC">
        <w:rPr>
          <w:rStyle w:val="StyleBoldUnderline"/>
        </w:rPr>
        <w:t xml:space="preserve"> and</w:t>
      </w:r>
      <w:r w:rsidRPr="00B106FC">
        <w:rPr>
          <w:sz w:val="14"/>
        </w:rPr>
        <w:t xml:space="preserve"> Marko </w:t>
      </w:r>
      <w:proofErr w:type="spellStart"/>
      <w:r w:rsidRPr="00B106FC">
        <w:rPr>
          <w:rStyle w:val="StyleBoldUnderline"/>
        </w:rPr>
        <w:t>Beljac</w:t>
      </w:r>
      <w:proofErr w:type="spellEnd"/>
      <w:r w:rsidRPr="00B106FC">
        <w:rPr>
          <w:rStyle w:val="StyleBoldUnderline"/>
        </w:rPr>
        <w:t xml:space="preserve"> have all argued that </w:t>
      </w:r>
      <w:r w:rsidRPr="00244B67">
        <w:rPr>
          <w:rStyle w:val="StyleBoldUnderline"/>
          <w:highlight w:val="yellow"/>
        </w:rPr>
        <w:t>the external behavior of North Korea is carefully calibrated brinkmanship</w:t>
      </w:r>
      <w:r w:rsidRPr="00244B67">
        <w:rPr>
          <w:sz w:val="14"/>
          <w:highlight w:val="yellow"/>
        </w:rPr>
        <w:t>.</w:t>
      </w:r>
      <w:r w:rsidRPr="00B106FC">
        <w:rPr>
          <w:sz w:val="14"/>
        </w:rPr>
        <w:t xml:space="preserve"> 95 Jim </w:t>
      </w:r>
      <w:proofErr w:type="spellStart"/>
      <w:r w:rsidRPr="00B106FC">
        <w:rPr>
          <w:rStyle w:val="StyleBoldUnderline"/>
        </w:rPr>
        <w:t>Picht</w:t>
      </w:r>
      <w:proofErr w:type="spellEnd"/>
      <w:r w:rsidRPr="00B106FC">
        <w:rPr>
          <w:rStyle w:val="StyleBoldUnderline"/>
        </w:rPr>
        <w:t xml:space="preserve"> discerns a pattern </w:t>
      </w:r>
      <w:r w:rsidRPr="002F5C25">
        <w:rPr>
          <w:rStyle w:val="StyleBoldUnderline"/>
        </w:rPr>
        <w:t>whereby Pyongyang acts provocatively every few years, the US condemns the act and threatens sanctions, China blocks action at the UN, after which US and North Korea agree to negotiate.</w:t>
      </w:r>
      <w:r w:rsidRPr="00B106FC">
        <w:rPr>
          <w:rStyle w:val="StyleBoldUnderline"/>
        </w:rPr>
        <w:t xml:space="preserve"> </w:t>
      </w:r>
      <w:r w:rsidRPr="00244B67">
        <w:rPr>
          <w:rStyle w:val="StyleBoldUnderline"/>
          <w:highlight w:val="yellow"/>
        </w:rPr>
        <w:t>This cycle has been repeated over and over.</w:t>
      </w:r>
      <w:r w:rsidRPr="00244B67">
        <w:rPr>
          <w:sz w:val="14"/>
          <w:highlight w:val="yellow"/>
        </w:rPr>
        <w:t xml:space="preserve"> 96 Indeed, </w:t>
      </w:r>
      <w:r w:rsidRPr="00244B67">
        <w:rPr>
          <w:rStyle w:val="StyleBoldUnderline"/>
          <w:highlight w:val="yellow"/>
        </w:rPr>
        <w:t>rather than seek nuclear weapons for combat, Pyongyang utilizes them as a bargaining chip</w:t>
      </w:r>
      <w:r w:rsidRPr="00B106FC">
        <w:rPr>
          <w:rStyle w:val="StyleBoldUnderline"/>
        </w:rPr>
        <w:t xml:space="preserve"> for external assistance.</w:t>
      </w:r>
      <w:r w:rsidRPr="00B106FC">
        <w:rPr>
          <w:sz w:val="14"/>
        </w:rPr>
        <w:t xml:space="preserve"> </w:t>
      </w:r>
      <w:r w:rsidRPr="00B12391">
        <w:t>97 North Korea’s overall military policy is of a defensive nature and its behavior and statements suggest it accepts the logic of mutual deterrence,</w:t>
      </w:r>
      <w:r w:rsidRPr="00B106FC">
        <w:rPr>
          <w:sz w:val="14"/>
        </w:rPr>
        <w:t xml:space="preserve"> as Kim Il Jong declared: “Our military first policy calls for an eye for an eye, a tooth for a tooth, retaliation for retaliation, ultra hardline for hardline, war for war, total war for total war, nuclear war for nuclear war.” 98 Some prominent American officials such as Madeleine Albright and Condoleezza Rice have stated their belief that North Korea can be deterred. 99 </w:t>
      </w:r>
      <w:r w:rsidRPr="00B106FC">
        <w:rPr>
          <w:rStyle w:val="StyleBoldUnderline"/>
        </w:rPr>
        <w:t xml:space="preserve">If irrationality was a legitimate concern, </w:t>
      </w:r>
      <w:r w:rsidRPr="00244B67">
        <w:rPr>
          <w:rStyle w:val="StyleBoldUnderline"/>
          <w:highlight w:val="yellow"/>
        </w:rPr>
        <w:t>it is difficult to conceive how BMD adds additional</w:t>
      </w:r>
      <w:r w:rsidRPr="00244B67">
        <w:rPr>
          <w:rStyle w:val="Emphasis"/>
          <w:highlight w:val="yellow"/>
        </w:rPr>
        <w:t xml:space="preserve"> </w:t>
      </w:r>
      <w:r w:rsidRPr="00244B67">
        <w:rPr>
          <w:rStyle w:val="StyleBoldUnderline"/>
          <w:highlight w:val="yellow"/>
        </w:rPr>
        <w:t>deterrent value to America’s already massive nuclear stockpile</w:t>
      </w:r>
      <w:r w:rsidRPr="00B106FC">
        <w:rPr>
          <w:sz w:val="14"/>
        </w:rPr>
        <w:t xml:space="preserve">. Thomas Schelling explained that </w:t>
      </w:r>
      <w:r w:rsidRPr="00244B67">
        <w:rPr>
          <w:rStyle w:val="StyleBoldUnderline"/>
          <w:highlight w:val="yellow"/>
        </w:rPr>
        <w:t>adding defenses</w:t>
      </w:r>
      <w:r w:rsidRPr="00B106FC">
        <w:rPr>
          <w:rStyle w:val="StyleBoldUnderline"/>
        </w:rPr>
        <w:t xml:space="preserve"> in the hopes of bolstering deterrence </w:t>
      </w:r>
      <w:r w:rsidRPr="00244B67">
        <w:rPr>
          <w:rStyle w:val="StyleBoldUnderline"/>
          <w:highlight w:val="yellow"/>
        </w:rPr>
        <w:t>is akin to adding a string to the tail of an aircraft carrier</w:t>
      </w:r>
      <w:r w:rsidRPr="00B106FC">
        <w:rPr>
          <w:rStyle w:val="StyleBoldUnderline"/>
        </w:rPr>
        <w:t>.</w:t>
      </w:r>
      <w:r w:rsidRPr="00B106FC">
        <w:rPr>
          <w:sz w:val="14"/>
        </w:rPr>
        <w:t xml:space="preserve"> 100 </w:t>
      </w:r>
      <w:r w:rsidRPr="00B106FC">
        <w:rPr>
          <w:rStyle w:val="StyleBoldUnderline"/>
        </w:rPr>
        <w:t>It is not only academics that make this case</w:t>
      </w:r>
      <w:r w:rsidRPr="00B106FC">
        <w:rPr>
          <w:sz w:val="14"/>
        </w:rPr>
        <w:t xml:space="preserve">. For example, the Chief of Strategic Plans and Policy Division (US Air Force), Col. B. Chance </w:t>
      </w:r>
      <w:r w:rsidRPr="00B106FC">
        <w:rPr>
          <w:rStyle w:val="StyleBoldUnderline"/>
        </w:rPr>
        <w:t xml:space="preserve">Saltzman and others believe </w:t>
      </w:r>
      <w:r w:rsidRPr="00B12391">
        <w:t xml:space="preserve">that “the United States could address military utility concerns with only 311 nuclear weapons in its nuclear force structure while maintaining a stable deterrence.” 101 This ‘Minimum Deterrence’ posture would still provide the US with a </w:t>
      </w:r>
      <w:proofErr w:type="spellStart"/>
      <w:r w:rsidRPr="00B12391">
        <w:t>secondstrike</w:t>
      </w:r>
      <w:proofErr w:type="spellEnd"/>
      <w:r w:rsidRPr="00B12391">
        <w:t xml:space="preserve"> retaliatory capability, escalation control during wartime, and counterforce options</w:t>
      </w:r>
      <w:r w:rsidRPr="00B106FC">
        <w:rPr>
          <w:sz w:val="14"/>
        </w:rPr>
        <w:t xml:space="preserve">. 102 </w:t>
      </w:r>
      <w:r w:rsidRPr="00B106FC">
        <w:rPr>
          <w:rStyle w:val="StyleBoldUnderline"/>
        </w:rPr>
        <w:t xml:space="preserve">Even if </w:t>
      </w:r>
      <w:r w:rsidRPr="00B106FC">
        <w:rPr>
          <w:sz w:val="14"/>
        </w:rPr>
        <w:t xml:space="preserve">states such as </w:t>
      </w:r>
      <w:r w:rsidRPr="00B106FC">
        <w:rPr>
          <w:rStyle w:val="StyleBoldUnderline"/>
        </w:rPr>
        <w:t>North Korea</w:t>
      </w:r>
      <w:r w:rsidRPr="00B106FC">
        <w:rPr>
          <w:sz w:val="14"/>
        </w:rPr>
        <w:t xml:space="preserve"> or Iran </w:t>
      </w:r>
      <w:r w:rsidRPr="00B106FC">
        <w:rPr>
          <w:rStyle w:val="StyleBoldUnderline"/>
        </w:rPr>
        <w:t xml:space="preserve">did have revisionist aspirations, </w:t>
      </w:r>
      <w:r w:rsidRPr="00244B67">
        <w:rPr>
          <w:rStyle w:val="StyleBoldUnderline"/>
          <w:highlight w:val="yellow"/>
        </w:rPr>
        <w:t>the overall balance of power in their regions imposes serious constraints on them.</w:t>
      </w:r>
      <w:r w:rsidRPr="00B106FC">
        <w:rPr>
          <w:sz w:val="14"/>
        </w:rPr>
        <w:t xml:space="preserve"> Finally,</w:t>
      </w:r>
      <w:r w:rsidRPr="00B12391">
        <w:t xml:space="preserve"> if a ‘rogue’ launched a nuclear strike at the US it would be signing its own death warran</w:t>
      </w:r>
      <w:r w:rsidRPr="00244B67">
        <w:rPr>
          <w:rStyle w:val="StyleBoldUnderline"/>
          <w:highlight w:val="yellow"/>
        </w:rPr>
        <w:t>t</w:t>
      </w:r>
      <w:r w:rsidRPr="00B106FC">
        <w:rPr>
          <w:rStyle w:val="StyleBoldUnderline"/>
        </w:rPr>
        <w:t>, and would already be truly irrational</w:t>
      </w:r>
      <w:r w:rsidRPr="00B106FC">
        <w:rPr>
          <w:sz w:val="14"/>
        </w:rPr>
        <w:t xml:space="preserve">. Hence, </w:t>
      </w:r>
      <w:r w:rsidRPr="00244B67">
        <w:rPr>
          <w:rStyle w:val="StyleBoldUnderline"/>
          <w:highlight w:val="yellow"/>
        </w:rPr>
        <w:t>BMD would be unlikely to deter such an action.</w:t>
      </w:r>
      <w:r w:rsidRPr="00B106FC">
        <w:rPr>
          <w:rStyle w:val="Emphasis"/>
        </w:rPr>
        <w:t xml:space="preserve"> </w:t>
      </w:r>
      <w:r w:rsidRPr="00B106FC">
        <w:rPr>
          <w:sz w:val="14"/>
        </w:rPr>
        <w:t xml:space="preserve">McDonough suggests the underlying motivation behind labeling ‘rogues’ irrational stems from the fact that these states challenge US interests, and the label enables the US to mobilize action. 103 The </w:t>
      </w:r>
      <w:r w:rsidRPr="00244B67">
        <w:rPr>
          <w:rStyle w:val="StyleBoldUnderline"/>
          <w:highlight w:val="yellow"/>
        </w:rPr>
        <w:t>argument for BMD is predicated on the assumption they will work. But the technological evidence outlined in this chapter cautions against this</w:t>
      </w:r>
      <w:r w:rsidRPr="00B106FC">
        <w:rPr>
          <w:sz w:val="14"/>
        </w:rPr>
        <w:t xml:space="preserve"> and even a residual capability might be worse than nothing. In a game-theoretic analysis by Robert Powell, </w:t>
      </w:r>
      <w:r w:rsidRPr="00244B67">
        <w:rPr>
          <w:rStyle w:val="StyleBoldUnderline"/>
          <w:highlight w:val="yellow"/>
        </w:rPr>
        <w:t>effective BMD increased America’s resolve to intervene in</w:t>
      </w:r>
      <w:r w:rsidRPr="00244B67">
        <w:rPr>
          <w:rStyle w:val="Emphasis"/>
          <w:highlight w:val="yellow"/>
        </w:rPr>
        <w:t xml:space="preserve"> </w:t>
      </w:r>
      <w:r w:rsidRPr="00244B67">
        <w:rPr>
          <w:rStyle w:val="StyleBoldUnderline"/>
          <w:highlight w:val="yellow"/>
        </w:rPr>
        <w:t>a regional crisis by making Washington willing to run a higher risk of escalation but also raised the probability of the ‘rogue’ launching a nuclear strike against the US</w:t>
      </w:r>
      <w:r w:rsidRPr="00B106FC">
        <w:rPr>
          <w:sz w:val="14"/>
        </w:rPr>
        <w:t xml:space="preserve">. 104 Thus, commentators like </w:t>
      </w:r>
      <w:proofErr w:type="spellStart"/>
      <w:r w:rsidRPr="00B106FC">
        <w:rPr>
          <w:sz w:val="14"/>
        </w:rPr>
        <w:t>Yousaf</w:t>
      </w:r>
      <w:proofErr w:type="spellEnd"/>
      <w:r w:rsidRPr="00B106FC">
        <w:rPr>
          <w:sz w:val="14"/>
        </w:rPr>
        <w:t xml:space="preserve"> Butt, Stephen Walt and </w:t>
      </w:r>
      <w:proofErr w:type="spellStart"/>
      <w:r w:rsidRPr="00B106FC">
        <w:rPr>
          <w:sz w:val="14"/>
        </w:rPr>
        <w:t>Pavel</w:t>
      </w:r>
      <w:proofErr w:type="spellEnd"/>
      <w:r w:rsidRPr="00B106FC">
        <w:rPr>
          <w:sz w:val="14"/>
        </w:rPr>
        <w:t xml:space="preserve"> </w:t>
      </w:r>
      <w:proofErr w:type="spellStart"/>
      <w:r w:rsidRPr="00B106FC">
        <w:rPr>
          <w:sz w:val="14"/>
        </w:rPr>
        <w:t>Podvig</w:t>
      </w:r>
      <w:proofErr w:type="spellEnd"/>
      <w:r w:rsidRPr="00B106FC">
        <w:rPr>
          <w:sz w:val="14"/>
        </w:rPr>
        <w:t xml:space="preserve"> argue that any NMD system would have to afford virtually 100 percent confidence to decision makers in order to produce any appreciable increase in US freedom of action since the costs of a single warhead penetrating the system are incredibly high. 105 The next and final section considers the impact deployment of BMD has had on the international system.</w:t>
      </w:r>
    </w:p>
    <w:p w:rsidR="004D2758" w:rsidRDefault="004D2758" w:rsidP="004D2758">
      <w:pPr>
        <w:pStyle w:val="Heading4"/>
      </w:pPr>
      <w:r>
        <w:t>BMD can’t help with North Korea – it would be ineffective against the threats the South is facing from the North.</w:t>
      </w:r>
    </w:p>
    <w:p w:rsidR="004D2758" w:rsidRDefault="004D2758" w:rsidP="004D2758">
      <w:proofErr w:type="spellStart"/>
      <w:r w:rsidRPr="00195982">
        <w:t>Sungtae</w:t>
      </w:r>
      <w:proofErr w:type="spellEnd"/>
      <w:r w:rsidRPr="00195982">
        <w:t xml:space="preserve"> “Jacky” </w:t>
      </w:r>
      <w:r w:rsidRPr="00B83820">
        <w:rPr>
          <w:rStyle w:val="StyleStyleBold12pt"/>
        </w:rPr>
        <w:t>Park</w:t>
      </w:r>
      <w:r w:rsidRPr="00195982">
        <w:t xml:space="preserve"> (spark@cfr.org) is research associate at the Council on Foreign Relations. </w:t>
      </w:r>
      <w:proofErr w:type="spellStart"/>
      <w:r>
        <w:t>PacNet</w:t>
      </w:r>
      <w:proofErr w:type="spellEnd"/>
      <w:r>
        <w:t xml:space="preserve"> #32 - How China sees THAAD</w:t>
      </w:r>
    </w:p>
    <w:p w:rsidR="004D2758" w:rsidRDefault="004D2758" w:rsidP="004D2758">
      <w:r>
        <w:t xml:space="preserve">March 30, </w:t>
      </w:r>
      <w:proofErr w:type="gramStart"/>
      <w:r w:rsidRPr="00B83820">
        <w:rPr>
          <w:rStyle w:val="StyleStyleBold12pt"/>
        </w:rPr>
        <w:t>2016</w:t>
      </w:r>
      <w:r>
        <w:t xml:space="preserve">  </w:t>
      </w:r>
      <w:r w:rsidRPr="00195982">
        <w:t>https</w:t>
      </w:r>
      <w:proofErr w:type="gramEnd"/>
      <w:r w:rsidRPr="00195982">
        <w:t>://www.csis.org/analysis/pacnet-32-how-china-sees-thaad</w:t>
      </w:r>
    </w:p>
    <w:p w:rsidR="004D2758" w:rsidRDefault="004D2758" w:rsidP="004D2758">
      <w:r w:rsidRPr="00244B67">
        <w:rPr>
          <w:rStyle w:val="StyleBoldUnderline"/>
          <w:highlight w:val="yellow"/>
        </w:rPr>
        <w:t>China questions why the US and South Korea want to deploy THAAD,</w:t>
      </w:r>
      <w:r w:rsidRPr="001F3309">
        <w:t xml:space="preserve"> an expensive system that only protects against missiles at altitudes between 40 and 150 </w:t>
      </w:r>
      <w:proofErr w:type="spellStart"/>
      <w:r w:rsidRPr="001F3309">
        <w:t>kms</w:t>
      </w:r>
      <w:proofErr w:type="spellEnd"/>
      <w:r w:rsidRPr="001F3309">
        <w:t>; a single THAAD battery costs about $827.6 million. The Chinese argue that deploying the system would be an imprudent and exorbitant investment and overkill because Seoul is so close to North Korea. Even a former United States Forces Korea commander, while supporting the deployment of THAAD, noted that “</w:t>
      </w:r>
      <w:r w:rsidRPr="00244B67">
        <w:rPr>
          <w:rStyle w:val="StyleBoldUnderline"/>
          <w:highlight w:val="yellow"/>
        </w:rPr>
        <w:t>the best way to deliver a nuclear weapon to Seoul today is in the belly of an airplane” or even drones</w:t>
      </w:r>
      <w:r w:rsidRPr="001F3309">
        <w:t xml:space="preserve">, if the North Koreans are able to improve their unmanned technology. Drones, in particular, could easily reach the South without being detected by air defenses. Three North Korean drones flew over Seoul undetected and took photos of the South Korean presidential residence in 2014; the South Koreans only found out because the drones crashed on their way back to the North. </w:t>
      </w:r>
      <w:r w:rsidRPr="00244B67">
        <w:rPr>
          <w:rStyle w:val="StyleBoldUnderline"/>
          <w:highlight w:val="yellow"/>
        </w:rPr>
        <w:t>North Korea might not need a missile to drop nuclear bombs on South Korea, although Washington and Seoul have every reason to deploy an array of systems to protect their citizens against different threats from the North</w:t>
      </w:r>
      <w:r w:rsidRPr="001F3309">
        <w:t>.</w:t>
      </w:r>
    </w:p>
    <w:p w:rsidR="005A1638" w:rsidRPr="00306BA3" w:rsidRDefault="005A1638" w:rsidP="005A1638"/>
    <w:p w:rsidR="004D2758" w:rsidRDefault="004D2758" w:rsidP="004D2758">
      <w:pPr>
        <w:pStyle w:val="Heading4"/>
      </w:pPr>
      <w:r>
        <w:t>BMD fails – North Korea already has enough missiles to overload and overwhelm even the THAAD system.</w:t>
      </w:r>
    </w:p>
    <w:p w:rsidR="004D2758" w:rsidRDefault="004D2758" w:rsidP="004D2758">
      <w:r>
        <w:t xml:space="preserve">Michael </w:t>
      </w:r>
      <w:proofErr w:type="spellStart"/>
      <w:r w:rsidRPr="00A77632">
        <w:rPr>
          <w:rStyle w:val="StyleStyleBold12pt"/>
        </w:rPr>
        <w:t>Elleman</w:t>
      </w:r>
      <w:proofErr w:type="spellEnd"/>
      <w:r w:rsidRPr="00A77632">
        <w:rPr>
          <w:rStyle w:val="StyleStyleBold12pt"/>
        </w:rPr>
        <w:t xml:space="preserve"> and</w:t>
      </w:r>
      <w:r>
        <w:t xml:space="preserve"> Michael J</w:t>
      </w:r>
      <w:r w:rsidRPr="00A77632">
        <w:rPr>
          <w:rStyle w:val="StyleStyleBold12pt"/>
        </w:rPr>
        <w:t xml:space="preserve">. </w:t>
      </w:r>
      <w:proofErr w:type="spellStart"/>
      <w:r w:rsidRPr="00A77632">
        <w:rPr>
          <w:rStyle w:val="StyleStyleBold12pt"/>
        </w:rPr>
        <w:t>Zagurek</w:t>
      </w:r>
      <w:proofErr w:type="spellEnd"/>
      <w:r>
        <w:t xml:space="preserve"> Jr. </w:t>
      </w:r>
      <w:r w:rsidRPr="00A77632">
        <w:rPr>
          <w:rStyle w:val="StyleStyleBold12pt"/>
        </w:rPr>
        <w:t>March 10 2016</w:t>
      </w:r>
      <w:r>
        <w:t xml:space="preserve"> THAAD: What It Can and Can’t Do</w:t>
      </w:r>
    </w:p>
    <w:p w:rsidR="004D2758" w:rsidRDefault="004D2758" w:rsidP="004D2758">
      <w:r w:rsidRPr="00A77632">
        <w:t xml:space="preserve">U.S.-Korea Institute at the Paul H. </w:t>
      </w:r>
      <w:proofErr w:type="spellStart"/>
      <w:r w:rsidRPr="00A77632">
        <w:t>Nitze</w:t>
      </w:r>
      <w:proofErr w:type="spellEnd"/>
      <w:r w:rsidRPr="00A77632">
        <w:t xml:space="preserve"> School of Advanced International Studies (SAIS), Johns Hopkins University. http://38north.org/thaad031016_section5/</w:t>
      </w:r>
    </w:p>
    <w:p w:rsidR="004D2758" w:rsidRDefault="004D2758" w:rsidP="004D2758">
      <w:pPr>
        <w:rPr>
          <w:rStyle w:val="StyleBoldUnderline"/>
        </w:rPr>
      </w:pPr>
      <w:r w:rsidRPr="00A77632">
        <w:t>While THAAD can provide an important additional capability to protect for South Korea, a critical question is whether Pyongyang’s large missile inventory will afford it opportunities to overwhelm the postulated one-to-two THAAD battery architecture</w:t>
      </w:r>
      <w:r w:rsidRPr="00244B67">
        <w:rPr>
          <w:rStyle w:val="StyleBoldUnderline"/>
          <w:highlight w:val="yellow"/>
        </w:rPr>
        <w:t>. A single THAAD battery holds a limited number of ready-to-launch interceptors, l</w:t>
      </w:r>
      <w:r w:rsidRPr="00A77632">
        <w:t xml:space="preserve">ikely ranging from 48 to 96. Spare interceptors can be stockpiled, though at great expense. This implies that one THAAD battery can defend against 20 and 50 attacking missiles if two interceptors are assigned to each incoming warhead. If additional interceptors are available, the launch canisters can be reloaded within an hour or so. However, </w:t>
      </w:r>
      <w:r w:rsidRPr="00244B67">
        <w:rPr>
          <w:rStyle w:val="StyleBoldUnderline"/>
          <w:highlight w:val="yellow"/>
        </w:rPr>
        <w:t>there is no assurance that North Korea would pause firing its missiles to allow THAAD to reload</w:t>
      </w:r>
      <w:r w:rsidRPr="00A77632">
        <w:t xml:space="preserve">. </w:t>
      </w:r>
      <w:r w:rsidRPr="00244B67">
        <w:rPr>
          <w:rStyle w:val="StyleBoldUnderline"/>
          <w:highlight w:val="yellow"/>
        </w:rPr>
        <w:t xml:space="preserve">And given that North Korea has hundreds of </w:t>
      </w:r>
      <w:proofErr w:type="spellStart"/>
      <w:r w:rsidRPr="00244B67">
        <w:rPr>
          <w:rStyle w:val="StyleBoldUnderline"/>
          <w:highlight w:val="yellow"/>
        </w:rPr>
        <w:t>Hwasong</w:t>
      </w:r>
      <w:proofErr w:type="spellEnd"/>
      <w:r w:rsidRPr="00244B67">
        <w:rPr>
          <w:rStyle w:val="StyleBoldUnderline"/>
          <w:highlight w:val="yellow"/>
        </w:rPr>
        <w:t xml:space="preserve"> and </w:t>
      </w:r>
      <w:proofErr w:type="spellStart"/>
      <w:r w:rsidRPr="00244B67">
        <w:rPr>
          <w:rStyle w:val="StyleBoldUnderline"/>
          <w:highlight w:val="yellow"/>
        </w:rPr>
        <w:t>Nodong</w:t>
      </w:r>
      <w:proofErr w:type="spellEnd"/>
      <w:r w:rsidRPr="00244B67">
        <w:rPr>
          <w:rStyle w:val="StyleBoldUnderline"/>
          <w:highlight w:val="yellow"/>
        </w:rPr>
        <w:t xml:space="preserve"> missiles, one can easily recognize how large the defenses would have to be if the mission was to attempt intercepts on all incoming missiles over an extended time.</w:t>
      </w:r>
      <w:r w:rsidRPr="00A77632">
        <w:t xml:space="preserve"> Further, the AN/TPY-2 fire-control radar is limited in terms of the number of objects it can track while also providing updated guidance information to the interceptors in flight. </w:t>
      </w:r>
      <w:r w:rsidRPr="00244B67">
        <w:rPr>
          <w:rStyle w:val="StyleBoldUnderline"/>
          <w:highlight w:val="yellow"/>
        </w:rPr>
        <w:t>Once again, if North Korea launches more than roughly 20 missiles simultaneously, this would likely saturate the radar, as it would necessarily be tracking 60 objects at once</w:t>
      </w:r>
      <w:r w:rsidRPr="00A77632">
        <w:t>. The precise limitations are classified, though it is clear that if the objective is to blunt large salvos from North Korea, at least two or more THAAD batteries would be required.</w:t>
      </w:r>
      <w:r w:rsidRPr="00A77632">
        <w:rPr>
          <w:sz w:val="12"/>
        </w:rPr>
        <w:t xml:space="preserve">¶ </w:t>
      </w:r>
      <w:proofErr w:type="gramStart"/>
      <w:r w:rsidRPr="00A77632">
        <w:t>Lastly</w:t>
      </w:r>
      <w:proofErr w:type="gramEnd"/>
      <w:r w:rsidRPr="00A77632">
        <w:t xml:space="preserve">, to protect against missile attacks launched from North Korean territory, all of the PAC-3 and THAAD radars would necessarily be pointed north. </w:t>
      </w:r>
      <w:r w:rsidRPr="00244B67">
        <w:rPr>
          <w:rStyle w:val="StyleBoldUnderline"/>
          <w:highlight w:val="yellow"/>
        </w:rPr>
        <w:t xml:space="preserve">If North Korea </w:t>
      </w:r>
      <w:proofErr w:type="spellStart"/>
      <w:r w:rsidRPr="00244B67">
        <w:rPr>
          <w:rStyle w:val="StyleBoldUnderline"/>
          <w:highlight w:val="yellow"/>
        </w:rPr>
        <w:t>successfully</w:t>
      </w:r>
      <w:hyperlink r:id="rId33" w:history="1">
        <w:r w:rsidRPr="00244B67">
          <w:rPr>
            <w:rStyle w:val="StyleBoldUnderline"/>
            <w:highlight w:val="yellow"/>
          </w:rPr>
          <w:t>develops</w:t>
        </w:r>
        <w:proofErr w:type="spellEnd"/>
      </w:hyperlink>
      <w:r w:rsidRPr="00244B67">
        <w:rPr>
          <w:rStyle w:val="StyleBoldUnderline"/>
          <w:highlight w:val="yellow"/>
        </w:rPr>
        <w:t xml:space="preserve"> and deploys a submarine-launch ballistic missile, as it has been attempting over the past year or two, the missile defenses discussed above would be ineffective against the missiles fired from the waters east, west and south of the lower Korean peninsula.</w:t>
      </w:r>
      <w:r w:rsidRPr="00A77632">
        <w:rPr>
          <w:rStyle w:val="StyleBoldUnderline"/>
        </w:rPr>
        <w:t xml:space="preserve"> </w:t>
      </w:r>
    </w:p>
    <w:p w:rsidR="005A1638" w:rsidRDefault="005A1638" w:rsidP="00AC61D9"/>
    <w:p w:rsidR="004D2758" w:rsidRPr="004D2758" w:rsidRDefault="004D2758" w:rsidP="004D2758">
      <w:pPr>
        <w:pStyle w:val="Heading3"/>
        <w:rPr>
          <w:rStyle w:val="StyleBoldUnderline"/>
          <w:b w:val="0"/>
          <w:bCs/>
          <w:sz w:val="32"/>
        </w:rPr>
      </w:pPr>
      <w:r>
        <w:t>BMD fails</w:t>
      </w:r>
    </w:p>
    <w:p w:rsidR="004D2758" w:rsidRPr="00B36ED2" w:rsidRDefault="004D2758" w:rsidP="004D2758">
      <w:pPr>
        <w:pStyle w:val="Heading4"/>
      </w:pPr>
      <w:r>
        <w:t>BMD fails—chasing wrong priorities, a structurally flawed architecture and no tests prove it actually works.</w:t>
      </w:r>
    </w:p>
    <w:p w:rsidR="004D2758" w:rsidRPr="00B106FC" w:rsidRDefault="004D2758" w:rsidP="004D2758">
      <w:pPr>
        <w:rPr>
          <w:rStyle w:val="StyleStyleBold12pt"/>
        </w:rPr>
      </w:pPr>
      <w:r>
        <w:rPr>
          <w:rStyle w:val="StyleStyleBold12pt"/>
        </w:rPr>
        <w:t xml:space="preserve">Reuben Steff </w:t>
      </w:r>
      <w:r>
        <w:t>PhD in Security Studies and a Masters in International Studies (</w:t>
      </w:r>
      <w:proofErr w:type="spellStart"/>
      <w:r>
        <w:t>MInSt</w:t>
      </w:r>
      <w:proofErr w:type="spellEnd"/>
      <w:r>
        <w:t>) from the University of Otago, Dunedin</w:t>
      </w:r>
      <w:r>
        <w:rPr>
          <w:rStyle w:val="StyleStyleBold12pt"/>
        </w:rPr>
        <w:t xml:space="preserve"> October 2013</w:t>
      </w:r>
    </w:p>
    <w:p w:rsidR="004D2758" w:rsidRDefault="004D2758" w:rsidP="004D2758">
      <w:r>
        <w:t xml:space="preserve"> “Strategic Thinking, Deterrence and the US Ballistic Missile Defense Project”, Pg. 145</w:t>
      </w:r>
    </w:p>
    <w:p w:rsidR="004D2758" w:rsidRPr="00D76EA2" w:rsidRDefault="004D2758" w:rsidP="004D2758">
      <w:r w:rsidRPr="00D76EA2">
        <w:tab/>
      </w:r>
    </w:p>
    <w:p w:rsidR="004D2758" w:rsidRPr="00D76EA2" w:rsidRDefault="004D2758" w:rsidP="004D2758">
      <w:r w:rsidRPr="00D76EA2">
        <w:t xml:space="preserve">Evidence does not support the contention that BMD plays no role in arms races. </w:t>
      </w:r>
      <w:proofErr w:type="spellStart"/>
      <w:r w:rsidRPr="00D76EA2">
        <w:t>Pavel</w:t>
      </w:r>
      <w:proofErr w:type="spellEnd"/>
      <w:r w:rsidRPr="00D76EA2">
        <w:t xml:space="preserve"> </w:t>
      </w:r>
      <w:proofErr w:type="spellStart"/>
      <w:r w:rsidRPr="00D76EA2">
        <w:t>Podvig</w:t>
      </w:r>
      <w:proofErr w:type="spellEnd"/>
      <w:r w:rsidRPr="00D76EA2">
        <w:t xml:space="preserve"> and Hans M. </w:t>
      </w:r>
      <w:proofErr w:type="spellStart"/>
      <w:r w:rsidRPr="00D76EA2">
        <w:t>Kristensen</w:t>
      </w:r>
      <w:proofErr w:type="spellEnd"/>
      <w:r w:rsidRPr="00D76EA2">
        <w:t xml:space="preserve"> showed how the Soviet decision to deploy a light ABM system around Moscow in the late 1960s spurred US development of penetration aids and MIRV missiles even though the Soviet system was limited, and the CIA and US Navy had concluded that the Soviet system did not have an effective capability. 36 Herbert York stated that MIRV was America’s response to Soviet BMD and that 100 interceptors had led America to deploy an additional 5,000 warheads. It was “… fantastically counterproductive and has had anything but a stabilizing effect.” 37 Indeed, in response to the SDI speech Gorbachev informed Reagan that they had responded by developing the MIRV-capable </w:t>
      </w:r>
      <w:proofErr w:type="spellStart"/>
      <w:r w:rsidRPr="00D76EA2">
        <w:t>Topol</w:t>
      </w:r>
      <w:proofErr w:type="spellEnd"/>
      <w:r w:rsidRPr="00D76EA2">
        <w:t xml:space="preserve">-M ICBM, which was “far less expensive than your project, and [could] be ready for </w:t>
      </w:r>
      <w:r w:rsidRPr="00B80B33">
        <w:t xml:space="preserve">use in less time.” 38 Findings in the previous chapter support this historical record, as it found evidence that ‘rogues’ chose to ramp up their deployments of </w:t>
      </w:r>
      <w:proofErr w:type="spellStart"/>
      <w:r w:rsidRPr="00B80B33">
        <w:t>shortand</w:t>
      </w:r>
      <w:proofErr w:type="spellEnd"/>
      <w:r w:rsidRPr="00B80B33">
        <w:t xml:space="preserve"> medium-range missiles (and invested in BMD</w:t>
      </w:r>
      <w:r w:rsidRPr="00D76EA2">
        <w:t xml:space="preserve"> </w:t>
      </w:r>
      <w:r w:rsidRPr="00B80B33">
        <w:t>countermeasures</w:t>
      </w:r>
      <w:r w:rsidRPr="00D76EA2">
        <w:t xml:space="preserve">), while Russia and China engaged in hard balancing against the US. </w:t>
      </w:r>
      <w:r w:rsidRPr="00244B67">
        <w:rPr>
          <w:rStyle w:val="StyleBoldUnderline"/>
          <w:highlight w:val="yellow"/>
        </w:rPr>
        <w:t>BMD</w:t>
      </w:r>
      <w:r w:rsidRPr="00D76EA2">
        <w:t xml:space="preserve"> also </w:t>
      </w:r>
      <w:r w:rsidRPr="00244B67">
        <w:rPr>
          <w:rStyle w:val="StyleBoldUnderline"/>
          <w:highlight w:val="yellow"/>
        </w:rPr>
        <w:t>has serious technological shortcomings, evident in the number of failed tests, delays to deployment and cost overruns</w:t>
      </w:r>
      <w:r w:rsidRPr="00D76EA2">
        <w:t xml:space="preserve">. In 2003, Undersecretary of Defense E. C. Aldridge testified to Congress that the system “would perform with 90 percent effectiveness against a missile launched by North Korea” (Senator Carl Levin immediately responded that the classified numbers did not support this). 39 However, in spite of inconsistent test results, Bush confidently told a crowd in August 2004 that the US was saying to ‘rogues,’ if “You fire, we’re going to shoot it down.” 40 In response, former Pentagon chief of testing Philip Coyle explained: “Of course we don’t have any capability to do that. For the president to sort of dare them is really misleading and even reckless.” 41 In 2004 when responding to questions about effectiveness, MDA Director Ron </w:t>
      </w:r>
      <w:proofErr w:type="spellStart"/>
      <w:r w:rsidRPr="00D76EA2">
        <w:t>Kadish</w:t>
      </w:r>
      <w:proofErr w:type="spellEnd"/>
      <w:r w:rsidRPr="00D76EA2">
        <w:t xml:space="preserve"> replied “I can give answers, and very-well calculated and technical answers … But that gives information that would necessarily compromise the system in terms of its deterrence and the use of it.” 42 A 2005 Final Report of the BMD Agency’s Independent Review Team made clear that this was reducing the dissuasive and deterrence potential of the system. It therefore recommended reducing future flight test s, and simplifying them since a perception of “Successful test intercepts” was a “strategic issue.” 43 In July 2006, after North Korea had fired missiles into the Sea of Japan, (and the system was activated for the first time) head of the MDA Lieutenant General Henry </w:t>
      </w:r>
      <w:proofErr w:type="spellStart"/>
      <w:r w:rsidRPr="00D76EA2">
        <w:t>Obering</w:t>
      </w:r>
      <w:proofErr w:type="spellEnd"/>
      <w:r w:rsidRPr="00D76EA2">
        <w:t xml:space="preserve">, said “I am confident [the system] would have worked.” 44 These comments were made even though since Bush’s December 2002 decision to deploy the GMD system only one out of three successful intercept tests had been conducted (only five out of ten had been successful since 1999). 45 By 2007, and after $41bn spent since 2000, promised air, sea, space, and mobile land-based systems to counter ICBMs had not materialized while some experimental systems (the ABL and Kinetic Energy Interceptor (KEI), and a space-based tested bed, were cancelled. 46 The two systems that could be declared on schedule were the Naval Aegis and land-based THAAD TMD systems. But these are not free of criticism either. For example, the MDA’s official flight record of Aegis shows that from January 2002 to October 2010 the system made 17 out of 22 successful intercepts (the GMD system had 8 out of 15 successful intercepts during this period). But according to George Lewis and Theodore </w:t>
      </w:r>
      <w:proofErr w:type="spellStart"/>
      <w:r w:rsidRPr="00D76EA2">
        <w:t>Postol</w:t>
      </w:r>
      <w:proofErr w:type="spellEnd"/>
      <w:r w:rsidRPr="00D76EA2">
        <w:t xml:space="preserve"> the test data shows that the “</w:t>
      </w:r>
      <w:r w:rsidRPr="00244B67">
        <w:rPr>
          <w:rStyle w:val="StyleBoldUnderline"/>
          <w:highlight w:val="yellow"/>
        </w:rPr>
        <w:t>the vast majority of ‘successful’ SM-3 experiments would have failed to destroy attacking warheads</w:t>
      </w:r>
      <w:r w:rsidRPr="00D76EA2">
        <w:t xml:space="preserve">,” reveals how </w:t>
      </w:r>
      <w:r w:rsidRPr="006D21E2">
        <w:rPr>
          <w:rStyle w:val="StyleBoldUnderline"/>
        </w:rPr>
        <w:t xml:space="preserve">US </w:t>
      </w:r>
      <w:r w:rsidRPr="00244B67">
        <w:rPr>
          <w:rStyle w:val="StyleBoldUnderline"/>
          <w:highlight w:val="yellow"/>
        </w:rPr>
        <w:t>adversaries could overcome the</w:t>
      </w:r>
      <w:r w:rsidRPr="00244B67">
        <w:rPr>
          <w:highlight w:val="yellow"/>
        </w:rPr>
        <w:t xml:space="preserve"> </w:t>
      </w:r>
      <w:r w:rsidRPr="00244B67">
        <w:rPr>
          <w:rStyle w:val="StyleBoldUnderline"/>
          <w:highlight w:val="yellow"/>
        </w:rPr>
        <w:t>system with simple decoys.</w:t>
      </w:r>
      <w:r w:rsidRPr="00D76EA2">
        <w:t xml:space="preserve"> 47 Furthermore, they hold that </w:t>
      </w:r>
      <w:r w:rsidRPr="00244B67">
        <w:rPr>
          <w:rStyle w:val="StyleBoldUnderline"/>
          <w:highlight w:val="yellow"/>
        </w:rPr>
        <w:t>in 8 or 9 of the 10 ‘successful’</w:t>
      </w:r>
      <w:r w:rsidRPr="00D76EA2">
        <w:t xml:space="preserve"> Aegis </w:t>
      </w:r>
      <w:r w:rsidRPr="00244B67">
        <w:rPr>
          <w:rStyle w:val="StyleBoldUnderline"/>
          <w:highlight w:val="yellow"/>
        </w:rPr>
        <w:t>intercepts, the warhead would not have been destroyed.</w:t>
      </w:r>
      <w:r w:rsidRPr="00D76EA2">
        <w:t xml:space="preserve"> The MDA responded with a rejoinder, claiming Lewis and </w:t>
      </w:r>
      <w:proofErr w:type="spellStart"/>
      <w:r w:rsidRPr="00D76EA2">
        <w:t>Postol</w:t>
      </w:r>
      <w:proofErr w:type="spellEnd"/>
      <w:r w:rsidRPr="00D76EA2">
        <w:t xml:space="preserve"> were wrong and the break-up of the missile’s body would have destroyed the warhead. </w:t>
      </w:r>
      <w:proofErr w:type="spellStart"/>
      <w:r w:rsidRPr="00D76EA2">
        <w:t>Postol</w:t>
      </w:r>
      <w:proofErr w:type="spellEnd"/>
      <w:r w:rsidRPr="00D76EA2">
        <w:t xml:space="preserve"> responded that the mock warheads used (which were only used in six of the ten tests) would likely be far weaker than ones attached to real ICBMs, which are designed to withstand atmospheric re-entry. 48 Although the MDA did succeed in stationing a handful of GMD interceptors in Alaska in 2004, in 2008 an Institute for Defense Analyses report said “achievement was facilitated by the limited goal of an initial capability without specific performance requirements.” 49 Furthermore, in 2008 another GAO report stated it was subject to cost overruns, had failed to achieve six testing objectives in 2008 and the 24 GMD interceptors were being deployed before being fully tested. It noted that BMD programs had experienced delays and “comprehensive assessments of the capabilities and limitations of the [BMD system] are not currently possible.” 50 The report concluded that </w:t>
      </w:r>
      <w:r w:rsidRPr="00244B67">
        <w:rPr>
          <w:rStyle w:val="StyleBoldUnderline"/>
          <w:highlight w:val="yellow"/>
        </w:rPr>
        <w:t>insufficient testing meant that the system could not “… provide a high level of confidence that</w:t>
      </w:r>
      <w:r w:rsidRPr="00D76EA2">
        <w:t xml:space="preserve"> [US </w:t>
      </w:r>
      <w:r w:rsidRPr="00244B67">
        <w:rPr>
          <w:rStyle w:val="StyleBoldUnderline"/>
          <w:highlight w:val="yellow"/>
        </w:rPr>
        <w:t>BMD] can reliably intercept ICBMs</w:t>
      </w:r>
      <w:r w:rsidRPr="00D76EA2">
        <w:t xml:space="preserve">.” </w:t>
      </w:r>
      <w:r w:rsidRPr="00244B67">
        <w:rPr>
          <w:rStyle w:val="StyleBoldUnderline"/>
          <w:highlight w:val="yellow"/>
        </w:rPr>
        <w:t>51 Empirical evidence of</w:t>
      </w:r>
      <w:r w:rsidRPr="00D76EA2">
        <w:t xml:space="preserve"> the systems </w:t>
      </w:r>
      <w:r w:rsidRPr="00244B67">
        <w:rPr>
          <w:rStyle w:val="StyleBoldUnderline"/>
          <w:highlight w:val="yellow"/>
        </w:rPr>
        <w:t>efficacy in wartime is</w:t>
      </w:r>
      <w:r w:rsidRPr="00244B67">
        <w:rPr>
          <w:highlight w:val="yellow"/>
        </w:rPr>
        <w:t xml:space="preserve"> l</w:t>
      </w:r>
      <w:r w:rsidRPr="00244B67">
        <w:rPr>
          <w:rStyle w:val="StyleBoldUnderline"/>
          <w:highlight w:val="yellow"/>
        </w:rPr>
        <w:t>acking</w:t>
      </w:r>
      <w:r w:rsidRPr="00D76EA2">
        <w:t xml:space="preserve"> – only the short-range Patriot system had been used (and found wanting) in the two Gulf Wars. 52 Furthermore, the Patriot system ‘succeeded’ in 17 tests prior to its first real-world use in the First Gulf War. 53 Therefore </w:t>
      </w:r>
      <w:r w:rsidRPr="00244B67">
        <w:rPr>
          <w:rStyle w:val="StyleBoldUnderline"/>
          <w:highlight w:val="yellow"/>
        </w:rPr>
        <w:t>tests do not provide a reliable base</w:t>
      </w:r>
      <w:r w:rsidRPr="00244B67">
        <w:rPr>
          <w:highlight w:val="yellow"/>
        </w:rPr>
        <w:t xml:space="preserve"> </w:t>
      </w:r>
      <w:r w:rsidRPr="00D76EA2">
        <w:t xml:space="preserve">from which </w:t>
      </w:r>
      <w:r w:rsidRPr="00244B67">
        <w:rPr>
          <w:rStyle w:val="StyleBoldUnderline"/>
          <w:highlight w:val="yellow"/>
        </w:rPr>
        <w:t>to judge</w:t>
      </w:r>
      <w:r w:rsidRPr="00D76EA2">
        <w:t xml:space="preserve"> the efficacy of newly deployed </w:t>
      </w:r>
      <w:r w:rsidRPr="00244B67">
        <w:rPr>
          <w:rStyle w:val="StyleBoldUnderline"/>
          <w:highlight w:val="yellow"/>
        </w:rPr>
        <w:t>BMD</w:t>
      </w:r>
      <w:r w:rsidRPr="00D76EA2">
        <w:t xml:space="preserve"> and a number of prominent members of the American scientific community extolled the incoming Obama administration to “restore scientific integrity in government decision making,” since in their view “no defensive capability, even in </w:t>
      </w:r>
      <w:proofErr w:type="gramStart"/>
      <w:r w:rsidRPr="00D76EA2">
        <w:t>principle ,</w:t>
      </w:r>
      <w:proofErr w:type="gramEnd"/>
      <w:r w:rsidRPr="00D76EA2">
        <w:t xml:space="preserve">” existed. 54 As such, original lofty goals that BMD would “redefine war” and help “skip a generation of technology” were not supported by the system’s failings, and by the end of the Bush administration scientists such as Lisbeth </w:t>
      </w:r>
      <w:proofErr w:type="spellStart"/>
      <w:r w:rsidRPr="00D76EA2">
        <w:t>Grunlund</w:t>
      </w:r>
      <w:proofErr w:type="spellEnd"/>
      <w:r w:rsidRPr="00D76EA2">
        <w:t xml:space="preserve"> concluded that “the United States is no closer today to being able to effectively defend against long-range ballistic missiles than it was 25 years ago.” 55 The “more mature” systems Obama emphasized have not been free from controversy either. In September 2012 the National Research Council (NRC) recommended the GMD system be redesigned and rebuilt, to include a faster missile booster, heavier interceptor and new sensors. 56 This could take up to a decade to build and would require a third GMD site on the East Coast to provide adequate coverage. 57 Another report by the DSB said boost-phase defenses, often held to be the best way to intercept missiles, were not currently feasible. 58 A GAO report criticized ‘spiral deployment,’ for producing key hardware before “critical technologies were fully understood,” and before sufficient flight tests to verify performance had taken place. 59 On this point Philip Coyle, former Associate Director for National Security and International Affairs in the Obama administration’s Office of Science and Technology Policy believes that “MDA and its prime contractors, supported by many in Congress, are focused on producing and fielding hardware rather than facing up to the physical realities of missile defense.” 60 He goes on to criticize the rapid deployments of EPAA assets, noting that the DSB report states that the Aegis SPY-1 radar “is inadequate to support the objective needs of the EPAA mission,” and the TPY-2 land-based radar in Turkey “needs to be twice as big and mounted on a turntable so it can see in more than one direction.” 61 He concludes that </w:t>
      </w:r>
      <w:r w:rsidRPr="00244B67">
        <w:rPr>
          <w:rStyle w:val="StyleBoldUnderline"/>
          <w:highlight w:val="yellow"/>
        </w:rPr>
        <w:t>the system is “chasing scientific dead ends, unworkable concepts and a flawed overall architecture.”</w:t>
      </w:r>
      <w:r w:rsidRPr="00D76EA2">
        <w:t xml:space="preserve"> 62 One of the necessary pillars that make BMD a supposed moral investment is the contention they will work with a high degree of effectiveness. But as the above makes clear, this is not at all certain. A related moral basis for BMD is the perception that it is purely defensive. But this only obtains in isolation from the larger strategic plans it is integrated into. The 2002 NPR linked BMD to offensive strike systems in the New Triad, while the Bush Doctrine of pre-emption, which actually conflated the legally dubious action of prevention, suggested BMD could come into use in future US-initiated military operations. At the grand strategic level</w:t>
      </w:r>
      <w:r w:rsidRPr="006D21E2">
        <w:t>, BMD might heighten the likelihood of ideologically-based foreign policies emphasizing offensive regime change, by reducing the risks of launching preemptive or preventing strikes. Finally, the ‘imminent threat’ argumentative line that has been used as a moral rationale for deploying BMD to defend against ‘rogue’ ICBMs</w:t>
      </w:r>
      <w:r w:rsidRPr="00D76EA2">
        <w:t xml:space="preserve"> continues to be suspect. In December 2012 a CRS report stated that it was “increasingly uncertain” that Iran would be able to test an ICBM by 2015, while the majority of Pyongyang’s last few ICBM tests have been failures. 63 Together, the above factors significantly weaken the moral case for BMD and, at the least, make its moral legitimacy far more ambiguous.</w:t>
      </w:r>
    </w:p>
    <w:p w:rsidR="004D2758" w:rsidRDefault="004D2758" w:rsidP="004D2758">
      <w:pPr>
        <w:pStyle w:val="Heading4"/>
        <w:rPr>
          <w:u w:val="single"/>
        </w:rPr>
      </w:pPr>
      <w:r>
        <w:t xml:space="preserve">BMD Fails – </w:t>
      </w:r>
      <w:r>
        <w:rPr>
          <w:u w:val="single"/>
        </w:rPr>
        <w:t xml:space="preserve">multiple missiles </w:t>
      </w:r>
      <w:r>
        <w:t xml:space="preserve">and </w:t>
      </w:r>
      <w:r>
        <w:rPr>
          <w:u w:val="single"/>
        </w:rPr>
        <w:t>fog of war</w:t>
      </w:r>
    </w:p>
    <w:p w:rsidR="004D2758" w:rsidRPr="00FA7171" w:rsidRDefault="004D2758" w:rsidP="004D2758">
      <w:r w:rsidRPr="002F55B1">
        <w:rPr>
          <w:rStyle w:val="StyleStyleBold12pt"/>
        </w:rPr>
        <w:t>Burns 10</w:t>
      </w:r>
      <w:r w:rsidRPr="002F55B1">
        <w:t>, professor emeritus and former chair of the Department of History at California State University, Los Angeles, The Missile Defense Systems of George W. Bush, ir.nmu.org.ua/bitstream/handle/123456789/131032/47a34812e592ab10eed2c78c91f11666.pdf?sequence=1</w:t>
      </w:r>
    </w:p>
    <w:p w:rsidR="004D2758" w:rsidRPr="002F55B1" w:rsidRDefault="004D2758" w:rsidP="004D2758">
      <w:r>
        <w:t xml:space="preserve">Then, too, there are serious considerations regarding actual “realistic operational conditions” that are rarely mentioned. </w:t>
      </w:r>
      <w:r w:rsidRPr="00244B67">
        <w:rPr>
          <w:rStyle w:val="StyleBoldUnderline"/>
          <w:highlight w:val="yellow"/>
        </w:rPr>
        <w:t>Any adversary’s</w:t>
      </w:r>
      <w:r w:rsidRPr="00FA7171">
        <w:rPr>
          <w:rStyle w:val="StyleBoldUnderline"/>
        </w:rPr>
        <w:t xml:space="preserve"> </w:t>
      </w:r>
      <w:r w:rsidRPr="00244B67">
        <w:rPr>
          <w:rStyle w:val="StyleBoldUnderline"/>
          <w:highlight w:val="yellow"/>
        </w:rPr>
        <w:t>use of several ICBMs to challenge</w:t>
      </w:r>
      <w:r w:rsidRPr="00FA7171">
        <w:rPr>
          <w:rStyle w:val="StyleBoldUnderline"/>
        </w:rPr>
        <w:t xml:space="preserve"> America’s</w:t>
      </w:r>
      <w:r>
        <w:t xml:space="preserve"> ballistic </w:t>
      </w:r>
      <w:r w:rsidRPr="00244B67">
        <w:rPr>
          <w:rStyle w:val="StyleBoldUnderline"/>
          <w:highlight w:val="yellow"/>
        </w:rPr>
        <w:t>missile defenses would involve nuc</w:t>
      </w:r>
      <w:r w:rsidRPr="00FA7171">
        <w:rPr>
          <w:rStyle w:val="StyleBoldUnderline"/>
        </w:rPr>
        <w:t>lear warhead</w:t>
      </w:r>
      <w:r w:rsidRPr="00244B67">
        <w:rPr>
          <w:rStyle w:val="StyleBoldUnderline"/>
          <w:highlight w:val="yellow"/>
        </w:rPr>
        <w:t>s</w:t>
      </w:r>
      <w:r>
        <w:t xml:space="preserve">; the BMDs are not designed to intercept scores of bomblets loaded with biological weapons. In the case of such an ICBM attack, some enemy warheads could breach U.S. defense and reach their target, some enemy missiles may be equipped with warhead fuses that trigger the warhead just before defensive interceptors arrive, and some enemy warheads may explode when hit by an interceptor. </w:t>
      </w:r>
      <w:r w:rsidRPr="00FA7171">
        <w:rPr>
          <w:rStyle w:val="StyleBoldUnderline"/>
        </w:rPr>
        <w:t xml:space="preserve">Any </w:t>
      </w:r>
      <w:r w:rsidRPr="00244B67">
        <w:rPr>
          <w:rStyle w:val="StyleBoldUnderline"/>
          <w:highlight w:val="yellow"/>
        </w:rPr>
        <w:t>nuclear weapons</w:t>
      </w:r>
      <w:r w:rsidRPr="00FA7171">
        <w:rPr>
          <w:rStyle w:val="StyleBoldUnderline"/>
        </w:rPr>
        <w:t xml:space="preserve"> that were </w:t>
      </w:r>
      <w:r w:rsidRPr="00244B67">
        <w:rPr>
          <w:rStyle w:val="StyleBoldUnderline"/>
          <w:highlight w:val="yellow"/>
        </w:rPr>
        <w:t>triggered would produce mushroom clouds, blast, neutrons, x-rays</w:t>
      </w:r>
      <w:r w:rsidRPr="00FA7171">
        <w:rPr>
          <w:rStyle w:val="StyleBoldUnderline"/>
        </w:rPr>
        <w:t xml:space="preserve">, and </w:t>
      </w:r>
      <w:r w:rsidRPr="00244B67">
        <w:rPr>
          <w:rStyle w:val="StyleBoldUnderline"/>
          <w:highlight w:val="yellow"/>
        </w:rPr>
        <w:t>fire storms</w:t>
      </w:r>
      <w:r w:rsidRPr="00FA7171">
        <w:rPr>
          <w:rStyle w:val="StyleBoldUnderline"/>
        </w:rPr>
        <w:t xml:space="preserve">, </w:t>
      </w:r>
      <w:r w:rsidRPr="00244B67">
        <w:rPr>
          <w:rStyle w:val="StyleBoldUnderline"/>
          <w:highlight w:val="yellow"/>
        </w:rPr>
        <w:t>creating a disruptive</w:t>
      </w:r>
      <w:r w:rsidRPr="00FA7171">
        <w:rPr>
          <w:rStyle w:val="StyleBoldUnderline"/>
        </w:rPr>
        <w:t xml:space="preserve"> nuclear </w:t>
      </w:r>
      <w:r w:rsidRPr="00244B67">
        <w:rPr>
          <w:rStyle w:val="StyleBoldUnderline"/>
          <w:highlight w:val="yellow"/>
        </w:rPr>
        <w:t>environment. Such</w:t>
      </w:r>
      <w:r>
        <w:t xml:space="preserve"> an environment </w:t>
      </w:r>
      <w:r w:rsidRPr="00244B67">
        <w:rPr>
          <w:rStyle w:val="StyleBoldUnderline"/>
          <w:highlight w:val="yellow"/>
        </w:rPr>
        <w:t>could affect missile defense interceptors, satellites, and</w:t>
      </w:r>
      <w:r w:rsidRPr="00D76EA2">
        <w:rPr>
          <w:rStyle w:val="StyleBoldUnderline"/>
        </w:rPr>
        <w:t xml:space="preserve"> </w:t>
      </w:r>
      <w:r w:rsidRPr="00244B67">
        <w:rPr>
          <w:rStyle w:val="StyleBoldUnderline"/>
          <w:highlight w:val="yellow"/>
        </w:rPr>
        <w:t>command and control installations, especially radars. Apart from the</w:t>
      </w:r>
      <w:r w:rsidRPr="00C02D3E">
        <w:rPr>
          <w:rStyle w:val="StyleBoldUnderline"/>
        </w:rPr>
        <w:t xml:space="preserve"> potentially </w:t>
      </w:r>
      <w:r w:rsidRPr="00244B67">
        <w:rPr>
          <w:rStyle w:val="StyleBoldUnderline"/>
          <w:highlight w:val="yellow"/>
        </w:rPr>
        <w:t>chaotic nuclear environment,</w:t>
      </w:r>
      <w:r w:rsidRPr="00FA7171">
        <w:rPr>
          <w:rStyle w:val="StyleBoldUnderline"/>
        </w:rPr>
        <w:t xml:space="preserve"> realistic </w:t>
      </w:r>
      <w:r w:rsidRPr="00244B67">
        <w:rPr>
          <w:rStyle w:val="StyleBoldUnderline"/>
          <w:highlight w:val="yellow"/>
        </w:rPr>
        <w:t>operational conditions include</w:t>
      </w:r>
      <w:r w:rsidRPr="00FA7171">
        <w:rPr>
          <w:rStyle w:val="StyleBoldUnderline"/>
        </w:rPr>
        <w:t xml:space="preserve"> the </w:t>
      </w:r>
      <w:r w:rsidRPr="00D76EA2">
        <w:t xml:space="preserve">other </w:t>
      </w:r>
      <w:r w:rsidRPr="00244B67">
        <w:rPr>
          <w:rStyle w:val="StyleBoldUnderline"/>
          <w:highlight w:val="yellow"/>
        </w:rPr>
        <w:t>dizzying aspects of warfighting and</w:t>
      </w:r>
      <w:r w:rsidRPr="00FA7171">
        <w:rPr>
          <w:rStyle w:val="StyleBoldUnderline"/>
        </w:rPr>
        <w:t xml:space="preserve"> the </w:t>
      </w:r>
      <w:r w:rsidRPr="00244B67">
        <w:rPr>
          <w:rStyle w:val="StyleBoldUnderline"/>
          <w:highlight w:val="yellow"/>
        </w:rPr>
        <w:t>fog of war that include</w:t>
      </w:r>
      <w:r>
        <w:t xml:space="preserve"> such events as </w:t>
      </w:r>
      <w:r w:rsidRPr="00244B67">
        <w:rPr>
          <w:rStyle w:val="StyleBoldUnderline"/>
          <w:highlight w:val="yellow"/>
        </w:rPr>
        <w:t>bad weather or the angle of the sun relative to infrared sensors. Although</w:t>
      </w:r>
      <w:r w:rsidRPr="00FA7171">
        <w:rPr>
          <w:rStyle w:val="StyleBoldUnderline"/>
        </w:rPr>
        <w:t xml:space="preserve"> U.S. </w:t>
      </w:r>
      <w:r w:rsidRPr="00244B67">
        <w:rPr>
          <w:rStyle w:val="StyleBoldUnderline"/>
          <w:highlight w:val="yellow"/>
        </w:rPr>
        <w:t>officials</w:t>
      </w:r>
      <w:r>
        <w:t xml:space="preserve"> have </w:t>
      </w:r>
      <w:r w:rsidRPr="00FA7171">
        <w:rPr>
          <w:rStyle w:val="StyleBoldUnderline"/>
        </w:rPr>
        <w:t xml:space="preserve">frequently </w:t>
      </w:r>
      <w:r w:rsidRPr="00244B67">
        <w:rPr>
          <w:rStyle w:val="StyleBoldUnderline"/>
          <w:highlight w:val="yellow"/>
        </w:rPr>
        <w:t>made exaggerated claims about</w:t>
      </w:r>
      <w:r>
        <w:t xml:space="preserve"> the </w:t>
      </w:r>
      <w:r w:rsidRPr="00244B67">
        <w:rPr>
          <w:rStyle w:val="StyleBoldUnderline"/>
          <w:highlight w:val="yellow"/>
        </w:rPr>
        <w:t>reliability</w:t>
      </w:r>
      <w:r w:rsidRPr="00FA7171">
        <w:rPr>
          <w:rStyle w:val="StyleBoldUnderline"/>
        </w:rPr>
        <w:t xml:space="preserve"> and dependability of</w:t>
      </w:r>
      <w:r>
        <w:t xml:space="preserve"> the nation’s </w:t>
      </w:r>
      <w:r w:rsidRPr="00FA7171">
        <w:rPr>
          <w:rStyle w:val="StyleBoldUnderline"/>
        </w:rPr>
        <w:t>antimissile</w:t>
      </w:r>
      <w:r>
        <w:rPr>
          <w:rStyle w:val="StyleBoldUnderline"/>
        </w:rPr>
        <w:t xml:space="preserve"> </w:t>
      </w:r>
      <w:r w:rsidRPr="00FA7171">
        <w:rPr>
          <w:rStyle w:val="StyleBoldUnderline"/>
        </w:rPr>
        <w:t xml:space="preserve">systems, </w:t>
      </w:r>
      <w:r w:rsidRPr="00244B67">
        <w:rPr>
          <w:rStyle w:val="StyleBoldUnderline"/>
          <w:highlight w:val="yellow"/>
        </w:rPr>
        <w:t>they seldom consider the very real difficulties of</w:t>
      </w:r>
      <w:r w:rsidRPr="00FA7171">
        <w:rPr>
          <w:rStyle w:val="StyleBoldUnderline"/>
        </w:rPr>
        <w:t xml:space="preserve"> </w:t>
      </w:r>
      <w:r w:rsidRPr="00244B67">
        <w:rPr>
          <w:rStyle w:val="StyleBoldUnderline"/>
          <w:highlight w:val="yellow"/>
        </w:rPr>
        <w:t>trying to maintain BMD</w:t>
      </w:r>
      <w:r w:rsidRPr="00FA7171">
        <w:rPr>
          <w:rStyle w:val="StyleBoldUnderline"/>
        </w:rPr>
        <w:t xml:space="preserve"> systems </w:t>
      </w:r>
      <w:r w:rsidRPr="00244B67">
        <w:rPr>
          <w:rStyle w:val="StyleBoldUnderline"/>
          <w:highlight w:val="yellow"/>
        </w:rPr>
        <w:t>during</w:t>
      </w:r>
      <w:r w:rsidRPr="00FA7171">
        <w:rPr>
          <w:rStyle w:val="StyleBoldUnderline"/>
        </w:rPr>
        <w:t xml:space="preserve"> a </w:t>
      </w:r>
      <w:r w:rsidRPr="00244B67">
        <w:rPr>
          <w:rStyle w:val="StyleBoldUnderline"/>
          <w:highlight w:val="yellow"/>
        </w:rPr>
        <w:t>nuclear assault</w:t>
      </w:r>
      <w:r>
        <w:t>. As the director of Operational Test and Evaluation described it in the Survivability section of his January 2009 report to Congress, “Specific assets are unhardened to nuclear, biological, or chemical attack.” 6</w:t>
      </w:r>
    </w:p>
    <w:p w:rsidR="004D2758" w:rsidRDefault="004D2758" w:rsidP="004D2758">
      <w:pPr>
        <w:pStyle w:val="Heading4"/>
      </w:pPr>
      <w:r w:rsidRPr="00D76EA2">
        <w:t>Consensus of independent analyses</w:t>
      </w:r>
      <w:r>
        <w:t xml:space="preserve"> prove it fails and has no deterrent value</w:t>
      </w:r>
    </w:p>
    <w:p w:rsidR="004D2758" w:rsidRPr="00E3375B" w:rsidRDefault="004D2758" w:rsidP="004D2758">
      <w:r w:rsidRPr="00781BD2">
        <w:rPr>
          <w:rStyle w:val="StyleStyleBold12pt"/>
        </w:rPr>
        <w:t xml:space="preserve">Strauss </w:t>
      </w:r>
      <w:r>
        <w:rPr>
          <w:rStyle w:val="StyleStyleBold12pt"/>
        </w:rPr>
        <w:t>20</w:t>
      </w:r>
      <w:r w:rsidRPr="00781BD2">
        <w:rPr>
          <w:rStyle w:val="StyleStyleBold12pt"/>
        </w:rPr>
        <w:t>14</w:t>
      </w:r>
      <w:r w:rsidRPr="00781BD2">
        <w:t>, senior editor at Smithsonian magazine, a senior editor at Foreign Policy and the editor of the Bulletin of the Atomic Scientists, which won a 2007 National Magazine Award for General Excellence, Here's Why the U.S. Missile Defense System Is Utterly Broken, io9.com/heres-why-the-u-s-missile-defense-system-is-utterly-br-1573758902</w:t>
      </w:r>
    </w:p>
    <w:p w:rsidR="004D2758" w:rsidRPr="006D21E2" w:rsidRDefault="004D2758" w:rsidP="004D2758">
      <w:pPr>
        <w:rPr>
          <w:b/>
          <w:iCs/>
          <w:u w:val="single"/>
          <w:bdr w:val="single" w:sz="18" w:space="0" w:color="auto"/>
        </w:rPr>
      </w:pPr>
      <w:r>
        <w:t xml:space="preserve">Hello? Is This Thing On? What makes this worse—yes, there's always a "worse"—is that the </w:t>
      </w:r>
      <w:r w:rsidRPr="00244B67">
        <w:rPr>
          <w:rStyle w:val="StyleBoldUnderline"/>
          <w:highlight w:val="yellow"/>
        </w:rPr>
        <w:t xml:space="preserve">GAO was </w:t>
      </w:r>
      <w:r w:rsidRPr="00C02D3E">
        <w:rPr>
          <w:rStyle w:val="StyleBoldUnderline"/>
        </w:rPr>
        <w:t>not</w:t>
      </w:r>
      <w:r w:rsidRPr="00E3375B">
        <w:rPr>
          <w:rStyle w:val="StyleBoldUnderline"/>
        </w:rPr>
        <w:t xml:space="preserve"> </w:t>
      </w:r>
      <w:r w:rsidRPr="00244B67">
        <w:rPr>
          <w:rStyle w:val="StyleBoldUnderline"/>
          <w:highlight w:val="yellow"/>
        </w:rPr>
        <w:t>the</w:t>
      </w:r>
      <w:r w:rsidRPr="00E3375B">
        <w:rPr>
          <w:rStyle w:val="StyleBoldUnderline"/>
        </w:rPr>
        <w:t xml:space="preserve"> first, but</w:t>
      </w:r>
      <w:r>
        <w:t xml:space="preserve"> the </w:t>
      </w:r>
      <w:r w:rsidRPr="00244B67">
        <w:rPr>
          <w:rStyle w:val="StyleBoldUnderline"/>
          <w:highlight w:val="yellow"/>
        </w:rPr>
        <w:t>third</w:t>
      </w:r>
      <w:r w:rsidRPr="00E3375B">
        <w:rPr>
          <w:rStyle w:val="StyleBoldUnderline"/>
        </w:rPr>
        <w:t xml:space="preserve"> </w:t>
      </w:r>
      <w:r w:rsidRPr="00244B67">
        <w:rPr>
          <w:rStyle w:val="StyleBoldUnderline"/>
          <w:highlight w:val="yellow"/>
        </w:rPr>
        <w:t>government agency</w:t>
      </w:r>
      <w:r w:rsidRPr="00E3375B">
        <w:rPr>
          <w:rStyle w:val="StyleBoldUnderline"/>
        </w:rPr>
        <w:t xml:space="preserve"> in recent years </w:t>
      </w:r>
      <w:r w:rsidRPr="00244B67">
        <w:rPr>
          <w:rStyle w:val="StyleBoldUnderline"/>
          <w:highlight w:val="yellow"/>
        </w:rPr>
        <w:t>to conclude</w:t>
      </w:r>
      <w:r w:rsidRPr="00E3375B">
        <w:rPr>
          <w:rStyle w:val="StyleBoldUnderline"/>
        </w:rPr>
        <w:t xml:space="preserve"> that </w:t>
      </w:r>
      <w:r w:rsidRPr="00244B67">
        <w:rPr>
          <w:rStyle w:val="StyleBoldUnderline"/>
          <w:highlight w:val="yellow"/>
        </w:rPr>
        <w:t xml:space="preserve">GMD was in need of </w:t>
      </w:r>
      <w:r w:rsidRPr="00C02D3E">
        <w:rPr>
          <w:rStyle w:val="StyleBoldUnderline"/>
        </w:rPr>
        <w:t xml:space="preserve">a </w:t>
      </w:r>
      <w:r w:rsidRPr="00244B67">
        <w:rPr>
          <w:rStyle w:val="StyleBoldUnderline"/>
          <w:highlight w:val="yellow"/>
        </w:rPr>
        <w:t>complete overhaul</w:t>
      </w:r>
      <w:r>
        <w:t xml:space="preserve">. In 2012, The National Academy of Sciences' National Research Council published a 260-page study, saying that </w:t>
      </w:r>
      <w:r w:rsidRPr="00E3375B">
        <w:rPr>
          <w:rStyle w:val="StyleBoldUnderline"/>
        </w:rPr>
        <w:t>the Missile Defense Agency's efforts</w:t>
      </w:r>
      <w:r>
        <w:t xml:space="preserve"> "have </w:t>
      </w:r>
      <w:r w:rsidRPr="00E3375B">
        <w:rPr>
          <w:rStyle w:val="StyleBoldUnderline"/>
        </w:rPr>
        <w:t>spawned an almost 'hobby shop' approach, with many false starts on poorly analyzed concepts</w:t>
      </w:r>
      <w:r>
        <w:t xml:space="preserve">." The Pentagon's Director of Operational Test and Evaluation issued a report in February 2014, raising doubts about the "robustness" of the technology. Here's Why </w:t>
      </w:r>
      <w:r w:rsidRPr="00E3375B">
        <w:rPr>
          <w:rStyle w:val="StyleBoldUnderline"/>
        </w:rPr>
        <w:t>the</w:t>
      </w:r>
      <w:r>
        <w:t xml:space="preserve"> U.S. </w:t>
      </w:r>
      <w:r w:rsidRPr="00244B67">
        <w:rPr>
          <w:rStyle w:val="StyleBoldUnderline"/>
          <w:highlight w:val="yellow"/>
        </w:rPr>
        <w:t>Missile Defense</w:t>
      </w:r>
      <w:r w:rsidRPr="00E3375B">
        <w:rPr>
          <w:rStyle w:val="StyleBoldUnderline"/>
        </w:rPr>
        <w:t xml:space="preserve"> System </w:t>
      </w:r>
      <w:r w:rsidRPr="00244B67">
        <w:rPr>
          <w:rStyle w:val="StyleBoldUnderline"/>
          <w:highlight w:val="yellow"/>
        </w:rPr>
        <w:t>Is Utterly Broken</w:t>
      </w:r>
      <w:r>
        <w:rPr>
          <w:rStyle w:val="StyleBoldUnderline"/>
        </w:rPr>
        <w:t xml:space="preserve"> </w:t>
      </w:r>
      <w:r>
        <w:t xml:space="preserve">In fact, a researcher at the National Center for Arms Control and Non-Proliferation reviewed previous editions of that Pentagon report and culled together the following quotes: 2011: "To date, </w:t>
      </w:r>
      <w:r w:rsidRPr="00244B67">
        <w:rPr>
          <w:rStyle w:val="StyleBoldUnderline"/>
          <w:highlight w:val="yellow"/>
        </w:rPr>
        <w:t>GMD</w:t>
      </w:r>
      <w:r w:rsidRPr="00E3375B">
        <w:rPr>
          <w:rStyle w:val="StyleBoldUnderline"/>
        </w:rPr>
        <w:t xml:space="preserve"> has </w:t>
      </w:r>
      <w:r w:rsidRPr="00244B67">
        <w:rPr>
          <w:rStyle w:val="StyleBoldUnderline"/>
          <w:highlight w:val="yellow"/>
        </w:rPr>
        <w:t>demonstrated</w:t>
      </w:r>
      <w:r w:rsidRPr="00E3375B">
        <w:rPr>
          <w:rStyle w:val="StyleBoldUnderline"/>
        </w:rPr>
        <w:t xml:space="preserve"> a </w:t>
      </w:r>
      <w:r w:rsidRPr="00244B67">
        <w:rPr>
          <w:rStyle w:val="StyleBoldUnderline"/>
          <w:highlight w:val="yellow"/>
        </w:rPr>
        <w:t>limited capability against a simple threat</w:t>
      </w:r>
      <w:r w:rsidRPr="00E3375B">
        <w:rPr>
          <w:rStyle w:val="StyleBoldUnderline"/>
        </w:rPr>
        <w:t>."</w:t>
      </w:r>
      <w:r>
        <w:rPr>
          <w:rStyle w:val="StyleBoldUnderline"/>
        </w:rPr>
        <w:t xml:space="preserve"> </w:t>
      </w:r>
      <w:r>
        <w:t xml:space="preserve">2010: "To date, GMD has demonstrated a limited capability against a simple threat." 2009: "To date, GMD has demonstrated a limited capability against a simple threat." 2008: "While GMD has demonstrated a capability against a simple foreign threat, GMD </w:t>
      </w:r>
      <w:r w:rsidRPr="00E3375B">
        <w:rPr>
          <w:rStyle w:val="StyleBoldUnderline"/>
        </w:rPr>
        <w:t xml:space="preserve">flight </w:t>
      </w:r>
      <w:r w:rsidRPr="00244B67">
        <w:rPr>
          <w:rStyle w:val="StyleBoldUnderline"/>
          <w:highlight w:val="yellow"/>
        </w:rPr>
        <w:t>testing</w:t>
      </w:r>
      <w:r>
        <w:t xml:space="preserve"> to date </w:t>
      </w:r>
      <w:r w:rsidRPr="00244B67">
        <w:rPr>
          <w:rStyle w:val="StyleBoldUnderline"/>
          <w:highlight w:val="yellow"/>
        </w:rPr>
        <w:t>will not support</w:t>
      </w:r>
      <w:r w:rsidRPr="00E3375B">
        <w:rPr>
          <w:rStyle w:val="StyleBoldUnderline"/>
        </w:rPr>
        <w:t xml:space="preserve"> a </w:t>
      </w:r>
      <w:r w:rsidRPr="00C02D3E">
        <w:rPr>
          <w:rStyle w:val="StyleBoldUnderline"/>
        </w:rPr>
        <w:t>high</w:t>
      </w:r>
      <w:r w:rsidRPr="00E3375B">
        <w:rPr>
          <w:rStyle w:val="StyleBoldUnderline"/>
        </w:rPr>
        <w:t xml:space="preserve"> level of </w:t>
      </w:r>
      <w:r w:rsidRPr="00244B67">
        <w:rPr>
          <w:rStyle w:val="StyleBoldUnderline"/>
          <w:highlight w:val="yellow"/>
        </w:rPr>
        <w:t>confidence in</w:t>
      </w:r>
      <w:r>
        <w:t xml:space="preserve"> its </w:t>
      </w:r>
      <w:r w:rsidRPr="00244B67">
        <w:rPr>
          <w:rStyle w:val="StyleBoldUnderline"/>
          <w:highlight w:val="yellow"/>
        </w:rPr>
        <w:t>limited capabilities</w:t>
      </w:r>
      <w:r w:rsidRPr="00E3375B">
        <w:rPr>
          <w:rStyle w:val="StyleBoldUnderline"/>
        </w:rPr>
        <w:t>."</w:t>
      </w:r>
      <w:r>
        <w:t xml:space="preserve"> 2007: "To date, GMD demonstrated a limited capability against a simple foreign threat. GMD flight testing to date is not sufficient to provide a high level of statistical confidence in its limited capabilities." 2006: "The program still needs additional flight test data under stressing conditions to validate models and simulations and to increase confidence in the models, simulations, and assessment of system capability." How bad is this? </w:t>
      </w:r>
      <w:r w:rsidRPr="00244B67">
        <w:rPr>
          <w:rStyle w:val="StyleBoldUnderline"/>
          <w:highlight w:val="yellow"/>
        </w:rPr>
        <w:t>It's so bad that an independent review panel</w:t>
      </w:r>
      <w:r w:rsidRPr="00E3375B">
        <w:rPr>
          <w:rStyle w:val="StyleBoldUnderline"/>
        </w:rPr>
        <w:t xml:space="preserve"> commissioned by the government once </w:t>
      </w:r>
      <w:r w:rsidRPr="00244B67">
        <w:rPr>
          <w:rStyle w:val="StyleBoldUnderline"/>
          <w:highlight w:val="yellow"/>
        </w:rPr>
        <w:t>recommended reducing</w:t>
      </w:r>
      <w:r w:rsidRPr="00E3375B">
        <w:rPr>
          <w:rStyle w:val="StyleBoldUnderline"/>
        </w:rPr>
        <w:t xml:space="preserve"> GMD flight </w:t>
      </w:r>
      <w:r w:rsidRPr="00244B67">
        <w:rPr>
          <w:rStyle w:val="StyleBoldUnderline"/>
          <w:highlight w:val="yellow"/>
        </w:rPr>
        <w:t>tests—because</w:t>
      </w:r>
      <w:r>
        <w:t xml:space="preserve"> the </w:t>
      </w:r>
      <w:r w:rsidRPr="00244B67">
        <w:rPr>
          <w:rStyle w:val="StyleBoldUnderline"/>
          <w:highlight w:val="yellow"/>
        </w:rPr>
        <w:t>inevitable failures would undermine its deterrent value against foreign attacks.</w:t>
      </w:r>
    </w:p>
    <w:p w:rsidR="004D2758" w:rsidRDefault="004D2758" w:rsidP="004D2758"/>
    <w:p w:rsidR="004D2758" w:rsidRPr="00D76EA2" w:rsidRDefault="004D2758" w:rsidP="004D2758">
      <w:r w:rsidRPr="00C513B3">
        <w:rPr>
          <w:rFonts w:eastAsiaTheme="majorEastAsia" w:cstheme="majorBidi"/>
          <w:b/>
          <w:bCs/>
          <w:iCs/>
          <w:sz w:val="26"/>
        </w:rPr>
        <w:t>Tests have been rigged – decoys and countermeasures prove unreliability</w:t>
      </w:r>
      <w:r>
        <w:t>.</w:t>
      </w:r>
    </w:p>
    <w:p w:rsidR="004D2758" w:rsidRPr="00361B33" w:rsidRDefault="004D2758" w:rsidP="004D2758">
      <w:r w:rsidRPr="00361B33">
        <w:rPr>
          <w:rStyle w:val="StyleStyleBold12pt"/>
        </w:rPr>
        <w:t>Butt 12</w:t>
      </w:r>
      <w:r w:rsidRPr="00361B33">
        <w:t xml:space="preserve">, nuclear physicist and serves as a scientific consultant to the Federation of American Scientists, a DC think tank, </w:t>
      </w:r>
      <w:proofErr w:type="spellStart"/>
      <w:r w:rsidRPr="00361B33">
        <w:t>Yousaf</w:t>
      </w:r>
      <w:proofErr w:type="spellEnd"/>
      <w:r w:rsidRPr="00361B33">
        <w:t>, Debunking the Missile-Defense Myth, nationalinterest.org/commentary/debunking-the-missile-defense-myth-6889?page=show</w:t>
      </w:r>
    </w:p>
    <w:p w:rsidR="004D2758" w:rsidRPr="00F0606A" w:rsidRDefault="004D2758" w:rsidP="004D2758">
      <w:pPr>
        <w:rPr>
          <w:rStyle w:val="StyleBoldUnderline"/>
        </w:rPr>
      </w:pPr>
      <w:r w:rsidRPr="00F0606A">
        <w:rPr>
          <w:rStyle w:val="StyleBoldUnderline"/>
        </w:rPr>
        <w:t xml:space="preserve">The </w:t>
      </w:r>
      <w:r w:rsidRPr="00244B67">
        <w:rPr>
          <w:rStyle w:val="StyleBoldUnderline"/>
          <w:highlight w:val="yellow"/>
        </w:rPr>
        <w:t>latest tests of</w:t>
      </w:r>
      <w:r>
        <w:t xml:space="preserve"> both the </w:t>
      </w:r>
      <w:r w:rsidRPr="00F0606A">
        <w:rPr>
          <w:rStyle w:val="StyleBoldUnderline"/>
        </w:rPr>
        <w:t>ground</w:t>
      </w:r>
      <w:r>
        <w:t xml:space="preserve">-based </w:t>
      </w:r>
      <w:r w:rsidRPr="00F0606A">
        <w:rPr>
          <w:rStyle w:val="StyleBoldUnderline"/>
        </w:rPr>
        <w:t>and sea-based</w:t>
      </w:r>
      <w:r>
        <w:t xml:space="preserve"> </w:t>
      </w:r>
      <w:r w:rsidRPr="00244B67">
        <w:rPr>
          <w:rStyle w:val="StyleBoldUnderline"/>
          <w:highlight w:val="yellow"/>
        </w:rPr>
        <w:t>missile-defense</w:t>
      </w:r>
      <w:r>
        <w:t xml:space="preserve"> systems have </w:t>
      </w:r>
      <w:r w:rsidRPr="00244B67">
        <w:rPr>
          <w:rStyle w:val="StyleBoldUnderline"/>
          <w:highlight w:val="yellow"/>
        </w:rPr>
        <w:t>failed—and these are rigged tests</w:t>
      </w:r>
      <w:r w:rsidRPr="00F0606A">
        <w:rPr>
          <w:rStyle w:val="StyleBoldUnderline"/>
        </w:rPr>
        <w:t xml:space="preserve">, where </w:t>
      </w:r>
      <w:r w:rsidRPr="00244B67">
        <w:rPr>
          <w:rStyle w:val="StyleBoldUnderline"/>
          <w:highlight w:val="yellow"/>
        </w:rPr>
        <w:t>the intercept team knows</w:t>
      </w:r>
      <w:r>
        <w:t xml:space="preserve"> the </w:t>
      </w:r>
      <w:r w:rsidRPr="00244B67">
        <w:rPr>
          <w:rStyle w:val="StyleBoldUnderline"/>
          <w:highlight w:val="yellow"/>
        </w:rPr>
        <w:t>timing and trajectory of the</w:t>
      </w:r>
      <w:r w:rsidRPr="00F0606A">
        <w:rPr>
          <w:rStyle w:val="StyleBoldUnderline"/>
        </w:rPr>
        <w:t xml:space="preserve"> incoming </w:t>
      </w:r>
      <w:r w:rsidRPr="00244B67">
        <w:rPr>
          <w:rStyle w:val="StyleBoldUnderline"/>
          <w:highlight w:val="yellow"/>
        </w:rPr>
        <w:t>missile, and the missile has no decoys. There are no such luxuries in the real world, where adversaries launch surprise attacks and use countermeasures and decoys</w:t>
      </w:r>
      <w:r>
        <w:t xml:space="preserve">. And </w:t>
      </w:r>
      <w:r w:rsidRPr="00244B67">
        <w:rPr>
          <w:rStyle w:val="StyleBoldUnderline"/>
          <w:highlight w:val="yellow"/>
        </w:rPr>
        <w:t>on the</w:t>
      </w:r>
      <w:r>
        <w:t xml:space="preserve"> very </w:t>
      </w:r>
      <w:r w:rsidRPr="00244B67">
        <w:rPr>
          <w:rStyle w:val="StyleBoldUnderline"/>
          <w:highlight w:val="yellow"/>
        </w:rPr>
        <w:t>few occasions</w:t>
      </w:r>
      <w:r>
        <w:t xml:space="preserve"> that the Missile Defense Agency (</w:t>
      </w:r>
      <w:r w:rsidRPr="00244B67">
        <w:rPr>
          <w:rStyle w:val="StyleBoldUnderline"/>
          <w:highlight w:val="yellow"/>
        </w:rPr>
        <w:t>MDA</w:t>
      </w:r>
      <w:r>
        <w:t xml:space="preserve">) has </w:t>
      </w:r>
      <w:r w:rsidRPr="00244B67">
        <w:rPr>
          <w:rStyle w:val="StyleBoldUnderline"/>
          <w:highlight w:val="yellow"/>
        </w:rPr>
        <w:t>tested countermeasures, even these carefully rigged tests have never succeeded</w:t>
      </w:r>
      <w:r w:rsidRPr="00F0606A">
        <w:rPr>
          <w:rStyle w:val="StyleBoldUnderline"/>
        </w:rPr>
        <w:t xml:space="preserve">. </w:t>
      </w:r>
      <w:r w:rsidRPr="00C513B3">
        <w:t>The sea-based missile-defense system also has never been tested in really rough sea conditions and is known to be unreliable</w:t>
      </w:r>
      <w:r w:rsidRPr="00C513B3">
        <w:rPr>
          <w:rFonts w:eastAsiaTheme="majorEastAsia" w:cstheme="majorBidi"/>
          <w:b/>
          <w:bCs/>
          <w:iCs/>
          <w:sz w:val="26"/>
        </w:rPr>
        <w:t>.</w:t>
      </w:r>
    </w:p>
    <w:p w:rsidR="004D2758" w:rsidRDefault="004D2758" w:rsidP="004D2758">
      <w:pPr>
        <w:rPr>
          <w:sz w:val="12"/>
        </w:rPr>
      </w:pPr>
    </w:p>
    <w:p w:rsidR="004D2758" w:rsidRDefault="004D2758" w:rsidP="004D2758">
      <w:pPr>
        <w:rPr>
          <w:sz w:val="12"/>
        </w:rPr>
      </w:pPr>
    </w:p>
    <w:p w:rsidR="004D2758" w:rsidRPr="00282DE9" w:rsidRDefault="004D2758" w:rsidP="004D2758">
      <w:pPr>
        <w:pStyle w:val="Heading4"/>
      </w:pPr>
      <w:r w:rsidRPr="00282DE9">
        <w:t>THAAD not necessary to protect South Korea or regional allies from North Korean aggression.</w:t>
      </w:r>
    </w:p>
    <w:p w:rsidR="004D2758" w:rsidRDefault="004D2758" w:rsidP="004D2758">
      <w:pPr>
        <w:rPr>
          <w:sz w:val="12"/>
        </w:rPr>
      </w:pPr>
    </w:p>
    <w:p w:rsidR="004D2758" w:rsidRPr="00AF168D" w:rsidRDefault="004D2758" w:rsidP="004D2758">
      <w:r w:rsidRPr="00AF168D">
        <w:t xml:space="preserve">Jacob L. </w:t>
      </w:r>
      <w:r w:rsidRPr="00AF168D">
        <w:rPr>
          <w:rStyle w:val="StyleStyleBold12pt"/>
        </w:rPr>
        <w:t>Shapiro</w:t>
      </w:r>
      <w:r w:rsidRPr="00AF168D">
        <w:t xml:space="preserve"> The Meaninglessness of Missile Defense in South Korea Feb 17 </w:t>
      </w:r>
      <w:proofErr w:type="gramStart"/>
      <w:r w:rsidRPr="00AF168D">
        <w:rPr>
          <w:rStyle w:val="StyleStyleBold12pt"/>
        </w:rPr>
        <w:t>2016</w:t>
      </w:r>
      <w:r w:rsidRPr="00AF168D">
        <w:t xml:space="preserve">  https</w:t>
      </w:r>
      <w:proofErr w:type="gramEnd"/>
      <w:r w:rsidRPr="00AF168D">
        <w:t>://geopoliticalfutures.com/the-meaninglessness-of-missile-defense-in-south-korea/</w:t>
      </w:r>
    </w:p>
    <w:p w:rsidR="004D2758" w:rsidRDefault="004D2758" w:rsidP="004D2758">
      <w:pPr>
        <w:rPr>
          <w:sz w:val="12"/>
        </w:rPr>
      </w:pPr>
    </w:p>
    <w:p w:rsidR="004D2758" w:rsidRDefault="004D2758" w:rsidP="004D2758">
      <w:r w:rsidRPr="00244B67">
        <w:rPr>
          <w:rStyle w:val="StyleBoldUnderline"/>
          <w:highlight w:val="yellow"/>
        </w:rPr>
        <w:t>The U.S. claims that it wants to deploy THAAD in South Korea to protect both itself and regional allies from potential North Korean aggression.</w:t>
      </w:r>
      <w:r w:rsidRPr="009C4696">
        <w:t xml:space="preserve"> There are two problems with this reasoning. </w:t>
      </w:r>
      <w:r w:rsidRPr="00244B67">
        <w:rPr>
          <w:rStyle w:val="StyleBoldUnderline"/>
          <w:highlight w:val="yellow"/>
        </w:rPr>
        <w:t>First of all, it assumes that the North Koreans would actually attack Seoul, or even use a nuclear device against the U.S. or one of its allies in the region</w:t>
      </w:r>
      <w:r w:rsidRPr="009C4696">
        <w:t xml:space="preserve">. Such an action, however, would result in an international response of such proportion that, at minimum, Kim Jong </w:t>
      </w:r>
      <w:proofErr w:type="spellStart"/>
      <w:r w:rsidRPr="009C4696">
        <w:t>Un’s</w:t>
      </w:r>
      <w:proofErr w:type="spellEnd"/>
      <w:r w:rsidRPr="009C4696">
        <w:t xml:space="preserve"> regime would be removed and, at maximum, a devastating U.S. response would follow. It is possible that the</w:t>
      </w:r>
      <w:r>
        <w:t xml:space="preserve"> </w:t>
      </w:r>
      <w:hyperlink r:id="rId34" w:tgtFrame="_blank" w:history="1">
        <w:r w:rsidRPr="009C4696">
          <w:rPr>
            <w:rStyle w:val="Hyperlink"/>
          </w:rPr>
          <w:t>North Korean leadership is crazy enough to launch such an attack</w:t>
        </w:r>
      </w:hyperlink>
      <w:r w:rsidRPr="009C4696">
        <w:t>, but it is far more likely that Pyongyang is using its nuclear program to ensure its survival and not invite its own annihilation. That involves appearing to be deranged while possessing enough nuclear capability to frighten its enemies, without actually using it.</w:t>
      </w:r>
      <w:r>
        <w:t xml:space="preserve">   </w:t>
      </w:r>
      <w:r w:rsidRPr="009C4696">
        <w:t xml:space="preserve">Second of all, there is a more straightforward explanation for why the U.S. would want to deploy THAAD on the Asian mainland. It is a gesture the United States can use to demonstrate its power in Asia. But it must be remembered that </w:t>
      </w:r>
      <w:r w:rsidRPr="00244B67">
        <w:rPr>
          <w:rStyle w:val="StyleBoldUnderline"/>
          <w:highlight w:val="yellow"/>
        </w:rPr>
        <w:t xml:space="preserve">a gesture is simply an unpleasant way of </w:t>
      </w:r>
      <w:hyperlink r:id="rId35" w:tgtFrame="_blank" w:history="1">
        <w:r w:rsidRPr="00244B67">
          <w:rPr>
            <w:rStyle w:val="StyleBoldUnderline"/>
            <w:highlight w:val="yellow"/>
          </w:rPr>
          <w:t>convincing the other side that it should capitulate on the underlying issue</w:t>
        </w:r>
      </w:hyperlink>
      <w:r w:rsidRPr="00244B67">
        <w:rPr>
          <w:rStyle w:val="StyleBoldUnderline"/>
          <w:highlight w:val="yellow"/>
        </w:rPr>
        <w:t>. In this case, the underlying issue is that the U.S. wants China to tow a much harder line with North Korea and support stronger sanctions against the regime than it has in the past</w:t>
      </w:r>
      <w:r w:rsidRPr="009C4696">
        <w:t xml:space="preserve">. </w:t>
      </w:r>
      <w:r w:rsidRPr="00244B67">
        <w:rPr>
          <w:rStyle w:val="StyleBoldUnderline"/>
          <w:highlight w:val="yellow"/>
        </w:rPr>
        <w:t>China has already begun to do this</w:t>
      </w:r>
      <w:r w:rsidRPr="00282DE9">
        <w:rPr>
          <w:rStyle w:val="StyleBoldUnderline"/>
        </w:rPr>
        <w:t xml:space="preserve"> </w:t>
      </w:r>
      <w:r w:rsidRPr="009C4696">
        <w:t>– Chinese Foreign Minister Wang Yi said on Feb. 12 that the U.N. should pass a resolution enabling strong sanctions that would make sure North Korea paid the necessary price for its behavior. The U.S. is using the potential deployment of THAAD to shape Chinese behavior.</w:t>
      </w:r>
    </w:p>
    <w:p w:rsidR="004D2758" w:rsidRDefault="004D2758" w:rsidP="004D2758"/>
    <w:p w:rsidR="004D2758" w:rsidRDefault="004D2758" w:rsidP="004D2758">
      <w:pPr>
        <w:pStyle w:val="Heading4"/>
      </w:pPr>
      <w:r>
        <w:t>Missile defense fails – no record of its success with heavy rockets, swarms, or in other regional combat.</w:t>
      </w:r>
    </w:p>
    <w:p w:rsidR="004D2758" w:rsidRDefault="004D2758" w:rsidP="004D2758">
      <w:r>
        <w:t xml:space="preserve">Robert </w:t>
      </w:r>
      <w:r w:rsidRPr="00282DE9">
        <w:rPr>
          <w:rStyle w:val="StyleStyleBold12pt"/>
        </w:rPr>
        <w:t>Kelly</w:t>
      </w:r>
      <w:r>
        <w:t xml:space="preserve"> — Asian Security Blog International Relations of Asia &amp; US Foreign Policy April </w:t>
      </w:r>
      <w:r w:rsidRPr="00282DE9">
        <w:rPr>
          <w:rStyle w:val="StyleStyleBold12pt"/>
        </w:rPr>
        <w:t xml:space="preserve">2016 </w:t>
      </w:r>
      <w:r w:rsidRPr="00FD2181">
        <w:t>https://asiansecurityblog.wordpress.com/2016/04/15/the-missilization-of-conflict-in-northeast-asia/</w:t>
      </w:r>
    </w:p>
    <w:p w:rsidR="004D2758" w:rsidRDefault="004D2758" w:rsidP="004D2758">
      <w:r w:rsidRPr="00FD2181">
        <w:t xml:space="preserve">Worse, </w:t>
      </w:r>
      <w:r w:rsidRPr="00244B67">
        <w:rPr>
          <w:rStyle w:val="StyleBoldUnderline"/>
          <w:highlight w:val="yellow"/>
        </w:rPr>
        <w:t>missile defense has had mixed results in the field, and THAAD has never been used in combat</w:t>
      </w:r>
      <w:r w:rsidRPr="00FD2181">
        <w:t xml:space="preserve">. Missile defense is often likened to hitting a bullet with another bullet, an obviously difficult technical challenge. Further, missile defense must succeed every time to protect a city or aircraft carrier against an inbound projectile. But only one of an attacker’s missiles needs to get through to do major damage. Israel’s Iron Dome system has effectively blocked projectiles fired from the Palestinian territories, and the US Patriot missile defense system has successfully defended US forces against short range missiles in the past. </w:t>
      </w:r>
      <w:r w:rsidRPr="00244B67">
        <w:rPr>
          <w:rStyle w:val="StyleBoldUnderline"/>
          <w:highlight w:val="yellow"/>
        </w:rPr>
        <w:t>But there is no record of a heavy rocket, of the type North Korea is developing, being shot down by a missile defense system. Nor could such missile defense systems absorb ‘swarms’ of hundred or even thousands of Chinese missiles, rockets, drones, and so on used against US and Japanese ships or bases in the event of major regional conflict</w:t>
      </w:r>
      <w:r w:rsidRPr="00FD2181">
        <w:t>.</w:t>
      </w:r>
    </w:p>
    <w:p w:rsidR="000618DC" w:rsidRDefault="000618DC" w:rsidP="00DA5C9B">
      <w:pPr>
        <w:rPr>
          <w:rStyle w:val="Emphasis"/>
        </w:rPr>
      </w:pPr>
    </w:p>
    <w:p w:rsidR="000618DC" w:rsidRDefault="000618DC" w:rsidP="00DA5C9B">
      <w:pPr>
        <w:rPr>
          <w:rStyle w:val="Emphasis"/>
        </w:rPr>
      </w:pPr>
    </w:p>
    <w:p w:rsidR="004D2758" w:rsidRDefault="004D2758" w:rsidP="004D2758">
      <w:pPr>
        <w:pStyle w:val="Heading3"/>
      </w:pPr>
      <w:r>
        <w:t>A2 Track II CP</w:t>
      </w:r>
    </w:p>
    <w:p w:rsidR="004D2758" w:rsidRDefault="004D2758" w:rsidP="004D2758">
      <w:pPr>
        <w:pStyle w:val="Heading4"/>
      </w:pPr>
      <w:r>
        <w:t>Track II dialogues have failed at convincing either side about stability of respective systems.</w:t>
      </w:r>
    </w:p>
    <w:p w:rsidR="004D2758" w:rsidRPr="00AF168D" w:rsidRDefault="004D2758" w:rsidP="004D2758">
      <w:r w:rsidRPr="00AF168D">
        <w:t xml:space="preserve">Virginia </w:t>
      </w:r>
      <w:proofErr w:type="spellStart"/>
      <w:r w:rsidRPr="00AF168D">
        <w:rPr>
          <w:rStyle w:val="StyleStyleBold12pt"/>
        </w:rPr>
        <w:t>Marantidou</w:t>
      </w:r>
      <w:proofErr w:type="spellEnd"/>
      <w:r w:rsidRPr="00AF168D">
        <w:rPr>
          <w:rStyle w:val="StyleStyleBold12pt"/>
        </w:rPr>
        <w:t xml:space="preserve"> and</w:t>
      </w:r>
      <w:r w:rsidRPr="00AF168D">
        <w:t xml:space="preserve"> </w:t>
      </w:r>
      <w:proofErr w:type="spellStart"/>
      <w:r w:rsidRPr="00AF168D">
        <w:t>Eleni</w:t>
      </w:r>
      <w:proofErr w:type="spellEnd"/>
      <w:r w:rsidRPr="00AF168D">
        <w:t xml:space="preserve"> G. </w:t>
      </w:r>
      <w:proofErr w:type="spellStart"/>
      <w:r w:rsidRPr="00AF168D">
        <w:rPr>
          <w:rStyle w:val="StyleStyleBold12pt"/>
        </w:rPr>
        <w:t>Ekmektsioglou</w:t>
      </w:r>
      <w:proofErr w:type="spellEnd"/>
      <w:r w:rsidRPr="00AF168D">
        <w:t xml:space="preserve"> </w:t>
      </w:r>
      <w:proofErr w:type="spellStart"/>
      <w:r w:rsidRPr="00AF168D">
        <w:t>Eleni</w:t>
      </w:r>
      <w:proofErr w:type="spellEnd"/>
      <w:r w:rsidRPr="00AF168D">
        <w:t xml:space="preserve"> G. </w:t>
      </w:r>
      <w:proofErr w:type="spellStart"/>
      <w:r w:rsidRPr="00AF168D">
        <w:t>Ekmektsioglou</w:t>
      </w:r>
      <w:proofErr w:type="spellEnd"/>
      <w:r w:rsidRPr="00AF168D">
        <w:t xml:space="preserve"> is pursuing her PhD at American University’s School of International Service. Her research focuses on the impact of military innovation on nuclear posturing and crisis management.</w:t>
      </w:r>
    </w:p>
    <w:p w:rsidR="004D2758" w:rsidRPr="00AF168D" w:rsidRDefault="004D2758" w:rsidP="004D2758">
      <w:r w:rsidRPr="00AF168D">
        <w:t xml:space="preserve">Virginia </w:t>
      </w:r>
      <w:proofErr w:type="spellStart"/>
      <w:r w:rsidRPr="00AF168D">
        <w:t>Marantidou</w:t>
      </w:r>
      <w:proofErr w:type="spellEnd"/>
      <w:r w:rsidRPr="00AF168D">
        <w:t xml:space="preserve"> is Program Coordinator, Asia program at the German Marshall Fund of the United States and a non-resident WSD-</w:t>
      </w:r>
      <w:proofErr w:type="spellStart"/>
      <w:r w:rsidRPr="00AF168D">
        <w:t>Handa</w:t>
      </w:r>
      <w:proofErr w:type="spellEnd"/>
      <w:r w:rsidRPr="00AF168D">
        <w:t xml:space="preserve"> fellow with Pacific Forum, CSIS.</w:t>
      </w:r>
    </w:p>
    <w:p w:rsidR="004D2758" w:rsidRPr="00AF168D" w:rsidRDefault="004D2758" w:rsidP="004D2758">
      <w:r w:rsidRPr="00AF168D">
        <w:rPr>
          <w:sz w:val="12"/>
        </w:rPr>
        <w:t xml:space="preserve">¶ </w:t>
      </w:r>
      <w:r w:rsidRPr="00AF168D">
        <w:t xml:space="preserve">February 17, </w:t>
      </w:r>
      <w:r w:rsidRPr="00AF168D">
        <w:rPr>
          <w:rStyle w:val="StyleStyleBold12pt"/>
        </w:rPr>
        <w:t xml:space="preserve">2016 </w:t>
      </w:r>
      <w:r w:rsidRPr="00AF168D">
        <w:t>http://nationalinterest.org/feature/the-brink-us-china-nuclear-arms-race-15227?page=3</w:t>
      </w:r>
    </w:p>
    <w:p w:rsidR="004D2758" w:rsidRPr="00AF168D" w:rsidRDefault="004D2758" w:rsidP="004D2758">
      <w:r w:rsidRPr="00AF168D">
        <w:t xml:space="preserve">North Korea’s recent nuclear test has brought prominence to </w:t>
      </w:r>
      <w:r w:rsidRPr="00244B67">
        <w:rPr>
          <w:rStyle w:val="StyleBoldUnderline"/>
          <w:highlight w:val="yellow"/>
        </w:rPr>
        <w:t>China-U.S. nuclear relations</w:t>
      </w:r>
      <w:r w:rsidRPr="00AF168D">
        <w:t xml:space="preserve">, which seem to </w:t>
      </w:r>
      <w:r w:rsidRPr="00244B67">
        <w:rPr>
          <w:rStyle w:val="StyleBoldUnderline"/>
          <w:highlight w:val="yellow"/>
        </w:rPr>
        <w:t>have taken a downturn,</w:t>
      </w:r>
      <w:r w:rsidRPr="00AF168D">
        <w:t xml:space="preserve"> with damaging effects to strategic stability. </w:t>
      </w:r>
      <w:r w:rsidRPr="00244B67">
        <w:rPr>
          <w:rStyle w:val="StyleBoldUnderline"/>
          <w:highlight w:val="yellow"/>
        </w:rPr>
        <w:t>Despite a decade of candidly exchanging views through Track II dialogues, both countries have failed to convince each other that their respective ballistic missile defense (BMD) and hypersonic weapons programs are not threatening.</w:t>
      </w:r>
      <w:r w:rsidRPr="00AF168D">
        <w:t xml:space="preserve"> As a result, both keep investing in expensive and technically questionable strategic systems, </w:t>
      </w:r>
      <w:r w:rsidRPr="00244B67">
        <w:rPr>
          <w:rStyle w:val="StyleBoldUnderline"/>
          <w:highlight w:val="yellow"/>
        </w:rPr>
        <w:t>each threatening to pull the other into a spiraling qualitative arms race</w:t>
      </w:r>
      <w:r w:rsidRPr="00AF168D">
        <w:t>.</w:t>
      </w:r>
    </w:p>
    <w:p w:rsidR="004D2758" w:rsidRDefault="004D2758" w:rsidP="004D2758">
      <w:pPr>
        <w:rPr>
          <w:rFonts w:ascii="Georgia" w:hAnsi="Georgia"/>
          <w:color w:val="000000"/>
          <w:sz w:val="27"/>
          <w:szCs w:val="27"/>
          <w:shd w:val="clear" w:color="auto" w:fill="FFFFFF"/>
        </w:rPr>
      </w:pPr>
    </w:p>
    <w:p w:rsidR="000618DC" w:rsidRDefault="000618DC" w:rsidP="00DA5C9B">
      <w:pPr>
        <w:rPr>
          <w:rStyle w:val="Emphasis"/>
        </w:rPr>
      </w:pPr>
    </w:p>
    <w:p w:rsidR="001F3309" w:rsidRDefault="001F3309" w:rsidP="001F3309"/>
    <w:sectPr w:rsidR="001F33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77F0610"/>
    <w:multiLevelType w:val="multilevel"/>
    <w:tmpl w:val="712C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35B5378"/>
    <w:multiLevelType w:val="hybridMultilevel"/>
    <w:tmpl w:val="6FCE9C4E"/>
    <w:lvl w:ilvl="0" w:tplc="96E42546">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1215328"/>
  </w:docVars>
  <w:rsids>
    <w:rsidRoot w:val="009C4696"/>
    <w:rsid w:val="00024145"/>
    <w:rsid w:val="000569F1"/>
    <w:rsid w:val="000618DC"/>
    <w:rsid w:val="000C5AEC"/>
    <w:rsid w:val="000D22F0"/>
    <w:rsid w:val="00195982"/>
    <w:rsid w:val="001A4298"/>
    <w:rsid w:val="001B2D2D"/>
    <w:rsid w:val="001C2D13"/>
    <w:rsid w:val="001E0990"/>
    <w:rsid w:val="001E3634"/>
    <w:rsid w:val="001E4DAB"/>
    <w:rsid w:val="001F3309"/>
    <w:rsid w:val="00200670"/>
    <w:rsid w:val="00203591"/>
    <w:rsid w:val="00240A22"/>
    <w:rsid w:val="00244B67"/>
    <w:rsid w:val="00262052"/>
    <w:rsid w:val="00282DE9"/>
    <w:rsid w:val="002833E8"/>
    <w:rsid w:val="002E3C74"/>
    <w:rsid w:val="003A4093"/>
    <w:rsid w:val="0041399D"/>
    <w:rsid w:val="00415AB6"/>
    <w:rsid w:val="00417EE5"/>
    <w:rsid w:val="00453A86"/>
    <w:rsid w:val="004D2758"/>
    <w:rsid w:val="004E29C6"/>
    <w:rsid w:val="004F65A7"/>
    <w:rsid w:val="00500253"/>
    <w:rsid w:val="00542981"/>
    <w:rsid w:val="00551076"/>
    <w:rsid w:val="00587421"/>
    <w:rsid w:val="00591BAA"/>
    <w:rsid w:val="005A1638"/>
    <w:rsid w:val="005C41D6"/>
    <w:rsid w:val="005D0437"/>
    <w:rsid w:val="005D7A4C"/>
    <w:rsid w:val="005E393C"/>
    <w:rsid w:val="00625916"/>
    <w:rsid w:val="00630BA5"/>
    <w:rsid w:val="006379A8"/>
    <w:rsid w:val="006515D5"/>
    <w:rsid w:val="00690055"/>
    <w:rsid w:val="006B08B4"/>
    <w:rsid w:val="006D21E2"/>
    <w:rsid w:val="006F365B"/>
    <w:rsid w:val="00751B69"/>
    <w:rsid w:val="00771DDB"/>
    <w:rsid w:val="0077389D"/>
    <w:rsid w:val="007A763A"/>
    <w:rsid w:val="007D51E6"/>
    <w:rsid w:val="00816516"/>
    <w:rsid w:val="0082040A"/>
    <w:rsid w:val="00840D20"/>
    <w:rsid w:val="008431ED"/>
    <w:rsid w:val="00844C78"/>
    <w:rsid w:val="0086070E"/>
    <w:rsid w:val="009A6517"/>
    <w:rsid w:val="009C4696"/>
    <w:rsid w:val="00A4688C"/>
    <w:rsid w:val="00A77632"/>
    <w:rsid w:val="00A914F9"/>
    <w:rsid w:val="00AC61D9"/>
    <w:rsid w:val="00AF168D"/>
    <w:rsid w:val="00B12391"/>
    <w:rsid w:val="00B33C5B"/>
    <w:rsid w:val="00B40993"/>
    <w:rsid w:val="00B440B5"/>
    <w:rsid w:val="00B733AE"/>
    <w:rsid w:val="00B80B33"/>
    <w:rsid w:val="00B83820"/>
    <w:rsid w:val="00B93F54"/>
    <w:rsid w:val="00BE390C"/>
    <w:rsid w:val="00C16964"/>
    <w:rsid w:val="00C513B3"/>
    <w:rsid w:val="00C64ADB"/>
    <w:rsid w:val="00C95AD5"/>
    <w:rsid w:val="00CE6C10"/>
    <w:rsid w:val="00D37B5C"/>
    <w:rsid w:val="00D37E89"/>
    <w:rsid w:val="00D411D4"/>
    <w:rsid w:val="00D76EA2"/>
    <w:rsid w:val="00D9259B"/>
    <w:rsid w:val="00DA5C9B"/>
    <w:rsid w:val="00DC4429"/>
    <w:rsid w:val="00DE08EA"/>
    <w:rsid w:val="00E30AEE"/>
    <w:rsid w:val="00E473A0"/>
    <w:rsid w:val="00E6760B"/>
    <w:rsid w:val="00EA0825"/>
    <w:rsid w:val="00EF0C66"/>
    <w:rsid w:val="00EF0D31"/>
    <w:rsid w:val="00FD2181"/>
    <w:rsid w:val="00FF7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97B3F1-3EED-4CBD-A1A8-3E5AA170A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40D20"/>
    <w:rPr>
      <w:rFonts w:ascii="Calibri" w:hAnsi="Calibri"/>
    </w:rPr>
  </w:style>
  <w:style w:type="paragraph" w:styleId="Heading1">
    <w:name w:val="heading 1"/>
    <w:aliases w:val="Pocket"/>
    <w:basedOn w:val="Normal"/>
    <w:next w:val="Normal"/>
    <w:link w:val="Heading1Char"/>
    <w:qFormat/>
    <w:rsid w:val="00840D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40D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40D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Heading 2 Char1 Char Char, Ch,TAG,Ch,no read,No Spacing211,No Spacing12,No Spacing2111,No Spacing4,No Spacing11111,No Spacing5,No Spacing21,tags,No Spacing1111,ta,No Spacing1,No Spacing11,No Spacing111,T,Ta,t"/>
    <w:basedOn w:val="Normal"/>
    <w:next w:val="Normal"/>
    <w:link w:val="Heading4Char"/>
    <w:uiPriority w:val="3"/>
    <w:unhideWhenUsed/>
    <w:qFormat/>
    <w:rsid w:val="00840D2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40D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0D20"/>
  </w:style>
  <w:style w:type="character" w:customStyle="1" w:styleId="Heading1Char">
    <w:name w:val="Heading 1 Char"/>
    <w:aliases w:val="Pocket Char"/>
    <w:basedOn w:val="DefaultParagraphFont"/>
    <w:link w:val="Heading1"/>
    <w:rsid w:val="00840D2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40D2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40D20"/>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Heading 2 Char1 Char Char Char, Ch Char,TAG Char,Ch Char,no read Char,No Spacing211 Char,No Spacing12 Char,No Spacing2111 Char,No Spacing4 Char,No Spacing11111 Char,No Spacing5 Char"/>
    <w:basedOn w:val="DefaultParagraphFont"/>
    <w:link w:val="Heading4"/>
    <w:uiPriority w:val="3"/>
    <w:rsid w:val="00840D2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textbold"/>
    <w:uiPriority w:val="7"/>
    <w:qFormat/>
    <w:rsid w:val="00840D20"/>
    <w:rPr>
      <w:rFonts w:ascii="Calibri" w:hAnsi="Calibri"/>
      <w:b/>
      <w:i w:val="0"/>
      <w:iCs/>
      <w:sz w:val="22"/>
      <w:u w:val="single"/>
      <w:bdr w:val="none" w:sz="0" w:space="0" w:color="auto"/>
    </w:rPr>
  </w:style>
  <w:style w:type="character" w:customStyle="1" w:styleId="StyleBold">
    <w:name w:val="Style Bold"/>
    <w:basedOn w:val="DefaultParagraphFont"/>
    <w:uiPriority w:val="9"/>
    <w:semiHidden/>
    <w:rsid w:val="00542981"/>
    <w:rPr>
      <w:b/>
      <w:bCs/>
    </w:rPr>
  </w:style>
  <w:style w:type="character" w:customStyle="1" w:styleId="StyleBoldUnderline">
    <w:name w:val="Style Bold Underline"/>
    <w:aliases w:val="Underline,Style Underline,Intense Emphasis1,Intense Emphasis11,apple-style-span + 6 pt,Kern at 16 pt,Bold,Intense Emphasis111,Intense Emphasis2,HHeading 3 + 12 pt,Style,Underline Char,Cards + Font: 12 pt Char,Intense Emphasis1111,c"/>
    <w:basedOn w:val="DefaultParagraphFont"/>
    <w:uiPriority w:val="6"/>
    <w:qFormat/>
    <w:rsid w:val="00840D20"/>
    <w:rPr>
      <w:b w:val="0"/>
      <w:sz w:val="22"/>
      <w:u w:val="single"/>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Not."/>
    <w:basedOn w:val="DefaultParagraphFont"/>
    <w:uiPriority w:val="5"/>
    <w:qFormat/>
    <w:rsid w:val="00840D20"/>
    <w:rPr>
      <w:b/>
      <w:bCs/>
      <w:sz w:val="26"/>
      <w:u w:val="none"/>
    </w:rPr>
  </w:style>
  <w:style w:type="paragraph" w:styleId="Header">
    <w:name w:val="header"/>
    <w:basedOn w:val="Normal"/>
    <w:link w:val="HeaderChar"/>
    <w:uiPriority w:val="99"/>
    <w:semiHidden/>
    <w:rsid w:val="00542981"/>
    <w:pPr>
      <w:tabs>
        <w:tab w:val="center" w:pos="4680"/>
        <w:tab w:val="right" w:pos="9360"/>
      </w:tabs>
    </w:pPr>
  </w:style>
  <w:style w:type="character" w:customStyle="1" w:styleId="HeaderChar">
    <w:name w:val="Header Char"/>
    <w:basedOn w:val="DefaultParagraphFont"/>
    <w:link w:val="Header"/>
    <w:uiPriority w:val="99"/>
    <w:semiHidden/>
    <w:rsid w:val="00542981"/>
    <w:rPr>
      <w:rFonts w:ascii="Calibri" w:hAnsi="Calibri" w:cs="Calibri"/>
    </w:rPr>
  </w:style>
  <w:style w:type="paragraph" w:styleId="Footer">
    <w:name w:val="footer"/>
    <w:basedOn w:val="Normal"/>
    <w:link w:val="FooterChar"/>
    <w:uiPriority w:val="99"/>
    <w:semiHidden/>
    <w:rsid w:val="00542981"/>
    <w:pPr>
      <w:tabs>
        <w:tab w:val="center" w:pos="4680"/>
        <w:tab w:val="right" w:pos="9360"/>
      </w:tabs>
    </w:pPr>
  </w:style>
  <w:style w:type="character" w:customStyle="1" w:styleId="FooterChar">
    <w:name w:val="Footer Char"/>
    <w:basedOn w:val="DefaultParagraphFont"/>
    <w:link w:val="Footer"/>
    <w:uiPriority w:val="99"/>
    <w:semiHidden/>
    <w:rsid w:val="00542981"/>
    <w:rPr>
      <w:rFonts w:ascii="Calibri" w:hAnsi="Calibri" w:cs="Calibri"/>
    </w:rPr>
  </w:style>
  <w:style w:type="character" w:styleId="Hyperlink">
    <w:name w:val="Hyperlink"/>
    <w:aliases w:val="heading 1 (block title),Important,Read,Card Text,Internet Link,Analytic Text,Internet link"/>
    <w:basedOn w:val="DefaultParagraphFont"/>
    <w:uiPriority w:val="99"/>
    <w:unhideWhenUsed/>
    <w:rsid w:val="00840D20"/>
    <w:rPr>
      <w:color w:val="auto"/>
      <w:u w:val="none"/>
    </w:rPr>
  </w:style>
  <w:style w:type="character" w:styleId="FollowedHyperlink">
    <w:name w:val="FollowedHyperlink"/>
    <w:basedOn w:val="DefaultParagraphFont"/>
    <w:uiPriority w:val="99"/>
    <w:semiHidden/>
    <w:unhideWhenUsed/>
    <w:rsid w:val="00840D20"/>
    <w:rPr>
      <w:color w:val="auto"/>
      <w:u w:val="none"/>
    </w:rPr>
  </w:style>
  <w:style w:type="character" w:customStyle="1" w:styleId="apple-converted-space">
    <w:name w:val="apple-converted-space"/>
    <w:basedOn w:val="DefaultParagraphFont"/>
    <w:rsid w:val="009C4696"/>
  </w:style>
  <w:style w:type="character" w:customStyle="1" w:styleId="field-item">
    <w:name w:val="field-item"/>
    <w:basedOn w:val="DefaultParagraphFont"/>
    <w:rsid w:val="009C4696"/>
  </w:style>
  <w:style w:type="paragraph" w:customStyle="1" w:styleId="published-date">
    <w:name w:val="published-date"/>
    <w:basedOn w:val="Normal"/>
    <w:rsid w:val="009C4696"/>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C4696"/>
    <w:pPr>
      <w:spacing w:before="100" w:beforeAutospacing="1" w:after="100" w:afterAutospacing="1"/>
    </w:pPr>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6F365B"/>
    <w:pPr>
      <w:ind w:left="720"/>
      <w:jc w:val="both"/>
    </w:pPr>
    <w:rPr>
      <w:b/>
      <w:iCs/>
      <w:u w:val="single"/>
    </w:rPr>
  </w:style>
  <w:style w:type="character" w:customStyle="1" w:styleId="TitleChar">
    <w:name w:val="Title Char"/>
    <w:basedOn w:val="DefaultParagraphFont"/>
    <w:link w:val="Title"/>
    <w:uiPriority w:val="6"/>
    <w:qFormat/>
    <w:rsid w:val="006F365B"/>
    <w:rPr>
      <w:u w:val="single"/>
    </w:rPr>
  </w:style>
  <w:style w:type="paragraph" w:styleId="Title">
    <w:name w:val="Title"/>
    <w:basedOn w:val="Normal"/>
    <w:next w:val="BodyText"/>
    <w:link w:val="TitleChar"/>
    <w:uiPriority w:val="1"/>
    <w:qFormat/>
    <w:rsid w:val="006F365B"/>
    <w:pPr>
      <w:keepNext/>
      <w:keepLines/>
      <w:spacing w:after="240"/>
      <w:jc w:val="center"/>
      <w:outlineLvl w:val="0"/>
    </w:pPr>
    <w:rPr>
      <w:rFonts w:asciiTheme="minorHAnsi" w:hAnsiTheme="minorHAnsi"/>
      <w:u w:val="single"/>
    </w:rPr>
  </w:style>
  <w:style w:type="character" w:customStyle="1" w:styleId="TitleChar1">
    <w:name w:val="Title Char1"/>
    <w:basedOn w:val="DefaultParagraphFont"/>
    <w:uiPriority w:val="10"/>
    <w:rsid w:val="006F365B"/>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6F365B"/>
    <w:pPr>
      <w:spacing w:after="120"/>
    </w:pPr>
  </w:style>
  <w:style w:type="character" w:customStyle="1" w:styleId="BodyTextChar">
    <w:name w:val="Body Text Char"/>
    <w:basedOn w:val="DefaultParagraphFont"/>
    <w:link w:val="BodyText"/>
    <w:uiPriority w:val="99"/>
    <w:semiHidden/>
    <w:rsid w:val="006F365B"/>
    <w:rPr>
      <w:rFonts w:ascii="Calibri" w:hAnsi="Calibri" w:cs="Calibri"/>
    </w:rPr>
  </w:style>
  <w:style w:type="paragraph" w:customStyle="1" w:styleId="Tag2">
    <w:name w:val="Tag2"/>
    <w:basedOn w:val="Normal"/>
    <w:qFormat/>
    <w:rsid w:val="00C64ADB"/>
    <w:rPr>
      <w:rFonts w:ascii="Arial" w:eastAsia="Calibri" w:hAnsi="Arial" w:cs="Arial"/>
      <w:b/>
      <w:sz w:val="24"/>
    </w:rPr>
  </w:style>
  <w:style w:type="character" w:customStyle="1" w:styleId="BoldUnderline">
    <w:name w:val="BoldUnderline"/>
    <w:uiPriority w:val="1"/>
    <w:qFormat/>
    <w:rsid w:val="00C64ADB"/>
    <w:rPr>
      <w:rFonts w:ascii="Arial" w:hAnsi="Arial"/>
      <w:b/>
      <w:sz w:val="20"/>
      <w:u w:val="single"/>
    </w:rPr>
  </w:style>
  <w:style w:type="paragraph" w:customStyle="1" w:styleId="Emphasis1">
    <w:name w:val="Emphasis1"/>
    <w:basedOn w:val="Normal"/>
    <w:autoRedefine/>
    <w:uiPriority w:val="7"/>
    <w:qFormat/>
    <w:rsid w:val="009A6517"/>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styleId="ListParagraph">
    <w:name w:val="List Paragraph"/>
    <w:basedOn w:val="Normal"/>
    <w:uiPriority w:val="34"/>
    <w:rsid w:val="005A1638"/>
    <w:pPr>
      <w:ind w:left="720"/>
      <w:contextualSpacing/>
    </w:pPr>
  </w:style>
  <w:style w:type="paragraph" w:customStyle="1" w:styleId="UnderlinePara">
    <w:name w:val="Underline Para"/>
    <w:basedOn w:val="Normal"/>
    <w:uiPriority w:val="6"/>
    <w:qFormat/>
    <w:rsid w:val="002833E8"/>
    <w:pPr>
      <w:widowControl w:val="0"/>
      <w:suppressAutoHyphens/>
      <w:spacing w:after="200"/>
      <w:contextualSpacing/>
    </w:pPr>
    <w:rPr>
      <w:rFonts w:asciiTheme="minorHAnsi" w:eastAsiaTheme="minorEastAsia" w:hAnsiTheme="minorHAnsi"/>
      <w:b/>
      <w:bCs/>
      <w:szCs w:val="24"/>
      <w:u w:val="single"/>
    </w:rPr>
  </w:style>
  <w:style w:type="character" w:styleId="Strong">
    <w:name w:val="Strong"/>
    <w:basedOn w:val="DefaultParagraphFont"/>
    <w:uiPriority w:val="22"/>
    <w:qFormat/>
    <w:rsid w:val="005510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216896">
      <w:bodyDiv w:val="1"/>
      <w:marLeft w:val="0"/>
      <w:marRight w:val="0"/>
      <w:marTop w:val="0"/>
      <w:marBottom w:val="0"/>
      <w:divBdr>
        <w:top w:val="none" w:sz="0" w:space="0" w:color="auto"/>
        <w:left w:val="none" w:sz="0" w:space="0" w:color="auto"/>
        <w:bottom w:val="none" w:sz="0" w:space="0" w:color="auto"/>
        <w:right w:val="none" w:sz="0" w:space="0" w:color="auto"/>
      </w:divBdr>
      <w:divsChild>
        <w:div w:id="1387219383">
          <w:marLeft w:val="0"/>
          <w:marRight w:val="0"/>
          <w:marTop w:val="0"/>
          <w:marBottom w:val="0"/>
          <w:divBdr>
            <w:top w:val="none" w:sz="0" w:space="0" w:color="auto"/>
            <w:left w:val="none" w:sz="0" w:space="0" w:color="auto"/>
            <w:bottom w:val="none" w:sz="0" w:space="0" w:color="auto"/>
            <w:right w:val="none" w:sz="0" w:space="0" w:color="auto"/>
          </w:divBdr>
        </w:div>
      </w:divsChild>
    </w:div>
    <w:div w:id="185024963">
      <w:bodyDiv w:val="1"/>
      <w:marLeft w:val="0"/>
      <w:marRight w:val="0"/>
      <w:marTop w:val="0"/>
      <w:marBottom w:val="0"/>
      <w:divBdr>
        <w:top w:val="none" w:sz="0" w:space="0" w:color="auto"/>
        <w:left w:val="none" w:sz="0" w:space="0" w:color="auto"/>
        <w:bottom w:val="none" w:sz="0" w:space="0" w:color="auto"/>
        <w:right w:val="none" w:sz="0" w:space="0" w:color="auto"/>
      </w:divBdr>
    </w:div>
    <w:div w:id="235550669">
      <w:bodyDiv w:val="1"/>
      <w:marLeft w:val="0"/>
      <w:marRight w:val="0"/>
      <w:marTop w:val="0"/>
      <w:marBottom w:val="0"/>
      <w:divBdr>
        <w:top w:val="none" w:sz="0" w:space="0" w:color="auto"/>
        <w:left w:val="none" w:sz="0" w:space="0" w:color="auto"/>
        <w:bottom w:val="none" w:sz="0" w:space="0" w:color="auto"/>
        <w:right w:val="none" w:sz="0" w:space="0" w:color="auto"/>
      </w:divBdr>
      <w:divsChild>
        <w:div w:id="581834844">
          <w:marLeft w:val="0"/>
          <w:marRight w:val="0"/>
          <w:marTop w:val="0"/>
          <w:marBottom w:val="0"/>
          <w:divBdr>
            <w:top w:val="none" w:sz="0" w:space="0" w:color="auto"/>
            <w:left w:val="none" w:sz="0" w:space="0" w:color="auto"/>
            <w:bottom w:val="none" w:sz="0" w:space="0" w:color="auto"/>
            <w:right w:val="none" w:sz="0" w:space="0" w:color="auto"/>
          </w:divBdr>
        </w:div>
      </w:divsChild>
    </w:div>
    <w:div w:id="258493251">
      <w:bodyDiv w:val="1"/>
      <w:marLeft w:val="0"/>
      <w:marRight w:val="0"/>
      <w:marTop w:val="0"/>
      <w:marBottom w:val="0"/>
      <w:divBdr>
        <w:top w:val="none" w:sz="0" w:space="0" w:color="auto"/>
        <w:left w:val="none" w:sz="0" w:space="0" w:color="auto"/>
        <w:bottom w:val="none" w:sz="0" w:space="0" w:color="auto"/>
        <w:right w:val="none" w:sz="0" w:space="0" w:color="auto"/>
      </w:divBdr>
    </w:div>
    <w:div w:id="313919937">
      <w:bodyDiv w:val="1"/>
      <w:marLeft w:val="0"/>
      <w:marRight w:val="0"/>
      <w:marTop w:val="0"/>
      <w:marBottom w:val="0"/>
      <w:divBdr>
        <w:top w:val="none" w:sz="0" w:space="0" w:color="auto"/>
        <w:left w:val="none" w:sz="0" w:space="0" w:color="auto"/>
        <w:bottom w:val="none" w:sz="0" w:space="0" w:color="auto"/>
        <w:right w:val="none" w:sz="0" w:space="0" w:color="auto"/>
      </w:divBdr>
    </w:div>
    <w:div w:id="399449638">
      <w:bodyDiv w:val="1"/>
      <w:marLeft w:val="0"/>
      <w:marRight w:val="0"/>
      <w:marTop w:val="0"/>
      <w:marBottom w:val="0"/>
      <w:divBdr>
        <w:top w:val="none" w:sz="0" w:space="0" w:color="auto"/>
        <w:left w:val="none" w:sz="0" w:space="0" w:color="auto"/>
        <w:bottom w:val="none" w:sz="0" w:space="0" w:color="auto"/>
        <w:right w:val="none" w:sz="0" w:space="0" w:color="auto"/>
      </w:divBdr>
    </w:div>
    <w:div w:id="678310857">
      <w:bodyDiv w:val="1"/>
      <w:marLeft w:val="0"/>
      <w:marRight w:val="0"/>
      <w:marTop w:val="0"/>
      <w:marBottom w:val="0"/>
      <w:divBdr>
        <w:top w:val="none" w:sz="0" w:space="0" w:color="auto"/>
        <w:left w:val="none" w:sz="0" w:space="0" w:color="auto"/>
        <w:bottom w:val="none" w:sz="0" w:space="0" w:color="auto"/>
        <w:right w:val="none" w:sz="0" w:space="0" w:color="auto"/>
      </w:divBdr>
      <w:divsChild>
        <w:div w:id="250899080">
          <w:marLeft w:val="0"/>
          <w:marRight w:val="0"/>
          <w:marTop w:val="0"/>
          <w:marBottom w:val="0"/>
          <w:divBdr>
            <w:top w:val="none" w:sz="0" w:space="0" w:color="auto"/>
            <w:left w:val="none" w:sz="0" w:space="0" w:color="auto"/>
            <w:bottom w:val="none" w:sz="0" w:space="0" w:color="auto"/>
            <w:right w:val="none" w:sz="0" w:space="0" w:color="auto"/>
          </w:divBdr>
          <w:divsChild>
            <w:div w:id="92433830">
              <w:blockQuote w:val="1"/>
              <w:marLeft w:val="0"/>
              <w:marRight w:val="0"/>
              <w:marTop w:val="0"/>
              <w:marBottom w:val="300"/>
              <w:divBdr>
                <w:top w:val="single" w:sz="12" w:space="11" w:color="E0ECFB"/>
                <w:left w:val="none" w:sz="0" w:space="0" w:color="auto"/>
                <w:bottom w:val="single" w:sz="12" w:space="11" w:color="E0ECFB"/>
                <w:right w:val="none" w:sz="0" w:space="0" w:color="auto"/>
              </w:divBdr>
            </w:div>
            <w:div w:id="563296549">
              <w:blockQuote w:val="1"/>
              <w:marLeft w:val="0"/>
              <w:marRight w:val="0"/>
              <w:marTop w:val="0"/>
              <w:marBottom w:val="300"/>
              <w:divBdr>
                <w:top w:val="single" w:sz="12" w:space="11" w:color="E0ECFB"/>
                <w:left w:val="none" w:sz="0" w:space="0" w:color="auto"/>
                <w:bottom w:val="single" w:sz="12" w:space="11" w:color="E0ECFB"/>
                <w:right w:val="none" w:sz="0" w:space="0" w:color="auto"/>
              </w:divBdr>
            </w:div>
            <w:div w:id="1576011430">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1212231828">
          <w:marLeft w:val="0"/>
          <w:marRight w:val="150"/>
          <w:marTop w:val="45"/>
          <w:marBottom w:val="0"/>
          <w:divBdr>
            <w:top w:val="none" w:sz="0" w:space="0" w:color="auto"/>
            <w:left w:val="none" w:sz="0" w:space="0" w:color="auto"/>
            <w:bottom w:val="none" w:sz="0" w:space="0" w:color="auto"/>
            <w:right w:val="none" w:sz="0" w:space="0" w:color="auto"/>
          </w:divBdr>
        </w:div>
      </w:divsChild>
    </w:div>
    <w:div w:id="756707656">
      <w:bodyDiv w:val="1"/>
      <w:marLeft w:val="0"/>
      <w:marRight w:val="0"/>
      <w:marTop w:val="0"/>
      <w:marBottom w:val="0"/>
      <w:divBdr>
        <w:top w:val="none" w:sz="0" w:space="0" w:color="auto"/>
        <w:left w:val="none" w:sz="0" w:space="0" w:color="auto"/>
        <w:bottom w:val="none" w:sz="0" w:space="0" w:color="auto"/>
        <w:right w:val="none" w:sz="0" w:space="0" w:color="auto"/>
      </w:divBdr>
    </w:div>
    <w:div w:id="826628011">
      <w:bodyDiv w:val="1"/>
      <w:marLeft w:val="0"/>
      <w:marRight w:val="0"/>
      <w:marTop w:val="0"/>
      <w:marBottom w:val="0"/>
      <w:divBdr>
        <w:top w:val="none" w:sz="0" w:space="0" w:color="auto"/>
        <w:left w:val="none" w:sz="0" w:space="0" w:color="auto"/>
        <w:bottom w:val="none" w:sz="0" w:space="0" w:color="auto"/>
        <w:right w:val="none" w:sz="0" w:space="0" w:color="auto"/>
      </w:divBdr>
      <w:divsChild>
        <w:div w:id="995298964">
          <w:marLeft w:val="0"/>
          <w:marRight w:val="0"/>
          <w:marTop w:val="0"/>
          <w:marBottom w:val="0"/>
          <w:divBdr>
            <w:top w:val="none" w:sz="0" w:space="0" w:color="auto"/>
            <w:left w:val="none" w:sz="0" w:space="0" w:color="auto"/>
            <w:bottom w:val="none" w:sz="0" w:space="0" w:color="auto"/>
            <w:right w:val="none" w:sz="0" w:space="0" w:color="auto"/>
          </w:divBdr>
          <w:divsChild>
            <w:div w:id="19817287">
              <w:marLeft w:val="-1485"/>
              <w:marRight w:val="-315"/>
              <w:marTop w:val="0"/>
              <w:marBottom w:val="75"/>
              <w:divBdr>
                <w:top w:val="none" w:sz="0" w:space="0" w:color="auto"/>
                <w:left w:val="none" w:sz="0" w:space="0" w:color="auto"/>
                <w:bottom w:val="none" w:sz="0" w:space="0" w:color="auto"/>
                <w:right w:val="none" w:sz="0" w:space="0" w:color="auto"/>
              </w:divBdr>
            </w:div>
          </w:divsChild>
        </w:div>
        <w:div w:id="1217231425">
          <w:marLeft w:val="0"/>
          <w:marRight w:val="0"/>
          <w:marTop w:val="0"/>
          <w:marBottom w:val="0"/>
          <w:divBdr>
            <w:top w:val="single" w:sz="6" w:space="4" w:color="DEEBF7"/>
            <w:left w:val="none" w:sz="0" w:space="0" w:color="auto"/>
            <w:bottom w:val="none" w:sz="0" w:space="0" w:color="auto"/>
            <w:right w:val="none" w:sz="0" w:space="0" w:color="auto"/>
          </w:divBdr>
        </w:div>
      </w:divsChild>
    </w:div>
    <w:div w:id="828255193">
      <w:bodyDiv w:val="1"/>
      <w:marLeft w:val="0"/>
      <w:marRight w:val="0"/>
      <w:marTop w:val="0"/>
      <w:marBottom w:val="0"/>
      <w:divBdr>
        <w:top w:val="none" w:sz="0" w:space="0" w:color="auto"/>
        <w:left w:val="none" w:sz="0" w:space="0" w:color="auto"/>
        <w:bottom w:val="none" w:sz="0" w:space="0" w:color="auto"/>
        <w:right w:val="none" w:sz="0" w:space="0" w:color="auto"/>
      </w:divBdr>
    </w:div>
    <w:div w:id="840777439">
      <w:bodyDiv w:val="1"/>
      <w:marLeft w:val="0"/>
      <w:marRight w:val="0"/>
      <w:marTop w:val="0"/>
      <w:marBottom w:val="0"/>
      <w:divBdr>
        <w:top w:val="none" w:sz="0" w:space="0" w:color="auto"/>
        <w:left w:val="none" w:sz="0" w:space="0" w:color="auto"/>
        <w:bottom w:val="none" w:sz="0" w:space="0" w:color="auto"/>
        <w:right w:val="none" w:sz="0" w:space="0" w:color="auto"/>
      </w:divBdr>
      <w:divsChild>
        <w:div w:id="1952278127">
          <w:marLeft w:val="0"/>
          <w:marRight w:val="120"/>
          <w:marTop w:val="0"/>
          <w:marBottom w:val="75"/>
          <w:divBdr>
            <w:top w:val="none" w:sz="0" w:space="0" w:color="auto"/>
            <w:left w:val="none" w:sz="0" w:space="0" w:color="auto"/>
            <w:bottom w:val="none" w:sz="0" w:space="0" w:color="auto"/>
            <w:right w:val="none" w:sz="0" w:space="0" w:color="auto"/>
          </w:divBdr>
        </w:div>
        <w:div w:id="1353415890">
          <w:marLeft w:val="0"/>
          <w:marRight w:val="0"/>
          <w:marTop w:val="0"/>
          <w:marBottom w:val="0"/>
          <w:divBdr>
            <w:top w:val="none" w:sz="0" w:space="0" w:color="auto"/>
            <w:left w:val="none" w:sz="0" w:space="0" w:color="auto"/>
            <w:bottom w:val="none" w:sz="0" w:space="0" w:color="auto"/>
            <w:right w:val="none" w:sz="0" w:space="0" w:color="auto"/>
          </w:divBdr>
          <w:divsChild>
            <w:div w:id="399864792">
              <w:marLeft w:val="270"/>
              <w:marRight w:val="0"/>
              <w:marTop w:val="0"/>
              <w:marBottom w:val="270"/>
              <w:divBdr>
                <w:top w:val="none" w:sz="0" w:space="0" w:color="auto"/>
                <w:left w:val="none" w:sz="0" w:space="0" w:color="auto"/>
                <w:bottom w:val="none" w:sz="0" w:space="0" w:color="auto"/>
                <w:right w:val="none" w:sz="0" w:space="0" w:color="auto"/>
              </w:divBdr>
              <w:divsChild>
                <w:div w:id="1290278791">
                  <w:marLeft w:val="0"/>
                  <w:marRight w:val="0"/>
                  <w:marTop w:val="0"/>
                  <w:marBottom w:val="0"/>
                  <w:divBdr>
                    <w:top w:val="none" w:sz="0" w:space="0" w:color="auto"/>
                    <w:left w:val="none" w:sz="0" w:space="0" w:color="auto"/>
                    <w:bottom w:val="none" w:sz="0" w:space="0" w:color="auto"/>
                    <w:right w:val="none" w:sz="0" w:space="0" w:color="auto"/>
                  </w:divBdr>
                  <w:divsChild>
                    <w:div w:id="1579286984">
                      <w:blockQuote w:val="1"/>
                      <w:marLeft w:val="0"/>
                      <w:marRight w:val="0"/>
                      <w:marTop w:val="0"/>
                      <w:marBottom w:val="0"/>
                      <w:divBdr>
                        <w:top w:val="single" w:sz="24" w:space="8" w:color="000000"/>
                        <w:left w:val="none" w:sz="0" w:space="0" w:color="auto"/>
                        <w:bottom w:val="none" w:sz="0" w:space="4" w:color="auto"/>
                        <w:right w:val="none" w:sz="0" w:space="0" w:color="auto"/>
                      </w:divBdr>
                    </w:div>
                  </w:divsChild>
                </w:div>
              </w:divsChild>
            </w:div>
          </w:divsChild>
        </w:div>
      </w:divsChild>
    </w:div>
    <w:div w:id="958142545">
      <w:bodyDiv w:val="1"/>
      <w:marLeft w:val="0"/>
      <w:marRight w:val="0"/>
      <w:marTop w:val="0"/>
      <w:marBottom w:val="0"/>
      <w:divBdr>
        <w:top w:val="none" w:sz="0" w:space="0" w:color="auto"/>
        <w:left w:val="none" w:sz="0" w:space="0" w:color="auto"/>
        <w:bottom w:val="none" w:sz="0" w:space="0" w:color="auto"/>
        <w:right w:val="none" w:sz="0" w:space="0" w:color="auto"/>
      </w:divBdr>
      <w:divsChild>
        <w:div w:id="1886523541">
          <w:marLeft w:val="0"/>
          <w:marRight w:val="0"/>
          <w:marTop w:val="0"/>
          <w:marBottom w:val="0"/>
          <w:divBdr>
            <w:top w:val="none" w:sz="0" w:space="0" w:color="auto"/>
            <w:left w:val="none" w:sz="0" w:space="0" w:color="auto"/>
            <w:bottom w:val="none" w:sz="0" w:space="0" w:color="auto"/>
            <w:right w:val="none" w:sz="0" w:space="0" w:color="auto"/>
          </w:divBdr>
        </w:div>
      </w:divsChild>
    </w:div>
    <w:div w:id="1039091581">
      <w:bodyDiv w:val="1"/>
      <w:marLeft w:val="0"/>
      <w:marRight w:val="0"/>
      <w:marTop w:val="0"/>
      <w:marBottom w:val="0"/>
      <w:divBdr>
        <w:top w:val="none" w:sz="0" w:space="0" w:color="auto"/>
        <w:left w:val="none" w:sz="0" w:space="0" w:color="auto"/>
        <w:bottom w:val="none" w:sz="0" w:space="0" w:color="auto"/>
        <w:right w:val="none" w:sz="0" w:space="0" w:color="auto"/>
      </w:divBdr>
      <w:divsChild>
        <w:div w:id="950085778">
          <w:marLeft w:val="0"/>
          <w:marRight w:val="0"/>
          <w:marTop w:val="0"/>
          <w:marBottom w:val="150"/>
          <w:divBdr>
            <w:top w:val="none" w:sz="0" w:space="0" w:color="auto"/>
            <w:left w:val="none" w:sz="0" w:space="0" w:color="auto"/>
            <w:bottom w:val="none" w:sz="0" w:space="0" w:color="auto"/>
            <w:right w:val="none" w:sz="0" w:space="0" w:color="auto"/>
          </w:divBdr>
        </w:div>
        <w:div w:id="1902984791">
          <w:marLeft w:val="0"/>
          <w:marRight w:val="0"/>
          <w:marTop w:val="0"/>
          <w:marBottom w:val="150"/>
          <w:divBdr>
            <w:top w:val="none" w:sz="0" w:space="0" w:color="auto"/>
            <w:left w:val="none" w:sz="0" w:space="0" w:color="auto"/>
            <w:bottom w:val="none" w:sz="0" w:space="0" w:color="auto"/>
            <w:right w:val="none" w:sz="0" w:space="0" w:color="auto"/>
          </w:divBdr>
          <w:divsChild>
            <w:div w:id="1873571320">
              <w:marLeft w:val="304"/>
              <w:marRight w:val="0"/>
              <w:marTop w:val="0"/>
              <w:marBottom w:val="0"/>
              <w:divBdr>
                <w:top w:val="none" w:sz="0" w:space="0" w:color="auto"/>
                <w:left w:val="none" w:sz="0" w:space="0" w:color="auto"/>
                <w:bottom w:val="none" w:sz="0" w:space="0" w:color="auto"/>
                <w:right w:val="none" w:sz="0" w:space="0" w:color="auto"/>
              </w:divBdr>
              <w:divsChild>
                <w:div w:id="26563840">
                  <w:marLeft w:val="0"/>
                  <w:marRight w:val="0"/>
                  <w:marTop w:val="0"/>
                  <w:marBottom w:val="0"/>
                  <w:divBdr>
                    <w:top w:val="none" w:sz="0" w:space="0" w:color="auto"/>
                    <w:left w:val="none" w:sz="0" w:space="0" w:color="auto"/>
                    <w:bottom w:val="none" w:sz="0" w:space="0" w:color="auto"/>
                    <w:right w:val="none" w:sz="0" w:space="0" w:color="auto"/>
                  </w:divBdr>
                  <w:divsChild>
                    <w:div w:id="183252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148948">
          <w:marLeft w:val="0"/>
          <w:marRight w:val="0"/>
          <w:marTop w:val="0"/>
          <w:marBottom w:val="150"/>
          <w:divBdr>
            <w:top w:val="none" w:sz="0" w:space="0" w:color="auto"/>
            <w:left w:val="none" w:sz="0" w:space="0" w:color="auto"/>
            <w:bottom w:val="none" w:sz="0" w:space="0" w:color="auto"/>
            <w:right w:val="none" w:sz="0" w:space="0" w:color="auto"/>
          </w:divBdr>
          <w:divsChild>
            <w:div w:id="6768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85442">
      <w:bodyDiv w:val="1"/>
      <w:marLeft w:val="0"/>
      <w:marRight w:val="0"/>
      <w:marTop w:val="0"/>
      <w:marBottom w:val="0"/>
      <w:divBdr>
        <w:top w:val="none" w:sz="0" w:space="0" w:color="auto"/>
        <w:left w:val="none" w:sz="0" w:space="0" w:color="auto"/>
        <w:bottom w:val="none" w:sz="0" w:space="0" w:color="auto"/>
        <w:right w:val="none" w:sz="0" w:space="0" w:color="auto"/>
      </w:divBdr>
    </w:div>
    <w:div w:id="1104887465">
      <w:bodyDiv w:val="1"/>
      <w:marLeft w:val="0"/>
      <w:marRight w:val="0"/>
      <w:marTop w:val="0"/>
      <w:marBottom w:val="0"/>
      <w:divBdr>
        <w:top w:val="none" w:sz="0" w:space="0" w:color="auto"/>
        <w:left w:val="none" w:sz="0" w:space="0" w:color="auto"/>
        <w:bottom w:val="none" w:sz="0" w:space="0" w:color="auto"/>
        <w:right w:val="none" w:sz="0" w:space="0" w:color="auto"/>
      </w:divBdr>
      <w:divsChild>
        <w:div w:id="1528064696">
          <w:marLeft w:val="450"/>
          <w:marRight w:val="0"/>
          <w:marTop w:val="0"/>
          <w:marBottom w:val="225"/>
          <w:divBdr>
            <w:top w:val="single" w:sz="6" w:space="3" w:color="CECECE"/>
            <w:left w:val="single" w:sz="6" w:space="3" w:color="CECECE"/>
            <w:bottom w:val="single" w:sz="6" w:space="3" w:color="CECECE"/>
            <w:right w:val="single" w:sz="6" w:space="3" w:color="CECECE"/>
          </w:divBdr>
        </w:div>
        <w:div w:id="817840598">
          <w:marLeft w:val="0"/>
          <w:marRight w:val="0"/>
          <w:marTop w:val="0"/>
          <w:marBottom w:val="0"/>
          <w:divBdr>
            <w:top w:val="none" w:sz="0" w:space="0" w:color="auto"/>
            <w:left w:val="none" w:sz="0" w:space="0" w:color="auto"/>
            <w:bottom w:val="none" w:sz="0" w:space="0" w:color="auto"/>
            <w:right w:val="none" w:sz="0" w:space="0" w:color="auto"/>
          </w:divBdr>
        </w:div>
      </w:divsChild>
    </w:div>
    <w:div w:id="1118524227">
      <w:bodyDiv w:val="1"/>
      <w:marLeft w:val="0"/>
      <w:marRight w:val="0"/>
      <w:marTop w:val="0"/>
      <w:marBottom w:val="0"/>
      <w:divBdr>
        <w:top w:val="none" w:sz="0" w:space="0" w:color="auto"/>
        <w:left w:val="none" w:sz="0" w:space="0" w:color="auto"/>
        <w:bottom w:val="none" w:sz="0" w:space="0" w:color="auto"/>
        <w:right w:val="none" w:sz="0" w:space="0" w:color="auto"/>
      </w:divBdr>
    </w:div>
    <w:div w:id="1233199147">
      <w:bodyDiv w:val="1"/>
      <w:marLeft w:val="0"/>
      <w:marRight w:val="0"/>
      <w:marTop w:val="0"/>
      <w:marBottom w:val="0"/>
      <w:divBdr>
        <w:top w:val="none" w:sz="0" w:space="0" w:color="auto"/>
        <w:left w:val="none" w:sz="0" w:space="0" w:color="auto"/>
        <w:bottom w:val="none" w:sz="0" w:space="0" w:color="auto"/>
        <w:right w:val="none" w:sz="0" w:space="0" w:color="auto"/>
      </w:divBdr>
      <w:divsChild>
        <w:div w:id="875627872">
          <w:marLeft w:val="0"/>
          <w:marRight w:val="0"/>
          <w:marTop w:val="0"/>
          <w:marBottom w:val="0"/>
          <w:divBdr>
            <w:top w:val="none" w:sz="0" w:space="0" w:color="auto"/>
            <w:left w:val="none" w:sz="0" w:space="0" w:color="auto"/>
            <w:bottom w:val="none" w:sz="0" w:space="0" w:color="auto"/>
            <w:right w:val="none" w:sz="0" w:space="0" w:color="auto"/>
          </w:divBdr>
        </w:div>
      </w:divsChild>
    </w:div>
    <w:div w:id="1263341813">
      <w:bodyDiv w:val="1"/>
      <w:marLeft w:val="0"/>
      <w:marRight w:val="0"/>
      <w:marTop w:val="0"/>
      <w:marBottom w:val="0"/>
      <w:divBdr>
        <w:top w:val="none" w:sz="0" w:space="0" w:color="auto"/>
        <w:left w:val="none" w:sz="0" w:space="0" w:color="auto"/>
        <w:bottom w:val="none" w:sz="0" w:space="0" w:color="auto"/>
        <w:right w:val="none" w:sz="0" w:space="0" w:color="auto"/>
      </w:divBdr>
    </w:div>
    <w:div w:id="1350255945">
      <w:bodyDiv w:val="1"/>
      <w:marLeft w:val="0"/>
      <w:marRight w:val="0"/>
      <w:marTop w:val="0"/>
      <w:marBottom w:val="0"/>
      <w:divBdr>
        <w:top w:val="none" w:sz="0" w:space="0" w:color="auto"/>
        <w:left w:val="none" w:sz="0" w:space="0" w:color="auto"/>
        <w:bottom w:val="none" w:sz="0" w:space="0" w:color="auto"/>
        <w:right w:val="none" w:sz="0" w:space="0" w:color="auto"/>
      </w:divBdr>
    </w:div>
    <w:div w:id="1400177399">
      <w:bodyDiv w:val="1"/>
      <w:marLeft w:val="0"/>
      <w:marRight w:val="0"/>
      <w:marTop w:val="0"/>
      <w:marBottom w:val="0"/>
      <w:divBdr>
        <w:top w:val="none" w:sz="0" w:space="0" w:color="auto"/>
        <w:left w:val="none" w:sz="0" w:space="0" w:color="auto"/>
        <w:bottom w:val="none" w:sz="0" w:space="0" w:color="auto"/>
        <w:right w:val="none" w:sz="0" w:space="0" w:color="auto"/>
      </w:divBdr>
    </w:div>
    <w:div w:id="1486119951">
      <w:bodyDiv w:val="1"/>
      <w:marLeft w:val="0"/>
      <w:marRight w:val="0"/>
      <w:marTop w:val="0"/>
      <w:marBottom w:val="0"/>
      <w:divBdr>
        <w:top w:val="none" w:sz="0" w:space="0" w:color="auto"/>
        <w:left w:val="none" w:sz="0" w:space="0" w:color="auto"/>
        <w:bottom w:val="none" w:sz="0" w:space="0" w:color="auto"/>
        <w:right w:val="none" w:sz="0" w:space="0" w:color="auto"/>
      </w:divBdr>
      <w:divsChild>
        <w:div w:id="1018774472">
          <w:marLeft w:val="0"/>
          <w:marRight w:val="0"/>
          <w:marTop w:val="0"/>
          <w:marBottom w:val="75"/>
          <w:divBdr>
            <w:top w:val="none" w:sz="0" w:space="0" w:color="auto"/>
            <w:left w:val="none" w:sz="0" w:space="0" w:color="auto"/>
            <w:bottom w:val="none" w:sz="0" w:space="0" w:color="auto"/>
            <w:right w:val="none" w:sz="0" w:space="0" w:color="auto"/>
          </w:divBdr>
        </w:div>
        <w:div w:id="2039969923">
          <w:marLeft w:val="0"/>
          <w:marRight w:val="0"/>
          <w:marTop w:val="0"/>
          <w:marBottom w:val="150"/>
          <w:divBdr>
            <w:top w:val="none" w:sz="0" w:space="0" w:color="auto"/>
            <w:left w:val="none" w:sz="0" w:space="0" w:color="auto"/>
            <w:bottom w:val="none" w:sz="0" w:space="0" w:color="auto"/>
            <w:right w:val="none" w:sz="0" w:space="0" w:color="auto"/>
          </w:divBdr>
        </w:div>
        <w:div w:id="1805539016">
          <w:marLeft w:val="0"/>
          <w:marRight w:val="0"/>
          <w:marTop w:val="0"/>
          <w:marBottom w:val="150"/>
          <w:divBdr>
            <w:top w:val="none" w:sz="0" w:space="0" w:color="auto"/>
            <w:left w:val="none" w:sz="0" w:space="0" w:color="auto"/>
            <w:bottom w:val="none" w:sz="0" w:space="0" w:color="auto"/>
            <w:right w:val="none" w:sz="0" w:space="0" w:color="auto"/>
          </w:divBdr>
        </w:div>
      </w:divsChild>
    </w:div>
    <w:div w:id="1734237174">
      <w:bodyDiv w:val="1"/>
      <w:marLeft w:val="0"/>
      <w:marRight w:val="0"/>
      <w:marTop w:val="0"/>
      <w:marBottom w:val="0"/>
      <w:divBdr>
        <w:top w:val="none" w:sz="0" w:space="0" w:color="auto"/>
        <w:left w:val="none" w:sz="0" w:space="0" w:color="auto"/>
        <w:bottom w:val="none" w:sz="0" w:space="0" w:color="auto"/>
        <w:right w:val="none" w:sz="0" w:space="0" w:color="auto"/>
      </w:divBdr>
      <w:divsChild>
        <w:div w:id="1552109084">
          <w:marLeft w:val="0"/>
          <w:marRight w:val="0"/>
          <w:marTop w:val="0"/>
          <w:marBottom w:val="0"/>
          <w:divBdr>
            <w:top w:val="none" w:sz="0" w:space="0" w:color="auto"/>
            <w:left w:val="none" w:sz="0" w:space="0" w:color="auto"/>
            <w:bottom w:val="none" w:sz="0" w:space="0" w:color="auto"/>
            <w:right w:val="none" w:sz="0" w:space="0" w:color="auto"/>
          </w:divBdr>
        </w:div>
        <w:div w:id="1117795188">
          <w:marLeft w:val="0"/>
          <w:marRight w:val="0"/>
          <w:marTop w:val="0"/>
          <w:marBottom w:val="0"/>
          <w:divBdr>
            <w:top w:val="none" w:sz="0" w:space="0" w:color="auto"/>
            <w:left w:val="none" w:sz="0" w:space="0" w:color="auto"/>
            <w:bottom w:val="none" w:sz="0" w:space="0" w:color="auto"/>
            <w:right w:val="none" w:sz="0" w:space="0" w:color="auto"/>
          </w:divBdr>
        </w:div>
        <w:div w:id="2115131419">
          <w:marLeft w:val="0"/>
          <w:marRight w:val="0"/>
          <w:marTop w:val="0"/>
          <w:marBottom w:val="0"/>
          <w:divBdr>
            <w:top w:val="none" w:sz="0" w:space="0" w:color="auto"/>
            <w:left w:val="none" w:sz="0" w:space="0" w:color="auto"/>
            <w:bottom w:val="none" w:sz="0" w:space="0" w:color="auto"/>
            <w:right w:val="none" w:sz="0" w:space="0" w:color="auto"/>
          </w:divBdr>
          <w:divsChild>
            <w:div w:id="307708696">
              <w:blockQuote w:val="1"/>
              <w:marLeft w:val="0"/>
              <w:marRight w:val="0"/>
              <w:marTop w:val="0"/>
              <w:marBottom w:val="300"/>
              <w:divBdr>
                <w:top w:val="single" w:sz="12" w:space="11" w:color="E0ECFB"/>
                <w:left w:val="none" w:sz="0" w:space="0" w:color="auto"/>
                <w:bottom w:val="single" w:sz="12" w:space="11" w:color="E0ECFB"/>
                <w:right w:val="none" w:sz="0" w:space="0" w:color="auto"/>
              </w:divBdr>
            </w:div>
            <w:div w:id="269703846">
              <w:blockQuote w:val="1"/>
              <w:marLeft w:val="0"/>
              <w:marRight w:val="0"/>
              <w:marTop w:val="0"/>
              <w:marBottom w:val="300"/>
              <w:divBdr>
                <w:top w:val="single" w:sz="12" w:space="11" w:color="E0ECFB"/>
                <w:left w:val="none" w:sz="0" w:space="0" w:color="auto"/>
                <w:bottom w:val="single" w:sz="12" w:space="11" w:color="E0ECFB"/>
                <w:right w:val="none" w:sz="0" w:space="0" w:color="auto"/>
              </w:divBdr>
            </w:div>
            <w:div w:id="1044139190">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1436712440">
          <w:marLeft w:val="0"/>
          <w:marRight w:val="150"/>
          <w:marTop w:val="45"/>
          <w:marBottom w:val="0"/>
          <w:divBdr>
            <w:top w:val="none" w:sz="0" w:space="0" w:color="auto"/>
            <w:left w:val="none" w:sz="0" w:space="0" w:color="auto"/>
            <w:bottom w:val="none" w:sz="0" w:space="0" w:color="auto"/>
            <w:right w:val="none" w:sz="0" w:space="0" w:color="auto"/>
          </w:divBdr>
        </w:div>
        <w:div w:id="1133714166">
          <w:marLeft w:val="0"/>
          <w:marRight w:val="0"/>
          <w:marTop w:val="0"/>
          <w:marBottom w:val="0"/>
          <w:divBdr>
            <w:top w:val="none" w:sz="0" w:space="0" w:color="auto"/>
            <w:left w:val="none" w:sz="0" w:space="0" w:color="auto"/>
            <w:bottom w:val="none" w:sz="0" w:space="0" w:color="auto"/>
            <w:right w:val="none" w:sz="0" w:space="0" w:color="auto"/>
          </w:divBdr>
        </w:div>
      </w:divsChild>
    </w:div>
    <w:div w:id="1747071902">
      <w:bodyDiv w:val="1"/>
      <w:marLeft w:val="0"/>
      <w:marRight w:val="0"/>
      <w:marTop w:val="0"/>
      <w:marBottom w:val="0"/>
      <w:divBdr>
        <w:top w:val="none" w:sz="0" w:space="0" w:color="auto"/>
        <w:left w:val="none" w:sz="0" w:space="0" w:color="auto"/>
        <w:bottom w:val="none" w:sz="0" w:space="0" w:color="auto"/>
        <w:right w:val="none" w:sz="0" w:space="0" w:color="auto"/>
      </w:divBdr>
      <w:divsChild>
        <w:div w:id="1585068479">
          <w:marLeft w:val="0"/>
          <w:marRight w:val="0"/>
          <w:marTop w:val="0"/>
          <w:marBottom w:val="0"/>
          <w:divBdr>
            <w:top w:val="none" w:sz="0" w:space="0" w:color="auto"/>
            <w:left w:val="none" w:sz="0" w:space="0" w:color="auto"/>
            <w:bottom w:val="none" w:sz="0" w:space="0" w:color="auto"/>
            <w:right w:val="none" w:sz="0" w:space="0" w:color="auto"/>
          </w:divBdr>
        </w:div>
      </w:divsChild>
    </w:div>
    <w:div w:id="1766537917">
      <w:bodyDiv w:val="1"/>
      <w:marLeft w:val="0"/>
      <w:marRight w:val="0"/>
      <w:marTop w:val="0"/>
      <w:marBottom w:val="0"/>
      <w:divBdr>
        <w:top w:val="none" w:sz="0" w:space="0" w:color="auto"/>
        <w:left w:val="none" w:sz="0" w:space="0" w:color="auto"/>
        <w:bottom w:val="none" w:sz="0" w:space="0" w:color="auto"/>
        <w:right w:val="none" w:sz="0" w:space="0" w:color="auto"/>
      </w:divBdr>
    </w:div>
    <w:div w:id="1790317988">
      <w:bodyDiv w:val="1"/>
      <w:marLeft w:val="0"/>
      <w:marRight w:val="0"/>
      <w:marTop w:val="0"/>
      <w:marBottom w:val="0"/>
      <w:divBdr>
        <w:top w:val="none" w:sz="0" w:space="0" w:color="auto"/>
        <w:left w:val="none" w:sz="0" w:space="0" w:color="auto"/>
        <w:bottom w:val="none" w:sz="0" w:space="0" w:color="auto"/>
        <w:right w:val="none" w:sz="0" w:space="0" w:color="auto"/>
      </w:divBdr>
    </w:div>
    <w:div w:id="1977031932">
      <w:bodyDiv w:val="1"/>
      <w:marLeft w:val="0"/>
      <w:marRight w:val="0"/>
      <w:marTop w:val="0"/>
      <w:marBottom w:val="0"/>
      <w:divBdr>
        <w:top w:val="none" w:sz="0" w:space="0" w:color="auto"/>
        <w:left w:val="none" w:sz="0" w:space="0" w:color="auto"/>
        <w:bottom w:val="none" w:sz="0" w:space="0" w:color="auto"/>
        <w:right w:val="none" w:sz="0" w:space="0" w:color="auto"/>
      </w:divBdr>
    </w:div>
    <w:div w:id="1989701339">
      <w:bodyDiv w:val="1"/>
      <w:marLeft w:val="0"/>
      <w:marRight w:val="0"/>
      <w:marTop w:val="0"/>
      <w:marBottom w:val="0"/>
      <w:divBdr>
        <w:top w:val="none" w:sz="0" w:space="0" w:color="auto"/>
        <w:left w:val="none" w:sz="0" w:space="0" w:color="auto"/>
        <w:bottom w:val="none" w:sz="0" w:space="0" w:color="auto"/>
        <w:right w:val="none" w:sz="0" w:space="0" w:color="auto"/>
      </w:divBdr>
      <w:divsChild>
        <w:div w:id="2007513298">
          <w:marLeft w:val="0"/>
          <w:marRight w:val="0"/>
          <w:marTop w:val="0"/>
          <w:marBottom w:val="0"/>
          <w:divBdr>
            <w:top w:val="none" w:sz="0" w:space="0" w:color="auto"/>
            <w:left w:val="none" w:sz="0" w:space="0" w:color="auto"/>
            <w:bottom w:val="none" w:sz="0" w:space="0" w:color="auto"/>
            <w:right w:val="none" w:sz="0" w:space="0" w:color="auto"/>
          </w:divBdr>
          <w:divsChild>
            <w:div w:id="290400022">
              <w:marLeft w:val="0"/>
              <w:marRight w:val="0"/>
              <w:marTop w:val="0"/>
              <w:marBottom w:val="0"/>
              <w:divBdr>
                <w:top w:val="none" w:sz="0" w:space="0" w:color="auto"/>
                <w:left w:val="none" w:sz="0" w:space="0" w:color="auto"/>
                <w:bottom w:val="none" w:sz="0" w:space="0" w:color="auto"/>
                <w:right w:val="none" w:sz="0" w:space="0" w:color="auto"/>
              </w:divBdr>
              <w:divsChild>
                <w:div w:id="1876506445">
                  <w:marLeft w:val="0"/>
                  <w:marRight w:val="0"/>
                  <w:marTop w:val="0"/>
                  <w:marBottom w:val="0"/>
                  <w:divBdr>
                    <w:top w:val="none" w:sz="0" w:space="0" w:color="auto"/>
                    <w:left w:val="none" w:sz="0" w:space="0" w:color="auto"/>
                    <w:bottom w:val="none" w:sz="0" w:space="0" w:color="auto"/>
                    <w:right w:val="none" w:sz="0" w:space="0" w:color="auto"/>
                  </w:divBdr>
                  <w:divsChild>
                    <w:div w:id="38911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689310">
      <w:bodyDiv w:val="1"/>
      <w:marLeft w:val="0"/>
      <w:marRight w:val="0"/>
      <w:marTop w:val="0"/>
      <w:marBottom w:val="0"/>
      <w:divBdr>
        <w:top w:val="none" w:sz="0" w:space="0" w:color="auto"/>
        <w:left w:val="none" w:sz="0" w:space="0" w:color="auto"/>
        <w:bottom w:val="none" w:sz="0" w:space="0" w:color="auto"/>
        <w:right w:val="none" w:sz="0" w:space="0" w:color="auto"/>
      </w:divBdr>
    </w:div>
    <w:div w:id="2049377065">
      <w:bodyDiv w:val="1"/>
      <w:marLeft w:val="0"/>
      <w:marRight w:val="0"/>
      <w:marTop w:val="0"/>
      <w:marBottom w:val="0"/>
      <w:divBdr>
        <w:top w:val="none" w:sz="0" w:space="0" w:color="auto"/>
        <w:left w:val="none" w:sz="0" w:space="0" w:color="auto"/>
        <w:bottom w:val="none" w:sz="0" w:space="0" w:color="auto"/>
        <w:right w:val="none" w:sz="0" w:space="0" w:color="auto"/>
      </w:divBdr>
    </w:div>
    <w:div w:id="2075661807">
      <w:bodyDiv w:val="1"/>
      <w:marLeft w:val="0"/>
      <w:marRight w:val="0"/>
      <w:marTop w:val="0"/>
      <w:marBottom w:val="0"/>
      <w:divBdr>
        <w:top w:val="none" w:sz="0" w:space="0" w:color="auto"/>
        <w:left w:val="none" w:sz="0" w:space="0" w:color="auto"/>
        <w:bottom w:val="none" w:sz="0" w:space="0" w:color="auto"/>
        <w:right w:val="none" w:sz="0" w:space="0" w:color="auto"/>
      </w:divBdr>
      <w:divsChild>
        <w:div w:id="207425657">
          <w:marLeft w:val="0"/>
          <w:marRight w:val="0"/>
          <w:marTop w:val="0"/>
          <w:marBottom w:val="0"/>
          <w:divBdr>
            <w:top w:val="none" w:sz="0" w:space="0" w:color="auto"/>
            <w:left w:val="none" w:sz="0" w:space="0" w:color="auto"/>
            <w:bottom w:val="none" w:sz="0" w:space="0" w:color="auto"/>
            <w:right w:val="none" w:sz="0" w:space="0" w:color="auto"/>
          </w:divBdr>
        </w:div>
        <w:div w:id="71201146">
          <w:marLeft w:val="480"/>
          <w:marRight w:val="0"/>
          <w:marTop w:val="288"/>
          <w:marBottom w:val="0"/>
          <w:divBdr>
            <w:top w:val="none" w:sz="0" w:space="0" w:color="auto"/>
            <w:left w:val="none" w:sz="0" w:space="0" w:color="auto"/>
            <w:bottom w:val="none" w:sz="0" w:space="0" w:color="auto"/>
            <w:right w:val="none" w:sz="0" w:space="0" w:color="auto"/>
          </w:divBdr>
        </w:div>
      </w:divsChild>
    </w:div>
    <w:div w:id="2085642608">
      <w:bodyDiv w:val="1"/>
      <w:marLeft w:val="0"/>
      <w:marRight w:val="0"/>
      <w:marTop w:val="0"/>
      <w:marBottom w:val="0"/>
      <w:divBdr>
        <w:top w:val="none" w:sz="0" w:space="0" w:color="auto"/>
        <w:left w:val="none" w:sz="0" w:space="0" w:color="auto"/>
        <w:bottom w:val="none" w:sz="0" w:space="0" w:color="auto"/>
        <w:right w:val="none" w:sz="0" w:space="0" w:color="auto"/>
      </w:divBdr>
    </w:div>
    <w:div w:id="2090541629">
      <w:bodyDiv w:val="1"/>
      <w:marLeft w:val="0"/>
      <w:marRight w:val="0"/>
      <w:marTop w:val="0"/>
      <w:marBottom w:val="0"/>
      <w:divBdr>
        <w:top w:val="none" w:sz="0" w:space="0" w:color="auto"/>
        <w:left w:val="none" w:sz="0" w:space="0" w:color="auto"/>
        <w:bottom w:val="none" w:sz="0" w:space="0" w:color="auto"/>
        <w:right w:val="none" w:sz="0" w:space="0" w:color="auto"/>
      </w:divBdr>
    </w:div>
    <w:div w:id="2104111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ook.douban.com/subject/1443738/" TargetMode="External"/><Relationship Id="rId13" Type="http://schemas.openxmlformats.org/officeDocument/2006/relationships/hyperlink" Target="http://www.theatlantic.com/international/archive/2013/04/7-reasons-to-worry-about-north-koreas-weapons/275020/" TargetMode="External"/><Relationship Id="rId18" Type="http://schemas.openxmlformats.org/officeDocument/2006/relationships/hyperlink" Target="http://nationalinterest.org/feature/how-hypersonic-missiles-push-america-china-towards-war-13205" TargetMode="External"/><Relationship Id="rId26" Type="http://schemas.openxmlformats.org/officeDocument/2006/relationships/hyperlink" Target="http://www.latimes.com/opinion/op-ed/la-oe-koblentz-nuclear-threats-20141128-story.html" TargetMode="External"/><Relationship Id="rId3" Type="http://schemas.openxmlformats.org/officeDocument/2006/relationships/settings" Target="settings.xml"/><Relationship Id="rId21" Type="http://schemas.openxmlformats.org/officeDocument/2006/relationships/hyperlink" Target="http://nationalinterest.org/profile/eleni-g-ekmektsioglou" TargetMode="External"/><Relationship Id="rId34" Type="http://schemas.openxmlformats.org/officeDocument/2006/relationships/hyperlink" Target="https://geopoliticalfutures.com/the-use-of-irrationality-in-foreign-affairs/" TargetMode="External"/><Relationship Id="rId7" Type="http://schemas.openxmlformats.org/officeDocument/2006/relationships/hyperlink" Target="http://www.rand.org/pubs/monographs/MG1258.html" TargetMode="External"/><Relationship Id="rId12" Type="http://schemas.openxmlformats.org/officeDocument/2006/relationships/hyperlink" Target="http://www.usni.org/magazines/proceedings/2011-03/indias-cold-start-too-hot" TargetMode="External"/><Relationship Id="rId17" Type="http://schemas.openxmlformats.org/officeDocument/2006/relationships/hyperlink" Target="http://www.wsj.com/articles/SB10000872396390444082904577609054116070694" TargetMode="External"/><Relationship Id="rId25" Type="http://schemas.openxmlformats.org/officeDocument/2006/relationships/hyperlink" Target="http://www.stimson.org/images/uploads/research-pdfs/Deterrence_Instability_WEB.pdf" TargetMode="External"/><Relationship Id="rId33" Type="http://schemas.openxmlformats.org/officeDocument/2006/relationships/hyperlink" Target="http://38north.org/2016/01/jschilling011215/" TargetMode="External"/><Relationship Id="rId2" Type="http://schemas.openxmlformats.org/officeDocument/2006/relationships/styles" Target="styles.xml"/><Relationship Id="rId16" Type="http://schemas.openxmlformats.org/officeDocument/2006/relationships/hyperlink" Target="http://www.tandfonline.com/doi/full/10.1080/14751798.2013.864869" TargetMode="External"/><Relationship Id="rId20" Type="http://schemas.openxmlformats.org/officeDocument/2006/relationships/hyperlink" Target="http://www.defense.gov/Portals/1/features/defenseReviews/QDR/QDR_as_of_29JAN10_1600.pdf" TargetMode="External"/><Relationship Id="rId29" Type="http://schemas.openxmlformats.org/officeDocument/2006/relationships/hyperlink" Target="https://geopoliticalfutures.com/mapping-russias-strategy/" TargetMode="External"/><Relationship Id="rId1" Type="http://schemas.openxmlformats.org/officeDocument/2006/relationships/numbering" Target="numbering.xml"/><Relationship Id="rId6" Type="http://schemas.openxmlformats.org/officeDocument/2006/relationships/hyperlink" Target="http://nationalinterest.org/feature/how-hypersonic-missiles-push-america-china-towards-war-13205" TargetMode="External"/><Relationship Id="rId11" Type="http://schemas.openxmlformats.org/officeDocument/2006/relationships/hyperlink" Target="http://www.brookings.edu/research/opinions/2015/06/26-china-pakistan-lashkar-e-taiba-riedel" TargetMode="External"/><Relationship Id="rId24" Type="http://schemas.openxmlformats.org/officeDocument/2006/relationships/hyperlink" Target="http://freebeacon.com/national-security/china-secretly-conducts-second-flight-test-of-new-ultra-high-speed-missile/print/" TargetMode="External"/><Relationship Id="rId32" Type="http://schemas.openxmlformats.org/officeDocument/2006/relationships/hyperlink" Target="http://insidestory.org.au/japans-okinawa-dilemma/" TargetMode="External"/><Relationship Id="rId37" Type="http://schemas.openxmlformats.org/officeDocument/2006/relationships/theme" Target="theme/theme1.xml"/><Relationship Id="rId5" Type="http://schemas.openxmlformats.org/officeDocument/2006/relationships/hyperlink" Target="http://nationalinterest.org/profile/eleni-g-ekmektsioglou" TargetMode="External"/><Relationship Id="rId15" Type="http://schemas.openxmlformats.org/officeDocument/2006/relationships/hyperlink" Target="http://pulsenews.co.kr/view.php?sc=30800018&amp;year=2016&amp;no=168073" TargetMode="External"/><Relationship Id="rId23" Type="http://schemas.openxmlformats.org/officeDocument/2006/relationships/hyperlink" Target="http://project2049.net/documents/chinese" TargetMode="External"/><Relationship Id="rId28" Type="http://schemas.openxmlformats.org/officeDocument/2006/relationships/hyperlink" Target="http://www1.cbn.com/cbnnews/world/2016/may/will-china-convince-n-korea-to-return-to-bargaining-table" TargetMode="External"/><Relationship Id="rId36" Type="http://schemas.openxmlformats.org/officeDocument/2006/relationships/fontTable" Target="fontTable.xml"/><Relationship Id="rId10" Type="http://schemas.openxmlformats.org/officeDocument/2006/relationships/hyperlink" Target="http://www.globalsecurity.org/military/world/war/kargil-99.htm" TargetMode="External"/><Relationship Id="rId19" Type="http://schemas.openxmlformats.org/officeDocument/2006/relationships/hyperlink" Target="http://apcss.org/wp-content/uploads/2014/04/APCSS_Saalman_PGS_China_Apr2014.pdf" TargetMode="External"/><Relationship Id="rId31" Type="http://schemas.openxmlformats.org/officeDocument/2006/relationships/hyperlink" Target="http://csis.org/blog/dominos-wont-fall" TargetMode="External"/><Relationship Id="rId4" Type="http://schemas.openxmlformats.org/officeDocument/2006/relationships/webSettings" Target="webSettings.xml"/><Relationship Id="rId9" Type="http://schemas.openxmlformats.org/officeDocument/2006/relationships/hyperlink" Target="http://thediplomat.com/2013/05/chinas-no-first-use-policy-promotes-nuclear-disarmament/" TargetMode="External"/><Relationship Id="rId14" Type="http://schemas.openxmlformats.org/officeDocument/2006/relationships/hyperlink" Target="http://www.nautilus.org/projects/A-J-disarm/research-workshop/drafts/hayes-hamel-green.pdf" TargetMode="External"/><Relationship Id="rId22" Type="http://schemas.openxmlformats.org/officeDocument/2006/relationships/hyperlink" Target="http://nationalinterest.org/feature/how-hypersonic-missiles-push-america-china-towards-war-13205" TargetMode="External"/><Relationship Id="rId27" Type="http://schemas.openxmlformats.org/officeDocument/2006/relationships/hyperlink" Target="http://belfercenter.ksg.harvard.edu/publication/26127/why_china_wont_abandon_its_nuclear_strategy_of_assured_retaliation.html" TargetMode="External"/><Relationship Id="rId30" Type="http://schemas.openxmlformats.org/officeDocument/2006/relationships/hyperlink" Target="https://www.academia.edu/7795260/Beyond_Pessimism_Why_the_NPT_Will_Not_Collapse_Journal_of_Strategic_Studies_2015_38_1-2_126-158" TargetMode="External"/><Relationship Id="rId35" Type="http://schemas.openxmlformats.org/officeDocument/2006/relationships/hyperlink" Target="https://geopoliticalfutures.com/iran-and-saudi-arabia-posturing-and-real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tish%20Baru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626</TotalTime>
  <Pages>1</Pages>
  <Words>46524</Words>
  <Characters>265193</Characters>
  <Application>Microsoft Office Word</Application>
  <DocSecurity>0</DocSecurity>
  <Lines>2209</Lines>
  <Paragraphs>622</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311095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
  <dc:description/>
  <cp:lastModifiedBy>Atish Barua</cp:lastModifiedBy>
  <cp:revision>5</cp:revision>
  <dcterms:created xsi:type="dcterms:W3CDTF">2016-06-25T23:42:00Z</dcterms:created>
  <dcterms:modified xsi:type="dcterms:W3CDTF">2016-07-01T18:07:00Z</dcterms:modified>
</cp:coreProperties>
</file>