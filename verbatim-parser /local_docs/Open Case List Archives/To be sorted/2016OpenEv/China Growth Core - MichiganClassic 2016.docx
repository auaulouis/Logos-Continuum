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61C9" w:rsidRDefault="000661C9" w:rsidP="000661C9">
      <w:pPr>
        <w:pStyle w:val="Heading1"/>
      </w:pPr>
      <w:r>
        <w:t>Top Level</w:t>
      </w:r>
    </w:p>
    <w:p w:rsidR="000661C9" w:rsidRDefault="000661C9" w:rsidP="000661C9">
      <w:pPr>
        <w:pStyle w:val="Heading2"/>
      </w:pPr>
      <w:r>
        <w:t>Defense</w:t>
      </w:r>
    </w:p>
    <w:p w:rsidR="00F86253" w:rsidRPr="00F85F6A" w:rsidRDefault="00F86253" w:rsidP="00F85F6A">
      <w:pPr>
        <w:pStyle w:val="Heading3"/>
      </w:pPr>
      <w:r w:rsidRPr="00F85F6A">
        <w:t>Growth Resilient</w:t>
      </w:r>
    </w:p>
    <w:p w:rsidR="00F86253" w:rsidRPr="00C12C5E" w:rsidRDefault="00F86253" w:rsidP="00F86253">
      <w:pPr>
        <w:pStyle w:val="Heading4"/>
      </w:pPr>
      <w:r>
        <w:t>Chinese growth is resilient – reforms ensure that small dips won’t stick</w:t>
      </w:r>
    </w:p>
    <w:p w:rsidR="002265B4" w:rsidRPr="00AA0A7E" w:rsidRDefault="002265B4" w:rsidP="002265B4">
      <w:r w:rsidRPr="00AA0A7E">
        <w:rPr>
          <w:rStyle w:val="Style13ptBold"/>
        </w:rPr>
        <w:t>Liu 16</w:t>
      </w:r>
      <w:r>
        <w:rPr>
          <w:sz w:val="16"/>
        </w:rPr>
        <w:t xml:space="preserve"> </w:t>
      </w:r>
      <w:r w:rsidRPr="00AA0A7E">
        <w:t>– (Chinese ambassador to the UK, “The Chinese economy is still full of power”, 2/27/16, http://www.telegraph.co.uk/news/worldnews/asia/china/12175115/The-Chinese-economy-is-still-full-of-power.html)</w:t>
      </w:r>
      <w:r>
        <w:t>//EO</w:t>
      </w:r>
    </w:p>
    <w:p w:rsidR="002265B4" w:rsidRDefault="002265B4" w:rsidP="002265B4">
      <w:pPr>
        <w:rPr>
          <w:rStyle w:val="StyleUnderline"/>
        </w:rPr>
      </w:pPr>
      <w:r w:rsidRPr="00AA0A7E">
        <w:rPr>
          <w:sz w:val="16"/>
        </w:rPr>
        <w:t xml:space="preserve">A glass is filled halfway with water. Pessimists would say it’s half empty, while optimists would say it’s half full. The same is true when it comes to the Chinese economy. Quite a few </w:t>
      </w:r>
      <w:r w:rsidRPr="007821BE">
        <w:rPr>
          <w:rStyle w:val="StyleUnderline"/>
        </w:rPr>
        <w:t>pessimists</w:t>
      </w:r>
      <w:r w:rsidRPr="00AA0A7E">
        <w:rPr>
          <w:sz w:val="16"/>
        </w:rPr>
        <w:t xml:space="preserve"> have been forecasting doom and gloom since the beginning of the year. However, they have </w:t>
      </w:r>
      <w:r w:rsidRPr="007821BE">
        <w:rPr>
          <w:rStyle w:val="StyleUnderline"/>
        </w:rPr>
        <w:t>fail</w:t>
      </w:r>
      <w:r w:rsidRPr="00AA0A7E">
        <w:rPr>
          <w:sz w:val="16"/>
        </w:rPr>
        <w:t xml:space="preserve">ed </w:t>
      </w:r>
      <w:r w:rsidRPr="007821BE">
        <w:rPr>
          <w:rStyle w:val="StyleUnderline"/>
        </w:rPr>
        <w:t>to see the country’s resilience and the new driving forces that have emerged. In fact, </w:t>
      </w:r>
      <w:hyperlink r:id="rId7" w:history="1">
        <w:r w:rsidRPr="007821BE">
          <w:rPr>
            <w:rStyle w:val="StyleUnderline"/>
          </w:rPr>
          <w:t>the recent moderation in China’s growth is the anticipated result of reform measures and regulation</w:t>
        </w:r>
      </w:hyperlink>
      <w:r w:rsidRPr="007821BE">
        <w:rPr>
          <w:rStyle w:val="StyleUnderline"/>
        </w:rPr>
        <w:t>. This is therefore the “new normal”</w:t>
      </w:r>
      <w:r w:rsidRPr="00AA0A7E">
        <w:rPr>
          <w:sz w:val="16"/>
        </w:rPr>
        <w:t xml:space="preserve">: we are seeing slower yet better quality growth helped along by proactive and deeper reforms. Of course, </w:t>
      </w:r>
      <w:r w:rsidRPr="007821BE">
        <w:rPr>
          <w:rStyle w:val="StyleUnderline"/>
        </w:rPr>
        <w:t>China’s growth rate could easily have exceeded 7 per cent if the energy- and- pollution-intensive industries had been given free rein,</w:t>
      </w:r>
      <w:r w:rsidRPr="00AA0A7E">
        <w:rPr>
          <w:sz w:val="16"/>
        </w:rPr>
        <w:t xml:space="preserve"> or if massive stimulus measures had been applied. </w:t>
      </w:r>
      <w:r w:rsidRPr="007821BE">
        <w:rPr>
          <w:rStyle w:val="StyleUnderline"/>
        </w:rPr>
        <w:t>China, however, chose not to opt for this kind of unsustainable growth – because it would come with a huge cost and would sacrifice the long-term development of China and the world</w:t>
      </w:r>
      <w:r w:rsidRPr="00AA0A7E">
        <w:rPr>
          <w:sz w:val="16"/>
        </w:rPr>
        <w:t xml:space="preserve">. Instead, China has chosen to focus on the following five key areas: addressing excess capacity, downsizing property inventories, expanding effective supply, helping enterprises reduce cost and guarding against financial risks. This approach, like losing weight, won’t be without its discomforts or pain. But just as perseverance will see one through a diet – to less fat, stronger muscles and a healthier body – so it is with the Chinese economy. </w:t>
      </w:r>
      <w:r w:rsidRPr="007821BE">
        <w:rPr>
          <w:rStyle w:val="StyleUnderline"/>
        </w:rPr>
        <w:t>Despite the moderation in growth, the fundamentals of the Chinese economy remain strong. While the stock and foreign exchange markets have their own patterns, the key is to look at the bigger picture. It is true that the 6.9 per cent growth in 2015 was the lowest for China in 25 years. But this was achieved by an economy that is 10 trillion dollars in size.</w:t>
      </w:r>
      <w:r w:rsidRPr="00AA0A7E">
        <w:rPr>
          <w:sz w:val="16"/>
        </w:rPr>
        <w:t xml:space="preserve"> The actual increment is equivalent to the yearly GDP of a medium-sized country and it is larger than the amount generated by double-digit growth years ago. In other words, </w:t>
      </w:r>
      <w:r w:rsidRPr="007821BE">
        <w:rPr>
          <w:rStyle w:val="StyleUnderline"/>
        </w:rPr>
        <w:t>against the background of the sluggish world economy, China remains one of the fastest-growing major economies – and it contributes over one quarter of global growth</w:t>
      </w:r>
      <w:r w:rsidRPr="00AA0A7E">
        <w:rPr>
          <w:sz w:val="16"/>
        </w:rPr>
        <w:t xml:space="preserve">. Consumption now accounts for two thirds of China’s growth and the service sector now makes up more than half of GDP. </w:t>
      </w:r>
      <w:r w:rsidRPr="007821BE">
        <w:rPr>
          <w:rStyle w:val="StyleUnderline"/>
        </w:rPr>
        <w:t>China’s solid material foundation, abundant human resources and vast market potential will continue to provide a sound basis and condition for sustained economic growth</w:t>
      </w:r>
      <w:r w:rsidRPr="00AA0A7E">
        <w:rPr>
          <w:sz w:val="16"/>
        </w:rPr>
        <w:t xml:space="preserve">. The gap between the eastern and western regions, and between the urban and rural areas, indicates ample spaces and untapped potentials for further development. Moreover, the ongoing process of new </w:t>
      </w:r>
      <w:proofErr w:type="spellStart"/>
      <w:r w:rsidRPr="00AA0A7E">
        <w:rPr>
          <w:sz w:val="16"/>
        </w:rPr>
        <w:t>industrialisation</w:t>
      </w:r>
      <w:proofErr w:type="spellEnd"/>
      <w:r w:rsidRPr="00AA0A7E">
        <w:rPr>
          <w:sz w:val="16"/>
        </w:rPr>
        <w:t xml:space="preserve">, IT application, </w:t>
      </w:r>
      <w:proofErr w:type="spellStart"/>
      <w:r w:rsidRPr="00AA0A7E">
        <w:rPr>
          <w:sz w:val="16"/>
        </w:rPr>
        <w:t>urbanisation</w:t>
      </w:r>
      <w:proofErr w:type="spellEnd"/>
      <w:r w:rsidRPr="00AA0A7E">
        <w:rPr>
          <w:sz w:val="16"/>
        </w:rPr>
        <w:t xml:space="preserve"> and agricultural </w:t>
      </w:r>
      <w:proofErr w:type="spellStart"/>
      <w:r w:rsidRPr="00AA0A7E">
        <w:rPr>
          <w:sz w:val="16"/>
        </w:rPr>
        <w:t>modernisation</w:t>
      </w:r>
      <w:proofErr w:type="spellEnd"/>
      <w:r w:rsidRPr="00AA0A7E">
        <w:rPr>
          <w:sz w:val="16"/>
        </w:rPr>
        <w:t xml:space="preserve"> is generating strong driving forces for growth. China’s fiscal deficit and government debt is also </w:t>
      </w:r>
      <w:proofErr w:type="gramStart"/>
      <w:r w:rsidRPr="00AA0A7E">
        <w:rPr>
          <w:sz w:val="16"/>
        </w:rPr>
        <w:t>secure</w:t>
      </w:r>
      <w:proofErr w:type="gramEnd"/>
      <w:r w:rsidRPr="00AA0A7E">
        <w:rPr>
          <w:sz w:val="16"/>
        </w:rPr>
        <w:t xml:space="preserve"> and much lower than that of the US, Europe and Japan, leaving enough room for further positive regulation. Going forward, five new engines will drive forward China’s economy. The first engine is the 13th Five Year Plan. With its five key development concepts – innovation, balanced growth, a green economy, opening up and inclusive development – this Plan will map out the way for China to get over the “middle-income trap” and join the high-income economies. The second engine is supply-side reform. Rather than being a copy of Reaganomics or Thatcherism</w:t>
      </w:r>
      <w:r w:rsidRPr="007821BE">
        <w:rPr>
          <w:rStyle w:val="StyleUnderline"/>
        </w:rPr>
        <w:t xml:space="preserve">, China’s supply-side reform is a response to the economic “new normal” in China. Its core mechanism is to replace ineffective and low-end supply with effective and high-end supply, which will increase competitiveness. </w:t>
      </w:r>
      <w:r w:rsidRPr="00AA0A7E">
        <w:rPr>
          <w:sz w:val="16"/>
        </w:rPr>
        <w:t xml:space="preserve">The third engine is open development. </w:t>
      </w:r>
      <w:r w:rsidRPr="007821BE">
        <w:rPr>
          <w:rStyle w:val="StyleUnderline"/>
        </w:rPr>
        <w:t>China will continue to improve its domestic business environment in terms of legal, international and business-friendly practices.</w:t>
      </w:r>
      <w:r w:rsidRPr="00AA0A7E">
        <w:rPr>
          <w:sz w:val="16"/>
        </w:rPr>
        <w:t xml:space="preserve"> The fourth engine is China’s active involvement in global economic governance and in providing public goods. The Asian Infrastructure Investment Bank, officially inaugurated last month, is just one example of this. The fifth engine is innovation-driven development. </w:t>
      </w:r>
      <w:r w:rsidRPr="007821BE">
        <w:rPr>
          <w:rStyle w:val="StyleUnderline"/>
        </w:rPr>
        <w:t xml:space="preserve">China will </w:t>
      </w:r>
      <w:proofErr w:type="spellStart"/>
      <w:r w:rsidRPr="007821BE">
        <w:rPr>
          <w:rStyle w:val="StyleUnderline"/>
        </w:rPr>
        <w:t>optimise</w:t>
      </w:r>
      <w:proofErr w:type="spellEnd"/>
      <w:r w:rsidRPr="007821BE">
        <w:rPr>
          <w:rStyle w:val="StyleUnderline"/>
        </w:rPr>
        <w:t xml:space="preserve"> the allocation of key resources in order to stimulate innovation, to create new demands and new supply, and to give rise to new businesses.</w:t>
      </w:r>
      <w:r w:rsidRPr="00AA0A7E">
        <w:rPr>
          <w:sz w:val="16"/>
        </w:rPr>
        <w:t xml:space="preserve"> Since the financial crisis, China has made an outstanding contribution to global growth. </w:t>
      </w:r>
      <w:r w:rsidRPr="007821BE">
        <w:rPr>
          <w:rStyle w:val="StyleUnderline"/>
        </w:rPr>
        <w:t xml:space="preserve">It is widely </w:t>
      </w:r>
      <w:proofErr w:type="spellStart"/>
      <w:r w:rsidRPr="007821BE">
        <w:rPr>
          <w:rStyle w:val="StyleUnderline"/>
        </w:rPr>
        <w:t>recognised</w:t>
      </w:r>
      <w:proofErr w:type="spellEnd"/>
      <w:r w:rsidRPr="007821BE">
        <w:rPr>
          <w:rStyle w:val="StyleUnderline"/>
        </w:rPr>
        <w:t xml:space="preserve"> as the world’s economic powerhouse and has fulfilled its responsibility as a key global player. Make no mistake: that engine is still full of power and will continue to bring opportunities and benefits to the world. </w:t>
      </w:r>
      <w:r w:rsidRPr="00AA0A7E">
        <w:rPr>
          <w:sz w:val="16"/>
        </w:rPr>
        <w:t xml:space="preserve">“Although Zhou was an ancient state, it had a reform mission.” This line from a 3000-year-old Chinese work, the Classic of Poetry, best portrays the country’s commitment to reform. Today, reform and innovation remain the source of confidence and strength for China. </w:t>
      </w:r>
      <w:r w:rsidRPr="00AA0A7E">
        <w:rPr>
          <w:rStyle w:val="StyleUnderline"/>
        </w:rPr>
        <w:t>There is every reason to look to a world-embracing China for steady progress and for a promising economic future.</w:t>
      </w:r>
    </w:p>
    <w:p w:rsidR="00F85F6A" w:rsidRPr="00AA0A7E" w:rsidRDefault="00F85F6A" w:rsidP="002265B4">
      <w:pPr>
        <w:rPr>
          <w:rStyle w:val="StyleUnderline"/>
        </w:rPr>
      </w:pPr>
    </w:p>
    <w:p w:rsidR="00F86253" w:rsidRPr="00F86253" w:rsidRDefault="00F86253" w:rsidP="00F86253">
      <w:pPr>
        <w:pStyle w:val="Heading4"/>
      </w:pPr>
      <w:r w:rsidRPr="00F86253">
        <w:t>Chinese economy resilient</w:t>
      </w:r>
    </w:p>
    <w:p w:rsidR="00F86253" w:rsidRPr="00C12C5E" w:rsidRDefault="00F86253" w:rsidP="00F86253">
      <w:r w:rsidRPr="00C12C5E">
        <w:rPr>
          <w:rStyle w:val="Style13ptBold"/>
        </w:rPr>
        <w:t>Xinhua 16</w:t>
      </w:r>
      <w:r w:rsidRPr="00C12C5E">
        <w:t xml:space="preserve"> – (Spotlight: Six reasons why China's economy will remain resilient</w:t>
      </w:r>
      <w:r>
        <w:t xml:space="preserve">, 3/10/16, </w:t>
      </w:r>
      <w:r w:rsidRPr="00C12C5E">
        <w:t>http://search.proquest.com.proxy.lib.umich.edu/docview/1772855308/AAC9CBAD5D224BDEPQ/9?accountid=14667</w:t>
      </w:r>
      <w:r>
        <w:t>)//EO</w:t>
      </w:r>
    </w:p>
    <w:p w:rsidR="00F86253" w:rsidRDefault="00F86253" w:rsidP="00F86253">
      <w:pPr>
        <w:rPr>
          <w:sz w:val="16"/>
        </w:rPr>
      </w:pPr>
      <w:r w:rsidRPr="00C12C5E">
        <w:rPr>
          <w:sz w:val="16"/>
        </w:rPr>
        <w:t>Some of the key words at China's ongoing "Two Sessions" should provide us with an insight into why we should expect the Chinese economy to stay resilient despite the challenges it faces. The "Two Sessions" are nationally important conferences of lawmakers and advisers held annually in the capital Beijing. This year the top key words include economic growth speed, services sector, jobs, supply-side structural reforms, innovation, green growth and social security. Related to these key words, there are at least six reasons why one should expect the Chinese economy to stay resilient despite complex problems. First</w:t>
      </w:r>
      <w:r w:rsidRPr="007D2329">
        <w:rPr>
          <w:rStyle w:val="StyleUnderline"/>
        </w:rPr>
        <w:t>, China has strong employment creation</w:t>
      </w:r>
      <w:r w:rsidRPr="00C12C5E">
        <w:rPr>
          <w:sz w:val="16"/>
        </w:rPr>
        <w:t>. Statistics show 13.12 million jobs were created in cities last year, better than expected. The registered urban jobless rate was 4.05 percent. The target for this year is to create 10 million new jobs this year. Economists say </w:t>
      </w:r>
      <w:r w:rsidRPr="007D2329">
        <w:rPr>
          <w:rStyle w:val="StyleUnderline"/>
        </w:rPr>
        <w:t xml:space="preserve">strong employment creation means stable income for </w:t>
      </w:r>
      <w:proofErr w:type="gramStart"/>
      <w:r w:rsidRPr="007D2329">
        <w:rPr>
          <w:rStyle w:val="StyleUnderline"/>
        </w:rPr>
        <w:t>residents which, in turn, means</w:t>
      </w:r>
      <w:proofErr w:type="gramEnd"/>
      <w:r w:rsidRPr="007D2329">
        <w:rPr>
          <w:rStyle w:val="StyleUnderline"/>
        </w:rPr>
        <w:t xml:space="preserve"> that they have more money to spend on consumption</w:t>
      </w:r>
      <w:r w:rsidRPr="00C12C5E">
        <w:rPr>
          <w:sz w:val="16"/>
        </w:rPr>
        <w:t xml:space="preserve">. Of course, it also means social stability. Moreover, it allows a slight slowdown in economic growth without too much turbulence. Second, </w:t>
      </w:r>
      <w:r w:rsidRPr="007D2329">
        <w:rPr>
          <w:rStyle w:val="StyleUnderline"/>
        </w:rPr>
        <w:t>the services sector has been growing fast to now account for slightly over 50 percent of the</w:t>
      </w:r>
      <w:r w:rsidRPr="00C12C5E">
        <w:rPr>
          <w:sz w:val="16"/>
        </w:rPr>
        <w:t xml:space="preserve"> gross domestic product </w:t>
      </w:r>
      <w:r w:rsidRPr="007D2329">
        <w:rPr>
          <w:rStyle w:val="StyleUnderline"/>
        </w:rPr>
        <w:t>(GDP).</w:t>
      </w:r>
      <w:r w:rsidRPr="00C12C5E">
        <w:rPr>
          <w:sz w:val="16"/>
        </w:rPr>
        <w:t xml:space="preserve"> Nicholas</w:t>
      </w:r>
      <w:r w:rsidRPr="007D2329">
        <w:rPr>
          <w:rStyle w:val="StyleUnderline"/>
        </w:rPr>
        <w:t xml:space="preserve"> Lardy,</w:t>
      </w:r>
      <w:r w:rsidRPr="00C12C5E">
        <w:rPr>
          <w:sz w:val="16"/>
        </w:rPr>
        <w:t xml:space="preserve"> a senior fellow at the U.S.-based Peterson Institute for International Economics, in a recent article </w:t>
      </w:r>
      <w:r w:rsidRPr="007D2329">
        <w:rPr>
          <w:rStyle w:val="StyleUnderline"/>
        </w:rPr>
        <w:t>highlighted the faster growth of China's services sector, compared to that of manufacturing, as a major change. It is also believed to reflect the faster growth in demand for services</w:t>
      </w:r>
      <w:r w:rsidRPr="00C12C5E">
        <w:rPr>
          <w:sz w:val="16"/>
        </w:rPr>
        <w:t xml:space="preserve"> as people are starting to become affluent. The services sector is believed to be more labor-intense in that an equal pace of growth would help create more jobs in the cities. Third, </w:t>
      </w:r>
      <w:r w:rsidRPr="007D2329">
        <w:rPr>
          <w:rStyle w:val="StyleUnderline"/>
        </w:rPr>
        <w:t>the living standard in China is improving</w:t>
      </w:r>
      <w:r w:rsidRPr="00C12C5E">
        <w:rPr>
          <w:sz w:val="16"/>
        </w:rPr>
        <w:t xml:space="preserve">. People are hard-working and increasingly well-educated. People are willing to spend on a lot of things including healthcare, housing and even the best food. </w:t>
      </w:r>
      <w:r w:rsidRPr="007D2329">
        <w:rPr>
          <w:rStyle w:val="StyleUnderline"/>
        </w:rPr>
        <w:t>The demand for better products and services in the world's most populous country is growing steadily.</w:t>
      </w:r>
      <w:r>
        <w:rPr>
          <w:rStyle w:val="StyleUnderline"/>
        </w:rPr>
        <w:t xml:space="preserve"> </w:t>
      </w:r>
      <w:r w:rsidRPr="00C12C5E">
        <w:rPr>
          <w:sz w:val="16"/>
        </w:rPr>
        <w:t xml:space="preserve">It is crucial that "most people in China believe that their children are going to live a better life," said Kishore </w:t>
      </w:r>
      <w:proofErr w:type="spellStart"/>
      <w:r w:rsidRPr="00C12C5E">
        <w:rPr>
          <w:sz w:val="16"/>
        </w:rPr>
        <w:t>Mahbubani</w:t>
      </w:r>
      <w:proofErr w:type="spellEnd"/>
      <w:r w:rsidRPr="00C12C5E">
        <w:rPr>
          <w:sz w:val="16"/>
        </w:rPr>
        <w:t xml:space="preserve">, dean of the Lee </w:t>
      </w:r>
      <w:proofErr w:type="spellStart"/>
      <w:r w:rsidRPr="00C12C5E">
        <w:rPr>
          <w:sz w:val="16"/>
        </w:rPr>
        <w:t>Kuan</w:t>
      </w:r>
      <w:proofErr w:type="spellEnd"/>
      <w:r w:rsidRPr="00C12C5E">
        <w:rPr>
          <w:sz w:val="16"/>
        </w:rPr>
        <w:t xml:space="preserve"> Yew School of Public Policy, National University of Singapore. </w:t>
      </w:r>
      <w:r w:rsidRPr="007D2329">
        <w:rPr>
          <w:rStyle w:val="StyleUnderline"/>
        </w:rPr>
        <w:t>People are most willing to spend on their children's education. So is their government. This will eventually translate into rising labor productivity, an underpinning factor to sustain economic growth.</w:t>
      </w:r>
      <w:r>
        <w:rPr>
          <w:rStyle w:val="StyleUnderline"/>
        </w:rPr>
        <w:t xml:space="preserve"> </w:t>
      </w:r>
      <w:r w:rsidRPr="007D2329">
        <w:rPr>
          <w:rStyle w:val="StyleUnderline"/>
        </w:rPr>
        <w:t>China's labor productivity rose 6.6 percent year on year in 2015, suggesting workers have become more productive.</w:t>
      </w:r>
      <w:r>
        <w:rPr>
          <w:rStyle w:val="StyleUnderline"/>
        </w:rPr>
        <w:t xml:space="preserve"> </w:t>
      </w:r>
      <w:r w:rsidRPr="00C12C5E">
        <w:rPr>
          <w:sz w:val="16"/>
        </w:rPr>
        <w:t xml:space="preserve">Fourth, </w:t>
      </w:r>
      <w:r w:rsidRPr="007D2329">
        <w:rPr>
          <w:rStyle w:val="StyleUnderline"/>
        </w:rPr>
        <w:t>the government is steadfastly pushing forward market-based reforms to make its economy more efficient.</w:t>
      </w:r>
      <w:r>
        <w:rPr>
          <w:rStyle w:val="StyleUnderline"/>
        </w:rPr>
        <w:t xml:space="preserve"> </w:t>
      </w:r>
      <w:r w:rsidRPr="007D2329">
        <w:rPr>
          <w:rStyle w:val="StyleUnderline"/>
        </w:rPr>
        <w:t>Interest rate liberalization was achieved last year through a dual-track reform in which competition against banks from online money market funds</w:t>
      </w:r>
      <w:r w:rsidRPr="00C12C5E">
        <w:rPr>
          <w:sz w:val="16"/>
        </w:rPr>
        <w:t xml:space="preserve"> like </w:t>
      </w:r>
      <w:proofErr w:type="spellStart"/>
      <w:r w:rsidRPr="00C12C5E">
        <w:rPr>
          <w:sz w:val="16"/>
        </w:rPr>
        <w:t>Yu'e</w:t>
      </w:r>
      <w:proofErr w:type="spellEnd"/>
      <w:r w:rsidRPr="00C12C5E">
        <w:rPr>
          <w:sz w:val="16"/>
        </w:rPr>
        <w:t xml:space="preserve"> </w:t>
      </w:r>
      <w:proofErr w:type="spellStart"/>
      <w:r w:rsidRPr="00C12C5E">
        <w:rPr>
          <w:sz w:val="16"/>
        </w:rPr>
        <w:t>Bao</w:t>
      </w:r>
      <w:proofErr w:type="spellEnd"/>
      <w:r w:rsidRPr="00C12C5E">
        <w:rPr>
          <w:sz w:val="16"/>
        </w:rPr>
        <w:t xml:space="preserve"> </w:t>
      </w:r>
      <w:r w:rsidRPr="007D2329">
        <w:rPr>
          <w:rStyle w:val="StyleUnderline"/>
        </w:rPr>
        <w:t>grew gradually over several years</w:t>
      </w:r>
      <w:r w:rsidRPr="00C12C5E">
        <w:rPr>
          <w:sz w:val="16"/>
        </w:rPr>
        <w:t>. Authorities are still promoting financial market reforms, albeit prudently. The government has rolled out a plan to reduce severe overcapacity in the steel and coal sectors, though it will mean some 1.8 million jobs cut as "zombie enterprises," mostly state-owned, are allowed to go under. Fifth</w:t>
      </w:r>
      <w:r w:rsidRPr="00C12C5E">
        <w:rPr>
          <w:rStyle w:val="StyleUnderline"/>
        </w:rPr>
        <w:t>, China is still rather prudent in managing its financial system risks while pushing forward the reforms</w:t>
      </w:r>
      <w:r w:rsidRPr="00C12C5E">
        <w:rPr>
          <w:sz w:val="16"/>
        </w:rPr>
        <w:t xml:space="preserve">. Macro-prudential financial regulation is part of the 13th Five-Year Plan, which charts the development map over the next five years. Even though the financial markets are not perfectly managed, the derivatives market is still relatively less developed in China. Last but not least, </w:t>
      </w:r>
      <w:r w:rsidRPr="00C12C5E">
        <w:rPr>
          <w:rStyle w:val="StyleUnderline"/>
        </w:rPr>
        <w:t>decision-makers still have ample policy room, both monetary and fiscal, to ensure economic growth stays stable while pushing for structural reforms underpinning sustainable growth</w:t>
      </w:r>
      <w:r w:rsidRPr="00C12C5E">
        <w:rPr>
          <w:sz w:val="16"/>
        </w:rPr>
        <w:t>. The government expects its economy to grow between 6.5 and 7 percent this year. It needs growths to average about 6.5 percent over the next five years to double the per capita GDP from 2010. Contrary to what economists including Ben Bernanke believe, current growth, though slower than fast growth in the past, is still in line with the official forecast. China is not backing away from structural reforms.</w:t>
      </w:r>
      <w:r w:rsidR="00F85F6A">
        <w:rPr>
          <w:sz w:val="16"/>
        </w:rPr>
        <w:t>\</w:t>
      </w:r>
    </w:p>
    <w:p w:rsidR="00F85F6A" w:rsidRDefault="00F85F6A" w:rsidP="00F86253">
      <w:pPr>
        <w:rPr>
          <w:sz w:val="16"/>
        </w:rPr>
      </w:pPr>
    </w:p>
    <w:p w:rsidR="00953934" w:rsidRDefault="00953934" w:rsidP="00F85F6A">
      <w:pPr>
        <w:pStyle w:val="Heading4"/>
        <w:rPr>
          <w:rFonts w:ascii="Verdana" w:hAnsi="Verdana"/>
        </w:rPr>
      </w:pPr>
      <w:r>
        <w:t xml:space="preserve">Big companies are investing in China, investors believe economy to be resilient and with room to grow. </w:t>
      </w:r>
    </w:p>
    <w:p w:rsidR="00953934" w:rsidRPr="00F85F6A" w:rsidRDefault="00953934" w:rsidP="00F85F6A">
      <w:r w:rsidRPr="00F85F6A">
        <w:rPr>
          <w:rStyle w:val="Style13ptBold"/>
        </w:rPr>
        <w:t>Chen 16</w:t>
      </w:r>
      <w:r w:rsidRPr="00F85F6A">
        <w:t xml:space="preserve">- (Lillian, research specialist in Research Support at the Ross School of Business at the University of Michigan. </w:t>
      </w:r>
      <w:proofErr w:type="gramStart"/>
      <w:r w:rsidRPr="00F85F6A">
        <w:t>“Best Performing China Fund in US Bets on New Economy Stocks.”</w:t>
      </w:r>
      <w:proofErr w:type="gramEnd"/>
      <w:r w:rsidRPr="00F85F6A">
        <w:t xml:space="preserve"> Bloomberg News. 6/22/16. </w:t>
      </w:r>
      <w:hyperlink r:id="rId8" w:history="1">
        <w:r w:rsidRPr="00F85F6A">
          <w:rPr>
            <w:rStyle w:val="Hyperlink"/>
          </w:rPr>
          <w:t>http://www.bloomberg.com/news/articles/2016-06-22/best-performing-china-fund-in-u-s-bets-on-new-economy-stocks</w:t>
        </w:r>
      </w:hyperlink>
      <w:r w:rsidRPr="00F85F6A">
        <w:t xml:space="preserve">. </w:t>
      </w:r>
      <w:proofErr w:type="spellStart"/>
      <w:proofErr w:type="gramStart"/>
      <w:r w:rsidRPr="00F85F6A">
        <w:t>Cgw</w:t>
      </w:r>
      <w:proofErr w:type="spellEnd"/>
      <w:r w:rsidRPr="00F85F6A">
        <w:t>).</w:t>
      </w:r>
      <w:proofErr w:type="gramEnd"/>
      <w:r w:rsidRPr="00F85F6A">
        <w:t xml:space="preserve"> </w:t>
      </w:r>
    </w:p>
    <w:p w:rsidR="00F85F6A" w:rsidRPr="002F49D8" w:rsidRDefault="00F85F6A" w:rsidP="00F85F6A">
      <w:pPr>
        <w:rPr>
          <w:rFonts w:ascii="Georgia" w:hAnsi="Georgia"/>
          <w:color w:val="3C3C3C"/>
          <w:sz w:val="16"/>
          <w:szCs w:val="16"/>
        </w:rPr>
      </w:pPr>
      <w:r w:rsidRPr="002F49D8">
        <w:rPr>
          <w:rStyle w:val="StyleUnderline"/>
        </w:rPr>
        <w:t xml:space="preserve">The No. 1 U.S. fund with exposure to Chinese stocks is making a big bet on the country’s transition to a new economy, boosting holdings of consumer and technology companies. </w:t>
      </w:r>
      <w:r w:rsidRPr="002F49D8">
        <w:rPr>
          <w:sz w:val="16"/>
        </w:rPr>
        <w:t xml:space="preserve">The </w:t>
      </w:r>
      <w:r w:rsidRPr="00F85F6A">
        <w:t>Invesco Greater China Fund,</w:t>
      </w:r>
      <w:r w:rsidRPr="002F49D8">
        <w:rPr>
          <w:sz w:val="16"/>
        </w:rPr>
        <w:t xml:space="preserve"> which has a total return of 1.54 percent this year through June 16, </w:t>
      </w:r>
      <w:r w:rsidRPr="00F85F6A">
        <w:t xml:space="preserve">was the best performer </w:t>
      </w:r>
      <w:r w:rsidRPr="002F49D8">
        <w:rPr>
          <w:sz w:val="16"/>
        </w:rPr>
        <w:t>among 47 U.S.-</w:t>
      </w:r>
      <w:r w:rsidRPr="00F85F6A">
        <w:t>listed global funds tracked by Bloomberg</w:t>
      </w:r>
      <w:r w:rsidRPr="002F49D8">
        <w:rPr>
          <w:sz w:val="16"/>
        </w:rPr>
        <w:t xml:space="preserve"> </w:t>
      </w:r>
      <w:r w:rsidRPr="002F49D8">
        <w:rPr>
          <w:sz w:val="16"/>
          <w:szCs w:val="16"/>
        </w:rPr>
        <w:t xml:space="preserve">with at least a 25 percent exposure to China. Goldman Sachs Group Inc.’s Emerging Market Equity </w:t>
      </w:r>
      <w:r w:rsidRPr="002F49D8">
        <w:rPr>
          <w:sz w:val="16"/>
        </w:rPr>
        <w:t xml:space="preserve">Insights Fund ranked second with a 0.94 percent return. These managers sidestepped a 19 percent drop in the Shanghai Composite Index and a 13 percent retreat in the Hang </w:t>
      </w:r>
      <w:proofErr w:type="spellStart"/>
      <w:r w:rsidRPr="002F49D8">
        <w:rPr>
          <w:sz w:val="16"/>
        </w:rPr>
        <w:t>Seng</w:t>
      </w:r>
      <w:proofErr w:type="spellEnd"/>
      <w:r w:rsidRPr="002F49D8">
        <w:rPr>
          <w:sz w:val="16"/>
        </w:rPr>
        <w:t xml:space="preserve"> China Enterprises Index. “We haven’t done anything magic,” Mike </w:t>
      </w:r>
      <w:proofErr w:type="spellStart"/>
      <w:r w:rsidRPr="002F49D8">
        <w:rPr>
          <w:sz w:val="16"/>
        </w:rPr>
        <w:t>Shiao</w:t>
      </w:r>
      <w:proofErr w:type="spellEnd"/>
      <w:r w:rsidRPr="002F49D8">
        <w:rPr>
          <w:sz w:val="16"/>
        </w:rPr>
        <w:t xml:space="preserve">, who manages $2.1 billion as chief investment officer for Asia ex-Japan at Invesco Hong Kong Ltd., told Bloomberg in a phone interview last week. “The outperformance is really based on our long-term investment approach, rather than a one-year surprise.” </w:t>
      </w:r>
      <w:proofErr w:type="spellStart"/>
      <w:r w:rsidRPr="002F49D8">
        <w:rPr>
          <w:sz w:val="16"/>
        </w:rPr>
        <w:t>Shiao</w:t>
      </w:r>
      <w:proofErr w:type="spellEnd"/>
      <w:r w:rsidRPr="002F49D8">
        <w:rPr>
          <w:sz w:val="16"/>
        </w:rPr>
        <w:t xml:space="preserve"> has boosted his holdings of consumer and tech stocks over the past year, data </w:t>
      </w:r>
      <w:proofErr w:type="spellStart"/>
      <w:r w:rsidRPr="002F49D8">
        <w:rPr>
          <w:sz w:val="16"/>
        </w:rPr>
        <w:t>complied</w:t>
      </w:r>
      <w:proofErr w:type="spellEnd"/>
      <w:r w:rsidRPr="002F49D8">
        <w:rPr>
          <w:sz w:val="16"/>
        </w:rPr>
        <w:t xml:space="preserve"> by Bloomberg show. The share of consumption-related companies in the fund jumped to 43 percent from 6.6 percent in the 12 months ended in March 2016. He also increased the fund’s exposure to technology firms, to 29 percent from 12 percent during the period. “It’s the consistent long-term stock selection approach that works,” </w:t>
      </w:r>
      <w:proofErr w:type="spellStart"/>
      <w:r w:rsidRPr="002F49D8">
        <w:rPr>
          <w:sz w:val="16"/>
        </w:rPr>
        <w:t>Shiao</w:t>
      </w:r>
      <w:proofErr w:type="spellEnd"/>
      <w:r w:rsidRPr="002F49D8">
        <w:rPr>
          <w:sz w:val="16"/>
        </w:rPr>
        <w:t xml:space="preserve"> said, “Our overweight on the consumer-related and </w:t>
      </w:r>
      <w:proofErr w:type="gramStart"/>
      <w:r w:rsidRPr="002F49D8">
        <w:rPr>
          <w:sz w:val="16"/>
        </w:rPr>
        <w:t>IT sectors has</w:t>
      </w:r>
      <w:proofErr w:type="gramEnd"/>
      <w:r w:rsidRPr="002F49D8">
        <w:rPr>
          <w:sz w:val="16"/>
        </w:rPr>
        <w:t xml:space="preserve"> been very consistent. We’re looking for companies listed in China, Hong Kong and Taiwan that can benefit from China’s growth.” While China is shifting away from traditional manufacturing and heavy industries, relying instead on consumption and technology sectors to fuel growth, investors and analysts haven’t been fully convinced by the success of the transition. The MSCI China Consumer Discretionary Index and the China Consumer Staples Index tumbled 32 percent and 29 percent in the past 12 months. Analysts have cut sales estimates for the consumer industry in the past five years, data compiled by Bloomberg show. The Invesco fund has reduced its holdings in banking and energy shares as these tend to be less attractive because they’re state-owned enterprises, </w:t>
      </w:r>
      <w:proofErr w:type="spellStart"/>
      <w:r w:rsidRPr="002F49D8">
        <w:rPr>
          <w:sz w:val="16"/>
        </w:rPr>
        <w:t>Shiao</w:t>
      </w:r>
      <w:proofErr w:type="spellEnd"/>
      <w:r w:rsidRPr="002F49D8">
        <w:rPr>
          <w:sz w:val="16"/>
        </w:rPr>
        <w:t xml:space="preserve"> said. “Our investment approach in China usually focuses more on competitive private companies,” he said. “China’s economy is partially dominated by SOEs, most of which are raw materials, banks and energy firms. And this is one of the reasons we are overweight consumer-related sectors.” The top 10 stocks in the fund as of March 31 included China Mobile Ltd., the world’s largest wireless carrier, </w:t>
      </w:r>
      <w:proofErr w:type="spellStart"/>
      <w:r w:rsidRPr="002F49D8">
        <w:rPr>
          <w:sz w:val="16"/>
        </w:rPr>
        <w:t>Minth</w:t>
      </w:r>
      <w:proofErr w:type="spellEnd"/>
      <w:r w:rsidRPr="002F49D8">
        <w:rPr>
          <w:sz w:val="16"/>
        </w:rPr>
        <w:t xml:space="preserve"> Group Ltd., </w:t>
      </w:r>
      <w:proofErr w:type="spellStart"/>
      <w:r w:rsidRPr="002F49D8">
        <w:rPr>
          <w:sz w:val="16"/>
        </w:rPr>
        <w:t>Tencent</w:t>
      </w:r>
      <w:proofErr w:type="spellEnd"/>
      <w:r w:rsidRPr="002F49D8">
        <w:rPr>
          <w:sz w:val="16"/>
        </w:rPr>
        <w:t xml:space="preserve"> Holdings Ltd., China’s biggest internet company, </w:t>
      </w:r>
      <w:proofErr w:type="spellStart"/>
      <w:r w:rsidRPr="002F49D8">
        <w:rPr>
          <w:sz w:val="16"/>
        </w:rPr>
        <w:t>Vipshop</w:t>
      </w:r>
      <w:proofErr w:type="spellEnd"/>
      <w:r w:rsidRPr="002F49D8">
        <w:rPr>
          <w:sz w:val="16"/>
        </w:rPr>
        <w:t xml:space="preserve"> Holdings Ltd. and President Chain Store Corp. </w:t>
      </w:r>
      <w:r w:rsidRPr="002F49D8">
        <w:rPr>
          <w:rFonts w:ascii="Helvetica" w:hAnsi="Helvetica" w:cs="Helvetica"/>
          <w:b/>
          <w:bCs/>
          <w:color w:val="3C3C3C"/>
          <w:sz w:val="16"/>
          <w:szCs w:val="16"/>
        </w:rPr>
        <w:t>Room to Grow</w:t>
      </w:r>
      <w:r w:rsidRPr="002F49D8">
        <w:rPr>
          <w:rFonts w:ascii="Helvetica" w:hAnsi="Helvetica" w:cs="Helvetica"/>
          <w:b/>
          <w:color w:val="3C3C3C"/>
          <w:sz w:val="16"/>
          <w:szCs w:val="16"/>
        </w:rPr>
        <w:t xml:space="preserve"> </w:t>
      </w:r>
      <w:r w:rsidRPr="002F49D8">
        <w:rPr>
          <w:sz w:val="16"/>
        </w:rPr>
        <w:t>Concern that China’s economic slowdown will worsen and that companies are taking on too much debt has been weighing on mainland markets this year. Gross domestic product expanded by 6.9 percent in 2015, the slowest pace in a quarter century and billionaire investor George Soros said in April that China’s</w:t>
      </w:r>
      <w:r w:rsidRPr="002F49D8">
        <w:rPr>
          <w:rStyle w:val="apple-converted-space"/>
          <w:rFonts w:ascii="Georgia" w:eastAsiaTheme="majorEastAsia" w:hAnsi="Georgia"/>
          <w:color w:val="3C3C3C"/>
          <w:sz w:val="16"/>
          <w:szCs w:val="16"/>
        </w:rPr>
        <w:t xml:space="preserve"> </w:t>
      </w:r>
      <w:hyperlink r:id="rId9" w:tooltip="Soros Says China’s Debt-Fueled Economy Resembles U.S. in 2007-08" w:history="1">
        <w:r w:rsidRPr="002F49D8">
          <w:rPr>
            <w:rStyle w:val="Hyperlink"/>
            <w:rFonts w:ascii="Georgia" w:hAnsi="Georgia"/>
            <w:color w:val="262626"/>
            <w:sz w:val="16"/>
            <w:szCs w:val="16"/>
          </w:rPr>
          <w:t>debt-fueled economy resembles</w:t>
        </w:r>
      </w:hyperlink>
      <w:r w:rsidRPr="002F49D8">
        <w:rPr>
          <w:rStyle w:val="apple-converted-space"/>
          <w:rFonts w:ascii="Georgia" w:eastAsiaTheme="majorEastAsia" w:hAnsi="Georgia"/>
          <w:color w:val="3C3C3C"/>
          <w:sz w:val="16"/>
          <w:szCs w:val="16"/>
        </w:rPr>
        <w:t xml:space="preserve"> </w:t>
      </w:r>
      <w:r w:rsidRPr="002F49D8">
        <w:rPr>
          <w:sz w:val="16"/>
        </w:rPr>
        <w:t>the U.S. during the financial crisis of 2007-08.</w:t>
      </w:r>
      <w:r w:rsidRPr="002F49D8">
        <w:rPr>
          <w:rFonts w:ascii="Georgia" w:hAnsi="Georgia"/>
          <w:color w:val="3C3C3C"/>
          <w:sz w:val="16"/>
        </w:rPr>
        <w:t xml:space="preserve"> </w:t>
      </w:r>
      <w:proofErr w:type="spellStart"/>
      <w:r w:rsidRPr="002F49D8">
        <w:rPr>
          <w:rFonts w:ascii="Georgia" w:hAnsi="Georgia"/>
          <w:color w:val="3C3C3C"/>
          <w:sz w:val="16"/>
        </w:rPr>
        <w:t>Shaio</w:t>
      </w:r>
      <w:proofErr w:type="spellEnd"/>
      <w:r w:rsidRPr="002F49D8">
        <w:rPr>
          <w:rFonts w:ascii="Georgia" w:hAnsi="Georgia"/>
          <w:color w:val="3C3C3C"/>
          <w:sz w:val="16"/>
        </w:rPr>
        <w:t xml:space="preserve"> is more optimistic. </w:t>
      </w:r>
      <w:r w:rsidRPr="002F49D8">
        <w:rPr>
          <w:rStyle w:val="StyleUnderline"/>
        </w:rPr>
        <w:t>“We believe the Chinese economy is probably more resilient than most people think, at least in the next 3-5 years,”</w:t>
      </w:r>
      <w:r w:rsidRPr="002F49D8">
        <w:rPr>
          <w:rFonts w:ascii="Georgia" w:hAnsi="Georgia"/>
          <w:color w:val="3C3C3C"/>
          <w:sz w:val="16"/>
        </w:rPr>
        <w:t xml:space="preserve"> he said. </w:t>
      </w:r>
      <w:r w:rsidRPr="002F49D8">
        <w:rPr>
          <w:rFonts w:ascii="Georgia" w:hAnsi="Georgia"/>
          <w:color w:val="3C3C3C"/>
          <w:sz w:val="16"/>
          <w:szCs w:val="16"/>
        </w:rPr>
        <w:t>He cited</w:t>
      </w:r>
      <w:r w:rsidRPr="002F49D8">
        <w:rPr>
          <w:rStyle w:val="StyleUnderline"/>
        </w:rPr>
        <w:t xml:space="preserve"> the country’s urbanization rate as an example of how much more room the economy has to grow. It’s currently about 60 percent,</w:t>
      </w:r>
      <w:r w:rsidRPr="002F49D8">
        <w:rPr>
          <w:rFonts w:ascii="Georgia" w:hAnsi="Georgia"/>
          <w:color w:val="3C3C3C"/>
          <w:sz w:val="16"/>
        </w:rPr>
        <w:t xml:space="preserve"> </w:t>
      </w:r>
      <w:r w:rsidRPr="002F49D8">
        <w:rPr>
          <w:rStyle w:val="StyleUnderline"/>
        </w:rPr>
        <w:t xml:space="preserve">which compares with Japan’s in the </w:t>
      </w:r>
      <w:proofErr w:type="gramStart"/>
      <w:r w:rsidRPr="002F49D8">
        <w:rPr>
          <w:rStyle w:val="StyleUnderline"/>
        </w:rPr>
        <w:t>1950s,</w:t>
      </w:r>
      <w:proofErr w:type="gramEnd"/>
      <w:r w:rsidRPr="002F49D8">
        <w:rPr>
          <w:rStyle w:val="StyleUnderline"/>
        </w:rPr>
        <w:t xml:space="preserve"> and that of South Korea in the 1970s. Korea has spent 40 years to reach a rate of 80 percent, meaning</w:t>
      </w:r>
      <w:r w:rsidRPr="002F49D8">
        <w:rPr>
          <w:rFonts w:ascii="Georgia" w:hAnsi="Georgia"/>
          <w:color w:val="3C3C3C"/>
          <w:sz w:val="16"/>
        </w:rPr>
        <w:t xml:space="preserve"> </w:t>
      </w:r>
      <w:r w:rsidRPr="002F49D8">
        <w:rPr>
          <w:rStyle w:val="StyleUnderline"/>
        </w:rPr>
        <w:t>China still has several decades of strong growth in front of it,</w:t>
      </w:r>
      <w:r w:rsidRPr="002F49D8">
        <w:rPr>
          <w:rFonts w:ascii="Georgia" w:hAnsi="Georgia"/>
          <w:color w:val="3C3C3C"/>
          <w:sz w:val="16"/>
        </w:rPr>
        <w:t xml:space="preserve"> he said. </w:t>
      </w:r>
      <w:r w:rsidRPr="002F49D8">
        <w:rPr>
          <w:rFonts w:ascii="Georgia" w:hAnsi="Georgia"/>
          <w:color w:val="3C3C3C"/>
          <w:sz w:val="16"/>
          <w:szCs w:val="16"/>
        </w:rPr>
        <w:t xml:space="preserve">“Of course there are still some risks if they implement the reforms too slowly,” </w:t>
      </w:r>
      <w:proofErr w:type="spellStart"/>
      <w:r w:rsidRPr="002F49D8">
        <w:rPr>
          <w:rFonts w:ascii="Georgia" w:hAnsi="Georgia"/>
          <w:color w:val="3C3C3C"/>
          <w:sz w:val="16"/>
          <w:szCs w:val="16"/>
        </w:rPr>
        <w:t>Shiao</w:t>
      </w:r>
      <w:proofErr w:type="spellEnd"/>
      <w:r w:rsidRPr="002F49D8">
        <w:rPr>
          <w:rFonts w:ascii="Georgia" w:hAnsi="Georgia"/>
          <w:color w:val="3C3C3C"/>
          <w:sz w:val="16"/>
          <w:szCs w:val="16"/>
        </w:rPr>
        <w:t xml:space="preserve"> said, “I’m not saying Chinese economic growth will pick up to reach 7-8 percent again. It will be a very gradual slowing down process though.”</w:t>
      </w:r>
    </w:p>
    <w:p w:rsidR="00953934" w:rsidRDefault="00953934" w:rsidP="00953934">
      <w:pPr>
        <w:rPr>
          <w:rFonts w:ascii="Verdana" w:hAnsi="Verdana"/>
          <w:color w:val="555555"/>
          <w:sz w:val="18"/>
          <w:szCs w:val="18"/>
          <w:shd w:val="clear" w:color="auto" w:fill="FFFFFF"/>
        </w:rPr>
      </w:pPr>
    </w:p>
    <w:p w:rsidR="000A1729" w:rsidRDefault="000A1729" w:rsidP="000A1729">
      <w:pPr>
        <w:pStyle w:val="Heading2"/>
      </w:pPr>
      <w:r>
        <w:t>Econ Uniqueness</w:t>
      </w:r>
    </w:p>
    <w:p w:rsidR="00F86253" w:rsidRPr="00F85F6A" w:rsidRDefault="00AC47D3" w:rsidP="00F85F6A">
      <w:pPr>
        <w:pStyle w:val="Heading3"/>
      </w:pPr>
      <w:r>
        <w:t>Econ High/Increasing</w:t>
      </w:r>
    </w:p>
    <w:p w:rsidR="00F85F6A" w:rsidRDefault="00F86253" w:rsidP="00F85F6A">
      <w:pPr>
        <w:pStyle w:val="Heading4"/>
      </w:pPr>
      <w:r w:rsidRPr="00F85F6A">
        <w:t xml:space="preserve">Reform promises drive China stocks while international markets slow </w:t>
      </w:r>
    </w:p>
    <w:p w:rsidR="00F86253" w:rsidRPr="00F85F6A" w:rsidRDefault="00F86253" w:rsidP="00F85F6A">
      <w:r w:rsidRPr="00F85F6A">
        <w:rPr>
          <w:rStyle w:val="Style13ptBold"/>
        </w:rPr>
        <w:t>Fong, 16</w:t>
      </w:r>
      <w:r w:rsidRPr="00F85F6A">
        <w:t xml:space="preserve"> - Dominique Fong writes about Asian markets and Hong Kong real estate for The Wall Street Journal and Market Talk. “China Stocks Rise on Reform Hopes, as Other Asian Shares Sag” – Wall Street Journal, 7/5/2016 - http://www.wsj.com/articles/china-stocks-rise-on-reform-hopes-as-other-asian-shares-sag-1467691505–Ewen Chew, </w:t>
      </w:r>
      <w:proofErr w:type="spellStart"/>
      <w:r w:rsidRPr="00F85F6A">
        <w:t>Kosaku</w:t>
      </w:r>
      <w:proofErr w:type="spellEnd"/>
      <w:r w:rsidRPr="00F85F6A">
        <w:t xml:space="preserve"> </w:t>
      </w:r>
      <w:proofErr w:type="spellStart"/>
      <w:r w:rsidRPr="00F85F6A">
        <w:t>Narioka</w:t>
      </w:r>
      <w:proofErr w:type="spellEnd"/>
      <w:r w:rsidRPr="00F85F6A">
        <w:t xml:space="preserve">, </w:t>
      </w:r>
      <w:proofErr w:type="spellStart"/>
      <w:r w:rsidRPr="00F85F6A">
        <w:t>Yifan</w:t>
      </w:r>
      <w:proofErr w:type="spellEnd"/>
      <w:r w:rsidRPr="00F85F6A">
        <w:t xml:space="preserve"> </w:t>
      </w:r>
      <w:proofErr w:type="spellStart"/>
      <w:r w:rsidRPr="00F85F6A">
        <w:t>Xie</w:t>
      </w:r>
      <w:proofErr w:type="spellEnd"/>
      <w:r w:rsidRPr="00F85F6A">
        <w:t>, Esther Fung and Robb Stewart contributed to this article.</w:t>
      </w:r>
    </w:p>
    <w:p w:rsidR="00F86253" w:rsidRDefault="00F86253" w:rsidP="00F85F6A">
      <w:pPr>
        <w:rPr>
          <w:rStyle w:val="StyleUnderline"/>
        </w:rPr>
      </w:pPr>
      <w:r w:rsidRPr="00F85F6A">
        <w:rPr>
          <w:rStyle w:val="StyleUnderline"/>
        </w:rPr>
        <w:t xml:space="preserve">Shares in China bucked a slump across Asia early Tuesday, as Chinese investors became more hopeful about President Xi </w:t>
      </w:r>
      <w:proofErr w:type="spellStart"/>
      <w:r w:rsidRPr="00F85F6A">
        <w:rPr>
          <w:rStyle w:val="StyleUnderline"/>
        </w:rPr>
        <w:t>Jinping’s</w:t>
      </w:r>
      <w:proofErr w:type="spellEnd"/>
      <w:r w:rsidRPr="00F85F6A">
        <w:rPr>
          <w:rStyle w:val="StyleUnderline"/>
        </w:rPr>
        <w:t xml:space="preserve"> calls for state-owned enterprise reform. </w:t>
      </w:r>
      <w:r w:rsidRPr="00F85F6A">
        <w:rPr>
          <w:rFonts w:asciiTheme="minorHAnsi" w:eastAsia="Times New Roman" w:hAnsiTheme="minorHAnsi" w:cs="Times New Roman"/>
          <w:sz w:val="16"/>
        </w:rPr>
        <w:t xml:space="preserve">Japan’s Nikkei Stock Average fell 0.9%, Australia’s S&amp;P/ASX 200 dropped 1%, and Korea’s </w:t>
      </w:r>
      <w:proofErr w:type="spellStart"/>
      <w:r w:rsidRPr="00F85F6A">
        <w:rPr>
          <w:rFonts w:asciiTheme="minorHAnsi" w:eastAsia="Times New Roman" w:hAnsiTheme="minorHAnsi" w:cs="Times New Roman"/>
          <w:sz w:val="16"/>
        </w:rPr>
        <w:t>Kospi</w:t>
      </w:r>
      <w:proofErr w:type="spellEnd"/>
      <w:r w:rsidRPr="00F85F6A">
        <w:rPr>
          <w:rFonts w:asciiTheme="minorHAnsi" w:eastAsia="Times New Roman" w:hAnsiTheme="minorHAnsi" w:cs="Times New Roman"/>
          <w:sz w:val="16"/>
        </w:rPr>
        <w:t xml:space="preserve"> lost 0.3%. Hong Kong’s Hang </w:t>
      </w:r>
      <w:proofErr w:type="spellStart"/>
      <w:r w:rsidRPr="00F85F6A">
        <w:rPr>
          <w:rFonts w:asciiTheme="minorHAnsi" w:eastAsia="Times New Roman" w:hAnsiTheme="minorHAnsi" w:cs="Times New Roman"/>
          <w:sz w:val="16"/>
        </w:rPr>
        <w:t>Seng</w:t>
      </w:r>
      <w:proofErr w:type="spellEnd"/>
      <w:r w:rsidRPr="00F85F6A">
        <w:rPr>
          <w:rFonts w:asciiTheme="minorHAnsi" w:eastAsia="Times New Roman" w:hAnsiTheme="minorHAnsi" w:cs="Times New Roman"/>
          <w:sz w:val="16"/>
        </w:rPr>
        <w:t xml:space="preserve"> Index was down 0.7%. China’s Shanghai Composite Index, however, gained 0.6%.</w:t>
      </w:r>
      <w:r w:rsidR="00F85F6A" w:rsidRPr="00F85F6A">
        <w:rPr>
          <w:rFonts w:asciiTheme="minorHAnsi" w:eastAsia="Times New Roman" w:hAnsiTheme="minorHAnsi" w:cs="Times New Roman"/>
          <w:sz w:val="16"/>
        </w:rPr>
        <w:t xml:space="preserve"> </w:t>
      </w:r>
      <w:r w:rsidRPr="00F85F6A">
        <w:rPr>
          <w:rFonts w:asciiTheme="minorHAnsi" w:eastAsia="Times New Roman" w:hAnsiTheme="minorHAnsi" w:cs="Times New Roman"/>
          <w:sz w:val="16"/>
        </w:rPr>
        <w:t xml:space="preserve">In most of Asia, caution before a key U.S. jobs report Friday kept investors from making big bets, analysts said. </w:t>
      </w:r>
      <w:r w:rsidRPr="00F85F6A">
        <w:rPr>
          <w:rStyle w:val="StyleUnderline"/>
        </w:rPr>
        <w:t xml:space="preserve">Last month’s release of starkly weak May jobs figures shook up markets, with traders concerned about the health of the U.S. economy. </w:t>
      </w:r>
      <w:r w:rsidRPr="00F85F6A">
        <w:rPr>
          <w:rFonts w:asciiTheme="minorHAnsi" w:eastAsia="Times New Roman" w:hAnsiTheme="minorHAnsi" w:cs="Times New Roman"/>
          <w:sz w:val="16"/>
        </w:rPr>
        <w:t xml:space="preserve">This time investors are heading into the jobs data braced for surprises, and will “focus on consolidating portfolios rather than on taking on more risk,” Citigroup strategist </w:t>
      </w:r>
      <w:proofErr w:type="spellStart"/>
      <w:r w:rsidRPr="00F85F6A">
        <w:rPr>
          <w:rFonts w:asciiTheme="minorHAnsi" w:eastAsia="Times New Roman" w:hAnsiTheme="minorHAnsi" w:cs="Times New Roman"/>
          <w:sz w:val="16"/>
        </w:rPr>
        <w:t>Siddharth</w:t>
      </w:r>
      <w:proofErr w:type="spellEnd"/>
      <w:r w:rsidRPr="00F85F6A">
        <w:rPr>
          <w:rFonts w:asciiTheme="minorHAnsi" w:eastAsia="Times New Roman" w:hAnsiTheme="minorHAnsi" w:cs="Times New Roman"/>
          <w:sz w:val="16"/>
        </w:rPr>
        <w:t xml:space="preserve"> </w:t>
      </w:r>
      <w:proofErr w:type="spellStart"/>
      <w:r w:rsidRPr="00F85F6A">
        <w:rPr>
          <w:rFonts w:asciiTheme="minorHAnsi" w:eastAsia="Times New Roman" w:hAnsiTheme="minorHAnsi" w:cs="Times New Roman"/>
          <w:sz w:val="16"/>
        </w:rPr>
        <w:t>Mathur</w:t>
      </w:r>
      <w:proofErr w:type="spellEnd"/>
      <w:r w:rsidRPr="00F85F6A">
        <w:rPr>
          <w:rFonts w:asciiTheme="minorHAnsi" w:eastAsia="Times New Roman" w:hAnsiTheme="minorHAnsi" w:cs="Times New Roman"/>
          <w:sz w:val="16"/>
        </w:rPr>
        <w:t xml:space="preserve"> said.</w:t>
      </w:r>
      <w:r w:rsidR="00F85F6A" w:rsidRPr="00F85F6A">
        <w:rPr>
          <w:rFonts w:asciiTheme="minorHAnsi" w:eastAsia="Times New Roman" w:hAnsiTheme="minorHAnsi" w:cs="Times New Roman"/>
          <w:sz w:val="16"/>
        </w:rPr>
        <w:t xml:space="preserve"> </w:t>
      </w:r>
      <w:r w:rsidRPr="00F85F6A">
        <w:rPr>
          <w:rStyle w:val="Emphasis"/>
        </w:rPr>
        <w:t xml:space="preserve">In China, however, stocks rose on the hope that the government was serious about state-owned enterprise reform, and on expectations of increased military spending as tension sin the South China Sea continue to simmer. President Xi </w:t>
      </w:r>
      <w:proofErr w:type="spellStart"/>
      <w:r w:rsidRPr="00F85F6A">
        <w:rPr>
          <w:rStyle w:val="Emphasis"/>
        </w:rPr>
        <w:t>Jinping</w:t>
      </w:r>
      <w:proofErr w:type="spellEnd"/>
      <w:r w:rsidRPr="00F85F6A">
        <w:rPr>
          <w:rFonts w:asciiTheme="minorHAnsi" w:eastAsia="Times New Roman" w:hAnsiTheme="minorHAnsi" w:cs="Times New Roman"/>
          <w:sz w:val="16"/>
        </w:rPr>
        <w:t xml:space="preserve">, in an official Xinhua News Agency article late Monday, </w:t>
      </w:r>
      <w:r w:rsidRPr="00F85F6A">
        <w:rPr>
          <w:rStyle w:val="Emphasis"/>
        </w:rPr>
        <w:t>called for efforts to enhance the competitiveness and efficiency of state-owned companies.</w:t>
      </w:r>
      <w:r w:rsidRPr="00F85F6A">
        <w:rPr>
          <w:rFonts w:asciiTheme="minorHAnsi" w:eastAsia="Times New Roman" w:hAnsiTheme="minorHAnsi" w:cs="Times New Roman"/>
          <w:sz w:val="16"/>
        </w:rPr>
        <w:t xml:space="preserve"> State-owned China National Complete Plant Import &amp; Export Corp. was up 6.4%, and Luoyang Glass Co. jumped 5.3%.</w:t>
      </w:r>
      <w:r w:rsidR="00F85F6A" w:rsidRPr="00F85F6A">
        <w:rPr>
          <w:rFonts w:asciiTheme="minorHAnsi" w:eastAsia="Times New Roman" w:hAnsiTheme="minorHAnsi" w:cs="Times New Roman"/>
          <w:sz w:val="16"/>
        </w:rPr>
        <w:t xml:space="preserve"> </w:t>
      </w:r>
      <w:r w:rsidRPr="00F85F6A">
        <w:rPr>
          <w:rFonts w:asciiTheme="minorHAnsi" w:eastAsia="Times New Roman" w:hAnsiTheme="minorHAnsi" w:cs="Times New Roman"/>
          <w:sz w:val="16"/>
        </w:rPr>
        <w:t xml:space="preserve">Meanwhile, mainland-listed shares of China’s largest home builder, China </w:t>
      </w:r>
      <w:proofErr w:type="spellStart"/>
      <w:r w:rsidRPr="00F85F6A">
        <w:rPr>
          <w:rFonts w:asciiTheme="minorHAnsi" w:eastAsia="Times New Roman" w:hAnsiTheme="minorHAnsi" w:cs="Times New Roman"/>
          <w:sz w:val="16"/>
        </w:rPr>
        <w:t>Vanke</w:t>
      </w:r>
      <w:proofErr w:type="spellEnd"/>
      <w:r w:rsidRPr="00F85F6A">
        <w:rPr>
          <w:rFonts w:asciiTheme="minorHAnsi" w:eastAsia="Times New Roman" w:hAnsiTheme="minorHAnsi" w:cs="Times New Roman"/>
          <w:sz w:val="16"/>
        </w:rPr>
        <w:t xml:space="preserve"> Co. Ltd., sank 10% for the second day in a row, hitting the limit on how far share prices can move in one day in China. </w:t>
      </w:r>
      <w:r w:rsidRPr="00F85F6A">
        <w:rPr>
          <w:rStyle w:val="StyleUnderline"/>
        </w:rPr>
        <w:t>Shares had resumed trading Monday after a six-month halt. Investors continued to sell</w:t>
      </w:r>
      <w:r w:rsidRPr="00F85F6A">
        <w:rPr>
          <w:rFonts w:asciiTheme="minorHAnsi" w:eastAsia="Times New Roman" w:hAnsiTheme="minorHAnsi" w:cs="Times New Roman"/>
          <w:sz w:val="16"/>
        </w:rPr>
        <w:t xml:space="preserve"> Tuesday </w:t>
      </w:r>
      <w:r w:rsidRPr="00F85F6A">
        <w:rPr>
          <w:rStyle w:val="StyleUnderline"/>
        </w:rPr>
        <w:t xml:space="preserve">amid concerns </w:t>
      </w:r>
      <w:r w:rsidRPr="00F85F6A">
        <w:rPr>
          <w:rFonts w:asciiTheme="minorHAnsi" w:eastAsia="Times New Roman" w:hAnsiTheme="minorHAnsi" w:cs="Times New Roman"/>
          <w:sz w:val="16"/>
        </w:rPr>
        <w:t xml:space="preserve">over a potential asset swap deal that will dilute shares. The asset swap is designed to thwart a hostile takeover that is in progress. Elsewhere, Japanese stocks fell </w:t>
      </w:r>
      <w:r w:rsidRPr="00F85F6A">
        <w:rPr>
          <w:rStyle w:val="StyleUnderline"/>
        </w:rPr>
        <w:t>while the yen moved stronger in the</w:t>
      </w:r>
      <w:r w:rsidRPr="00F85F6A">
        <w:rPr>
          <w:rFonts w:asciiTheme="minorHAnsi" w:eastAsia="Times New Roman" w:hAnsiTheme="minorHAnsi" w:cs="Times New Roman"/>
          <w:sz w:val="16"/>
        </w:rPr>
        <w:t xml:space="preserve"> morning to </w:t>
      </w:r>
      <w:r w:rsidRPr="00F85F6A">
        <w:rPr>
          <w:rStyle w:val="StyleUnderline"/>
        </w:rPr>
        <w:t>last trade</w:t>
      </w:r>
      <w:r w:rsidRPr="00F85F6A">
        <w:rPr>
          <w:rFonts w:asciiTheme="minorHAnsi" w:eastAsia="Times New Roman" w:hAnsiTheme="minorHAnsi" w:cs="Times New Roman"/>
          <w:sz w:val="16"/>
        </w:rPr>
        <w:t xml:space="preserve"> at 102.17 to one U.S. dollar</w:t>
      </w:r>
      <w:r w:rsidRPr="00F85F6A">
        <w:rPr>
          <w:rStyle w:val="Emphasis"/>
        </w:rPr>
        <w:t>. A strong yen increases the costs and weakens the foreign-currency returns of exporters and manufacturers.</w:t>
      </w:r>
      <w:r w:rsidRPr="00F85F6A">
        <w:rPr>
          <w:rFonts w:asciiTheme="minorHAnsi" w:eastAsia="Times New Roman" w:hAnsiTheme="minorHAnsi" w:cs="Times New Roman"/>
          <w:sz w:val="16"/>
        </w:rPr>
        <w:t xml:space="preserve"> In Australia, stocks extended Monday’s losses as officials continued counting votes following the weekend’s inconclusive federal election results. Traders are worried about a hung parliament, which would create political gridlock. Investors are also cautious ahead of the Reserve Bank of Australia’s interest-rate decision due later Tuesday. </w:t>
      </w:r>
      <w:proofErr w:type="gramStart"/>
      <w:r w:rsidRPr="00F85F6A">
        <w:rPr>
          <w:rFonts w:asciiTheme="minorHAnsi" w:eastAsia="Times New Roman" w:hAnsiTheme="minorHAnsi" w:cs="Times New Roman"/>
          <w:sz w:val="16"/>
        </w:rPr>
        <w:t>A slight decline in the price of Brent crude oil Tuesday morning to below $50 a barrel, a psychologically important level, also suppressed shares of oil producers in Asia.</w:t>
      </w:r>
      <w:proofErr w:type="gramEnd"/>
      <w:r w:rsidRPr="00F85F6A">
        <w:rPr>
          <w:rFonts w:asciiTheme="minorHAnsi" w:eastAsia="Times New Roman" w:hAnsiTheme="minorHAnsi" w:cs="Times New Roman"/>
          <w:sz w:val="16"/>
        </w:rPr>
        <w:t xml:space="preserve"> Australia’s Woodside Petroleum Ltd. slipped 0.45%, the Chinese state-owned China Petroleum &amp; Chemical Corporation fell 1.6% in Hong Kong, and </w:t>
      </w:r>
      <w:proofErr w:type="spellStart"/>
      <w:r w:rsidRPr="00F85F6A">
        <w:rPr>
          <w:rFonts w:asciiTheme="minorHAnsi" w:eastAsia="Times New Roman" w:hAnsiTheme="minorHAnsi" w:cs="Times New Roman"/>
          <w:sz w:val="16"/>
        </w:rPr>
        <w:t>Idemitsu</w:t>
      </w:r>
      <w:proofErr w:type="spellEnd"/>
      <w:r w:rsidRPr="00F85F6A">
        <w:rPr>
          <w:rFonts w:asciiTheme="minorHAnsi" w:eastAsia="Times New Roman" w:hAnsiTheme="minorHAnsi" w:cs="Times New Roman"/>
          <w:sz w:val="16"/>
        </w:rPr>
        <w:t xml:space="preserve"> Kosan Co. Ltd. lost 1% in Japan.</w:t>
      </w:r>
      <w:r w:rsidR="00F85F6A" w:rsidRPr="00F85F6A">
        <w:rPr>
          <w:rFonts w:asciiTheme="minorHAnsi" w:eastAsia="Times New Roman" w:hAnsiTheme="minorHAnsi" w:cs="Times New Roman"/>
          <w:sz w:val="16"/>
        </w:rPr>
        <w:t xml:space="preserve"> </w:t>
      </w:r>
      <w:r w:rsidRPr="00F85F6A">
        <w:rPr>
          <w:rFonts w:asciiTheme="minorHAnsi" w:eastAsia="Times New Roman" w:hAnsiTheme="minorHAnsi" w:cs="Times New Roman"/>
          <w:sz w:val="16"/>
        </w:rPr>
        <w:t xml:space="preserve">In other markets, </w:t>
      </w:r>
      <w:r w:rsidRPr="00F85F6A">
        <w:rPr>
          <w:rStyle w:val="StyleUnderline"/>
        </w:rPr>
        <w:t xml:space="preserve">Chinese authorities guided the </w:t>
      </w:r>
      <w:proofErr w:type="spellStart"/>
      <w:r w:rsidRPr="00F85F6A">
        <w:rPr>
          <w:rStyle w:val="StyleUnderline"/>
        </w:rPr>
        <w:t>yuan</w:t>
      </w:r>
      <w:proofErr w:type="spellEnd"/>
      <w:r w:rsidRPr="00F85F6A">
        <w:rPr>
          <w:rStyle w:val="StyleUnderline"/>
        </w:rPr>
        <w:t xml:space="preserve"> 0.2% weaker versus the U.S. dollar</w:t>
      </w:r>
      <w:r w:rsidRPr="00F85F6A">
        <w:rPr>
          <w:sz w:val="16"/>
        </w:rPr>
        <w:t>, compared with Monday’s benchmark.</w:t>
      </w:r>
      <w:r w:rsidRPr="00F85F6A">
        <w:rPr>
          <w:rStyle w:val="StyleUnderline"/>
        </w:rPr>
        <w:t xml:space="preserve"> The </w:t>
      </w:r>
      <w:proofErr w:type="spellStart"/>
      <w:r w:rsidRPr="00F85F6A">
        <w:rPr>
          <w:rStyle w:val="StyleUnderline"/>
        </w:rPr>
        <w:t>yuan’s</w:t>
      </w:r>
      <w:proofErr w:type="spellEnd"/>
      <w:r w:rsidRPr="00F85F6A">
        <w:rPr>
          <w:rStyle w:val="StyleUnderline"/>
        </w:rPr>
        <w:t xml:space="preserve"> daily midpoint was fixed at its weakest level to the dollar since 2011.</w:t>
      </w:r>
      <w:r w:rsidRPr="00B814CC">
        <w:rPr>
          <w:rStyle w:val="StyleUnderline"/>
        </w:rPr>
        <w:t xml:space="preserve"> </w:t>
      </w:r>
    </w:p>
    <w:p w:rsidR="00F85F6A" w:rsidRDefault="00F85F6A" w:rsidP="00F86253">
      <w:pPr>
        <w:spacing w:before="100" w:beforeAutospacing="1" w:after="100" w:afterAutospacing="1" w:line="240" w:lineRule="auto"/>
        <w:rPr>
          <w:rStyle w:val="StyleUnderline"/>
        </w:rPr>
      </w:pPr>
    </w:p>
    <w:p w:rsidR="00F86253" w:rsidRDefault="00F86253" w:rsidP="00F86253">
      <w:pPr>
        <w:pStyle w:val="Heading4"/>
      </w:pPr>
      <w:r>
        <w:t>China Rises as Britain Exits EU</w:t>
      </w:r>
    </w:p>
    <w:p w:rsidR="00F86253" w:rsidRPr="00ED2A62" w:rsidRDefault="00F86253" w:rsidP="00F86253">
      <w:pPr>
        <w:rPr>
          <w:b/>
          <w:bCs/>
          <w:sz w:val="26"/>
        </w:rPr>
      </w:pPr>
      <w:r w:rsidRPr="0046573E">
        <w:rPr>
          <w:rStyle w:val="Style13ptBold"/>
        </w:rPr>
        <w:t>Dollar 6/27</w:t>
      </w:r>
      <w:r>
        <w:t xml:space="preserve">/16- David Dollar is a senior fellow with the Foreign Policy and Global Economy and Development programs in the John L. Thornton China Center. He is a leading expert on China's economy and U.S.-China economic relations. From 2009 to 2013 he was the U.S. Treasury's economic and financial emissary to China. (Brookings, </w:t>
      </w:r>
      <w:proofErr w:type="spellStart"/>
      <w:r>
        <w:t>Brexit</w:t>
      </w:r>
      <w:proofErr w:type="spellEnd"/>
      <w:r>
        <w:t xml:space="preserve"> aftermath: The West’s decline and China’s rise, </w:t>
      </w:r>
      <w:hyperlink r:id="rId10" w:history="1">
        <w:r w:rsidRPr="00AE62A3">
          <w:rPr>
            <w:rStyle w:val="Hyperlink"/>
          </w:rPr>
          <w:t>http://www.brookings.edu/blogs/order-from-chaos/posts/2016/06/27-brexit-aftermath-chinas-rise-dollar</w:t>
        </w:r>
      </w:hyperlink>
      <w:r>
        <w:t>) HS</w:t>
      </w:r>
    </w:p>
    <w:p w:rsidR="00F86253" w:rsidRDefault="00F86253" w:rsidP="00F86253">
      <w:pPr>
        <w:rPr>
          <w:sz w:val="16"/>
        </w:rPr>
      </w:pPr>
      <w:proofErr w:type="spellStart"/>
      <w:r w:rsidRPr="003F52DD">
        <w:rPr>
          <w:rStyle w:val="StyleUnderline"/>
        </w:rPr>
        <w:t>Brexit</w:t>
      </w:r>
      <w:proofErr w:type="spellEnd"/>
      <w:r w:rsidRPr="003F52DD">
        <w:rPr>
          <w:rStyle w:val="StyleUnderline"/>
        </w:rPr>
        <w:t xml:space="preserve"> has little direct effect on the Chinese economy</w:t>
      </w:r>
      <w:r w:rsidRPr="00ED2A62">
        <w:rPr>
          <w:sz w:val="16"/>
        </w:rPr>
        <w:t xml:space="preserve"> though it does increase the risk of financial volatility. </w:t>
      </w:r>
      <w:r w:rsidRPr="003F52DD">
        <w:rPr>
          <w:rStyle w:val="StyleUnderline"/>
        </w:rPr>
        <w:t>In the long run it is hard to see it as anything but a plus for China as the West continues to decline and China continues to rise</w:t>
      </w:r>
      <w:r w:rsidRPr="00ED2A62">
        <w:rPr>
          <w:sz w:val="16"/>
        </w:rPr>
        <w:t xml:space="preserve">. In the immediate aftermath of the </w:t>
      </w:r>
      <w:proofErr w:type="spellStart"/>
      <w:r w:rsidRPr="00ED2A62">
        <w:rPr>
          <w:sz w:val="16"/>
        </w:rPr>
        <w:t>Brexit</w:t>
      </w:r>
      <w:proofErr w:type="spellEnd"/>
      <w:r w:rsidRPr="00ED2A62">
        <w:rPr>
          <w:sz w:val="16"/>
        </w:rPr>
        <w:t xml:space="preserve"> vote, stock markets all over the world tanked. The interesting exception was China: The Shanghai market fell 1 percent on Friday and then more than recovered it on Monday. In the short run, </w:t>
      </w:r>
      <w:proofErr w:type="spellStart"/>
      <w:r w:rsidRPr="00ED2A62">
        <w:rPr>
          <w:sz w:val="16"/>
        </w:rPr>
        <w:t>Brexit</w:t>
      </w:r>
      <w:proofErr w:type="spellEnd"/>
      <w:r w:rsidRPr="00ED2A62">
        <w:rPr>
          <w:sz w:val="16"/>
        </w:rPr>
        <w:t xml:space="preserve"> is a modest negative as Europe’s gross domestic product (GDP) and trade are likely to grow less rapidly, and the EU is China’s largest trading partner. But the Chinese economy is simply not that export-oriented anymore. In the aftermath of the global financial crisis, the contribution of net exports to China’s GDP growth has averaged around zero. China initially made up for lost external demand with a massive stimulus program aimed at investment. This has now led to excessive capacity in real estate, manufacturing, and infrastructure. As a result, investment growth is slowing (see figure below). But </w:t>
      </w:r>
      <w:r w:rsidRPr="003F52DD">
        <w:rPr>
          <w:rStyle w:val="StyleUnderline"/>
        </w:rPr>
        <w:t>China’s GDP growth has held up well because consumption is now the main source of demand. It consistently delivers more than 4 percentage points of GDP growth and its contribution has been on an upward trend. Contributions of consumption and investment to China's GDP growth China has developed a virtuous circle in which wages are rising at a healthy rate (more than 10 percent over the past year), consumption is growing, consumption is mostly services so the service sectors expand, and they are more labor-intensive than industry so sufficient jobs are created to keep the labor market tight</w:t>
      </w:r>
      <w:r w:rsidRPr="00ED2A62">
        <w:rPr>
          <w:sz w:val="16"/>
        </w:rPr>
        <w:t xml:space="preserve">. There are plenty of things that could go wrong, but maintaining consumption is the big challenge for China, not the external sector. Another feature of China’s new growth pattern is that there is a steady outflow of capital as investment opportunities at home diminish. The U.K. had been one of the favored destinations for China’s outward investment, seen as a welcoming location that could be used as a jumping off point for the rest of Europe. Chinese firms will now need to rethink that strategy but this should not be too difficult an adjustment. The United States has been the destination for the largest share of China’s overseas investment and it is likely that that trend will strengthen in the wake of </w:t>
      </w:r>
      <w:proofErr w:type="spellStart"/>
      <w:r w:rsidRPr="00ED2A62">
        <w:rPr>
          <w:sz w:val="16"/>
        </w:rPr>
        <w:t>Brexit</w:t>
      </w:r>
      <w:proofErr w:type="spellEnd"/>
      <w:r w:rsidRPr="00ED2A62">
        <w:rPr>
          <w:sz w:val="16"/>
        </w:rPr>
        <w:t xml:space="preserve">. </w:t>
      </w:r>
      <w:proofErr w:type="spellStart"/>
      <w:r w:rsidRPr="00ED2A62">
        <w:rPr>
          <w:rStyle w:val="StyleUnderline"/>
        </w:rPr>
        <w:t>Brexit</w:t>
      </w:r>
      <w:proofErr w:type="spellEnd"/>
      <w:r w:rsidRPr="00ED2A62">
        <w:rPr>
          <w:rStyle w:val="StyleUnderline"/>
        </w:rPr>
        <w:t xml:space="preserve"> does complicate China’s currency policy</w:t>
      </w:r>
      <w:r w:rsidRPr="00ED2A62">
        <w:rPr>
          <w:sz w:val="16"/>
        </w:rPr>
        <w:t xml:space="preserve">. </w:t>
      </w:r>
      <w:r w:rsidRPr="00ED2A62">
        <w:rPr>
          <w:rStyle w:val="StyleUnderline"/>
        </w:rPr>
        <w:t>The dollar and the yen have strengthened while the pound and euro decline</w:t>
      </w:r>
      <w:r w:rsidRPr="00ED2A62">
        <w:rPr>
          <w:sz w:val="16"/>
        </w:rPr>
        <w:t xml:space="preserve">. In past global crises, China has been a source of stability but the </w:t>
      </w:r>
      <w:proofErr w:type="spellStart"/>
      <w:r w:rsidRPr="00ED2A62">
        <w:rPr>
          <w:sz w:val="16"/>
        </w:rPr>
        <w:t>yuan</w:t>
      </w:r>
      <w:proofErr w:type="spellEnd"/>
      <w:r w:rsidRPr="00ED2A62">
        <w:rPr>
          <w:sz w:val="16"/>
        </w:rPr>
        <w:t xml:space="preserve"> fixing on Monday suggests that the central bank does not want to follow the dollar up if it is going to keep rising. Ideally they would like relative stability against a basket. There continues to be a risk that this policy will excite accelerating capital outflows so in that sense financial risks have increased somewhat. But probably the central bank will be able to manage the capital outflows so that the trade-weighted exchange rate is stable. </w:t>
      </w:r>
      <w:r w:rsidRPr="00ED2A62">
        <w:rPr>
          <w:rStyle w:val="StyleUnderline"/>
        </w:rPr>
        <w:t xml:space="preserve">A U.K. no longer in the European Union will presumably be anxious to strengthen its ties with China so it may well be willing to make compromises on market-economy status and investment deals that a unified Europe would not have made. Finally, from a larger geostrategic perspective, it would seem that China is the big winner from </w:t>
      </w:r>
      <w:proofErr w:type="spellStart"/>
      <w:r w:rsidRPr="00ED2A62">
        <w:rPr>
          <w:rStyle w:val="StyleUnderline"/>
        </w:rPr>
        <w:t>Brexit</w:t>
      </w:r>
      <w:proofErr w:type="spellEnd"/>
      <w:r w:rsidRPr="00ED2A62">
        <w:rPr>
          <w:rStyle w:val="StyleUnderline"/>
        </w:rPr>
        <w:t>. Europe is likely to be a less influential player on the world stage</w:t>
      </w:r>
      <w:r w:rsidRPr="00ED2A62">
        <w:rPr>
          <w:sz w:val="16"/>
        </w:rPr>
        <w:t xml:space="preserve"> and will be absorbed with internal issues of negotiating the British exit, controlling immigration, and keeping the periphery inside the </w:t>
      </w:r>
      <w:proofErr w:type="spellStart"/>
      <w:r w:rsidRPr="00ED2A62">
        <w:rPr>
          <w:sz w:val="16"/>
        </w:rPr>
        <w:t>eurozone</w:t>
      </w:r>
      <w:proofErr w:type="spellEnd"/>
      <w:r w:rsidRPr="00ED2A62">
        <w:rPr>
          <w:sz w:val="16"/>
        </w:rPr>
        <w:t xml:space="preserve">. </w:t>
      </w:r>
      <w:r w:rsidRPr="00ED2A62">
        <w:rPr>
          <w:rStyle w:val="StyleUnderline"/>
        </w:rPr>
        <w:t>The United States is also likely to be distracted by these European challenges. This gives China more scope to pursue its reclamation activities in the South China Sea and to play divide and conquer with European states on various issues.</w:t>
      </w:r>
      <w:r w:rsidRPr="00ED2A62">
        <w:rPr>
          <w:sz w:val="16"/>
        </w:rPr>
        <w:t xml:space="preserve"> For example, China would like to be recognized as a market economy, which is both symbolic and a practical matter for adjudicating anti-dumping cases. It is also negotiating investment treaties with both the United States and the EU, though so far China’s offers have not been very attractive in the sense that they exempt many important sectors from open investment. </w:t>
      </w:r>
      <w:proofErr w:type="spellStart"/>
      <w:r w:rsidRPr="00ED2A62">
        <w:rPr>
          <w:sz w:val="16"/>
        </w:rPr>
        <w:t>Brexit</w:t>
      </w:r>
      <w:proofErr w:type="spellEnd"/>
      <w:r w:rsidRPr="00ED2A62">
        <w:rPr>
          <w:sz w:val="16"/>
        </w:rPr>
        <w:t xml:space="preserve"> itself may not be that important but it may prove to be a good signal of the decline of Europe and the rise of China.</w:t>
      </w:r>
    </w:p>
    <w:p w:rsidR="00F86253" w:rsidRDefault="00F86253" w:rsidP="00F86253">
      <w:pPr>
        <w:rPr>
          <w:sz w:val="16"/>
        </w:rPr>
      </w:pPr>
    </w:p>
    <w:p w:rsidR="00F86253" w:rsidRPr="00F86253" w:rsidRDefault="00F86253" w:rsidP="00F86253">
      <w:pPr>
        <w:pStyle w:val="Heading4"/>
      </w:pPr>
      <w:r w:rsidRPr="00F86253">
        <w:t xml:space="preserve">China </w:t>
      </w:r>
      <w:r w:rsidR="00AC47D3">
        <w:t>economy is rebounding now</w:t>
      </w:r>
    </w:p>
    <w:p w:rsidR="00F86253" w:rsidRPr="00F85F6A" w:rsidRDefault="00F86253" w:rsidP="00F85F6A">
      <w:r w:rsidRPr="00F86253">
        <w:rPr>
          <w:rStyle w:val="Style13ptBold"/>
        </w:rPr>
        <w:t>Kearns 16 –</w:t>
      </w:r>
      <w:r w:rsidRPr="00F86253">
        <w:t xml:space="preserve"> (Jeff Kearns, political analyst and </w:t>
      </w:r>
      <w:r w:rsidRPr="00F85F6A">
        <w:t>writer for Bloomberg, “China Beige Book Shows Rebound From Recent Lows as Services Gain”</w:t>
      </w:r>
      <w:proofErr w:type="gramStart"/>
      <w:r w:rsidRPr="00F85F6A">
        <w:t>,6</w:t>
      </w:r>
      <w:proofErr w:type="gramEnd"/>
      <w:r w:rsidRPr="00F85F6A">
        <w:t>/29/16, “</w:t>
      </w:r>
      <w:hyperlink r:id="rId11" w:history="1">
        <w:r w:rsidRPr="00F85F6A">
          <w:rPr>
            <w:rStyle w:val="Hyperlink"/>
          </w:rPr>
          <w:t>http://www.bloomberg.com/news/articles/2016-06-29/china-beige-book-shows-rebound-from-recent-lows-as-services-gain</w:t>
        </w:r>
      </w:hyperlink>
      <w:r w:rsidRPr="00F85F6A">
        <w:t>”)//EO</w:t>
      </w:r>
    </w:p>
    <w:p w:rsidR="00F86253" w:rsidRDefault="00F86253" w:rsidP="00F86253">
      <w:pPr>
        <w:rPr>
          <w:sz w:val="16"/>
        </w:rPr>
      </w:pPr>
      <w:r w:rsidRPr="00F86253">
        <w:rPr>
          <w:rStyle w:val="StyleUnderline"/>
        </w:rPr>
        <w:t>China's economy showed new strength in the second quarter</w:t>
      </w:r>
      <w:r w:rsidRPr="00F86253">
        <w:rPr>
          <w:sz w:val="16"/>
        </w:rPr>
        <w:t xml:space="preserve">, according to the latest China Beige Book, </w:t>
      </w:r>
      <w:r w:rsidRPr="00F86253">
        <w:rPr>
          <w:rStyle w:val="StyleUnderline"/>
        </w:rPr>
        <w:t>signaling a sharp reversal from the weakness in the preceding six months. Services and construction helped spur the return to moderate growth</w:t>
      </w:r>
      <w:r w:rsidRPr="00F86253">
        <w:rPr>
          <w:sz w:val="16"/>
        </w:rPr>
        <w:t>, according to the private survey released by the New York-based research group CBB International, which collects anecdotal accounts similar to those in the Federal Reserve Beige Book</w:t>
      </w:r>
      <w:r w:rsidRPr="00F86253">
        <w:rPr>
          <w:rStyle w:val="StyleUnderline"/>
        </w:rPr>
        <w:t>. "The economy bounced off the lows of the last two quarters, notching an across-the-board improvement,"</w:t>
      </w:r>
      <w:r w:rsidRPr="00F86253">
        <w:rPr>
          <w:sz w:val="16"/>
        </w:rPr>
        <w:t xml:space="preserve"> CBB president Leland Miller and chief economist Derek Scissors said in a report. "</w:t>
      </w:r>
      <w:r w:rsidRPr="00F86253">
        <w:rPr>
          <w:rStyle w:val="StyleUnderline"/>
        </w:rPr>
        <w:t xml:space="preserve">The rebound constitutes a performance </w:t>
      </w:r>
      <w:r w:rsidRPr="00F86253">
        <w:rPr>
          <w:sz w:val="16"/>
        </w:rPr>
        <w:t xml:space="preserve">roughly </w:t>
      </w:r>
      <w:r w:rsidRPr="00F86253">
        <w:rPr>
          <w:rStyle w:val="StyleUnderline"/>
        </w:rPr>
        <w:t xml:space="preserve">echoing that of a year ago." Services have a chance to hold up </w:t>
      </w:r>
      <w:r w:rsidRPr="00F86253">
        <w:rPr>
          <w:sz w:val="16"/>
        </w:rPr>
        <w:t>over the longer term</w:t>
      </w:r>
      <w:r w:rsidRPr="00F86253">
        <w:rPr>
          <w:rStyle w:val="StyleUnderline"/>
        </w:rPr>
        <w:t xml:space="preserve"> as a source of sustainable growth that helps continue the economic transition away from the old industrial drivers, </w:t>
      </w:r>
      <w:r w:rsidRPr="00F86253">
        <w:rPr>
          <w:sz w:val="16"/>
        </w:rPr>
        <w:t xml:space="preserve">according to the report. Though it's a difficult performance to replicate, </w:t>
      </w:r>
      <w:r w:rsidRPr="00F86253">
        <w:rPr>
          <w:rStyle w:val="StyleUnderline"/>
        </w:rPr>
        <w:t>more consistent results like that would confirm "China is on the right track" and that services can help support growth as policy makers address excess manufacturing capacity</w:t>
      </w:r>
      <w:r w:rsidRPr="00F86253">
        <w:rPr>
          <w:sz w:val="16"/>
        </w:rPr>
        <w:t xml:space="preserve">," CBB </w:t>
      </w:r>
      <w:proofErr w:type="spellStart"/>
      <w:r w:rsidRPr="00F86253">
        <w:rPr>
          <w:sz w:val="16"/>
        </w:rPr>
        <w:t>said."</w:t>
      </w:r>
      <w:r w:rsidRPr="00F86253">
        <w:rPr>
          <w:rStyle w:val="StyleUnderline"/>
        </w:rPr>
        <w:t>Services</w:t>
      </w:r>
      <w:proofErr w:type="spellEnd"/>
      <w:r w:rsidRPr="00F86253">
        <w:rPr>
          <w:rStyle w:val="StyleUnderline"/>
        </w:rPr>
        <w:t xml:space="preserve"> returned to the position of growth leader</w:t>
      </w:r>
      <w:r w:rsidRPr="00F86253">
        <w:rPr>
          <w:sz w:val="16"/>
        </w:rPr>
        <w:t xml:space="preserve"> - with a vengeance," Miller and Scissors </w:t>
      </w:r>
      <w:proofErr w:type="spellStart"/>
      <w:r w:rsidRPr="00F86253">
        <w:rPr>
          <w:sz w:val="16"/>
        </w:rPr>
        <w:t>wrote."</w:t>
      </w:r>
      <w:r w:rsidRPr="00F86253">
        <w:rPr>
          <w:rStyle w:val="StyleUnderline"/>
        </w:rPr>
        <w:t>Not</w:t>
      </w:r>
      <w:proofErr w:type="spellEnd"/>
      <w:r w:rsidRPr="00F86253">
        <w:rPr>
          <w:rStyle w:val="StyleUnderline"/>
        </w:rPr>
        <w:t xml:space="preserve"> only did services revenue, hiring, </w:t>
      </w:r>
      <w:proofErr w:type="spellStart"/>
      <w:r w:rsidRPr="00F86253">
        <w:rPr>
          <w:rStyle w:val="StyleUnderline"/>
        </w:rPr>
        <w:t>capex</w:t>
      </w:r>
      <w:proofErr w:type="spellEnd"/>
      <w:r w:rsidRPr="00F86253">
        <w:rPr>
          <w:rStyle w:val="StyleUnderline"/>
        </w:rPr>
        <w:t>, and profits all improve on a poor Q1-16</w:t>
      </w:r>
      <w:r w:rsidRPr="00F86253">
        <w:rPr>
          <w:sz w:val="16"/>
        </w:rPr>
        <w:t xml:space="preserve"> - no surprise there </w:t>
      </w:r>
      <w:r w:rsidRPr="00F86253">
        <w:rPr>
          <w:rStyle w:val="StyleUnderline"/>
        </w:rPr>
        <w:t xml:space="preserve">- they all improved from a year ago. And </w:t>
      </w:r>
      <w:r w:rsidRPr="00F86253">
        <w:rPr>
          <w:sz w:val="16"/>
        </w:rPr>
        <w:t>they all</w:t>
      </w:r>
      <w:r w:rsidRPr="00F86253">
        <w:rPr>
          <w:rStyle w:val="StyleUnderline"/>
        </w:rPr>
        <w:t xml:space="preserve"> outperformed the national numbers</w:t>
      </w:r>
      <w:r w:rsidRPr="00F86253">
        <w:rPr>
          <w:sz w:val="16"/>
        </w:rPr>
        <w:t>."</w:t>
      </w:r>
    </w:p>
    <w:p w:rsidR="00F85F6A" w:rsidRPr="00F86253" w:rsidRDefault="00F85F6A" w:rsidP="00F86253">
      <w:pPr>
        <w:rPr>
          <w:sz w:val="16"/>
        </w:rPr>
      </w:pPr>
    </w:p>
    <w:p w:rsidR="00F86253" w:rsidRPr="00F86253" w:rsidRDefault="00F86253" w:rsidP="00F86253">
      <w:pPr>
        <w:pStyle w:val="Heading4"/>
      </w:pPr>
      <w:r w:rsidRPr="00F86253">
        <w:t>China economy outlook bright</w:t>
      </w:r>
    </w:p>
    <w:p w:rsidR="00F86253" w:rsidRPr="00F86253" w:rsidRDefault="00F86253" w:rsidP="00F86253">
      <w:r w:rsidRPr="00F86253">
        <w:rPr>
          <w:rStyle w:val="Style13ptBold"/>
        </w:rPr>
        <w:t xml:space="preserve">Ho 16 </w:t>
      </w:r>
      <w:r w:rsidRPr="00F86253">
        <w:t xml:space="preserve">– (Prudence Ho, economical analyst and writer for Bloomberg, “Billionaire Li </w:t>
      </w:r>
      <w:proofErr w:type="spellStart"/>
      <w:r w:rsidRPr="00F86253">
        <w:t>Ka-Shing</w:t>
      </w:r>
      <w:proofErr w:type="spellEnd"/>
      <w:r w:rsidRPr="00F86253">
        <w:t xml:space="preserve"> Says China’s Economic Outlook Is Bright”, 6/20/16, </w:t>
      </w:r>
      <w:hyperlink r:id="rId12" w:history="1">
        <w:r w:rsidRPr="00F86253">
          <w:rPr>
            <w:rStyle w:val="Hyperlink"/>
          </w:rPr>
          <w:t>http://www.bloomberg.com/news/articles/2016-06-20/billionaire-li-ka-shing-says-china-s-economic-outlook-is-bright</w:t>
        </w:r>
      </w:hyperlink>
      <w:r w:rsidRPr="00F86253">
        <w:t>”)</w:t>
      </w:r>
    </w:p>
    <w:p w:rsidR="00F86253" w:rsidRDefault="00F86253" w:rsidP="00F86253">
      <w:pPr>
        <w:rPr>
          <w:sz w:val="16"/>
        </w:rPr>
      </w:pPr>
      <w:r w:rsidRPr="00F86253">
        <w:rPr>
          <w:rStyle w:val="StyleUnderline"/>
        </w:rPr>
        <w:t xml:space="preserve">Hong Kong’s richest man said China’s economic outlook is bright in the long term, casting a vote of confidence </w:t>
      </w:r>
      <w:r w:rsidRPr="00F86253">
        <w:rPr>
          <w:sz w:val="16"/>
        </w:rPr>
        <w:t xml:space="preserve">in a country that’s growing at its slowest pace in a quarter century. </w:t>
      </w:r>
      <w:r w:rsidRPr="00F86253">
        <w:rPr>
          <w:rStyle w:val="StyleUnderline"/>
        </w:rPr>
        <w:t xml:space="preserve">China continues to have a trade surplus, the services industry is generating income and foreign money is flowing in, </w:t>
      </w:r>
      <w:r w:rsidRPr="00F86253">
        <w:rPr>
          <w:sz w:val="16"/>
        </w:rPr>
        <w:t xml:space="preserve">billionaire Li </w:t>
      </w:r>
      <w:proofErr w:type="spellStart"/>
      <w:r w:rsidRPr="00F86253">
        <w:rPr>
          <w:sz w:val="16"/>
        </w:rPr>
        <w:t>Ka-shing</w:t>
      </w:r>
      <w:proofErr w:type="spellEnd"/>
      <w:r w:rsidRPr="00F86253">
        <w:rPr>
          <w:sz w:val="16"/>
        </w:rPr>
        <w:t xml:space="preserve"> told Bloomberg Television’s Angie Lau in his first </w:t>
      </w:r>
      <w:hyperlink r:id="rId13" w:tooltip="Hong Kong’s Richest Man Says China’s Outlook Is Good" w:history="1">
        <w:r w:rsidRPr="00F86253">
          <w:rPr>
            <w:rStyle w:val="Hyperlink"/>
            <w:sz w:val="16"/>
          </w:rPr>
          <w:t>interview</w:t>
        </w:r>
      </w:hyperlink>
      <w:r w:rsidRPr="00F86253">
        <w:rPr>
          <w:sz w:val="16"/>
        </w:rPr>
        <w:t xml:space="preserve"> with international media since 2012. </w:t>
      </w:r>
      <w:r w:rsidRPr="00F86253">
        <w:rPr>
          <w:rStyle w:val="StyleUnderline"/>
        </w:rPr>
        <w:t>He also indicated that investors focusing on the country’s rising debt levels are missing out on the larger picture. "The long-term outlook for the mainland is good</w:t>
      </w:r>
      <w:r w:rsidRPr="00F86253">
        <w:rPr>
          <w:sz w:val="16"/>
        </w:rPr>
        <w:t xml:space="preserve">," the 87-year-old chairman of CK Hutchison Holdings Ltd. said from his office atop the Cheung Kong Center building in downtown Hong Kong. </w:t>
      </w:r>
      <w:r w:rsidRPr="00F86253">
        <w:rPr>
          <w:rStyle w:val="StyleUnderline"/>
        </w:rPr>
        <w:t xml:space="preserve">"People only see the debt in the state-owned enterprises and in households, when they need to recognize that China is a big exporter." Those export receipts -- a "positive for China" according to Li -- helped the trade surplus swell to 3.7 trillion </w:t>
      </w:r>
      <w:proofErr w:type="spellStart"/>
      <w:r w:rsidRPr="00F86253">
        <w:rPr>
          <w:rStyle w:val="StyleUnderline"/>
        </w:rPr>
        <w:t>yuan</w:t>
      </w:r>
      <w:proofErr w:type="spellEnd"/>
      <w:r w:rsidRPr="00F86253">
        <w:rPr>
          <w:rStyle w:val="StyleUnderline"/>
        </w:rPr>
        <w:t xml:space="preserve"> ($560 billion) last year</w:t>
      </w:r>
      <w:r w:rsidRPr="00F86253">
        <w:rPr>
          <w:sz w:val="16"/>
        </w:rPr>
        <w:t xml:space="preserve">, providing a buffer as the weaker </w:t>
      </w:r>
      <w:proofErr w:type="spellStart"/>
      <w:r w:rsidRPr="00F86253">
        <w:rPr>
          <w:sz w:val="16"/>
        </w:rPr>
        <w:t>yuan</w:t>
      </w:r>
      <w:proofErr w:type="spellEnd"/>
      <w:r w:rsidRPr="00F86253">
        <w:rPr>
          <w:sz w:val="16"/>
        </w:rPr>
        <w:t xml:space="preserve"> spurred capital outflows. </w:t>
      </w:r>
      <w:r w:rsidRPr="00F86253">
        <w:rPr>
          <w:rStyle w:val="StyleUnderline"/>
        </w:rPr>
        <w:t>Li’s confidence in the world’s second-largest economy comes amid signs of </w:t>
      </w:r>
      <w:hyperlink r:id="rId14" w:tooltip="China’s Economy Steadies Even as Investment Growth Slows (3)" w:history="1">
        <w:r w:rsidRPr="00F86253">
          <w:rPr>
            <w:rStyle w:val="StyleUnderline"/>
          </w:rPr>
          <w:t>stabilization</w:t>
        </w:r>
      </w:hyperlink>
      <w:r w:rsidRPr="00F86253">
        <w:rPr>
          <w:rStyle w:val="StyleUnderline"/>
        </w:rPr>
        <w:t xml:space="preserve"> thanks to government stimulus measures</w:t>
      </w:r>
      <w:r w:rsidRPr="00F86253">
        <w:rPr>
          <w:sz w:val="16"/>
        </w:rPr>
        <w:t>. Yet skeptics abound, with the International Monetary Fund this month citing rapidly rising credit and excess industrial capacity among risks threatening the nation’s medium-term prospects.</w:t>
      </w:r>
    </w:p>
    <w:p w:rsidR="00F86253" w:rsidRPr="00ED2A62" w:rsidRDefault="00F86253" w:rsidP="00F86253">
      <w:pPr>
        <w:rPr>
          <w:sz w:val="16"/>
        </w:rPr>
      </w:pPr>
    </w:p>
    <w:p w:rsidR="00953934" w:rsidRPr="00D251DA" w:rsidRDefault="00953934" w:rsidP="00953934">
      <w:pPr>
        <w:pStyle w:val="Heading4"/>
      </w:pPr>
      <w:r>
        <w:t xml:space="preserve">Chinese consumers and service industries continue to grow, and predictions put Chinese growth ahead of Britain and Germany within the next few years </w:t>
      </w:r>
    </w:p>
    <w:p w:rsidR="00953934" w:rsidRPr="00F97DCE" w:rsidRDefault="00953934" w:rsidP="00953934">
      <w:proofErr w:type="gramStart"/>
      <w:r w:rsidRPr="00F97DCE">
        <w:rPr>
          <w:rStyle w:val="Style13ptBold"/>
        </w:rPr>
        <w:t>Economist 16</w:t>
      </w:r>
      <w:r w:rsidRPr="00F97DCE">
        <w:t>- (“China’s Consumers Still Resilient.”</w:t>
      </w:r>
      <w:proofErr w:type="gramEnd"/>
      <w:r w:rsidRPr="00F97DCE">
        <w:t xml:space="preserve"> </w:t>
      </w:r>
      <w:proofErr w:type="gramStart"/>
      <w:r w:rsidRPr="00F97DCE">
        <w:t>Economist Print Edition.</w:t>
      </w:r>
      <w:proofErr w:type="gramEnd"/>
      <w:r w:rsidRPr="00F97DCE">
        <w:t xml:space="preserve">  6/3/16. </w:t>
      </w:r>
      <w:hyperlink r:id="rId15" w:history="1">
        <w:r w:rsidRPr="00F97DCE">
          <w:rPr>
            <w:rStyle w:val="Hyperlink"/>
          </w:rPr>
          <w:t>http://www.economist.com/news/business-and-finance/21697597-free-spending-consumers-provide-comfort-troubled-economy-consumption-china-resilient</w:t>
        </w:r>
      </w:hyperlink>
      <w:r w:rsidRPr="00F97DCE">
        <w:t xml:space="preserve">. </w:t>
      </w:r>
      <w:proofErr w:type="spellStart"/>
      <w:proofErr w:type="gramStart"/>
      <w:r w:rsidRPr="00F97DCE">
        <w:t>Cgw</w:t>
      </w:r>
      <w:proofErr w:type="spellEnd"/>
      <w:r w:rsidRPr="00F97DCE">
        <w:t>).</w:t>
      </w:r>
      <w:proofErr w:type="gramEnd"/>
    </w:p>
    <w:p w:rsidR="00953934" w:rsidRPr="00953934" w:rsidRDefault="00953934" w:rsidP="00953934">
      <w:pPr>
        <w:rPr>
          <w:rStyle w:val="StyleUnderline"/>
        </w:rPr>
      </w:pPr>
      <w:r w:rsidRPr="00F97DCE">
        <w:rPr>
          <w:sz w:val="16"/>
        </w:rPr>
        <w:t xml:space="preserve">IF YOU believe that China’s economy is in trouble and that Chinese consumers are clinging tightly to their </w:t>
      </w:r>
      <w:proofErr w:type="spellStart"/>
      <w:r w:rsidRPr="00F97DCE">
        <w:rPr>
          <w:sz w:val="16"/>
        </w:rPr>
        <w:t>yuan</w:t>
      </w:r>
      <w:proofErr w:type="spellEnd"/>
      <w:r w:rsidRPr="00F97DCE">
        <w:rPr>
          <w:sz w:val="16"/>
        </w:rPr>
        <w:t xml:space="preserve">, a visit to a local car dealership may make you think again. </w:t>
      </w:r>
      <w:r w:rsidRPr="00F97DCE">
        <w:rPr>
          <w:sz w:val="23"/>
          <w:u w:val="single"/>
        </w:rPr>
        <w:t xml:space="preserve">China has </w:t>
      </w:r>
      <w:r w:rsidRPr="00F97DCE">
        <w:rPr>
          <w:sz w:val="16"/>
        </w:rPr>
        <w:t xml:space="preserve">roared past America </w:t>
      </w:r>
      <w:r w:rsidRPr="00F97DCE">
        <w:rPr>
          <w:sz w:val="23"/>
          <w:u w:val="single"/>
        </w:rPr>
        <w:t>already</w:t>
      </w:r>
      <w:r w:rsidRPr="00F97DCE">
        <w:rPr>
          <w:sz w:val="16"/>
        </w:rPr>
        <w:t xml:space="preserve"> to </w:t>
      </w:r>
      <w:r w:rsidRPr="00953934">
        <w:rPr>
          <w:rStyle w:val="StyleUnderline"/>
        </w:rPr>
        <w:t>become the world’s biggest car market.</w:t>
      </w:r>
      <w:r w:rsidRPr="00F97DCE">
        <w:rPr>
          <w:sz w:val="16"/>
        </w:rPr>
        <w:t xml:space="preserve"> In March sales of passenger cars zoomed again, by nearly 10% year on year. Shiny sport-utility vehicles (SUVs), the hottest, shiniest items at this week’s biennial Beijing Auto Show (pictured), did even better: sales jumped by 46% in March from a year earlier. </w:t>
      </w:r>
      <w:r w:rsidRPr="00F97DCE">
        <w:rPr>
          <w:sz w:val="23"/>
          <w:u w:val="single"/>
        </w:rPr>
        <w:t>The</w:t>
      </w:r>
      <w:r w:rsidRPr="00F97DCE">
        <w:rPr>
          <w:sz w:val="16"/>
        </w:rPr>
        <w:t xml:space="preserve"> car </w:t>
      </w:r>
      <w:r w:rsidRPr="00F97DCE">
        <w:rPr>
          <w:sz w:val="23"/>
          <w:u w:val="single"/>
        </w:rPr>
        <w:t>market is forecast to keep growing briskly for the rest of this decade</w:t>
      </w:r>
      <w:r w:rsidRPr="00F97DCE">
        <w:rPr>
          <w:sz w:val="16"/>
        </w:rPr>
        <w:t xml:space="preserve"> (see chart). </w:t>
      </w:r>
      <w:r w:rsidRPr="00F97DCE">
        <w:rPr>
          <w:rStyle w:val="Emphasis"/>
        </w:rPr>
        <w:t>The Chinese consumer is flashing his wallet</w:t>
      </w:r>
      <w:r w:rsidRPr="00F97DCE">
        <w:rPr>
          <w:sz w:val="16"/>
        </w:rPr>
        <w:t xml:space="preserve"> elsewhere, too. China’s box-office revenues shot up by nearly 50% on a year earlier in 2015, to $6.8 billion. Cinema operators led by Wanda Group, an ambitious local conglomerate that recently bought Hollywood’s Legendary Entertainment, have poured money into expansion; the number of screens across China has been rising at 36% a year since 2011.</w:t>
      </w:r>
      <w:r w:rsidRPr="00F97DCE">
        <w:rPr>
          <w:rStyle w:val="Emphasis"/>
        </w:rPr>
        <w:t xml:space="preserve">After years of expansion, the smartphone market is </w:t>
      </w:r>
      <w:r w:rsidRPr="00953934">
        <w:rPr>
          <w:rStyle w:val="StyleUnderline"/>
        </w:rPr>
        <w:t>peaking</w:t>
      </w:r>
      <w:r w:rsidRPr="00F97DCE">
        <w:rPr>
          <w:rStyle w:val="Emphasis"/>
        </w:rPr>
        <w:t>.</w:t>
      </w:r>
      <w:r w:rsidRPr="00F97DCE">
        <w:rPr>
          <w:sz w:val="16"/>
        </w:rPr>
        <w:t xml:space="preserve"> Some firms still thrive: China’s Huawei, a telecoms giant, predicts that revenues from its consumer-devices division will rise by about 50% this year. But </w:t>
      </w:r>
      <w:proofErr w:type="spellStart"/>
      <w:r w:rsidRPr="00F97DCE">
        <w:rPr>
          <w:sz w:val="16"/>
        </w:rPr>
        <w:t>Xiaomi</w:t>
      </w:r>
      <w:proofErr w:type="spellEnd"/>
      <w:r w:rsidRPr="00F97DCE">
        <w:rPr>
          <w:sz w:val="16"/>
        </w:rPr>
        <w:t>, an innovative electronics firm once seen as China’s answer to Apple, is losing steam. Apple itself announced weaker results on April 26th (see</w:t>
      </w:r>
      <w:r w:rsidRPr="00F97DCE">
        <w:rPr>
          <w:rStyle w:val="apple-converted-space"/>
          <w:rFonts w:ascii="Arial" w:eastAsiaTheme="majorEastAsia" w:hAnsi="Arial" w:cs="Arial"/>
          <w:sz w:val="16"/>
        </w:rPr>
        <w:t xml:space="preserve"> </w:t>
      </w:r>
      <w:hyperlink r:id="rId16" w:tgtFrame="_blank" w:history="1">
        <w:r w:rsidRPr="00F97DCE">
          <w:rPr>
            <w:rStyle w:val="Hyperlink"/>
            <w:rFonts w:ascii="Arial" w:eastAsiaTheme="majorEastAsia" w:hAnsi="Arial" w:cs="Arial"/>
            <w:sz w:val="16"/>
            <w:szCs w:val="23"/>
            <w:bdr w:val="none" w:sz="0" w:space="0" w:color="auto" w:frame="1"/>
          </w:rPr>
          <w:t>article</w:t>
        </w:r>
      </w:hyperlink>
      <w:r w:rsidRPr="00F97DCE">
        <w:rPr>
          <w:sz w:val="16"/>
        </w:rPr>
        <w:t xml:space="preserve">). Revenues from sales in greater China fell by 26% year on year. As the market for devices matures, however, </w:t>
      </w:r>
      <w:r w:rsidRPr="00953934">
        <w:rPr>
          <w:rStyle w:val="StyleUnderline"/>
        </w:rPr>
        <w:t>consumer spending is shifting to services</w:t>
      </w:r>
      <w:r w:rsidRPr="00F97DCE">
        <w:rPr>
          <w:sz w:val="16"/>
        </w:rPr>
        <w:t xml:space="preserve">: </w:t>
      </w:r>
      <w:r w:rsidRPr="00953934">
        <w:rPr>
          <w:rStyle w:val="StyleUnderline"/>
        </w:rPr>
        <w:t>data usage has grown at triple-digit rates since 2012.The unrelenting march of e-commerce continues.</w:t>
      </w:r>
      <w:r w:rsidRPr="00F97DCE">
        <w:rPr>
          <w:sz w:val="16"/>
        </w:rPr>
        <w:t xml:space="preserve"> </w:t>
      </w:r>
      <w:r w:rsidRPr="00953934">
        <w:rPr>
          <w:rStyle w:val="StyleUnderline"/>
        </w:rPr>
        <w:t>In 2010 online shopping accounted for only 3% of total private consumption, but it now makes up 15%.</w:t>
      </w:r>
      <w:r w:rsidRPr="00F97DCE">
        <w:rPr>
          <w:sz w:val="16"/>
        </w:rPr>
        <w:t xml:space="preserve"> </w:t>
      </w:r>
      <w:proofErr w:type="spellStart"/>
      <w:r w:rsidRPr="00F97DCE">
        <w:rPr>
          <w:sz w:val="16"/>
        </w:rPr>
        <w:t>Alibaba</w:t>
      </w:r>
      <w:proofErr w:type="spellEnd"/>
      <w:r w:rsidRPr="00F97DCE">
        <w:rPr>
          <w:sz w:val="16"/>
        </w:rPr>
        <w:t xml:space="preserve">, which processes more sales on its e-commerce platforms than eBay and Amazon combined, saw annual Chinese revenues grow to 63 billion </w:t>
      </w:r>
      <w:proofErr w:type="spellStart"/>
      <w:r w:rsidRPr="00F97DCE">
        <w:rPr>
          <w:sz w:val="16"/>
        </w:rPr>
        <w:t>yuan</w:t>
      </w:r>
      <w:proofErr w:type="spellEnd"/>
      <w:r w:rsidRPr="00F97DCE">
        <w:rPr>
          <w:sz w:val="16"/>
        </w:rPr>
        <w:t xml:space="preserve"> ($9.7 billion) in 2015, a rise of nearly 40% compared with a year earlier. JD, its main local rival, saw revenues leap by nearly 58%.</w:t>
      </w:r>
      <w:r w:rsidRPr="00953934">
        <w:rPr>
          <w:rStyle w:val="StyleUnderline"/>
        </w:rPr>
        <w:t>Chinese are still spending heavily abroad.</w:t>
      </w:r>
      <w:r w:rsidRPr="00F97DCE">
        <w:rPr>
          <w:rStyle w:val="Emphasis"/>
        </w:rPr>
        <w:t xml:space="preserve"> </w:t>
      </w:r>
      <w:r w:rsidRPr="00F97DCE">
        <w:rPr>
          <w:sz w:val="16"/>
        </w:rPr>
        <w:t xml:space="preserve">Their </w:t>
      </w:r>
      <w:r w:rsidRPr="00953934">
        <w:rPr>
          <w:rStyle w:val="StyleUnderline"/>
        </w:rPr>
        <w:t>international tax-free shopping shot up 58% last year,</w:t>
      </w:r>
      <w:r w:rsidRPr="00F97DCE">
        <w:rPr>
          <w:sz w:val="16"/>
        </w:rPr>
        <w:t xml:space="preserve"> according to a new report from Global Blue, a big operator of duty-free shops. Overall, Chinese tourists spent $215 billion on outbound travel last year, a rise of 53% on the previous year. </w:t>
      </w:r>
      <w:proofErr w:type="spellStart"/>
      <w:r w:rsidRPr="00F97DCE">
        <w:rPr>
          <w:sz w:val="16"/>
        </w:rPr>
        <w:t>Ctrip</w:t>
      </w:r>
      <w:proofErr w:type="spellEnd"/>
      <w:r w:rsidRPr="00F97DCE">
        <w:rPr>
          <w:sz w:val="16"/>
        </w:rPr>
        <w:t xml:space="preserve">, a big online travel firm partly owned by </w:t>
      </w:r>
      <w:proofErr w:type="spellStart"/>
      <w:r w:rsidRPr="00F97DCE">
        <w:rPr>
          <w:sz w:val="16"/>
        </w:rPr>
        <w:t>Baidu</w:t>
      </w:r>
      <w:proofErr w:type="spellEnd"/>
      <w:r w:rsidRPr="00F97DCE">
        <w:rPr>
          <w:sz w:val="16"/>
        </w:rPr>
        <w:t xml:space="preserve">, a Chinese internet search giant, saw its revenues jump by nearly half last year, to 10.9 billion </w:t>
      </w:r>
      <w:proofErr w:type="spellStart"/>
      <w:r w:rsidRPr="00F97DCE">
        <w:rPr>
          <w:sz w:val="16"/>
        </w:rPr>
        <w:t>yuan.</w:t>
      </w:r>
      <w:r w:rsidRPr="00953934">
        <w:rPr>
          <w:rStyle w:val="StyleUnderline"/>
        </w:rPr>
        <w:t>As</w:t>
      </w:r>
      <w:proofErr w:type="spellEnd"/>
      <w:r w:rsidRPr="00953934">
        <w:rPr>
          <w:rStyle w:val="StyleUnderline"/>
        </w:rPr>
        <w:t xml:space="preserve"> with cars, screens and </w:t>
      </w:r>
      <w:proofErr w:type="gramStart"/>
      <w:r w:rsidRPr="00953934">
        <w:rPr>
          <w:rStyle w:val="StyleUnderline"/>
        </w:rPr>
        <w:t>travel,</w:t>
      </w:r>
      <w:proofErr w:type="gramEnd"/>
      <w:r w:rsidRPr="00953934">
        <w:rPr>
          <w:rStyle w:val="StyleUnderline"/>
        </w:rPr>
        <w:t xml:space="preserve"> so with consumption generally. All retail sales across the economy, adjusted for inflation, rose by 9.6% during the first quarter, compared with the same period a year ago. The services sector, </w:t>
      </w:r>
      <w:r w:rsidRPr="00F97DCE">
        <w:rPr>
          <w:sz w:val="16"/>
        </w:rPr>
        <w:t>which caters to the growing demands of the middle class,</w:t>
      </w:r>
      <w:r w:rsidRPr="00953934">
        <w:rPr>
          <w:rStyle w:val="StyleUnderline"/>
        </w:rPr>
        <w:t xml:space="preserve"> has been rising by 8% a year </w:t>
      </w:r>
      <w:r w:rsidRPr="00F97DCE">
        <w:rPr>
          <w:sz w:val="16"/>
        </w:rPr>
        <w:t xml:space="preserve">in real terms since 2012 (see chart). Services made up 57% of economic output in the first quarter; electricity consumption in services rose by some 10%, but was flat for industry. Can consumption remain resilient given the troubles of the country’s state-dominated industrial economy, ranging from vast overcapacity to record levels of debt? </w:t>
      </w:r>
      <w:r w:rsidRPr="00953934">
        <w:rPr>
          <w:rStyle w:val="StyleUnderline"/>
        </w:rPr>
        <w:t>One</w:t>
      </w:r>
      <w:r w:rsidRPr="00F97DCE">
        <w:rPr>
          <w:sz w:val="16"/>
        </w:rPr>
        <w:t xml:space="preserve"> temporary </w:t>
      </w:r>
      <w:r w:rsidRPr="00953934">
        <w:rPr>
          <w:rStyle w:val="StyleUnderline"/>
        </w:rPr>
        <w:t>source of comfort is</w:t>
      </w:r>
      <w:r w:rsidRPr="00F97DCE">
        <w:rPr>
          <w:sz w:val="16"/>
        </w:rPr>
        <w:t xml:space="preserve"> the fact </w:t>
      </w:r>
      <w:r w:rsidRPr="00953934">
        <w:rPr>
          <w:rStyle w:val="StyleUnderline"/>
        </w:rPr>
        <w:t xml:space="preserve">that the state sector may now </w:t>
      </w:r>
      <w:r w:rsidRPr="00F97DCE">
        <w:rPr>
          <w:sz w:val="16"/>
        </w:rPr>
        <w:t>itself</w:t>
      </w:r>
      <w:r w:rsidRPr="00953934">
        <w:rPr>
          <w:rStyle w:val="StyleUnderline"/>
        </w:rPr>
        <w:t xml:space="preserve"> be </w:t>
      </w:r>
      <w:proofErr w:type="spellStart"/>
      <w:r w:rsidRPr="00953934">
        <w:rPr>
          <w:rStyle w:val="StyleUnderline"/>
        </w:rPr>
        <w:t>stabilising</w:t>
      </w:r>
      <w:proofErr w:type="spellEnd"/>
      <w:r w:rsidRPr="00953934">
        <w:rPr>
          <w:rStyle w:val="StyleUnderline"/>
        </w:rPr>
        <w:t>, thanks to a massive, debt-fuelled government stimulus.</w:t>
      </w:r>
      <w:r w:rsidRPr="00F97DCE">
        <w:rPr>
          <w:sz w:val="16"/>
        </w:rPr>
        <w:t xml:space="preserve"> But </w:t>
      </w:r>
      <w:r w:rsidRPr="00953934">
        <w:rPr>
          <w:rStyle w:val="StyleUnderline"/>
        </w:rPr>
        <w:t>greater reassurance comes from the fact that even a big shakeout in heavy industry would be unlikely to derail the Chinese consumer.</w:t>
      </w:r>
      <w:r w:rsidRPr="00F97DCE">
        <w:rPr>
          <w:sz w:val="16"/>
        </w:rPr>
        <w:t xml:space="preserve"> By one estimate, if 30% of capacity is slashed across China’s most bloated state industries, perhaps 3m workers will lose their jobs over the next three years. But thanks largely to the private sector, the country created 64m jobs between 2011 and </w:t>
      </w:r>
      <w:proofErr w:type="gramStart"/>
      <w:r w:rsidRPr="00F97DCE">
        <w:rPr>
          <w:sz w:val="16"/>
        </w:rPr>
        <w:t>2015,</w:t>
      </w:r>
      <w:proofErr w:type="gramEnd"/>
      <w:r w:rsidRPr="00F97DCE">
        <w:rPr>
          <w:sz w:val="16"/>
        </w:rPr>
        <w:t xml:space="preserve"> with more than 13m emerging in the past year </w:t>
      </w:r>
      <w:proofErr w:type="spellStart"/>
      <w:r w:rsidRPr="00F97DCE">
        <w:rPr>
          <w:sz w:val="16"/>
        </w:rPr>
        <w:t>alone.The</w:t>
      </w:r>
      <w:proofErr w:type="spellEnd"/>
      <w:r w:rsidRPr="00F97DCE">
        <w:rPr>
          <w:sz w:val="16"/>
        </w:rPr>
        <w:t xml:space="preserve"> dynamism of the mostly-private consumer sector comes not from stimulus, argues Andy Rothman of Matthews Asia, an investment firm, but from strong income growth and low household debt. (Chinese household debt stands at about 40% of GDP, roughly half the level seen in America.) Real urban incomes rose by 5.8% in the first quarter. Willis Towers Watson, a consultancy, estimates that white-collar salaries are now significantly higher in China than in South-East Asia. That fuels a bristling optimism. A recent study by McKinsey, a consultancy, found that </w:t>
      </w:r>
      <w:r w:rsidRPr="00953934">
        <w:rPr>
          <w:rStyle w:val="StyleUnderline"/>
        </w:rPr>
        <w:t>55% of consumers in China are confident that their incomes will rise significantly over the next five years.</w:t>
      </w:r>
      <w:r w:rsidRPr="00F97DCE">
        <w:rPr>
          <w:sz w:val="16"/>
        </w:rPr>
        <w:t xml:space="preserve"> </w:t>
      </w:r>
      <w:r w:rsidRPr="00953934">
        <w:rPr>
          <w:rStyle w:val="StyleUnderline"/>
        </w:rPr>
        <w:t>Many big firms seem willing to look past current clouds over China’s economy to brighter days ahead.</w:t>
      </w:r>
      <w:r w:rsidRPr="00F97DCE">
        <w:rPr>
          <w:sz w:val="16"/>
        </w:rPr>
        <w:t xml:space="preserve"> Pepsi, an American snack-food firm, opened its first Quaker Oats manufacturing plant on the mainland in October, and has launched oat-based dairy drinks to cater to local tastes. It even hopes to introduce Pepsi-branded smartphones. McDonald’s, an American hamburger chain, wants 1,250 outlets in the mainland over the next five years on top of the 2,200 it operates </w:t>
      </w:r>
      <w:proofErr w:type="spellStart"/>
      <w:r w:rsidRPr="00F97DCE">
        <w:rPr>
          <w:sz w:val="16"/>
        </w:rPr>
        <w:t>already.America’s</w:t>
      </w:r>
      <w:proofErr w:type="spellEnd"/>
      <w:r w:rsidRPr="00F97DCE">
        <w:rPr>
          <w:sz w:val="16"/>
        </w:rPr>
        <w:t xml:space="preserve"> Walt Disney, an entertainment colossus, is set to open Shanghai Disneyland in June. The $5.5 billion theme park is its biggest investment outside Florida. Keen to experience such wondrous novelties as Peking-duck-topped, Mickey-Mouse shaped pizza, Chinese families are now eagerly snapping up entry tickets online. Starbucks, an American coffee chain, plans to add 500 outlets this year in China, including one at the entrance of the new Disney </w:t>
      </w:r>
      <w:proofErr w:type="gramStart"/>
      <w:r w:rsidRPr="00F97DCE">
        <w:rPr>
          <w:sz w:val="16"/>
        </w:rPr>
        <w:t>park</w:t>
      </w:r>
      <w:proofErr w:type="gramEnd"/>
      <w:r w:rsidRPr="00F97DCE">
        <w:rPr>
          <w:sz w:val="16"/>
        </w:rPr>
        <w:t xml:space="preserve">. Howard Schultz, its boss, predicts it will be “Starbucks’ highest-grossing retail store </w:t>
      </w:r>
      <w:proofErr w:type="spellStart"/>
      <w:r w:rsidRPr="00F97DCE">
        <w:rPr>
          <w:sz w:val="16"/>
        </w:rPr>
        <w:t>overnight”.</w:t>
      </w:r>
      <w:r w:rsidRPr="00953934">
        <w:rPr>
          <w:rStyle w:val="StyleUnderline"/>
        </w:rPr>
        <w:t>Firms</w:t>
      </w:r>
      <w:proofErr w:type="spellEnd"/>
      <w:r w:rsidRPr="00953934">
        <w:rPr>
          <w:rStyle w:val="StyleUnderline"/>
        </w:rPr>
        <w:t xml:space="preserve"> </w:t>
      </w:r>
      <w:r w:rsidRPr="00F97DCE">
        <w:rPr>
          <w:sz w:val="16"/>
        </w:rPr>
        <w:t xml:space="preserve">such as these </w:t>
      </w:r>
      <w:r w:rsidRPr="00953934">
        <w:rPr>
          <w:rStyle w:val="StyleUnderline"/>
        </w:rPr>
        <w:t>are betting on the continued rise of the affluent middle class.</w:t>
      </w:r>
      <w:r w:rsidRPr="00F97DCE">
        <w:rPr>
          <w:sz w:val="16"/>
        </w:rPr>
        <w:t xml:space="preserve"> By 2020, the number of households earning above $24,000 per year is expected to double to 100m, making up 30% of all urban households. They are </w:t>
      </w:r>
      <w:r w:rsidRPr="00953934">
        <w:rPr>
          <w:rStyle w:val="StyleUnderline"/>
        </w:rPr>
        <w:t>also betting on the frivolity of the free-spending young.</w:t>
      </w:r>
      <w:r w:rsidRPr="00F97DCE">
        <w:rPr>
          <w:sz w:val="16"/>
        </w:rPr>
        <w:t xml:space="preserve"> </w:t>
      </w:r>
      <w:r w:rsidRPr="00953934">
        <w:rPr>
          <w:rStyle w:val="StyleUnderline"/>
        </w:rPr>
        <w:t>Consumption is rising at 14% a year among under-35s,</w:t>
      </w:r>
      <w:r w:rsidRPr="00F97DCE">
        <w:rPr>
          <w:sz w:val="16"/>
        </w:rPr>
        <w:t xml:space="preserve"> </w:t>
      </w:r>
      <w:r w:rsidRPr="00F97DCE">
        <w:rPr>
          <w:sz w:val="16"/>
          <w:szCs w:val="16"/>
        </w:rPr>
        <w:t xml:space="preserve">twice the level of frugal oldies. But above all, they are betting on the law of large numbers. A joint study, by the Boston Consulting Group, another consultancy, and </w:t>
      </w:r>
      <w:proofErr w:type="spellStart"/>
      <w:r w:rsidRPr="00F97DCE">
        <w:rPr>
          <w:sz w:val="16"/>
          <w:szCs w:val="16"/>
        </w:rPr>
        <w:t>AliResearch</w:t>
      </w:r>
      <w:proofErr w:type="spellEnd"/>
      <w:r w:rsidRPr="00F97DCE">
        <w:rPr>
          <w:sz w:val="16"/>
          <w:szCs w:val="16"/>
        </w:rPr>
        <w:t xml:space="preserve">, the research arm of </w:t>
      </w:r>
      <w:proofErr w:type="spellStart"/>
      <w:r w:rsidRPr="00F97DCE">
        <w:rPr>
          <w:sz w:val="16"/>
          <w:szCs w:val="16"/>
        </w:rPr>
        <w:t>Alibaba</w:t>
      </w:r>
      <w:proofErr w:type="spellEnd"/>
      <w:r w:rsidRPr="00F97DCE">
        <w:rPr>
          <w:sz w:val="16"/>
          <w:szCs w:val="16"/>
        </w:rPr>
        <w:t>, predicts that</w:t>
      </w:r>
      <w:r w:rsidRPr="00F97DCE">
        <w:rPr>
          <w:sz w:val="16"/>
        </w:rPr>
        <w:t xml:space="preserve"> even if economic growth falls to only 5.5% per year (well below official claims of nearly 7% a year now), </w:t>
      </w:r>
      <w:r w:rsidRPr="00953934">
        <w:rPr>
          <w:rStyle w:val="StyleUnderline"/>
        </w:rPr>
        <w:t>China’s consumer economy will expand over the next five years by some $2.3 trillion. Despite the deficiencies in economic forecasts, that incremental gain would be bigger than the entire consumer economy in Britain or Germany today.</w:t>
      </w:r>
    </w:p>
    <w:p w:rsidR="00953934" w:rsidRPr="00F97DCE" w:rsidRDefault="00953934" w:rsidP="00953934">
      <w:pPr>
        <w:rPr>
          <w:sz w:val="16"/>
        </w:rPr>
      </w:pPr>
    </w:p>
    <w:p w:rsidR="00953934" w:rsidRPr="00DF1981" w:rsidRDefault="00953934" w:rsidP="00953934">
      <w:pPr>
        <w:pStyle w:val="Heading4"/>
        <w:rPr>
          <w:shd w:val="clear" w:color="auto" w:fill="FFFFFF"/>
        </w:rPr>
      </w:pPr>
      <w:r w:rsidRPr="00DF1981">
        <w:rPr>
          <w:shd w:val="clear" w:color="auto" w:fill="FFFFFF"/>
        </w:rPr>
        <w:t xml:space="preserve">More transparency and new reforms are keeping the </w:t>
      </w:r>
      <w:proofErr w:type="spellStart"/>
      <w:r w:rsidRPr="00DF1981">
        <w:rPr>
          <w:shd w:val="clear" w:color="auto" w:fill="FFFFFF"/>
        </w:rPr>
        <w:t>yuan</w:t>
      </w:r>
      <w:proofErr w:type="spellEnd"/>
      <w:r w:rsidRPr="00DF1981">
        <w:rPr>
          <w:shd w:val="clear" w:color="auto" w:fill="FFFFFF"/>
        </w:rPr>
        <w:t xml:space="preserve"> stable despite turbulence, and the </w:t>
      </w:r>
      <w:proofErr w:type="spellStart"/>
      <w:r w:rsidRPr="00DF1981">
        <w:rPr>
          <w:shd w:val="clear" w:color="auto" w:fill="FFFFFF"/>
        </w:rPr>
        <w:t>Brexit</w:t>
      </w:r>
      <w:proofErr w:type="spellEnd"/>
      <w:r w:rsidRPr="00DF1981">
        <w:rPr>
          <w:shd w:val="clear" w:color="auto" w:fill="FFFFFF"/>
        </w:rPr>
        <w:t xml:space="preserve"> aftermath has helped to stabilize Yuan value. </w:t>
      </w:r>
    </w:p>
    <w:p w:rsidR="00953934" w:rsidRPr="00953934" w:rsidRDefault="00953934" w:rsidP="00953934">
      <w:r w:rsidRPr="00953934">
        <w:rPr>
          <w:rStyle w:val="Style13ptBold"/>
        </w:rPr>
        <w:t>Wei 7/7</w:t>
      </w:r>
      <w:r w:rsidRPr="00953934">
        <w:t>-.” (</w:t>
      </w:r>
      <w:proofErr w:type="spellStart"/>
      <w:proofErr w:type="gramStart"/>
      <w:r w:rsidRPr="00953934">
        <w:t>Lingling</w:t>
      </w:r>
      <w:proofErr w:type="spellEnd"/>
      <w:r w:rsidRPr="00953934">
        <w:t>,</w:t>
      </w:r>
      <w:proofErr w:type="gramEnd"/>
      <w:r w:rsidRPr="00953934">
        <w:t xml:space="preserve"> covers Chinese finance from The Wall Street Journal's Beijing bureau. She focuses on China's central bank, some of the </w:t>
      </w:r>
      <w:proofErr w:type="gramStart"/>
      <w:r w:rsidRPr="00953934">
        <w:t>country's</w:t>
      </w:r>
      <w:proofErr w:type="gramEnd"/>
      <w:r w:rsidRPr="00953934">
        <w:t xml:space="preserve"> -- and the world's -- largest commercial banks and deepest pools of capital. A graduate of New York University, she has also covered U.S. real estate and finance. “</w:t>
      </w:r>
      <w:proofErr w:type="spellStart"/>
      <w:r w:rsidRPr="00953934">
        <w:t>Brexit</w:t>
      </w:r>
      <w:proofErr w:type="spellEnd"/>
      <w:r w:rsidRPr="00953934">
        <w:t xml:space="preserve"> is Helping China Push </w:t>
      </w:r>
      <w:proofErr w:type="gramStart"/>
      <w:r w:rsidRPr="00953934">
        <w:t>Down</w:t>
      </w:r>
      <w:proofErr w:type="gramEnd"/>
      <w:r w:rsidRPr="00953934">
        <w:t xml:space="preserve"> the Yuan.” </w:t>
      </w:r>
      <w:proofErr w:type="gramStart"/>
      <w:r w:rsidRPr="00953934">
        <w:t>Wall Street Journal.</w:t>
      </w:r>
      <w:proofErr w:type="gramEnd"/>
      <w:r w:rsidRPr="00953934">
        <w:t xml:space="preserve"> 7/7/16. </w:t>
      </w:r>
      <w:hyperlink r:id="rId17" w:history="1">
        <w:r w:rsidRPr="00953934">
          <w:rPr>
            <w:rStyle w:val="Hyperlink"/>
          </w:rPr>
          <w:t>http://www.wsj.com/articles/yuan-depreciation-gets-brexit-push-1467898477</w:t>
        </w:r>
      </w:hyperlink>
      <w:r w:rsidRPr="00953934">
        <w:t xml:space="preserve">. </w:t>
      </w:r>
      <w:proofErr w:type="spellStart"/>
      <w:proofErr w:type="gramStart"/>
      <w:r w:rsidRPr="00953934">
        <w:t>Cgw</w:t>
      </w:r>
      <w:proofErr w:type="spellEnd"/>
      <w:r w:rsidRPr="00953934">
        <w:t>).</w:t>
      </w:r>
      <w:proofErr w:type="gramEnd"/>
      <w:r w:rsidRPr="00953934">
        <w:t xml:space="preserve"> </w:t>
      </w:r>
    </w:p>
    <w:p w:rsidR="00953934" w:rsidRDefault="00953934" w:rsidP="00953934">
      <w:pPr>
        <w:rPr>
          <w:sz w:val="16"/>
        </w:rPr>
      </w:pPr>
      <w:r w:rsidRPr="00953934">
        <w:rPr>
          <w:rStyle w:val="StyleUnderline"/>
        </w:rPr>
        <w:t>For China’s central bank, Britain’s vote to leave the EU has had a silver lining</w:t>
      </w:r>
      <w:r w:rsidRPr="00953934">
        <w:rPr>
          <w:sz w:val="16"/>
        </w:rPr>
        <w:t xml:space="preserve"> — so far. The “</w:t>
      </w:r>
      <w:proofErr w:type="spellStart"/>
      <w:r w:rsidRPr="00953934">
        <w:rPr>
          <w:sz w:val="16"/>
        </w:rPr>
        <w:t>Brexit</w:t>
      </w:r>
      <w:proofErr w:type="spellEnd"/>
      <w:r w:rsidRPr="00953934">
        <w:rPr>
          <w:sz w:val="16"/>
        </w:rPr>
        <w:t xml:space="preserve">” vote on June 23 up-ended global markets, sending the US dollar soaring and a host of other currencies tumbling. </w:t>
      </w:r>
      <w:r w:rsidRPr="00953934">
        <w:rPr>
          <w:rStyle w:val="StyleUnderline"/>
        </w:rPr>
        <w:t xml:space="preserve">It is </w:t>
      </w:r>
      <w:r w:rsidRPr="00953934">
        <w:rPr>
          <w:sz w:val="16"/>
        </w:rPr>
        <w:t xml:space="preserve">also </w:t>
      </w:r>
      <w:r w:rsidRPr="00953934">
        <w:rPr>
          <w:rStyle w:val="StyleUnderline"/>
        </w:rPr>
        <w:t xml:space="preserve">helping the </w:t>
      </w:r>
      <w:proofErr w:type="spellStart"/>
      <w:r w:rsidRPr="00953934">
        <w:rPr>
          <w:rStyle w:val="StyleUnderline"/>
        </w:rPr>
        <w:t>yuan</w:t>
      </w:r>
      <w:proofErr w:type="spellEnd"/>
      <w:r w:rsidRPr="00953934">
        <w:rPr>
          <w:rStyle w:val="StyleUnderline"/>
        </w:rPr>
        <w:t xml:space="preserve"> </w:t>
      </w:r>
      <w:r w:rsidRPr="00953934">
        <w:rPr>
          <w:rStyle w:val="StyleUnderline"/>
        </w:rPr>
        <w:softHyphen/>
        <w:t xml:space="preserve">depreciate — as </w:t>
      </w:r>
      <w:r w:rsidRPr="00953934">
        <w:rPr>
          <w:sz w:val="16"/>
        </w:rPr>
        <w:t xml:space="preserve">many </w:t>
      </w:r>
      <w:r w:rsidRPr="00953934">
        <w:rPr>
          <w:rStyle w:val="StyleUnderline"/>
        </w:rPr>
        <w:t>economists say it needs to do</w:t>
      </w:r>
      <w:r w:rsidRPr="00953934">
        <w:rPr>
          <w:sz w:val="16"/>
        </w:rPr>
        <w:t xml:space="preserve"> given the country’s economic slowdown </w:t>
      </w:r>
      <w:r w:rsidRPr="00953934">
        <w:rPr>
          <w:rStyle w:val="StyleUnderline"/>
        </w:rPr>
        <w:t>— without sparking the panic and capital outflows that accom</w:t>
      </w:r>
      <w:r w:rsidRPr="00953934">
        <w:rPr>
          <w:rStyle w:val="StyleUnderline"/>
        </w:rPr>
        <w:softHyphen/>
        <w:t xml:space="preserve">panied two recent rounds of </w:t>
      </w:r>
      <w:r w:rsidRPr="00953934">
        <w:rPr>
          <w:rStyle w:val="StyleUnderline"/>
        </w:rPr>
        <w:softHyphen/>
        <w:t xml:space="preserve">weakening. </w:t>
      </w:r>
      <w:r w:rsidRPr="00953934">
        <w:rPr>
          <w:sz w:val="16"/>
        </w:rPr>
        <w:t xml:space="preserve">The People’s Bank of China, which controls the value of China’s currency by setting a daily trading range in mainland markets, has allowed the </w:t>
      </w:r>
      <w:proofErr w:type="spellStart"/>
      <w:r w:rsidRPr="00953934">
        <w:rPr>
          <w:sz w:val="16"/>
        </w:rPr>
        <w:t>yuan</w:t>
      </w:r>
      <w:proofErr w:type="spellEnd"/>
      <w:r w:rsidRPr="00953934">
        <w:rPr>
          <w:sz w:val="16"/>
        </w:rPr>
        <w:t xml:space="preserve"> to weaken 1.6 per cent against the US dollar in the two weeks following </w:t>
      </w:r>
      <w:proofErr w:type="spellStart"/>
      <w:r w:rsidRPr="00953934">
        <w:rPr>
          <w:sz w:val="16"/>
        </w:rPr>
        <w:t>Brexit</w:t>
      </w:r>
      <w:proofErr w:type="spellEnd"/>
      <w:r w:rsidRPr="00953934">
        <w:rPr>
          <w:sz w:val="16"/>
        </w:rPr>
        <w:t xml:space="preserve">. That has made the </w:t>
      </w:r>
      <w:proofErr w:type="spellStart"/>
      <w:r w:rsidRPr="00953934">
        <w:rPr>
          <w:sz w:val="16"/>
        </w:rPr>
        <w:t>yuan</w:t>
      </w:r>
      <w:proofErr w:type="spellEnd"/>
      <w:r w:rsidRPr="00953934">
        <w:rPr>
          <w:sz w:val="16"/>
        </w:rPr>
        <w:t xml:space="preserve"> Asia’s worst-performing currency post-</w:t>
      </w:r>
      <w:proofErr w:type="spellStart"/>
      <w:r w:rsidRPr="00953934">
        <w:rPr>
          <w:sz w:val="16"/>
        </w:rPr>
        <w:t>Brexit</w:t>
      </w:r>
      <w:proofErr w:type="spellEnd"/>
      <w:r w:rsidRPr="00953934">
        <w:rPr>
          <w:sz w:val="16"/>
        </w:rPr>
        <w:t xml:space="preserve">, and compares with a 1.9 per cent drop versus the US dollar in the first week of January, and </w:t>
      </w:r>
      <w:proofErr w:type="gramStart"/>
      <w:r w:rsidRPr="00953934">
        <w:rPr>
          <w:sz w:val="16"/>
        </w:rPr>
        <w:t>a 3</w:t>
      </w:r>
      <w:proofErr w:type="gramEnd"/>
      <w:r w:rsidRPr="00953934">
        <w:rPr>
          <w:sz w:val="16"/>
        </w:rPr>
        <w:t xml:space="preserve"> per cent depreciation over a two-day period in August. While those earlier bouts of rapid </w:t>
      </w:r>
      <w:proofErr w:type="spellStart"/>
      <w:r w:rsidRPr="00953934">
        <w:rPr>
          <w:sz w:val="16"/>
        </w:rPr>
        <w:t>yuan</w:t>
      </w:r>
      <w:proofErr w:type="spellEnd"/>
      <w:r w:rsidRPr="00953934">
        <w:rPr>
          <w:sz w:val="16"/>
        </w:rPr>
        <w:t xml:space="preserve"> depreciation sent domestic markets tumbling and led to a surge in money fleeing the country, </w:t>
      </w:r>
      <w:r w:rsidRPr="00953934">
        <w:rPr>
          <w:rStyle w:val="StyleUnderline"/>
        </w:rPr>
        <w:t>this time, Chinese stock and bond markets have held up well. One closely watched indicator of capital flows — China’s foreign-exchange reserve levels — rose</w:t>
      </w:r>
      <w:r w:rsidRPr="00953934">
        <w:rPr>
          <w:sz w:val="16"/>
        </w:rPr>
        <w:t xml:space="preserve"> $US13.4 billion ($18bn) to $US3.2 trillion in June, official data showed this week, although the data captures less than a week following the </w:t>
      </w:r>
      <w:proofErr w:type="spellStart"/>
      <w:r w:rsidRPr="00953934">
        <w:rPr>
          <w:sz w:val="16"/>
        </w:rPr>
        <w:t>Brexit</w:t>
      </w:r>
      <w:proofErr w:type="spellEnd"/>
      <w:r w:rsidRPr="00953934">
        <w:rPr>
          <w:sz w:val="16"/>
        </w:rPr>
        <w:t xml:space="preserve"> vote. Still, economists and investors warn continued </w:t>
      </w:r>
      <w:proofErr w:type="spellStart"/>
      <w:r w:rsidRPr="00953934">
        <w:rPr>
          <w:sz w:val="16"/>
        </w:rPr>
        <w:t>yuan</w:t>
      </w:r>
      <w:proofErr w:type="spellEnd"/>
      <w:r w:rsidRPr="00953934">
        <w:rPr>
          <w:sz w:val="16"/>
        </w:rPr>
        <w:t xml:space="preserve"> depreciation at this pace could prompt Chinese businesses and individuals to once again send money abroad where its value will hold up better — a big problem if outflows erode foreign reserves too far. Analysts estimate such outflows ranged between $US700bn and $US1 trillion in 2015. Citigroup projects outflows could reach as much as $US573.2bn this year. “If the PBOC continues to allow the </w:t>
      </w:r>
      <w:proofErr w:type="spellStart"/>
      <w:r w:rsidRPr="00953934">
        <w:rPr>
          <w:sz w:val="16"/>
        </w:rPr>
        <w:t>renminbi</w:t>
      </w:r>
      <w:proofErr w:type="spellEnd"/>
      <w:r w:rsidRPr="00953934">
        <w:rPr>
          <w:sz w:val="16"/>
        </w:rPr>
        <w:t xml:space="preserve"> (as the </w:t>
      </w:r>
      <w:proofErr w:type="spellStart"/>
      <w:r w:rsidRPr="00953934">
        <w:rPr>
          <w:sz w:val="16"/>
        </w:rPr>
        <w:t>yuan</w:t>
      </w:r>
      <w:proofErr w:type="spellEnd"/>
      <w:r w:rsidRPr="00953934">
        <w:rPr>
          <w:sz w:val="16"/>
        </w:rPr>
        <w:t xml:space="preserve"> is also known) to fall, it will face a much bigger challenge to keep outflows under control,” Zhu </w:t>
      </w:r>
      <w:proofErr w:type="spellStart"/>
      <w:r w:rsidRPr="00953934">
        <w:rPr>
          <w:sz w:val="16"/>
        </w:rPr>
        <w:t>Chaoping</w:t>
      </w:r>
      <w:proofErr w:type="spellEnd"/>
      <w:r w:rsidRPr="00953934">
        <w:rPr>
          <w:sz w:val="16"/>
        </w:rPr>
        <w:t xml:space="preserve">, China economist at Singaporean brokerage UOB Kay </w:t>
      </w:r>
      <w:proofErr w:type="spellStart"/>
      <w:r w:rsidRPr="00953934">
        <w:rPr>
          <w:sz w:val="16"/>
        </w:rPr>
        <w:t>Hian</w:t>
      </w:r>
      <w:proofErr w:type="spellEnd"/>
      <w:r w:rsidRPr="00953934">
        <w:rPr>
          <w:sz w:val="16"/>
        </w:rPr>
        <w:t xml:space="preserve"> Holdings said, using another name for the currency. </w:t>
      </w:r>
      <w:proofErr w:type="spellStart"/>
      <w:r w:rsidRPr="00953934">
        <w:rPr>
          <w:sz w:val="16"/>
        </w:rPr>
        <w:t>Mr</w:t>
      </w:r>
      <w:proofErr w:type="spellEnd"/>
      <w:r w:rsidRPr="00953934">
        <w:rPr>
          <w:sz w:val="16"/>
        </w:rPr>
        <w:t xml:space="preserve"> Zhu attributed the June increase in foreign-exchange reserves to eased outflows as a result of capital controls. </w:t>
      </w:r>
      <w:r w:rsidRPr="00953934">
        <w:rPr>
          <w:rStyle w:val="StyleUnderline"/>
        </w:rPr>
        <w:t xml:space="preserve">The </w:t>
      </w:r>
      <w:proofErr w:type="spellStart"/>
      <w:r w:rsidRPr="00953934">
        <w:rPr>
          <w:rStyle w:val="StyleUnderline"/>
        </w:rPr>
        <w:t>yuan</w:t>
      </w:r>
      <w:proofErr w:type="spellEnd"/>
      <w:r w:rsidRPr="00953934">
        <w:rPr>
          <w:rStyle w:val="StyleUnderline"/>
        </w:rPr>
        <w:t xml:space="preserve"> rose slightly versus the US dollar</w:t>
      </w:r>
      <w:r w:rsidRPr="00953934">
        <w:rPr>
          <w:sz w:val="16"/>
        </w:rPr>
        <w:t xml:space="preserve"> to 6.683 yesterday, but is down about 2.5 per cent since the start of this year. Some Chinese exporters are already starting to hoard greenbacks and keep their earnings overseas, a shift that could mean less foreign currency inflows and a hit to the country’s stockpiles of US dollar reserves, which could leave banks short of funds to lend out, analysts say. “Given the </w:t>
      </w:r>
      <w:proofErr w:type="spellStart"/>
      <w:r w:rsidRPr="00953934">
        <w:rPr>
          <w:sz w:val="16"/>
        </w:rPr>
        <w:t>renminbi’s</w:t>
      </w:r>
      <w:proofErr w:type="spellEnd"/>
      <w:r w:rsidRPr="00953934">
        <w:rPr>
          <w:sz w:val="16"/>
        </w:rPr>
        <w:t xml:space="preserve"> downward direction these days, it makes sense for us to hold on to (US) dollars as opposed to rush to sell (them),” said </w:t>
      </w:r>
      <w:proofErr w:type="spellStart"/>
      <w:r w:rsidRPr="00953934">
        <w:rPr>
          <w:sz w:val="16"/>
        </w:rPr>
        <w:t>Xu</w:t>
      </w:r>
      <w:proofErr w:type="spellEnd"/>
      <w:r w:rsidRPr="00953934">
        <w:rPr>
          <w:sz w:val="16"/>
        </w:rPr>
        <w:t xml:space="preserve"> </w:t>
      </w:r>
      <w:proofErr w:type="spellStart"/>
      <w:r w:rsidRPr="00953934">
        <w:rPr>
          <w:sz w:val="16"/>
        </w:rPr>
        <w:t>Peng</w:t>
      </w:r>
      <w:proofErr w:type="spellEnd"/>
      <w:r w:rsidRPr="00953934">
        <w:rPr>
          <w:sz w:val="16"/>
        </w:rPr>
        <w:t xml:space="preserve">, a textile exporter. </w:t>
      </w:r>
      <w:r w:rsidRPr="00953934">
        <w:rPr>
          <w:rStyle w:val="StyleUnderline"/>
        </w:rPr>
        <w:t xml:space="preserve">One factor easing nervousness about </w:t>
      </w:r>
      <w:proofErr w:type="spellStart"/>
      <w:r w:rsidRPr="00953934">
        <w:rPr>
          <w:rStyle w:val="StyleUnderline"/>
        </w:rPr>
        <w:t>yuan</w:t>
      </w:r>
      <w:proofErr w:type="spellEnd"/>
      <w:r w:rsidRPr="00953934">
        <w:rPr>
          <w:rStyle w:val="StyleUnderline"/>
        </w:rPr>
        <w:t xml:space="preserve"> depreciation, </w:t>
      </w:r>
      <w:r w:rsidRPr="00953934">
        <w:rPr>
          <w:sz w:val="16"/>
        </w:rPr>
        <w:t>many traders and investors say</w:t>
      </w:r>
      <w:r w:rsidRPr="00953934">
        <w:rPr>
          <w:rStyle w:val="StyleUnderline"/>
        </w:rPr>
        <w:t xml:space="preserve">, is a more transparent </w:t>
      </w:r>
      <w:proofErr w:type="spellStart"/>
      <w:r w:rsidRPr="00953934">
        <w:rPr>
          <w:rStyle w:val="StyleUnderline"/>
        </w:rPr>
        <w:t>yuan</w:t>
      </w:r>
      <w:proofErr w:type="spellEnd"/>
      <w:r w:rsidRPr="00953934">
        <w:rPr>
          <w:rStyle w:val="StyleUnderline"/>
        </w:rPr>
        <w:t>-pricing system and improved communication with the market by the central bank</w:t>
      </w:r>
      <w:r w:rsidRPr="00953934">
        <w:rPr>
          <w:sz w:val="16"/>
        </w:rPr>
        <w:t>. Early this year</w:t>
      </w:r>
      <w:r w:rsidRPr="00953934">
        <w:rPr>
          <w:rStyle w:val="StyleUnderline"/>
        </w:rPr>
        <w:t xml:space="preserve">, the PBOC implemented a system that </w:t>
      </w:r>
      <w:r w:rsidRPr="00953934">
        <w:rPr>
          <w:sz w:val="16"/>
        </w:rPr>
        <w:t>essentially allows it to</w:t>
      </w:r>
      <w:r w:rsidRPr="00953934">
        <w:rPr>
          <w:rStyle w:val="StyleUnderline"/>
        </w:rPr>
        <w:t xml:space="preserve"> anchor the </w:t>
      </w:r>
      <w:proofErr w:type="spellStart"/>
      <w:r w:rsidRPr="00953934">
        <w:rPr>
          <w:rStyle w:val="StyleUnderline"/>
        </w:rPr>
        <w:t>yuan</w:t>
      </w:r>
      <w:proofErr w:type="spellEnd"/>
      <w:r w:rsidRPr="00953934">
        <w:rPr>
          <w:rStyle w:val="StyleUnderline"/>
        </w:rPr>
        <w:t xml:space="preserve"> around either the US dollar or a basket of 13 currencies. When the US currency declines, the PBOC </w:t>
      </w:r>
      <w:r w:rsidRPr="00953934">
        <w:rPr>
          <w:sz w:val="16"/>
        </w:rPr>
        <w:t xml:space="preserve">tends to </w:t>
      </w:r>
      <w:r w:rsidRPr="00953934">
        <w:rPr>
          <w:rStyle w:val="StyleUnderline"/>
        </w:rPr>
        <w:t xml:space="preserve">keep the </w:t>
      </w:r>
      <w:proofErr w:type="spellStart"/>
      <w:r w:rsidRPr="00953934">
        <w:rPr>
          <w:rStyle w:val="StyleUnderline"/>
        </w:rPr>
        <w:t>yuan</w:t>
      </w:r>
      <w:proofErr w:type="spellEnd"/>
      <w:r w:rsidRPr="00953934">
        <w:rPr>
          <w:rStyle w:val="StyleUnderline"/>
        </w:rPr>
        <w:t xml:space="preserve"> largely flat or even slightly stronger against the US dollar, while it weakens against the currency basket. When the US dollar advances, as it is doing post-</w:t>
      </w:r>
      <w:proofErr w:type="spellStart"/>
      <w:r w:rsidRPr="00953934">
        <w:rPr>
          <w:rStyle w:val="StyleUnderline"/>
        </w:rPr>
        <w:t>Brexit</w:t>
      </w:r>
      <w:proofErr w:type="spellEnd"/>
      <w:r w:rsidRPr="00953934">
        <w:rPr>
          <w:rStyle w:val="StyleUnderline"/>
        </w:rPr>
        <w:t xml:space="preserve">, the central bank takes the opportunity to guide the </w:t>
      </w:r>
      <w:proofErr w:type="spellStart"/>
      <w:r w:rsidRPr="00953934">
        <w:rPr>
          <w:rStyle w:val="StyleUnderline"/>
        </w:rPr>
        <w:t>yuan</w:t>
      </w:r>
      <w:proofErr w:type="spellEnd"/>
      <w:r w:rsidRPr="00953934">
        <w:rPr>
          <w:rStyle w:val="StyleUnderline"/>
        </w:rPr>
        <w:t xml:space="preserve"> weaker, which helps Chinese exporters, while trying to control its depreciation against the basket.</w:t>
      </w:r>
      <w:r w:rsidRPr="00953934">
        <w:rPr>
          <w:sz w:val="16"/>
        </w:rPr>
        <w:t xml:space="preserve"> “A few months back, there was a constant fear (the PBOC) was going to do another devaluation like back in August,” said Lee Jin Yang, a Singapore-based macro analyst at Aberdeen Asset </w:t>
      </w:r>
      <w:r w:rsidRPr="00953934">
        <w:rPr>
          <w:sz w:val="16"/>
        </w:rPr>
        <w:softHyphen/>
        <w:t>Management. “</w:t>
      </w:r>
      <w:r w:rsidRPr="00953934">
        <w:rPr>
          <w:rStyle w:val="StyleUnderline"/>
        </w:rPr>
        <w:t>Now the market is</w:t>
      </w:r>
      <w:r w:rsidRPr="00953934">
        <w:rPr>
          <w:sz w:val="16"/>
        </w:rPr>
        <w:t xml:space="preserve"> a little</w:t>
      </w:r>
      <w:r w:rsidRPr="00953934">
        <w:rPr>
          <w:sz w:val="16"/>
          <w:szCs w:val="16"/>
        </w:rPr>
        <w:t xml:space="preserve"> bit</w:t>
      </w:r>
      <w:r w:rsidRPr="00953934">
        <w:rPr>
          <w:rStyle w:val="StyleUnderline"/>
        </w:rPr>
        <w:t xml:space="preserve"> more comfortable with the way the PBOC has been communicating its policy directive</w:t>
      </w:r>
      <w:r w:rsidRPr="00953934">
        <w:rPr>
          <w:sz w:val="16"/>
        </w:rPr>
        <w:t xml:space="preserve">.” Still, China has many incentives to keep the </w:t>
      </w:r>
      <w:proofErr w:type="spellStart"/>
      <w:r w:rsidRPr="00953934">
        <w:rPr>
          <w:sz w:val="16"/>
        </w:rPr>
        <w:t>yuan</w:t>
      </w:r>
      <w:proofErr w:type="spellEnd"/>
      <w:r w:rsidRPr="00953934">
        <w:rPr>
          <w:sz w:val="16"/>
        </w:rPr>
        <w:t xml:space="preserve"> from falling too fast for too long. A much weaker </w:t>
      </w:r>
      <w:proofErr w:type="spellStart"/>
      <w:r w:rsidRPr="00953934">
        <w:rPr>
          <w:sz w:val="16"/>
        </w:rPr>
        <w:t>yuan</w:t>
      </w:r>
      <w:proofErr w:type="spellEnd"/>
      <w:r w:rsidRPr="00953934">
        <w:rPr>
          <w:sz w:val="16"/>
        </w:rPr>
        <w:t xml:space="preserve"> could spark resentment from trading partners ahead of a September gathering of Group of 20 leaders in China. It also chips away at Chinese consumers’ buying power, potentially hurting the country’s effort to make its economy driven more by consumption. Going forward, the central bank appears to be betting the US dollar won’t keep rising for an extended period, officials close to the PBOC say. </w:t>
      </w:r>
      <w:r w:rsidRPr="00953934">
        <w:rPr>
          <w:rStyle w:val="StyleUnderline"/>
        </w:rPr>
        <w:t xml:space="preserve">When the US dollar weakens, that will give the PBOC an opportunity to adjust the </w:t>
      </w:r>
      <w:proofErr w:type="spellStart"/>
      <w:r w:rsidRPr="00953934">
        <w:rPr>
          <w:rStyle w:val="StyleUnderline"/>
        </w:rPr>
        <w:t>yuan’s</w:t>
      </w:r>
      <w:proofErr w:type="spellEnd"/>
      <w:r w:rsidRPr="00953934">
        <w:rPr>
          <w:rStyle w:val="StyleUnderline"/>
        </w:rPr>
        <w:t xml:space="preserve"> value upward. “There will be more fluctuations in the </w:t>
      </w:r>
      <w:proofErr w:type="spellStart"/>
      <w:r w:rsidRPr="00953934">
        <w:rPr>
          <w:rStyle w:val="StyleUnderline"/>
        </w:rPr>
        <w:t>renminbi’s</w:t>
      </w:r>
      <w:proofErr w:type="spellEnd"/>
      <w:r w:rsidRPr="00953934">
        <w:rPr>
          <w:rStyle w:val="StyleUnderline"/>
        </w:rPr>
        <w:t xml:space="preserve"> exchange rate against the US dollar, but the </w:t>
      </w:r>
      <w:proofErr w:type="spellStart"/>
      <w:r w:rsidRPr="00953934">
        <w:rPr>
          <w:rStyle w:val="StyleUnderline"/>
        </w:rPr>
        <w:t>renminbi</w:t>
      </w:r>
      <w:proofErr w:type="spellEnd"/>
      <w:r w:rsidRPr="00953934">
        <w:rPr>
          <w:rStyle w:val="StyleUnderline"/>
        </w:rPr>
        <w:t xml:space="preserve"> will remain largely </w:t>
      </w:r>
      <w:r w:rsidRPr="00953934">
        <w:rPr>
          <w:rStyle w:val="StyleUnderline"/>
        </w:rPr>
        <w:softHyphen/>
        <w:t>stable within a range,</w:t>
      </w:r>
      <w:r w:rsidRPr="00953934">
        <w:rPr>
          <w:sz w:val="16"/>
        </w:rPr>
        <w:t>” one of the officials said.</w:t>
      </w:r>
    </w:p>
    <w:p w:rsidR="007A48BC" w:rsidRDefault="007A48BC" w:rsidP="00953934">
      <w:pPr>
        <w:rPr>
          <w:sz w:val="16"/>
        </w:rPr>
      </w:pPr>
    </w:p>
    <w:p w:rsidR="007A48BC" w:rsidRPr="00953934" w:rsidRDefault="007A48BC" w:rsidP="007A48BC">
      <w:pPr>
        <w:pStyle w:val="Heading4"/>
      </w:pPr>
      <w:r w:rsidRPr="00953934">
        <w:t>Chinese economy is growing – innovation creates investment</w:t>
      </w:r>
    </w:p>
    <w:p w:rsidR="007A48BC" w:rsidRPr="00F003CF" w:rsidRDefault="007A48BC" w:rsidP="007A48BC">
      <w:pPr>
        <w:rPr>
          <w:rStyle w:val="Style13ptBold"/>
          <w:b w:val="0"/>
          <w:bCs w:val="0"/>
          <w:sz w:val="22"/>
        </w:rPr>
      </w:pPr>
      <w:r>
        <w:rPr>
          <w:rStyle w:val="Style13ptBold"/>
        </w:rPr>
        <w:t xml:space="preserve">Ting 7/6/16 </w:t>
      </w:r>
      <w:r w:rsidRPr="00727135">
        <w:t>(Ding</w:t>
      </w:r>
      <w:r>
        <w:t>, Writer for Xinhua, “China revises GDP calculation” method</w:t>
      </w:r>
      <w:hyperlink r:id="rId18" w:history="1">
        <w:r w:rsidRPr="00BC2032">
          <w:rPr>
            <w:rStyle w:val="Hyperlink"/>
          </w:rPr>
          <w:t>http://www.lexisnexis.com.proxy.lib.umich.edu/lnacui2api/api/version1/getDocCui?lni=5K5K-MFP1-DYRV-309Y&amp;csi=270944,270077,11059,8411&amp;hl=t&amp;hv=t&amp;hnsd=f&amp;hns=t&amp;hgn=t&amp;oc=00240&amp;perma=true</w:t>
        </w:r>
      </w:hyperlink>
      <w:r>
        <w:rPr>
          <w:rStyle w:val="Hyperlink"/>
        </w:rPr>
        <w:t xml:space="preserve">, </w:t>
      </w:r>
      <w:proofErr w:type="spellStart"/>
      <w:proofErr w:type="gramStart"/>
      <w:r>
        <w:rPr>
          <w:rStyle w:val="Hyperlink"/>
        </w:rPr>
        <w:t>ag</w:t>
      </w:r>
      <w:proofErr w:type="spellEnd"/>
      <w:proofErr w:type="gramEnd"/>
      <w:r>
        <w:rPr>
          <w:rStyle w:val="Hyperlink"/>
        </w:rPr>
        <w:t>)</w:t>
      </w:r>
    </w:p>
    <w:p w:rsidR="007A48BC" w:rsidRDefault="007A48BC" w:rsidP="007A48BC">
      <w:pPr>
        <w:rPr>
          <w:sz w:val="16"/>
        </w:rPr>
      </w:pPr>
      <w:r w:rsidRPr="00AC47D3">
        <w:rPr>
          <w:sz w:val="16"/>
        </w:rPr>
        <w:t xml:space="preserve">In recent years, </w:t>
      </w:r>
      <w:r w:rsidRPr="00AC47D3">
        <w:rPr>
          <w:rStyle w:val="StyleUnderline"/>
        </w:rPr>
        <w:t xml:space="preserve">China has </w:t>
      </w:r>
      <w:r w:rsidRPr="00AC47D3">
        <w:t>promoted science, technology and creative development</w:t>
      </w:r>
      <w:r w:rsidRPr="00AC47D3">
        <w:rPr>
          <w:sz w:val="16"/>
        </w:rPr>
        <w:t xml:space="preserve">, </w:t>
      </w:r>
      <w:r w:rsidRPr="00AC47D3">
        <w:rPr>
          <w:rStyle w:val="StyleUnderline"/>
        </w:rPr>
        <w:t xml:space="preserve">with rapid growth in R&amp;D expenditures and </w:t>
      </w:r>
      <w:r w:rsidRPr="00AC47D3">
        <w:rPr>
          <w:sz w:val="16"/>
        </w:rPr>
        <w:t xml:space="preserve">an increasingly </w:t>
      </w:r>
      <w:r w:rsidRPr="00AC47D3">
        <w:rPr>
          <w:rStyle w:val="StyleUnderline"/>
        </w:rPr>
        <w:t>important role for R&amp;D to economic growth</w:t>
      </w:r>
      <w:r w:rsidRPr="00AC47D3">
        <w:rPr>
          <w:sz w:val="16"/>
        </w:rPr>
        <w:t xml:space="preserve">. In May 2016, China unveiled a </w:t>
      </w:r>
      <w:r w:rsidRPr="00AC47D3">
        <w:rPr>
          <w:rStyle w:val="StyleUnderline"/>
        </w:rPr>
        <w:t>national strategy for innovation-driven development</w:t>
      </w:r>
      <w:r w:rsidRPr="00AC47D3">
        <w:rPr>
          <w:sz w:val="16"/>
        </w:rPr>
        <w:t xml:space="preserve"> which identified a large number of tasks and projects and </w:t>
      </w:r>
      <w:r w:rsidRPr="00AC47D3">
        <w:rPr>
          <w:rStyle w:val="StyleUnderline"/>
        </w:rPr>
        <w:t>pledged greater investment</w:t>
      </w:r>
      <w:r w:rsidRPr="00AC47D3">
        <w:rPr>
          <w:sz w:val="16"/>
        </w:rPr>
        <w:t xml:space="preserve">. Chinese </w:t>
      </w:r>
      <w:r w:rsidRPr="00AC47D3">
        <w:rPr>
          <w:rStyle w:val="StyleUnderline"/>
        </w:rPr>
        <w:t xml:space="preserve">President Xi </w:t>
      </w:r>
      <w:proofErr w:type="spellStart"/>
      <w:r w:rsidRPr="00AC47D3">
        <w:rPr>
          <w:rStyle w:val="StyleUnderline"/>
        </w:rPr>
        <w:t>Jinping</w:t>
      </w:r>
      <w:proofErr w:type="spellEnd"/>
      <w:r w:rsidRPr="00AC47D3">
        <w:rPr>
          <w:rStyle w:val="StyleUnderline"/>
        </w:rPr>
        <w:t xml:space="preserve"> told</w:t>
      </w:r>
      <w:r w:rsidRPr="00AC47D3">
        <w:rPr>
          <w:sz w:val="16"/>
        </w:rPr>
        <w:t xml:space="preserve"> a national conference in May that </w:t>
      </w:r>
      <w:r w:rsidRPr="00AC47D3">
        <w:rPr>
          <w:rStyle w:val="StyleUnderline"/>
        </w:rPr>
        <w:t>the country should</w:t>
      </w:r>
      <w:r w:rsidRPr="00AC47D3">
        <w:rPr>
          <w:sz w:val="16"/>
        </w:rPr>
        <w:t xml:space="preserve"> </w:t>
      </w:r>
      <w:r w:rsidRPr="00AC47D3">
        <w:rPr>
          <w:rStyle w:val="StyleUnderline"/>
        </w:rPr>
        <w:t>give more importance to scientific and technological innovation</w:t>
      </w:r>
      <w:r w:rsidRPr="00AC47D3">
        <w:rPr>
          <w:sz w:val="16"/>
        </w:rPr>
        <w:t xml:space="preserve">. However, the old calculation method failed to reflect the importance of R&amp;D, as intermediate consumption only measures value of goods and services that are transformed or entirely used up in the course of production. In reality, R&amp;D expenditures that yield economic benefit should not be considered "completely used up in the accounting period," and thus should be recorded as fixed capital formation, according to the 2008 SNA. The </w:t>
      </w:r>
      <w:r w:rsidRPr="00AC47D3">
        <w:rPr>
          <w:rStyle w:val="StyleUnderline"/>
        </w:rPr>
        <w:t>NBS move can</w:t>
      </w:r>
      <w:r w:rsidRPr="00AC47D3">
        <w:rPr>
          <w:sz w:val="16"/>
        </w:rPr>
        <w:t xml:space="preserve"> reflect the effects of China's </w:t>
      </w:r>
      <w:r w:rsidRPr="00AC47D3">
        <w:rPr>
          <w:rStyle w:val="StyleUnderline"/>
        </w:rPr>
        <w:t>push for mass entrepreneurship and innovation</w:t>
      </w:r>
      <w:r w:rsidRPr="00AC47D3">
        <w:rPr>
          <w:sz w:val="16"/>
        </w:rPr>
        <w:t xml:space="preserve">, </w:t>
      </w:r>
      <w:r w:rsidRPr="00AC47D3">
        <w:rPr>
          <w:rStyle w:val="StyleUnderline"/>
        </w:rPr>
        <w:t>highlight the role of science and technology in growth, and in turn stimulate new investment in R&amp;D</w:t>
      </w:r>
      <w:r w:rsidRPr="00AC47D3">
        <w:rPr>
          <w:sz w:val="16"/>
        </w:rPr>
        <w:t>, the statement said.</w:t>
      </w:r>
    </w:p>
    <w:p w:rsidR="00AC47D3" w:rsidRDefault="00AC47D3" w:rsidP="007A48BC">
      <w:pPr>
        <w:rPr>
          <w:sz w:val="16"/>
        </w:rPr>
      </w:pPr>
    </w:p>
    <w:p w:rsidR="007A48BC" w:rsidRPr="00953934" w:rsidRDefault="007A48BC" w:rsidP="007A48BC">
      <w:pPr>
        <w:pStyle w:val="Heading4"/>
      </w:pPr>
      <w:r w:rsidRPr="00953934">
        <w:t>China has a strong economy – trade relations critical to other states</w:t>
      </w:r>
    </w:p>
    <w:p w:rsidR="007A48BC" w:rsidRPr="00B95724" w:rsidRDefault="007A48BC" w:rsidP="007A48BC">
      <w:r>
        <w:rPr>
          <w:rStyle w:val="Style13ptBold"/>
        </w:rPr>
        <w:t>Long 6/30/16</w:t>
      </w:r>
      <w:r w:rsidRPr="00171A10">
        <w:t xml:space="preserve"> (</w:t>
      </w:r>
      <w:r>
        <w:t xml:space="preserve">Heather, </w:t>
      </w:r>
      <w:r w:rsidRPr="00B95724">
        <w:t>Senior stock market &amp; economy writer</w:t>
      </w:r>
      <w:r>
        <w:t xml:space="preserve"> with a </w:t>
      </w:r>
      <w:r w:rsidRPr="00B95724">
        <w:t>master's degree in financial economics from Oxford University</w:t>
      </w:r>
      <w:r>
        <w:t xml:space="preserve">, “China is crushing the U.S. in 'economic warfare'” </w:t>
      </w:r>
      <w:hyperlink r:id="rId19" w:history="1">
        <w:r w:rsidRPr="00BC2032">
          <w:rPr>
            <w:rStyle w:val="Hyperlink"/>
          </w:rPr>
          <w:t>http://money.cnn.com/2016/06/30/news/economy/china-us-war-by-other-means/index.html?iid=EL</w:t>
        </w:r>
      </w:hyperlink>
      <w:r>
        <w:t xml:space="preserve">, </w:t>
      </w:r>
      <w:proofErr w:type="spellStart"/>
      <w:proofErr w:type="gramStart"/>
      <w:r>
        <w:t>ag</w:t>
      </w:r>
      <w:proofErr w:type="spellEnd"/>
      <w:proofErr w:type="gramEnd"/>
      <w:r>
        <w:t>)</w:t>
      </w:r>
    </w:p>
    <w:p w:rsidR="007A48BC" w:rsidRPr="00B95724" w:rsidRDefault="007A48BC" w:rsidP="007A48BC">
      <w:pPr>
        <w:rPr>
          <w:sz w:val="16"/>
        </w:rPr>
      </w:pPr>
      <w:proofErr w:type="gramStart"/>
      <w:r w:rsidRPr="00AC47D3">
        <w:rPr>
          <w:sz w:val="16"/>
        </w:rPr>
        <w:t>It's</w:t>
      </w:r>
      <w:proofErr w:type="gramEnd"/>
      <w:r w:rsidRPr="00AC47D3">
        <w:rPr>
          <w:sz w:val="16"/>
        </w:rPr>
        <w:t xml:space="preserve"> </w:t>
      </w:r>
      <w:r w:rsidRPr="00AC47D3">
        <w:rPr>
          <w:rStyle w:val="StyleUnderline"/>
        </w:rPr>
        <w:t>China 1</w:t>
      </w:r>
      <w:r w:rsidRPr="00AC47D3">
        <w:rPr>
          <w:sz w:val="16"/>
        </w:rPr>
        <w:t xml:space="preserve">, USA 0 </w:t>
      </w:r>
      <w:r w:rsidRPr="00AC47D3">
        <w:rPr>
          <w:rStyle w:val="StyleUnderline"/>
        </w:rPr>
        <w:t>when it comes to</w:t>
      </w:r>
      <w:r w:rsidRPr="00AC47D3">
        <w:rPr>
          <w:sz w:val="16"/>
        </w:rPr>
        <w:t xml:space="preserve"> so-called </w:t>
      </w:r>
      <w:r w:rsidRPr="00AC47D3">
        <w:rPr>
          <w:rStyle w:val="StyleUnderline"/>
        </w:rPr>
        <w:t>"economic warfare."</w:t>
      </w:r>
      <w:r w:rsidRPr="00AC47D3">
        <w:rPr>
          <w:sz w:val="16"/>
        </w:rPr>
        <w:t xml:space="preserve"> As </w:t>
      </w:r>
      <w:r w:rsidRPr="00AC47D3">
        <w:rPr>
          <w:rStyle w:val="StyleUnderline"/>
        </w:rPr>
        <w:t>China has risen to become the world's No. 2 economy</w:t>
      </w:r>
      <w:r w:rsidRPr="00AC47D3">
        <w:rPr>
          <w:sz w:val="16"/>
        </w:rPr>
        <w:t>, it has repeatedly</w:t>
      </w:r>
      <w:r w:rsidRPr="00AC47D3">
        <w:rPr>
          <w:rStyle w:val="StyleUnderline"/>
        </w:rPr>
        <w:t xml:space="preserve"> used its business and financial clout to get what it wants on the world stage</w:t>
      </w:r>
      <w:r w:rsidRPr="00AC47D3">
        <w:rPr>
          <w:sz w:val="16"/>
        </w:rPr>
        <w:t xml:space="preserve">, say foreign policy experts Robert </w:t>
      </w:r>
      <w:proofErr w:type="spellStart"/>
      <w:r w:rsidRPr="00AC47D3">
        <w:rPr>
          <w:sz w:val="16"/>
        </w:rPr>
        <w:t>Blackwill</w:t>
      </w:r>
      <w:proofErr w:type="spellEnd"/>
      <w:r w:rsidRPr="00AC47D3">
        <w:rPr>
          <w:sz w:val="16"/>
        </w:rPr>
        <w:t xml:space="preserve"> and Jennifer Harris. When Norway gave Chinese dissident Liu </w:t>
      </w:r>
      <w:proofErr w:type="spellStart"/>
      <w:r w:rsidRPr="00AC47D3">
        <w:rPr>
          <w:sz w:val="16"/>
        </w:rPr>
        <w:t>Xiaobo</w:t>
      </w:r>
      <w:proofErr w:type="spellEnd"/>
      <w:r w:rsidRPr="00AC47D3">
        <w:rPr>
          <w:sz w:val="16"/>
        </w:rPr>
        <w:t xml:space="preserve"> the Nobel Peace Prize in 2010, </w:t>
      </w:r>
      <w:r w:rsidRPr="00AC47D3">
        <w:rPr>
          <w:rStyle w:val="StyleUnderline"/>
        </w:rPr>
        <w:t>China dramatically scaled back its salmon purchases from Norway and halted trade talks</w:t>
      </w:r>
      <w:r w:rsidRPr="00AC47D3">
        <w:rPr>
          <w:sz w:val="16"/>
        </w:rPr>
        <w:t xml:space="preserve">. When tensions escalated between the Philippines and China over a territorial dispute in the South China Sea, </w:t>
      </w:r>
      <w:r w:rsidRPr="00AC47D3">
        <w:rPr>
          <w:rStyle w:val="StyleUnderline"/>
        </w:rPr>
        <w:t>China let Philippines bananas rot in its ports</w:t>
      </w:r>
      <w:r w:rsidRPr="00AC47D3">
        <w:rPr>
          <w:sz w:val="16"/>
        </w:rPr>
        <w:t xml:space="preserve">. Over the years, </w:t>
      </w:r>
      <w:r w:rsidRPr="00AC47D3">
        <w:rPr>
          <w:rStyle w:val="StyleUnderline"/>
        </w:rPr>
        <w:t>Beijing has retaliated so strongly by cutting (or threatening to cut) business ties with any nation recognizing Taiwan</w:t>
      </w:r>
      <w:r w:rsidRPr="00AC47D3">
        <w:rPr>
          <w:sz w:val="16"/>
        </w:rPr>
        <w:t xml:space="preserve"> that only 22 nations still formally call Taiwan the "Republic of China."</w:t>
      </w:r>
    </w:p>
    <w:p w:rsidR="007A48BC" w:rsidRPr="00953934" w:rsidRDefault="007A48BC" w:rsidP="00953934">
      <w:pPr>
        <w:rPr>
          <w:sz w:val="16"/>
        </w:rPr>
      </w:pPr>
    </w:p>
    <w:p w:rsidR="004B6D28" w:rsidRPr="00953934" w:rsidRDefault="00AC47D3" w:rsidP="004B6D28">
      <w:pPr>
        <w:pStyle w:val="Heading3"/>
      </w:pPr>
      <w:bookmarkStart w:id="0" w:name="_GoBack"/>
      <w:bookmarkEnd w:id="0"/>
      <w:r>
        <w:t>Econ Low/Decreasing</w:t>
      </w:r>
    </w:p>
    <w:p w:rsidR="004B6D28" w:rsidRDefault="004B6D28" w:rsidP="004B6D28">
      <w:pPr>
        <w:pStyle w:val="Heading4"/>
      </w:pPr>
      <w:r>
        <w:t xml:space="preserve">China growth slowing down in the status quo </w:t>
      </w:r>
    </w:p>
    <w:p w:rsidR="004B6D28" w:rsidRPr="00F86253" w:rsidRDefault="004B6D28" w:rsidP="004B6D28">
      <w:r w:rsidRPr="00F86253">
        <w:rPr>
          <w:rStyle w:val="Heading4Char"/>
        </w:rPr>
        <w:t>Giles 16</w:t>
      </w:r>
      <w:r w:rsidRPr="00F86253">
        <w:t>- (Chris Giles is the Economics Editor of the Financial Times, “World Economy feels the impact when China takes a knock”, Financial Times, https://next.ft.com/content/30441208-b548-11e5-b147-e5e5bba42e51)</w:t>
      </w:r>
    </w:p>
    <w:p w:rsidR="004B6D28" w:rsidRDefault="004B6D28" w:rsidP="004B6D28">
      <w:pPr>
        <w:rPr>
          <w:rStyle w:val="StyleUnderline"/>
        </w:rPr>
      </w:pPr>
      <w:r w:rsidRPr="00F86253">
        <w:rPr>
          <w:sz w:val="16"/>
        </w:rPr>
        <w:t xml:space="preserve">China is now the world’s largest economy measured by the quantity of goods and services produced, and the International Monetary Fund expects the country to account for almost 18 per cent of world economic activity in 2016. This implies that the drop in its growth rate from an expansion of more than 10 per cent in 2010 to 6.3 per cent expected this year has directly knocked about 0.75 percentage points off the global growth rate. The spillover effects, however, are much broader than this direct calculation of China’s importance. Maury </w:t>
      </w:r>
      <w:proofErr w:type="spellStart"/>
      <w:r w:rsidRPr="00F86253">
        <w:rPr>
          <w:sz w:val="16"/>
        </w:rPr>
        <w:t>Obstfeld</w:t>
      </w:r>
      <w:proofErr w:type="spellEnd"/>
      <w:r w:rsidRPr="00F86253">
        <w:rPr>
          <w:sz w:val="16"/>
        </w:rPr>
        <w:t>, the IMF chief economist, says he is most worried about these knock-on effects in 2016. “</w:t>
      </w:r>
      <w:r w:rsidRPr="00B82444">
        <w:rPr>
          <w:rStyle w:val="Emphasis"/>
        </w:rPr>
        <w:t>The global spillovers from China’s reduced rate of growth … have been much larger than we would have anticipated,”</w:t>
      </w:r>
      <w:r w:rsidRPr="00F86253">
        <w:rPr>
          <w:sz w:val="16"/>
        </w:rPr>
        <w:t xml:space="preserve"> he said this week. What are the channels through which China affects the global economy? Trade and exchange rates Although China’s import volumes are still growing</w:t>
      </w:r>
      <w:r w:rsidRPr="00B82444">
        <w:rPr>
          <w:rStyle w:val="StyleUnderline"/>
        </w:rPr>
        <w:t xml:space="preserve">, a weaker than expected economy directly cuts the export growth of countries that are highly dependent on Chinese demand for oil, metals, materials and machine tools in its industrial </w:t>
      </w:r>
      <w:proofErr w:type="spellStart"/>
      <w:r w:rsidRPr="00B82444">
        <w:rPr>
          <w:rStyle w:val="StyleUnderline"/>
        </w:rPr>
        <w:t>centres</w:t>
      </w:r>
      <w:proofErr w:type="spellEnd"/>
      <w:r w:rsidRPr="00B82444">
        <w:rPr>
          <w:rStyle w:val="StyleUnderline"/>
        </w:rPr>
        <w:t>.</w:t>
      </w:r>
      <w:r w:rsidRPr="00F86253">
        <w:rPr>
          <w:sz w:val="16"/>
        </w:rPr>
        <w:t xml:space="preserve"> </w:t>
      </w:r>
      <w:proofErr w:type="spellStart"/>
      <w:r w:rsidRPr="00F86253">
        <w:rPr>
          <w:sz w:val="16"/>
        </w:rPr>
        <w:t>Neighbours</w:t>
      </w:r>
      <w:proofErr w:type="spellEnd"/>
      <w:r w:rsidRPr="00F86253">
        <w:rPr>
          <w:sz w:val="16"/>
        </w:rPr>
        <w:t xml:space="preserve"> with integrated supply chains such as Japan and South Korea are deeply affected, Germany is most at risk in Europe as a producer of capital goods to China and commodity specialists such as Australia also stand in the firing line. But direct trade effects are rarely an immediate game changer and as the world’s largest net exporter, </w:t>
      </w:r>
      <w:r w:rsidRPr="00B82444">
        <w:rPr>
          <w:rStyle w:val="StyleUnderline"/>
        </w:rPr>
        <w:t xml:space="preserve">China is more dependent on the world economy than it is on China. One way to amplify the trade effects would be through a massive depreciation of the </w:t>
      </w:r>
      <w:proofErr w:type="spellStart"/>
      <w:r w:rsidRPr="00B82444">
        <w:rPr>
          <w:rStyle w:val="StyleUnderline"/>
        </w:rPr>
        <w:t>renminbi</w:t>
      </w:r>
      <w:proofErr w:type="spellEnd"/>
      <w:r w:rsidRPr="00B82444">
        <w:rPr>
          <w:rStyle w:val="StyleUnderline"/>
        </w:rPr>
        <w:t xml:space="preserve"> in an attempt to revive Chinese export-led growth</w:t>
      </w:r>
      <w:r w:rsidRPr="00F86253">
        <w:rPr>
          <w:sz w:val="16"/>
        </w:rPr>
        <w:t xml:space="preserve">. The </w:t>
      </w:r>
      <w:proofErr w:type="spellStart"/>
      <w:r w:rsidRPr="00B82444">
        <w:rPr>
          <w:rStyle w:val="StyleUnderline"/>
        </w:rPr>
        <w:t>renminbi</w:t>
      </w:r>
      <w:proofErr w:type="spellEnd"/>
      <w:r w:rsidRPr="00B82444">
        <w:rPr>
          <w:rStyle w:val="StyleUnderline"/>
        </w:rPr>
        <w:t xml:space="preserve"> has dropped 6 per cent against the US dollar since July, </w:t>
      </w:r>
      <w:r w:rsidRPr="00B82444">
        <w:rPr>
          <w:rStyle w:val="Emphasis"/>
        </w:rPr>
        <w:t>spreading fears of a currency war</w:t>
      </w:r>
      <w:r w:rsidRPr="00F86253">
        <w:rPr>
          <w:sz w:val="16"/>
        </w:rPr>
        <w:t xml:space="preserve">, but against its wider trading partners China’s exchange rate appreciated marginally in 2015. A currency war still seems some distance away. Oil and commodities Worries about China’s economic strength is part of the reason for the renewed drop in oil prices, dragging Brent crude down to an 11-year low, below $33 a barrel on Thursday. </w:t>
      </w:r>
      <w:r w:rsidRPr="00B82444">
        <w:rPr>
          <w:rStyle w:val="StyleUnderline"/>
        </w:rPr>
        <w:t xml:space="preserve">Weakness in oil and other commodity prices has pushed Russia and Brazil into deep recessions and hit the finances of Gulf </w:t>
      </w:r>
      <w:proofErr w:type="gramStart"/>
      <w:r w:rsidRPr="00B82444">
        <w:rPr>
          <w:rStyle w:val="StyleUnderline"/>
        </w:rPr>
        <w:t>states</w:t>
      </w:r>
      <w:proofErr w:type="gramEnd"/>
      <w:r w:rsidRPr="00B82444">
        <w:rPr>
          <w:rStyle w:val="StyleUnderline"/>
        </w:rPr>
        <w:t>. Global investment in oil extraction has slumped, undermining parts of the US economy and sectors in other countries hosting capital goods manufacturers.</w:t>
      </w:r>
      <w:r w:rsidRPr="00F86253">
        <w:rPr>
          <w:sz w:val="16"/>
        </w:rPr>
        <w:t xml:space="preserve"> But </w:t>
      </w:r>
      <w:r w:rsidRPr="00B82444">
        <w:rPr>
          <w:rStyle w:val="StyleUnderline"/>
        </w:rPr>
        <w:t xml:space="preserve">low oil and commodity prices mostly </w:t>
      </w:r>
      <w:r w:rsidRPr="00B82444">
        <w:rPr>
          <w:rStyle w:val="Emphasis"/>
        </w:rPr>
        <w:t>redistribute economic prospects around the world rather than diminish them.</w:t>
      </w:r>
      <w:r w:rsidRPr="00B82444">
        <w:rPr>
          <w:rStyle w:val="StyleUnderline"/>
        </w:rPr>
        <w:t xml:space="preserve"> </w:t>
      </w:r>
      <w:r w:rsidRPr="00F86253">
        <w:rPr>
          <w:sz w:val="16"/>
        </w:rPr>
        <w:t xml:space="preserve">Oil producers lose, but consumers, including those in China itself, gain from the equivalent of a tax cut. </w:t>
      </w:r>
      <w:r w:rsidRPr="00B82444">
        <w:rPr>
          <w:rStyle w:val="StyleUnderline"/>
        </w:rPr>
        <w:t>The IMF still thinks the net effect of lower commodity prices is positive</w:t>
      </w:r>
      <w:r w:rsidRPr="00F86253">
        <w:rPr>
          <w:sz w:val="16"/>
        </w:rPr>
        <w:t xml:space="preserve">. At worst, it damps the otherwise more serious effects of lower-than-expected Chinese demand growth. Inflation and monetary policy Whether it is a weaker </w:t>
      </w:r>
      <w:proofErr w:type="spellStart"/>
      <w:r w:rsidRPr="00F86253">
        <w:rPr>
          <w:sz w:val="16"/>
        </w:rPr>
        <w:t>renminbi</w:t>
      </w:r>
      <w:proofErr w:type="spellEnd"/>
      <w:r w:rsidRPr="00F86253">
        <w:rPr>
          <w:sz w:val="16"/>
        </w:rPr>
        <w:t xml:space="preserve"> making Chinese goods more affordable, lower commodity prices or reduced demand in the world economy, a </w:t>
      </w:r>
      <w:r w:rsidRPr="00B82444">
        <w:rPr>
          <w:rStyle w:val="Emphasis"/>
        </w:rPr>
        <w:t>China slowdown weakens inflationary pressures around the world, triggering fears of a global deflationary spiral and boost demand, debt defaults.</w:t>
      </w:r>
      <w:r w:rsidRPr="00F86253">
        <w:rPr>
          <w:sz w:val="16"/>
        </w:rPr>
        <w:t xml:space="preserve"> But, if advanced economies genuinely appear to be suffering from </w:t>
      </w:r>
      <w:proofErr w:type="spellStart"/>
      <w:r w:rsidRPr="00F86253">
        <w:rPr>
          <w:sz w:val="16"/>
        </w:rPr>
        <w:t>flatlining</w:t>
      </w:r>
      <w:proofErr w:type="spellEnd"/>
      <w:r w:rsidRPr="00F86253">
        <w:rPr>
          <w:sz w:val="16"/>
        </w:rPr>
        <w:t xml:space="preserve"> prices, low inflation also gives policymakers additional leeway to keep monetary policy looser for longer in the US and UK and to add to quantitative easing in Europe. </w:t>
      </w:r>
      <w:r w:rsidRPr="00B82444">
        <w:rPr>
          <w:rStyle w:val="StyleUnderline"/>
        </w:rPr>
        <w:t>Fears of a downward spiral are exaggerated.</w:t>
      </w:r>
      <w:r w:rsidRPr="00F86253">
        <w:rPr>
          <w:sz w:val="16"/>
        </w:rPr>
        <w:t xml:space="preserve"> Many of these </w:t>
      </w:r>
      <w:r w:rsidRPr="00B82444">
        <w:rPr>
          <w:rStyle w:val="Emphasis"/>
        </w:rPr>
        <w:t>lower prices also increase the prosperity of consumers around the world and should thereby offsetting Chinese deflationary forces.</w:t>
      </w:r>
      <w:r w:rsidRPr="00F86253">
        <w:rPr>
          <w:sz w:val="16"/>
        </w:rPr>
        <w:t xml:space="preserve"> Confidence While all the other effects of China on the global economy are reasonably predictable and potentially have offsetting benefits, the pernicious effect of weaker confidence has the greatest potential to shock. Whether it is through global financial market turmoil, the willingness of companies to invest or the desire of households to tighten their belts, confidence in the security of the global economy is both vital for prosperity and almost entirely unpredictable. </w:t>
      </w:r>
      <w:r w:rsidRPr="00B82444">
        <w:rPr>
          <w:rStyle w:val="StyleUnderline"/>
        </w:rPr>
        <w:t xml:space="preserve">At best confidence can return quickly without much effect on the global economic outlook, as it did after last summer’s turmoil also </w:t>
      </w:r>
      <w:proofErr w:type="spellStart"/>
      <w:r w:rsidRPr="00B82444">
        <w:rPr>
          <w:rStyle w:val="StyleUnderline"/>
        </w:rPr>
        <w:t>centred</w:t>
      </w:r>
      <w:proofErr w:type="spellEnd"/>
      <w:r w:rsidRPr="00B82444">
        <w:rPr>
          <w:rStyle w:val="StyleUnderline"/>
        </w:rPr>
        <w:t xml:space="preserve"> on China</w:t>
      </w:r>
      <w:r w:rsidRPr="00F86253">
        <w:rPr>
          <w:sz w:val="16"/>
        </w:rPr>
        <w:t xml:space="preserve">. </w:t>
      </w:r>
      <w:r w:rsidRPr="00B82444">
        <w:rPr>
          <w:rStyle w:val="Emphasis"/>
        </w:rPr>
        <w:t>But as 2008 taught everyone, once confidence disappears, the effect on the global economy can be massive — potentially bringing down companies, banks, markets and the financial system.</w:t>
      </w:r>
      <w:r w:rsidRPr="00F86253">
        <w:rPr>
          <w:sz w:val="16"/>
        </w:rPr>
        <w:t xml:space="preserve"> It is no wonder economists such as Andy Haldane, Bank of England chief economist, talk about emerging markets as potentially being the third leg of the global financial crisis. </w:t>
      </w:r>
      <w:r w:rsidRPr="00B82444">
        <w:rPr>
          <w:rStyle w:val="StyleUnderline"/>
        </w:rPr>
        <w:t>The wider effect of China’s fresh troubles will therefore depend on whether people and companies decide to wait before taking a decision to spend and invest — or carry on regardless.</w:t>
      </w:r>
    </w:p>
    <w:p w:rsidR="004B6D28" w:rsidRDefault="004B6D28" w:rsidP="004B6D28">
      <w:pPr>
        <w:rPr>
          <w:rStyle w:val="StyleUnderline"/>
        </w:rPr>
      </w:pPr>
    </w:p>
    <w:p w:rsidR="004B6D28" w:rsidRPr="00F86253" w:rsidRDefault="004B6D28" w:rsidP="004B6D28">
      <w:pPr>
        <w:pStyle w:val="Heading4"/>
      </w:pPr>
      <w:r w:rsidRPr="00F86253">
        <w:t>China’s economy faces serious problems: overcapacity of manufacturing industries, high debt, and a decline in working-age population</w:t>
      </w:r>
    </w:p>
    <w:p w:rsidR="004B6D28" w:rsidRPr="00F86253" w:rsidRDefault="004B6D28" w:rsidP="004B6D28">
      <w:pPr>
        <w:rPr>
          <w:rStyle w:val="Style13ptBold"/>
          <w:b w:val="0"/>
          <w:bCs w:val="0"/>
          <w:sz w:val="22"/>
        </w:rPr>
      </w:pPr>
      <w:r w:rsidRPr="00F86253">
        <w:rPr>
          <w:rStyle w:val="Style13ptBold"/>
        </w:rPr>
        <w:t>Cassidy 16-</w:t>
      </w:r>
      <w:r w:rsidRPr="00F86253">
        <w:t xml:space="preserve"> (John Cassidy has been a staff writer at The New Yorker since 1995. He has written many articles for the magazine, on topics ranging from Alan Greenspan and Ben Bernanke to the Iraqi oil industry and the economics of Hollywood. He also writes a column for The New Yorker’s Web site. Cassidy is also a contributor to The New York Review of Books and a financial commentator for the BBC. He came to The New Yorker after working for newspapers on both sides of the Atlantic. He joined the Sunday Times, in London, in 1986, and served as the paper’s Washington bureau chief for three years, and then as its business editor, from 1991 to 1993. From 1993 to 1995, he was at the New York Post, where he edited the Business section and then served as the deputy </w:t>
      </w:r>
      <w:proofErr w:type="gramStart"/>
      <w:r w:rsidRPr="00F86253">
        <w:t>editor.,</w:t>
      </w:r>
      <w:proofErr w:type="gramEnd"/>
      <w:r w:rsidRPr="00F86253">
        <w:t xml:space="preserve"> “China’s Two Big Economic Challenges”, The New Yorker, </w:t>
      </w:r>
      <w:hyperlink r:id="rId20" w:history="1">
        <w:r w:rsidRPr="00F86253">
          <w:rPr>
            <w:rStyle w:val="Hyperlink"/>
          </w:rPr>
          <w:t>http://www.newyorker.com/news/john-cassidy/chinas-two-big-economic-challenges</w:t>
        </w:r>
      </w:hyperlink>
      <w:r w:rsidRPr="00F86253">
        <w:t>)</w:t>
      </w:r>
    </w:p>
    <w:p w:rsidR="004B6D28" w:rsidRPr="00F86253" w:rsidRDefault="004B6D28" w:rsidP="004B6D28">
      <w:pPr>
        <w:rPr>
          <w:sz w:val="16"/>
        </w:rPr>
      </w:pPr>
      <w:r w:rsidRPr="00AC47D3">
        <w:rPr>
          <w:sz w:val="16"/>
        </w:rPr>
        <w:t xml:space="preserve">The renewed turbulence in China’s stock markets—on Monday, </w:t>
      </w:r>
      <w:r w:rsidRPr="00AC47D3">
        <w:rPr>
          <w:rStyle w:val="StyleUnderline"/>
        </w:rPr>
        <w:t>the Shanghai exchange closed down more than five per cent</w:t>
      </w:r>
      <w:r w:rsidRPr="00AC47D3">
        <w:rPr>
          <w:sz w:val="16"/>
        </w:rPr>
        <w:t xml:space="preserve">—highlights the dual challenges facing the government in Beijing. The first task is restoring some stability to the country’s notoriously volatile markets. The second challenge, which is of much greater importance, is fixing the Chinese economy, which, for a couple of years now, has been looking a bit like Wile E. Coyote—stepping off a cliff and hovering in the air for a while, legs pumping furiously to defy gravity. From the rest of the world’s perspective, this is the key issue. China’s stock market is still relatively small, and even if it were to crash again, the spillovers wouldn’t be very great. </w:t>
      </w:r>
      <w:r w:rsidRPr="00AC47D3">
        <w:rPr>
          <w:rStyle w:val="StyleUnderline"/>
        </w:rPr>
        <w:t>But the Chinese economy is now the world’s second largest, and its recent troubles have already caused a lot of turbulence, especially in the commodity markets</w:t>
      </w:r>
      <w:r w:rsidRPr="00AC47D3">
        <w:rPr>
          <w:sz w:val="16"/>
        </w:rPr>
        <w:t xml:space="preserve">. </w:t>
      </w:r>
      <w:r w:rsidRPr="00AC47D3">
        <w:rPr>
          <w:rStyle w:val="StyleUnderline"/>
        </w:rPr>
        <w:t>A full-on slump in China would have huge global ramifications.</w:t>
      </w:r>
      <w:r w:rsidRPr="00AC47D3">
        <w:rPr>
          <w:sz w:val="16"/>
        </w:rPr>
        <w:t xml:space="preserve"> To some extent, the gyrations in the markets reflect policy errors that can be rectified. When it decided to divide responsibility for overseeing the stock market and the currency markets between two different institutions, the China Securities Regulatory Commission and the People’s Bank of China, the government in Beijing was following Western best practices. Over the past week, however, the two overseers have sent conflicting signals to investors, undermining confidence, and, possibly, creating a negative feedback loop between the two markets. As with many big market movements, it is difficult to identify one particular trigger. Stocks started falling right after New Year’s, when some fresh data confirmed that </w:t>
      </w:r>
      <w:r w:rsidRPr="00AC47D3">
        <w:rPr>
          <w:rStyle w:val="StyleUnderline"/>
        </w:rPr>
        <w:t>China’s vast manufacturing sector is shrinking.</w:t>
      </w:r>
      <w:r w:rsidRPr="00AC47D3">
        <w:rPr>
          <w:sz w:val="16"/>
        </w:rPr>
        <w:t xml:space="preserve"> Fears that the regulatory commission was about to end a ban on selling by major shareholders, which was introduced during last summer’s market swoon, may also have played a role. So, perhaps, did perceptions that the Chinese central bank was trying to engineer </w:t>
      </w:r>
      <w:proofErr w:type="gramStart"/>
      <w:r w:rsidRPr="00AC47D3">
        <w:rPr>
          <w:sz w:val="16"/>
        </w:rPr>
        <w:t>a devaluation</w:t>
      </w:r>
      <w:proofErr w:type="gramEnd"/>
      <w:r w:rsidRPr="00AC47D3">
        <w:rPr>
          <w:sz w:val="16"/>
        </w:rPr>
        <w:t xml:space="preserve"> in the currency, the </w:t>
      </w:r>
      <w:proofErr w:type="spellStart"/>
      <w:r w:rsidRPr="00AC47D3">
        <w:rPr>
          <w:sz w:val="16"/>
        </w:rPr>
        <w:t>renminbi</w:t>
      </w:r>
      <w:proofErr w:type="spellEnd"/>
      <w:r w:rsidRPr="00AC47D3">
        <w:rPr>
          <w:sz w:val="16"/>
        </w:rPr>
        <w:t xml:space="preserve">, against the U.S. dollar, which could help out the country’s exporters. And </w:t>
      </w:r>
      <w:r w:rsidRPr="00AC47D3">
        <w:rPr>
          <w:rStyle w:val="StyleUnderline"/>
        </w:rPr>
        <w:t>finally, the presence of “circuit breakers”—halts in trading when the market falls by a certain amount—may have added to the selloff rather than diminishing it.</w:t>
      </w:r>
      <w:r w:rsidRPr="00AC47D3">
        <w:rPr>
          <w:sz w:val="16"/>
        </w:rPr>
        <w:t xml:space="preserve"> At this stage, it would help to have a message from somebody with real authority that the Chinese government understands the need for </w:t>
      </w:r>
      <w:proofErr w:type="spellStart"/>
      <w:r w:rsidRPr="00AC47D3">
        <w:rPr>
          <w:sz w:val="16"/>
        </w:rPr>
        <w:t>coördination</w:t>
      </w:r>
      <w:proofErr w:type="spellEnd"/>
      <w:r w:rsidRPr="00AC47D3">
        <w:rPr>
          <w:sz w:val="16"/>
        </w:rPr>
        <w:t xml:space="preserve"> and is taking steps to bring it about. Various state agencies appear to be operating at cross purposes, </w:t>
      </w:r>
      <w:r w:rsidRPr="00AC47D3">
        <w:rPr>
          <w:rStyle w:val="StyleUnderline"/>
        </w:rPr>
        <w:t>and the country’s leadership seems stuck between a desire to allow market forces to exert themselves and a nagging fear of what those forces might produce—in this case, violent swings in stock prices</w:t>
      </w:r>
      <w:r w:rsidRPr="00AC47D3">
        <w:rPr>
          <w:sz w:val="16"/>
        </w:rPr>
        <w:t xml:space="preserve">. In the United States, as we saw in 2008, the job of reassuring the markets would rest with the Treasury Secretary and the head of the Federal Reserve. In China, where the policymaking apparatus is more opaque, the onus may fall on Premier Li </w:t>
      </w:r>
      <w:proofErr w:type="spellStart"/>
      <w:r w:rsidRPr="00AC47D3">
        <w:rPr>
          <w:sz w:val="16"/>
        </w:rPr>
        <w:t>Keqiang</w:t>
      </w:r>
      <w:proofErr w:type="spellEnd"/>
      <w:r w:rsidRPr="00AC47D3">
        <w:rPr>
          <w:sz w:val="16"/>
        </w:rPr>
        <w:t xml:space="preserve">, who oversees economic policy and economic reforms; Zhou </w:t>
      </w:r>
      <w:proofErr w:type="spellStart"/>
      <w:r w:rsidRPr="00AC47D3">
        <w:rPr>
          <w:sz w:val="16"/>
        </w:rPr>
        <w:t>Xiaochuan</w:t>
      </w:r>
      <w:proofErr w:type="spellEnd"/>
      <w:r w:rsidRPr="00AC47D3">
        <w:rPr>
          <w:sz w:val="16"/>
        </w:rPr>
        <w:t xml:space="preserve">, the longtime head of the central bank; or a lesser official. As is now glaringly obvious, the situation presents challenges to a Communist government that is used to pulling levers behind the scenes. Markets need clear guidance—even if the guidance is that the state is adopting a laissez-faire approach. Since the Chinese government includes some very smart people, it shouldn’t be beyond it to fashion a common front, which could include a commitment to further institutional reforms. Even before this week, there was talk in Beijing of creating a super-regulator to improve </w:t>
      </w:r>
      <w:proofErr w:type="spellStart"/>
      <w:r w:rsidRPr="00AC47D3">
        <w:rPr>
          <w:sz w:val="16"/>
        </w:rPr>
        <w:t>coördination</w:t>
      </w:r>
      <w:proofErr w:type="spellEnd"/>
      <w:r w:rsidRPr="00AC47D3">
        <w:rPr>
          <w:sz w:val="16"/>
        </w:rPr>
        <w:t xml:space="preserve">, or aping what Britain did after 2008 and handing more power to the central bank. But lining up the regulatory apparatus is the easy bit. As I said up top, the real challenge is dealing with the rest of the economy. After more than two decades of tremendous growth, practically everybody acknowledges that </w:t>
      </w:r>
      <w:r w:rsidRPr="00AC47D3">
        <w:rPr>
          <w:rStyle w:val="StyleUnderline"/>
        </w:rPr>
        <w:t>China faces some serious problems: chronic overcapacity in many manufacturing industries; very high levels of debt, particularly in the corporate sector; the aftermath of a real-estate bubble in some parts of the country; and a rapid demographic transition that means the working-age population is now declining.</w:t>
      </w:r>
      <w:r w:rsidRPr="00AC47D3">
        <w:rPr>
          <w:sz w:val="16"/>
        </w:rPr>
        <w:t xml:space="preserve"> </w:t>
      </w:r>
      <w:r w:rsidRPr="00AC47D3">
        <w:rPr>
          <w:rStyle w:val="StyleUnderline"/>
        </w:rPr>
        <w:t>Based on the history of other rapidly growing developing countries, a full-on bust would appear to be a real threat.</w:t>
      </w:r>
      <w:r w:rsidRPr="00AC47D3">
        <w:rPr>
          <w:sz w:val="16"/>
        </w:rPr>
        <w:t xml:space="preserve"> China optimists—the sensible ones, anyway—don’t diminish the scale of the task. Rather, they note that the Chinese government has been well aware of the problems for years and has been making some progress. Employment in the services sector is growing. Some of the shadow banks, which were lending money pell-mell, have been reined in. Officials are talking of allowing large state-owned companies to go bankrupt. Over the past year, to cushion the effects of the downturn in manufacturing, they have cut interest rates and accelerated infrastructure projects. According to official figures, these policy moves have kept the Chinese economy growing; indeed, the growth rate of G.D.P. hasn’t fallen much below the official target of seven per cent. Household spending has held up surprisingly well. House prices are rebounding in some cities. In a forecast for the Economist, Simon </w:t>
      </w:r>
      <w:proofErr w:type="spellStart"/>
      <w:r w:rsidRPr="00AC47D3">
        <w:rPr>
          <w:sz w:val="16"/>
        </w:rPr>
        <w:t>Rabinovitch</w:t>
      </w:r>
      <w:proofErr w:type="spellEnd"/>
      <w:r w:rsidRPr="00AC47D3">
        <w:rPr>
          <w:sz w:val="16"/>
        </w:rPr>
        <w:t xml:space="preserve">, the magazine’s Asian economics editor (who is always worth reading), wrote that 2016 would be the year when the skeptics conceded that “although China’s turbo-charged days are over, its growth is not about to evaporate.” That prediction might turn out to be accurate. However, this week’s turbulence is a timely reminder that the skeptics also have some powerful arguments. The renewed dive in the stock market, although it was accentuated by policy errors, may reflect a more fundamental factor: a lack of confidence in the Chinese economy. </w:t>
      </w:r>
      <w:proofErr w:type="gramStart"/>
      <w:r w:rsidRPr="00AC47D3">
        <w:rPr>
          <w:sz w:val="16"/>
        </w:rPr>
        <w:t>Despite the fact that some of the largest Chinese companies are now trading at relatively modest multiples of their earnings, local investors evidently believe that they are still overvalued.</w:t>
      </w:r>
      <w:proofErr w:type="gramEnd"/>
      <w:r w:rsidRPr="00AC47D3">
        <w:rPr>
          <w:sz w:val="16"/>
        </w:rPr>
        <w:t xml:space="preserve"> Manufacturing, the primary motor of the Chinese miracle, continues to sputter, as </w:t>
      </w:r>
      <w:proofErr w:type="gramStart"/>
      <w:r w:rsidRPr="00AC47D3">
        <w:rPr>
          <w:sz w:val="16"/>
        </w:rPr>
        <w:t>does</w:t>
      </w:r>
      <w:proofErr w:type="gramEnd"/>
      <w:r w:rsidRPr="00AC47D3">
        <w:rPr>
          <w:sz w:val="16"/>
        </w:rPr>
        <w:t xml:space="preserve"> construction, another key driver of the boom. At least some of the recent growth in service-sector employment was in financial services, and was probably linked to the stock-market bubble, which has now burst for a second time. Looking at the economy as a whole, the rate of inflation has fallen from more than five per cent five years ago to 1.5 per cent in December. It is pretty obvious that there is a serious shortage of aggregate demand, which is depressing prices and generating a threat of deflation. For those of us who place a lot of stock in debt cycles, it is also worrying that the overall debt-to-G.D.P. ratio continues to climb—some estimates put it at two hundred and forty per cent—and that a large-scale restructuring of bad debts, which will surely be necessary at some point, continues to be postponed. (“Balance sheets and credit quality have deteriorated in sectors with excess capacity,” a new analysis by the World Bank notes.) One lesson of past crises is that it is almost always better, and less costly, to deal with debt problems early. Finally, the reputation for competence of the Chinese authorities, which was hard-earned, has again been called into question. I don’t agree with those observers, such as CNBC’s Jim Cramer, who claim that the Chinese don’t know what they are doing. I do doubt that the country will succeed without resorting to more radical policy measures, such as bigger doses of fiscal stimulus, further interest-rate cuts, corporate-debt restructurings, and a significant devaluation of the currency. Each of these options, in turn, could generate further financial instability. In any case, we will be reading a lot more about what happens in China this year.</w:t>
      </w:r>
    </w:p>
    <w:p w:rsidR="004B6D28" w:rsidRDefault="004B6D28" w:rsidP="004B6D28">
      <w:pPr>
        <w:rPr>
          <w:rStyle w:val="Style13ptBold"/>
        </w:rPr>
      </w:pPr>
    </w:p>
    <w:p w:rsidR="004B6D28" w:rsidRDefault="004B6D28" w:rsidP="004B6D28">
      <w:pPr>
        <w:pStyle w:val="Heading4"/>
      </w:pPr>
      <w:r>
        <w:t>Chinese Economy Slowing—Debt, Property, overcapacity</w:t>
      </w:r>
    </w:p>
    <w:p w:rsidR="004B6D28" w:rsidRPr="00035DFC" w:rsidRDefault="004B6D28" w:rsidP="004B6D28">
      <w:proofErr w:type="spellStart"/>
      <w:r w:rsidRPr="00797ABC">
        <w:rPr>
          <w:b/>
        </w:rPr>
        <w:t>Frangos</w:t>
      </w:r>
      <w:proofErr w:type="spellEnd"/>
      <w:r w:rsidRPr="00797ABC">
        <w:rPr>
          <w:b/>
        </w:rPr>
        <w:t>, 6/13/16</w:t>
      </w:r>
      <w:r>
        <w:rPr>
          <w:b/>
        </w:rPr>
        <w:t>—</w:t>
      </w:r>
      <w:r w:rsidRPr="00035DFC">
        <w:t xml:space="preserve">Asia Editor for Heard on the </w:t>
      </w:r>
      <w:r w:rsidRPr="00953934">
        <w:t xml:space="preserve">Street, The Wall Street Journal's financial market analysis Mr. </w:t>
      </w:r>
      <w:proofErr w:type="spellStart"/>
      <w:r w:rsidRPr="00953934">
        <w:t>Frangos</w:t>
      </w:r>
      <w:proofErr w:type="spellEnd"/>
      <w:r w:rsidRPr="00953934">
        <w:t xml:space="preserve"> joined the WSJ in 2000 (China Economy: That Sputtering Sound Returns The Wall Street Journal, </w:t>
      </w:r>
      <w:hyperlink r:id="rId21" w:history="1">
        <w:r w:rsidRPr="00953934">
          <w:rPr>
            <w:rStyle w:val="Hyperlink"/>
          </w:rPr>
          <w:t>http://www.wsj.com/articles/china-economy-that-sputtering-sound-returns-1465799414</w:t>
        </w:r>
      </w:hyperlink>
      <w:r>
        <w:t>)//NS</w:t>
      </w:r>
    </w:p>
    <w:p w:rsidR="004B6D28" w:rsidRPr="005F521A" w:rsidRDefault="004B6D28" w:rsidP="004B6D28">
      <w:pPr>
        <w:rPr>
          <w:rStyle w:val="StyleUnderline"/>
        </w:rPr>
      </w:pPr>
      <w:r w:rsidRPr="00953934">
        <w:rPr>
          <w:sz w:val="16"/>
        </w:rPr>
        <w:t xml:space="preserve">The worry with China is that it may be time to start worrying again. A trove of official economic </w:t>
      </w:r>
      <w:r w:rsidRPr="00953934">
        <w:rPr>
          <w:rStyle w:val="StyleUnderline"/>
        </w:rPr>
        <w:t>data released Monday showed the econ</w:t>
      </w:r>
      <w:r w:rsidRPr="00953934">
        <w:rPr>
          <w:sz w:val="16"/>
        </w:rPr>
        <w:t xml:space="preserve">omy </w:t>
      </w:r>
      <w:r w:rsidRPr="00953934">
        <w:rPr>
          <w:rStyle w:val="StyleUnderline"/>
        </w:rPr>
        <w:t>is</w:t>
      </w:r>
      <w:r w:rsidRPr="00953934">
        <w:rPr>
          <w:sz w:val="16"/>
        </w:rPr>
        <w:t xml:space="preserve">, at best, </w:t>
      </w:r>
      <w:r w:rsidRPr="00953934">
        <w:rPr>
          <w:rStyle w:val="StyleUnderline"/>
        </w:rPr>
        <w:t>moving sideways</w:t>
      </w:r>
      <w:r w:rsidRPr="00953934">
        <w:rPr>
          <w:sz w:val="16"/>
        </w:rPr>
        <w:t xml:space="preserve">, if not sputtering. </w:t>
      </w:r>
      <w:r w:rsidRPr="00953934">
        <w:rPr>
          <w:rStyle w:val="StyleUnderline"/>
        </w:rPr>
        <w:t>Signs of</w:t>
      </w:r>
      <w:r w:rsidRPr="00953934">
        <w:rPr>
          <w:sz w:val="16"/>
        </w:rPr>
        <w:t xml:space="preserve"> meaningful </w:t>
      </w:r>
      <w:r w:rsidRPr="00953934">
        <w:rPr>
          <w:rStyle w:val="StyleUnderline"/>
        </w:rPr>
        <w:t>improvement</w:t>
      </w:r>
      <w:r w:rsidRPr="00953934">
        <w:rPr>
          <w:sz w:val="16"/>
        </w:rPr>
        <w:t xml:space="preserve"> China bulls seized on a couple of months ago </w:t>
      </w:r>
      <w:r w:rsidRPr="00953934">
        <w:rPr>
          <w:rStyle w:val="StyleUnderline"/>
        </w:rPr>
        <w:t>are hard</w:t>
      </w:r>
      <w:r w:rsidRPr="00953934">
        <w:rPr>
          <w:sz w:val="16"/>
        </w:rPr>
        <w:t xml:space="preserve">er </w:t>
      </w:r>
      <w:r w:rsidRPr="00953934">
        <w:rPr>
          <w:rStyle w:val="StyleUnderline"/>
        </w:rPr>
        <w:t>to find</w:t>
      </w:r>
      <w:r w:rsidRPr="00953934">
        <w:rPr>
          <w:sz w:val="16"/>
        </w:rPr>
        <w:t xml:space="preserve">. </w:t>
      </w:r>
      <w:r w:rsidRPr="00953934">
        <w:rPr>
          <w:rStyle w:val="StyleUnderline"/>
        </w:rPr>
        <w:t>The brief bounce in the industrial parts of the economy that excited commodities markets is fading</w:t>
      </w:r>
      <w:r w:rsidRPr="00953934">
        <w:rPr>
          <w:sz w:val="16"/>
        </w:rPr>
        <w:t xml:space="preserve">. Fixed-asset investment—spending on things like property and factories—grew just 7.4% in May from a year earlier, a sharp drop from the 10%-plus growth in the first four months of the year. The slowdown was particularly acute for private enterprises, notes Capital Economics. </w:t>
      </w:r>
      <w:proofErr w:type="gramStart"/>
      <w:r w:rsidRPr="00953934">
        <w:rPr>
          <w:sz w:val="16"/>
        </w:rPr>
        <w:t xml:space="preserve">Residential buildings under construction in </w:t>
      </w:r>
      <w:proofErr w:type="spellStart"/>
      <w:r w:rsidRPr="00953934">
        <w:rPr>
          <w:sz w:val="16"/>
        </w:rPr>
        <w:t>Jining</w:t>
      </w:r>
      <w:proofErr w:type="spellEnd"/>
      <w:r w:rsidRPr="00953934">
        <w:rPr>
          <w:sz w:val="16"/>
        </w:rPr>
        <w:t>, in China’s Shandong province.</w:t>
      </w:r>
      <w:proofErr w:type="gramEnd"/>
      <w:r w:rsidRPr="00953934">
        <w:rPr>
          <w:sz w:val="16"/>
        </w:rPr>
        <w:t xml:space="preserve"> </w:t>
      </w:r>
      <w:r w:rsidRPr="00953934">
        <w:rPr>
          <w:rStyle w:val="StyleUnderline"/>
        </w:rPr>
        <w:t>A nascent property boom in recent months may be showing signs of turning over.</w:t>
      </w:r>
      <w:r w:rsidRPr="00953934">
        <w:rPr>
          <w:sz w:val="16"/>
        </w:rPr>
        <w:t xml:space="preserve"> Concerning </w:t>
      </w:r>
      <w:r w:rsidRPr="00953934">
        <w:rPr>
          <w:rStyle w:val="StyleUnderline"/>
        </w:rPr>
        <w:t>data</w:t>
      </w:r>
      <w:r w:rsidRPr="00953934">
        <w:rPr>
          <w:sz w:val="16"/>
        </w:rPr>
        <w:t xml:space="preserve"> also </w:t>
      </w:r>
      <w:r w:rsidRPr="00953934">
        <w:rPr>
          <w:rStyle w:val="StyleUnderline"/>
        </w:rPr>
        <w:t>emerged from</w:t>
      </w:r>
      <w:r w:rsidRPr="00953934">
        <w:rPr>
          <w:sz w:val="16"/>
        </w:rPr>
        <w:t xml:space="preserve"> what had been a relative bright spot, </w:t>
      </w:r>
      <w:r w:rsidRPr="00953934">
        <w:rPr>
          <w:rStyle w:val="StyleUnderline"/>
        </w:rPr>
        <w:t xml:space="preserve">the </w:t>
      </w:r>
      <w:r w:rsidRPr="00953934">
        <w:rPr>
          <w:sz w:val="16"/>
        </w:rPr>
        <w:t>all-</w:t>
      </w:r>
      <w:r w:rsidRPr="00953934">
        <w:rPr>
          <w:rStyle w:val="StyleUnderline"/>
        </w:rPr>
        <w:t>important housing market</w:t>
      </w:r>
      <w:r w:rsidRPr="00953934">
        <w:rPr>
          <w:sz w:val="16"/>
        </w:rPr>
        <w:t xml:space="preserve">, </w:t>
      </w:r>
      <w:r w:rsidRPr="00953934">
        <w:rPr>
          <w:rStyle w:val="StyleUnderline"/>
        </w:rPr>
        <w:t xml:space="preserve">which drives a third of the economy </w:t>
      </w:r>
      <w:r w:rsidRPr="00953934">
        <w:rPr>
          <w:sz w:val="16"/>
        </w:rPr>
        <w:t xml:space="preserve">when counting impacts on ancillary industries. </w:t>
      </w:r>
      <w:r w:rsidRPr="00953934">
        <w:rPr>
          <w:rStyle w:val="StyleUnderline"/>
        </w:rPr>
        <w:t>Housing sales</w:t>
      </w:r>
      <w:r w:rsidRPr="00953934">
        <w:rPr>
          <w:sz w:val="16"/>
        </w:rPr>
        <w:t xml:space="preserve"> and new starts </w:t>
      </w:r>
      <w:r w:rsidRPr="00953934">
        <w:rPr>
          <w:rStyle w:val="StyleUnderline"/>
        </w:rPr>
        <w:t>grew</w:t>
      </w:r>
      <w:r w:rsidRPr="00953934">
        <w:rPr>
          <w:sz w:val="16"/>
        </w:rPr>
        <w:t xml:space="preserve"> in May, but </w:t>
      </w:r>
      <w:r w:rsidRPr="00953934">
        <w:rPr>
          <w:rStyle w:val="StyleUnderline"/>
        </w:rPr>
        <w:t>at a reduced pace compared with previous months.</w:t>
      </w:r>
      <w:r w:rsidRPr="00953934">
        <w:rPr>
          <w:sz w:val="16"/>
        </w:rPr>
        <w:t xml:space="preserve"> The nascent property boom, driven by looser lending, may be showing signs of turning over as local governments clamp down on overheated markets. China hasn’t cut benchmark lending rates since October, nor has it reduced banks’ reserve requirement ratio since February. On the fiscal side of things, growth in </w:t>
      </w:r>
      <w:r w:rsidRPr="00953934">
        <w:rPr>
          <w:rStyle w:val="StyleUnderline"/>
        </w:rPr>
        <w:t>central government spending has been somewhat subdued, up 12% through April compared with a year earlier, but slower than the 20%-plus growth in the second half of last year</w:t>
      </w:r>
      <w:r w:rsidRPr="00953934">
        <w:rPr>
          <w:sz w:val="16"/>
        </w:rPr>
        <w:t>. And a local government bond-swap program was less active in May than previous months. Having not made any overt easing moves in recent months leaves policy makers with several options to choose from</w:t>
      </w:r>
      <w:r w:rsidRPr="00953934">
        <w:rPr>
          <w:rStyle w:val="StyleUnderline"/>
        </w:rPr>
        <w:t>. The trouble is, with debt and overcapacity high, all these choices face diminishing returns compared with past years. The best investors can hope for is a Chinese economy that continues to slow slowly. But even that may be asking too much.</w:t>
      </w:r>
      <w:r w:rsidRPr="005F521A">
        <w:rPr>
          <w:rStyle w:val="StyleUnderline"/>
        </w:rPr>
        <w:t xml:space="preserve"> </w:t>
      </w:r>
    </w:p>
    <w:p w:rsidR="004B6D28" w:rsidRDefault="004B6D28" w:rsidP="004B6D28"/>
    <w:p w:rsidR="004B6D28" w:rsidRPr="00F86253" w:rsidRDefault="004B6D28" w:rsidP="004B6D28">
      <w:pPr>
        <w:pStyle w:val="Heading4"/>
      </w:pPr>
      <w:r w:rsidRPr="00F86253">
        <w:t>China is putting the global economy on brink</w:t>
      </w:r>
    </w:p>
    <w:p w:rsidR="004B6D28" w:rsidRDefault="004B6D28" w:rsidP="004B6D28">
      <w:proofErr w:type="spellStart"/>
      <w:r w:rsidRPr="00296A85">
        <w:rPr>
          <w:rStyle w:val="Style13ptBold"/>
        </w:rPr>
        <w:t>Brummer</w:t>
      </w:r>
      <w:proofErr w:type="spellEnd"/>
      <w:r w:rsidRPr="00296A85">
        <w:rPr>
          <w:rStyle w:val="Style13ptBold"/>
        </w:rPr>
        <w:t xml:space="preserve"> 15</w:t>
      </w:r>
      <w:r>
        <w:t xml:space="preserve"> – </w:t>
      </w:r>
      <w:proofErr w:type="gramStart"/>
      <w:r>
        <w:t>(</w:t>
      </w:r>
      <w:r w:rsidRPr="00296A85">
        <w:t> British</w:t>
      </w:r>
      <w:proofErr w:type="gramEnd"/>
      <w:r w:rsidRPr="00296A85">
        <w:t xml:space="preserve"> economics commentator, working as a journalist, editor, and author.</w:t>
      </w:r>
      <w:r>
        <w:t xml:space="preserve"> </w:t>
      </w:r>
      <w:proofErr w:type="gramStart"/>
      <w:r>
        <w:t>“ China</w:t>
      </w:r>
      <w:proofErr w:type="gramEnd"/>
      <w:r>
        <w:t xml:space="preserve"> lands us all on the brink”, 10/18/15, </w:t>
      </w:r>
      <w:r w:rsidRPr="00296A85">
        <w:t>http://search.proquest.com.proxy.lib.umich.edu/docview/1719912999/2B1A7BB972364ECEPQ/10?accountid=14667</w:t>
      </w:r>
      <w:r>
        <w:t>)//EO</w:t>
      </w:r>
    </w:p>
    <w:p w:rsidR="004B6D28" w:rsidRDefault="004B6D28" w:rsidP="004B6D28">
      <w:pPr>
        <w:rPr>
          <w:sz w:val="16"/>
        </w:rPr>
      </w:pPr>
      <w:r w:rsidRPr="00F324CB">
        <w:rPr>
          <w:sz w:val="16"/>
        </w:rPr>
        <w:t xml:space="preserve">Eight years after the financial crisis, </w:t>
      </w:r>
      <w:r w:rsidRPr="00296A85">
        <w:rPr>
          <w:rStyle w:val="StyleUnderline"/>
        </w:rPr>
        <w:t xml:space="preserve">the world economy could be tipped back into a severe downturn by a toxic series of shocks with China at the </w:t>
      </w:r>
      <w:proofErr w:type="spellStart"/>
      <w:r w:rsidRPr="00296A85">
        <w:rPr>
          <w:rStyle w:val="StyleUnderline"/>
        </w:rPr>
        <w:t>centre</w:t>
      </w:r>
      <w:proofErr w:type="spellEnd"/>
      <w:r w:rsidRPr="00296A85">
        <w:rPr>
          <w:rStyle w:val="StyleUnderline"/>
        </w:rPr>
        <w:t xml:space="preserve"> of the storm. In a stark warning, the International Monetary Fund says that the fallout from a slowdown in Chinese growth and trade could trigger large-scale disruption to the global banking system, threatening the safety of $800bn ([pounds</w:t>
      </w:r>
      <w:proofErr w:type="gramStart"/>
      <w:r w:rsidRPr="00296A85">
        <w:rPr>
          <w:rStyle w:val="StyleUnderline"/>
        </w:rPr>
        <w:t>]523bn</w:t>
      </w:r>
      <w:proofErr w:type="gramEnd"/>
      <w:r w:rsidRPr="00296A85">
        <w:rPr>
          <w:rStyle w:val="StyleUnderline"/>
        </w:rPr>
        <w:t>) of cross-border bank exposures.</w:t>
      </w:r>
      <w:r w:rsidRPr="00F324CB">
        <w:rPr>
          <w:sz w:val="16"/>
        </w:rPr>
        <w:t xml:space="preserve"> In particular, the IMF cites capital flows from Shanghai to the territory of Hong Kong. The Fund's Global Financial Stability Report refrains from mentioning by name any financial institutions likely to be affected, but two British banks - HSBC and Standard Chartered - are known to have large exposures to the region. Asked if the UK regional banks could face problems, </w:t>
      </w:r>
      <w:r w:rsidRPr="00296A85">
        <w:rPr>
          <w:rStyle w:val="StyleUnderline"/>
        </w:rPr>
        <w:t xml:space="preserve">a top IMF official said </w:t>
      </w:r>
      <w:r w:rsidRPr="00F324CB">
        <w:rPr>
          <w:sz w:val="16"/>
        </w:rPr>
        <w:t xml:space="preserve">at its annual meeting in Lima, Peru: </w:t>
      </w:r>
      <w:r w:rsidRPr="00296A85">
        <w:rPr>
          <w:rStyle w:val="StyleUnderline"/>
        </w:rPr>
        <w:t>'</w:t>
      </w:r>
      <w:proofErr w:type="gramStart"/>
      <w:r w:rsidRPr="00296A85">
        <w:rPr>
          <w:rStyle w:val="StyleUnderline"/>
        </w:rPr>
        <w:t>Globally</w:t>
      </w:r>
      <w:proofErr w:type="gramEnd"/>
      <w:r w:rsidRPr="00296A85">
        <w:rPr>
          <w:rStyle w:val="StyleUnderline"/>
        </w:rPr>
        <w:t xml:space="preserve"> all banks will see an impact</w:t>
      </w:r>
      <w:r w:rsidRPr="00F324CB">
        <w:rPr>
          <w:sz w:val="16"/>
        </w:rPr>
        <w:t xml:space="preserve"> on their corporate profits. We think the banks concerned have enough capital buffers.</w:t>
      </w:r>
      <w:r w:rsidRPr="00296A85">
        <w:rPr>
          <w:rStyle w:val="StyleUnderline"/>
        </w:rPr>
        <w:t xml:space="preserve">' The IMF, led by Christine </w:t>
      </w:r>
      <w:proofErr w:type="spellStart"/>
      <w:r w:rsidRPr="00296A85">
        <w:rPr>
          <w:rStyle w:val="StyleUnderline"/>
        </w:rPr>
        <w:t>Lagarde</w:t>
      </w:r>
      <w:proofErr w:type="spellEnd"/>
      <w:r w:rsidRPr="00296A85">
        <w:rPr>
          <w:rStyle w:val="StyleUnderline"/>
        </w:rPr>
        <w:t>, this week warned that global growth will be the weakest since the recession of 2009 as the slowdown in China and emerging markets takes its toll.</w:t>
      </w:r>
      <w:r w:rsidRPr="00F324CB">
        <w:rPr>
          <w:sz w:val="16"/>
        </w:rPr>
        <w:t xml:space="preserve"> It cut its forecasts for global growth this year to 3.1pc, from its 3.3pc estimate in July and 3.5pc in April. However, it raised its growth forecast for the UK for 2015 from 2.4pc to 2.5pc, putting it close to the top of the G7 table behind the United States. Britain was the fastest-growing G7 economy in both 2013 and 2014. The Fund fears 'a triad of challenges': a crisis in emerging markets, the </w:t>
      </w:r>
      <w:proofErr w:type="spellStart"/>
      <w:r w:rsidRPr="00F324CB">
        <w:rPr>
          <w:sz w:val="16"/>
        </w:rPr>
        <w:t>eurozone</w:t>
      </w:r>
      <w:proofErr w:type="spellEnd"/>
      <w:r w:rsidRPr="00F324CB">
        <w:rPr>
          <w:sz w:val="16"/>
        </w:rPr>
        <w:t xml:space="preserve"> failing to confront banking weaknesses, and a shortage of cash as America raises interest rates. </w:t>
      </w:r>
      <w:r w:rsidRPr="00296A85">
        <w:rPr>
          <w:rStyle w:val="StyleUnderline"/>
        </w:rPr>
        <w:t>If these events are allowed to happen, then output could plunge by as much as 2.4pc by 2017, taking the world economy to the brink of a precipice. 'Global financial stability is not yet assured and downside risks prevail,</w:t>
      </w:r>
      <w:r w:rsidRPr="00F324CB">
        <w:rPr>
          <w:sz w:val="16"/>
        </w:rPr>
        <w:t xml:space="preserve">' said Jose </w:t>
      </w:r>
      <w:proofErr w:type="spellStart"/>
      <w:r w:rsidRPr="00F324CB">
        <w:rPr>
          <w:sz w:val="16"/>
        </w:rPr>
        <w:t>Vinals</w:t>
      </w:r>
      <w:proofErr w:type="spellEnd"/>
      <w:r w:rsidRPr="00F324CB">
        <w:rPr>
          <w:sz w:val="16"/>
        </w:rPr>
        <w:t>, the IMF official in charge of financial stability. He called for an 'urgent upgrade' of policy to avoid the 'downside risks'</w:t>
      </w:r>
      <w:r w:rsidRPr="00296A85">
        <w:rPr>
          <w:rStyle w:val="StyleUnderline"/>
        </w:rPr>
        <w:t xml:space="preserve">. The most pressing challenge stems from China, where the Fund says the stock market entered 'bubble territory in June 2015'. The IMF says that as shares plummeted in August, matters were worsened by 'heavy-handed official efforts to arrest precipitous decline'. </w:t>
      </w:r>
      <w:r w:rsidRPr="00F324CB">
        <w:rPr>
          <w:sz w:val="16"/>
        </w:rPr>
        <w:t xml:space="preserve">The comments are the closest western authorities have come to </w:t>
      </w:r>
      <w:proofErr w:type="spellStart"/>
      <w:r w:rsidRPr="00F324CB">
        <w:rPr>
          <w:sz w:val="16"/>
        </w:rPr>
        <w:t>criticising</w:t>
      </w:r>
      <w:proofErr w:type="spellEnd"/>
      <w:r w:rsidRPr="00F324CB">
        <w:rPr>
          <w:sz w:val="16"/>
        </w:rPr>
        <w:t xml:space="preserve"> Beijing over the threat its </w:t>
      </w:r>
      <w:proofErr w:type="spellStart"/>
      <w:r w:rsidRPr="00F324CB">
        <w:rPr>
          <w:sz w:val="16"/>
        </w:rPr>
        <w:t>behaviour</w:t>
      </w:r>
      <w:proofErr w:type="spellEnd"/>
      <w:r w:rsidRPr="00F324CB">
        <w:rPr>
          <w:sz w:val="16"/>
        </w:rPr>
        <w:t xml:space="preserve"> poses. </w:t>
      </w:r>
      <w:r w:rsidRPr="00296A85">
        <w:rPr>
          <w:rStyle w:val="StyleUnderline"/>
        </w:rPr>
        <w:t xml:space="preserve">It challenges China to 'give a greater role to market forces and to reduce debt-related vulnerabilities'. The Fund's experts argue Beijing needs to accept that in a </w:t>
      </w:r>
      <w:proofErr w:type="spellStart"/>
      <w:r w:rsidRPr="00296A85">
        <w:rPr>
          <w:rStyle w:val="StyleUnderline"/>
        </w:rPr>
        <w:t>freemarket</w:t>
      </w:r>
      <w:proofErr w:type="spellEnd"/>
      <w:r w:rsidRPr="00296A85">
        <w:rPr>
          <w:rStyle w:val="StyleUnderline"/>
        </w:rPr>
        <w:t xml:space="preserve"> system there has to be increased tolerance for defaults and volatility and notes it has a sufficiently strong public sector balance sheet to absorb the shocks.</w:t>
      </w:r>
      <w:r w:rsidRPr="00F324CB">
        <w:rPr>
          <w:sz w:val="16"/>
        </w:rPr>
        <w:t xml:space="preserve"> China's problems, however, form only part of a grim picture for emerging markets. </w:t>
      </w:r>
    </w:p>
    <w:p w:rsidR="004B6D28" w:rsidRPr="00F324CB" w:rsidRDefault="004B6D28" w:rsidP="004B6D28">
      <w:pPr>
        <w:rPr>
          <w:sz w:val="16"/>
        </w:rPr>
      </w:pPr>
    </w:p>
    <w:p w:rsidR="004B6D28" w:rsidRPr="00F86253" w:rsidRDefault="004B6D28" w:rsidP="004B6D28">
      <w:pPr>
        <w:pStyle w:val="Heading4"/>
      </w:pPr>
      <w:r w:rsidRPr="00F86253">
        <w:t>Debt problems and market forces weaken economy</w:t>
      </w:r>
    </w:p>
    <w:p w:rsidR="004B6D28" w:rsidRPr="00E20637" w:rsidRDefault="004B6D28" w:rsidP="004B6D28">
      <w:r w:rsidRPr="00C12C5E">
        <w:rPr>
          <w:rStyle w:val="Style13ptBold"/>
        </w:rPr>
        <w:t>Fan 16</w:t>
      </w:r>
      <w:r>
        <w:t xml:space="preserve"> – (Writer for the Epoch Times, “Market Forces Could Push China to the Brink”, 1/12/16, </w:t>
      </w:r>
      <w:r w:rsidRPr="00080CFF">
        <w:t>http://search.proquest.com.proxy.lib.umich.edu/docview/1768312894/2B1A7BB972364ECEPQ/19?accountid=14667</w:t>
      </w:r>
      <w:r>
        <w:t>)//EO</w:t>
      </w:r>
    </w:p>
    <w:p w:rsidR="004B6D28" w:rsidRDefault="004B6D28" w:rsidP="004B6D28">
      <w:pPr>
        <w:rPr>
          <w:sz w:val="16"/>
        </w:rPr>
      </w:pPr>
      <w:r w:rsidRPr="00E20637">
        <w:rPr>
          <w:rStyle w:val="StyleUnderline"/>
        </w:rPr>
        <w:t>Beijing struggles to resolve the country's mounting debt problem</w:t>
      </w:r>
      <w:r w:rsidRPr="00080CFF">
        <w:rPr>
          <w:sz w:val="16"/>
        </w:rPr>
        <w:t xml:space="preserve"> As Beijing faces its second stock market rout in six months, with the Shanghai Composite Index down 10 percent last week, it's clear that fundamental flaws in China's economy are becoming impossible to manage</w:t>
      </w:r>
      <w:r w:rsidRPr="00E20637">
        <w:rPr>
          <w:rStyle w:val="StyleUnderline"/>
        </w:rPr>
        <w:t>. Beijing needs to resolve the country's mounting debt problem, which is tied to its inefficient public sector. Yet it needs to keep up economic and jobs growth, so it cannot simply dismantle its state-owned enterprises. In recent months, it also had to defend its currency in the face of mounting capital outflows</w:t>
      </w:r>
      <w:r w:rsidRPr="00080CFF">
        <w:rPr>
          <w:sz w:val="16"/>
        </w:rPr>
        <w:t xml:space="preserve">. Thus far, China has seemingly pulled a rabbit out of its hat each year, defying analyst expectations of a hard landing by applying incremental stimulus. That only helps inefficient large state owned enterprises (SOEs), delaying turmoil in the short term at the expense of future economic collapse and gradual loss of credibility. </w:t>
      </w:r>
      <w:r w:rsidRPr="00E20637">
        <w:rPr>
          <w:rStyle w:val="StyleUnderline"/>
        </w:rPr>
        <w:t>But this strategy is quickly proving untenable as, increasingly, market forces exert an undeniable impact on the Chinese economy in ways the Chinese Communist Party cannot control.</w:t>
      </w:r>
      <w:r w:rsidRPr="00080CFF">
        <w:rPr>
          <w:sz w:val="16"/>
        </w:rPr>
        <w:t xml:space="preserve"> Last week's sell off in Chinese equities came after Beijing finally guided its currency lower-but its timing couldn't have been worse</w:t>
      </w:r>
      <w:r w:rsidRPr="00E20637">
        <w:rPr>
          <w:rStyle w:val="StyleUnderline"/>
        </w:rPr>
        <w:t xml:space="preserve">. Over the past few months, authorities had to demonstrate a stable </w:t>
      </w:r>
      <w:proofErr w:type="spellStart"/>
      <w:r w:rsidRPr="00E20637">
        <w:rPr>
          <w:rStyle w:val="StyleUnderline"/>
        </w:rPr>
        <w:t>yuan</w:t>
      </w:r>
      <w:proofErr w:type="spellEnd"/>
      <w:r w:rsidRPr="00E20637">
        <w:rPr>
          <w:rStyle w:val="StyleUnderline"/>
        </w:rPr>
        <w:t xml:space="preserve"> for inclusion as a reserve currency by the International Monetary Fund, burning through more than $108 billion of China's reserves to defend its value in the face of capital outflow pressures against the </w:t>
      </w:r>
      <w:proofErr w:type="spellStart"/>
      <w:r w:rsidRPr="00E20637">
        <w:rPr>
          <w:rStyle w:val="StyleUnderline"/>
        </w:rPr>
        <w:t>yuan</w:t>
      </w:r>
      <w:proofErr w:type="spellEnd"/>
      <w:r w:rsidRPr="00080CFF">
        <w:rPr>
          <w:sz w:val="16"/>
        </w:rPr>
        <w:t xml:space="preserve">. Yet the </w:t>
      </w:r>
      <w:proofErr w:type="spellStart"/>
      <w:r w:rsidRPr="00080CFF">
        <w:rPr>
          <w:sz w:val="16"/>
        </w:rPr>
        <w:t>yuan</w:t>
      </w:r>
      <w:proofErr w:type="spellEnd"/>
      <w:r w:rsidRPr="00080CFF">
        <w:rPr>
          <w:sz w:val="16"/>
        </w:rPr>
        <w:t xml:space="preserve"> is pegged to the U.S. dollar, supported by the Federal Reserve, which has the opposite agenda-of tightening monetary policy. So as the dollar strengthened over the last few months, the </w:t>
      </w:r>
      <w:proofErr w:type="spellStart"/>
      <w:r w:rsidRPr="00080CFF">
        <w:rPr>
          <w:sz w:val="16"/>
        </w:rPr>
        <w:t>yuan</w:t>
      </w:r>
      <w:proofErr w:type="spellEnd"/>
      <w:r w:rsidRPr="00080CFF">
        <w:rPr>
          <w:sz w:val="16"/>
        </w:rPr>
        <w:t xml:space="preserve">- through its peg-also rose relative to other currencies. At the end of December, Beijing announced that it should maintain stability versus a basket of currencies, instead of trying to keep up against the dollar. Compounding the issue is the fall in China's </w:t>
      </w:r>
      <w:proofErr w:type="spellStart"/>
      <w:r w:rsidRPr="00080CFF">
        <w:rPr>
          <w:sz w:val="16"/>
        </w:rPr>
        <w:t>Caixin</w:t>
      </w:r>
      <w:proofErr w:type="spellEnd"/>
      <w:r w:rsidRPr="00080CFF">
        <w:rPr>
          <w:sz w:val="16"/>
        </w:rPr>
        <w:t>/</w:t>
      </w:r>
      <w:proofErr w:type="spellStart"/>
      <w:r w:rsidRPr="00080CFF">
        <w:rPr>
          <w:sz w:val="16"/>
        </w:rPr>
        <w:t>Markit</w:t>
      </w:r>
      <w:proofErr w:type="spellEnd"/>
      <w:r w:rsidRPr="00080CFF">
        <w:rPr>
          <w:sz w:val="16"/>
        </w:rPr>
        <w:t xml:space="preserve"> Purchasing Managers' Index released on Jan. 5, showing that growth in the all-important services sector had declined to its slowest pace in 17 months. The PMI reading, along with expectations of possible selling by corporate insiders as the Jan. 8 deadline approached for an end to the share sale ban enacted last year, lowered investor appetite. </w:t>
      </w:r>
      <w:r w:rsidRPr="00E20637">
        <w:rPr>
          <w:rStyle w:val="StyleUnderline"/>
        </w:rPr>
        <w:t>The currency movement, coupled with this weak flash of economic indicators, spooked investors. The move was interpreted by many as a last-ditch effort to prop up a weakening economy</w:t>
      </w:r>
      <w:r w:rsidRPr="00080CFF">
        <w:rPr>
          <w:sz w:val="16"/>
        </w:rPr>
        <w:t xml:space="preserve"> that many suspected but few officially acknowledged. Last year, Beijing attempted to solve some of its debt problems by engineering a stock market rally. After that effort largely failed, regulators turned to lowering interest rates and keeping the currency weak to prop up companies. Adding fuel to the fire was Beijing's miscalculation of stock market circuit-breaker thresholds. Last Monday, Jan. 4, regulators unveiled a new </w:t>
      </w:r>
      <w:proofErr w:type="spellStart"/>
      <w:r w:rsidRPr="00080CFF">
        <w:rPr>
          <w:sz w:val="16"/>
        </w:rPr>
        <w:t>circuitbreaker</w:t>
      </w:r>
      <w:proofErr w:type="spellEnd"/>
      <w:r w:rsidRPr="00080CFF">
        <w:rPr>
          <w:sz w:val="16"/>
        </w:rPr>
        <w:t xml:space="preserve"> mechanism, which would shut down the market if it fell by 7 percent. That exact scenario occurred on its first day in action-Monday- as well as on Thursday, Jan. 7, after only a half hour of trading. Regulators blamed the new circuit breakers for worsening last week's stock market selling spree, and instead suspended the circuit-breaker system after only four days in operation. Market circuit breakers in the United States, a far more mature market, would stop trading after a decline of 20 percent. In short, last week's equities sell off by investors was a vote of no confidence in Beijing's ability to manage its economy, currency, and markets. Last year's stock market collapse could be partially pinned to a massive correction following state-mandated SOE </w:t>
      </w:r>
      <w:proofErr w:type="spellStart"/>
      <w:r w:rsidRPr="00080CFF">
        <w:rPr>
          <w:sz w:val="16"/>
        </w:rPr>
        <w:t>debtto</w:t>
      </w:r>
      <w:proofErr w:type="spellEnd"/>
      <w:r w:rsidRPr="00080CFF">
        <w:rPr>
          <w:sz w:val="16"/>
        </w:rPr>
        <w:t xml:space="preserve">- equity transfer, which was somewhat decoupled from underlying economics. The 2016 Chinese market gyrations has everything to do with the underlying economy, and its consequences could be exponentially more dangerous given the precarious states of other markets including emerging markets/high-yield debt, natural resources, and commodities. </w:t>
      </w:r>
    </w:p>
    <w:p w:rsidR="004B6D28" w:rsidRPr="00080CFF" w:rsidRDefault="004B6D28" w:rsidP="004B6D28">
      <w:pPr>
        <w:rPr>
          <w:sz w:val="16"/>
        </w:rPr>
      </w:pPr>
    </w:p>
    <w:p w:rsidR="004B6D28" w:rsidRPr="000C71CC" w:rsidRDefault="004B6D28" w:rsidP="004B6D28">
      <w:pPr>
        <w:pStyle w:val="Heading4"/>
        <w:rPr>
          <w:rStyle w:val="Style13ptBold"/>
          <w:b/>
        </w:rPr>
      </w:pPr>
      <w:r>
        <w:rPr>
          <w:rStyle w:val="Style13ptBold"/>
          <w:b/>
        </w:rPr>
        <w:t>Chinese economy is failing</w:t>
      </w:r>
    </w:p>
    <w:p w:rsidR="004B6D28" w:rsidRPr="005822E1" w:rsidRDefault="004B6D28" w:rsidP="004B6D28">
      <w:pPr>
        <w:rPr>
          <w:rStyle w:val="Style13ptBold"/>
          <w:b w:val="0"/>
          <w:sz w:val="22"/>
        </w:rPr>
      </w:pPr>
      <w:r>
        <w:rPr>
          <w:rStyle w:val="Style13ptBold"/>
        </w:rPr>
        <w:t xml:space="preserve">Friedman, 16 </w:t>
      </w:r>
      <w:r>
        <w:rPr>
          <w:rStyle w:val="Style13ptBold"/>
          <w:b w:val="0"/>
          <w:sz w:val="22"/>
        </w:rPr>
        <w:t xml:space="preserve">- internationally recognized geopolitical forecaster and strategist on international affairs (George. “Xi’s Strong Control </w:t>
      </w:r>
      <w:proofErr w:type="gramStart"/>
      <w:r>
        <w:rPr>
          <w:rStyle w:val="Style13ptBold"/>
          <w:b w:val="0"/>
          <w:sz w:val="22"/>
        </w:rPr>
        <w:t>Over</w:t>
      </w:r>
      <w:proofErr w:type="gramEnd"/>
      <w:r>
        <w:rPr>
          <w:rStyle w:val="Style13ptBold"/>
          <w:b w:val="0"/>
          <w:sz w:val="22"/>
        </w:rPr>
        <w:t xml:space="preserve"> a Weak Economy.” </w:t>
      </w:r>
      <w:proofErr w:type="gramStart"/>
      <w:r>
        <w:rPr>
          <w:rStyle w:val="Style13ptBold"/>
          <w:b w:val="0"/>
          <w:sz w:val="22"/>
        </w:rPr>
        <w:t>Geopolitical Futures.</w:t>
      </w:r>
      <w:proofErr w:type="gramEnd"/>
      <w:r>
        <w:rPr>
          <w:rStyle w:val="Style13ptBold"/>
          <w:b w:val="0"/>
          <w:sz w:val="22"/>
        </w:rPr>
        <w:t xml:space="preserve"> 6/16/16. </w:t>
      </w:r>
      <w:hyperlink r:id="rId22" w:history="1">
        <w:r w:rsidRPr="00836A1D">
          <w:rPr>
            <w:rStyle w:val="Hyperlink"/>
          </w:rPr>
          <w:t>https://geopoliticalfutures.com/xis-strong-control-over-a-weak-economy/</w:t>
        </w:r>
      </w:hyperlink>
      <w:r>
        <w:rPr>
          <w:rStyle w:val="Style13ptBold"/>
          <w:b w:val="0"/>
          <w:sz w:val="22"/>
        </w:rPr>
        <w:t>), //</w:t>
      </w:r>
      <w:proofErr w:type="spellStart"/>
      <w:r>
        <w:rPr>
          <w:rStyle w:val="Style13ptBold"/>
          <w:b w:val="0"/>
          <w:sz w:val="22"/>
        </w:rPr>
        <w:t>ec</w:t>
      </w:r>
      <w:proofErr w:type="spellEnd"/>
    </w:p>
    <w:p w:rsidR="004B6D28" w:rsidRDefault="004B6D28" w:rsidP="004B6D28">
      <w:pPr>
        <w:spacing w:line="240" w:lineRule="auto"/>
        <w:rPr>
          <w:sz w:val="16"/>
          <w:szCs w:val="16"/>
        </w:rPr>
      </w:pPr>
      <w:r w:rsidRPr="00953934">
        <w:rPr>
          <w:sz w:val="16"/>
        </w:rPr>
        <w:t>At one point yesterday</w:t>
      </w:r>
      <w:r w:rsidRPr="00953934">
        <w:rPr>
          <w:rStyle w:val="StyleUnderline"/>
        </w:rPr>
        <w:t xml:space="preserve">, the Chinese </w:t>
      </w:r>
      <w:proofErr w:type="spellStart"/>
      <w:r w:rsidRPr="00953934">
        <w:rPr>
          <w:rStyle w:val="StyleUnderline"/>
        </w:rPr>
        <w:t>yuan</w:t>
      </w:r>
      <w:proofErr w:type="spellEnd"/>
      <w:r w:rsidRPr="00953934">
        <w:rPr>
          <w:rStyle w:val="StyleUnderline"/>
        </w:rPr>
        <w:t xml:space="preserve"> dipped to its weakest level against the dollar in five years. </w:t>
      </w:r>
      <w:r w:rsidRPr="00953934">
        <w:rPr>
          <w:sz w:val="16"/>
          <w:szCs w:val="16"/>
        </w:rPr>
        <w:t xml:space="preserve">Meanwhile, former security chief Zhou </w:t>
      </w:r>
      <w:proofErr w:type="spellStart"/>
      <w:r w:rsidRPr="00953934">
        <w:rPr>
          <w:sz w:val="16"/>
          <w:szCs w:val="16"/>
        </w:rPr>
        <w:t>Yongkang’s</w:t>
      </w:r>
      <w:proofErr w:type="spellEnd"/>
      <w:r w:rsidRPr="00953934">
        <w:rPr>
          <w:sz w:val="16"/>
          <w:szCs w:val="16"/>
        </w:rPr>
        <w:t xml:space="preserve"> wife was sentenced to nine years in prison for taking bribes and his son was sentenced to 18 years. These two facts are intimately connected and revealing about the crisis facing China. Zhou was the secretary of the Central Political and Legal Affairs Commission and a member of the 17th Politburo Standing Committee before he was investigated for corruption and then sentenced to life in prison in June 2015. Before that, he served as minister of public security. </w:t>
      </w:r>
      <w:proofErr w:type="gramStart"/>
      <w:r w:rsidRPr="00953934">
        <w:rPr>
          <w:sz w:val="16"/>
          <w:szCs w:val="16"/>
        </w:rPr>
        <w:t>Zhou’s power extended into many aspects of internal security in China, including the police forces and the courts.</w:t>
      </w:r>
      <w:proofErr w:type="gramEnd"/>
      <w:r w:rsidRPr="00953934">
        <w:rPr>
          <w:sz w:val="16"/>
          <w:szCs w:val="16"/>
        </w:rPr>
        <w:t xml:space="preserve"> In effect, he was in control of certain aspects of the internal security of China. Then, he was promoted to a post that included all aspects of internal security. In this post, he was one of the most trusted and powerful figures in China. Zhou was responsible for guaranteeing the security of the regime. Now, he and his family are in prison. The anti-corruption campaign behind Zhou’s imprisonment is closely related to the decline of the </w:t>
      </w:r>
      <w:proofErr w:type="spellStart"/>
      <w:r w:rsidRPr="00953934">
        <w:rPr>
          <w:sz w:val="16"/>
          <w:szCs w:val="16"/>
        </w:rPr>
        <w:t>yuan</w:t>
      </w:r>
      <w:proofErr w:type="spellEnd"/>
      <w:r w:rsidRPr="00953934">
        <w:rPr>
          <w:sz w:val="16"/>
          <w:szCs w:val="16"/>
        </w:rPr>
        <w:t>.</w:t>
      </w:r>
      <w:r w:rsidRPr="00953934">
        <w:t xml:space="preserve"> </w:t>
      </w:r>
      <w:r w:rsidRPr="00953934">
        <w:rPr>
          <w:rStyle w:val="StyleUnderline"/>
        </w:rPr>
        <w:t xml:space="preserve">The dominant reason for the decline of the </w:t>
      </w:r>
      <w:proofErr w:type="spellStart"/>
      <w:r w:rsidRPr="00953934">
        <w:rPr>
          <w:rStyle w:val="StyleUnderline"/>
        </w:rPr>
        <w:t>yuan</w:t>
      </w:r>
      <w:proofErr w:type="spellEnd"/>
      <w:r w:rsidRPr="00953934">
        <w:rPr>
          <w:rStyle w:val="StyleUnderline"/>
        </w:rPr>
        <w:t xml:space="preserve"> is concern, particularly inside China, about the decline of the Chinese economy and the weakness of the Chinese financial system.</w:t>
      </w:r>
      <w:r w:rsidRPr="00953934">
        <w:t xml:space="preserve"> </w:t>
      </w:r>
      <w:r w:rsidRPr="00953934">
        <w:rPr>
          <w:sz w:val="16"/>
          <w:szCs w:val="16"/>
        </w:rPr>
        <w:t xml:space="preserve">There have been moves inside and outside of China to convert </w:t>
      </w:r>
      <w:proofErr w:type="spellStart"/>
      <w:r w:rsidRPr="00953934">
        <w:rPr>
          <w:sz w:val="16"/>
          <w:szCs w:val="16"/>
        </w:rPr>
        <w:t>yuan</w:t>
      </w:r>
      <w:proofErr w:type="spellEnd"/>
      <w:r w:rsidRPr="00953934">
        <w:rPr>
          <w:sz w:val="16"/>
          <w:szCs w:val="16"/>
        </w:rPr>
        <w:t xml:space="preserve"> into a more secure currency, depressing its price. The government may also be willing to allow the </w:t>
      </w:r>
      <w:proofErr w:type="spellStart"/>
      <w:r w:rsidRPr="00953934">
        <w:rPr>
          <w:sz w:val="16"/>
          <w:szCs w:val="16"/>
        </w:rPr>
        <w:t>yuan</w:t>
      </w:r>
      <w:proofErr w:type="spellEnd"/>
      <w:r w:rsidRPr="00953934">
        <w:rPr>
          <w:sz w:val="16"/>
          <w:szCs w:val="16"/>
        </w:rPr>
        <w:t xml:space="preserve"> to decline.</w:t>
      </w:r>
      <w:r w:rsidRPr="00953934">
        <w:t xml:space="preserve"> </w:t>
      </w:r>
      <w:r w:rsidRPr="00953934">
        <w:rPr>
          <w:sz w:val="16"/>
          <w:szCs w:val="16"/>
        </w:rPr>
        <w:t>China’s primary chance for economic recovery is through increasing exports. China has a twin problem in doing this. First,</w:t>
      </w:r>
      <w:r w:rsidRPr="00953934">
        <w:t xml:space="preserve"> </w:t>
      </w:r>
      <w:r w:rsidRPr="00953934">
        <w:rPr>
          <w:rStyle w:val="StyleUnderline"/>
        </w:rPr>
        <w:t>the global economy is sluggish at best, and there is little appetite for new exports.</w:t>
      </w:r>
      <w:r w:rsidRPr="00953934">
        <w:t xml:space="preserve"> Second</w:t>
      </w:r>
      <w:r w:rsidRPr="00953934">
        <w:rPr>
          <w:rStyle w:val="StyleUnderline"/>
        </w:rPr>
        <w:t>, Chinese manufactured goods have suffered from inflation</w:t>
      </w:r>
      <w:r w:rsidRPr="00953934">
        <w:t xml:space="preserve">, </w:t>
      </w:r>
      <w:r w:rsidRPr="00953934">
        <w:rPr>
          <w:sz w:val="16"/>
          <w:szCs w:val="16"/>
        </w:rPr>
        <w:t>while new producers have entered the market.</w:t>
      </w:r>
      <w:r w:rsidRPr="00953934">
        <w:t xml:space="preserve"> </w:t>
      </w:r>
      <w:r w:rsidRPr="00953934">
        <w:rPr>
          <w:rStyle w:val="StyleUnderline"/>
        </w:rPr>
        <w:t>China is simply not competitive in many areas it once dominated</w:t>
      </w:r>
      <w:r w:rsidRPr="00953934">
        <w:t xml:space="preserve">. </w:t>
      </w:r>
      <w:r w:rsidRPr="00953934">
        <w:rPr>
          <w:sz w:val="16"/>
          <w:szCs w:val="16"/>
        </w:rPr>
        <w:t xml:space="preserve">It can’t do much about demand, but it can reduce price by devaluing the </w:t>
      </w:r>
      <w:proofErr w:type="spellStart"/>
      <w:r w:rsidRPr="00953934">
        <w:rPr>
          <w:sz w:val="16"/>
          <w:szCs w:val="16"/>
        </w:rPr>
        <w:t>yuan</w:t>
      </w:r>
      <w:proofErr w:type="spellEnd"/>
      <w:r w:rsidRPr="00953934">
        <w:rPr>
          <w:sz w:val="16"/>
          <w:szCs w:val="16"/>
        </w:rPr>
        <w:t xml:space="preserve">. Of course, devaluing the </w:t>
      </w:r>
      <w:proofErr w:type="spellStart"/>
      <w:r w:rsidRPr="00953934">
        <w:rPr>
          <w:sz w:val="16"/>
          <w:szCs w:val="16"/>
        </w:rPr>
        <w:t>yuan</w:t>
      </w:r>
      <w:proofErr w:type="spellEnd"/>
      <w:r w:rsidRPr="00953934">
        <w:rPr>
          <w:sz w:val="16"/>
          <w:szCs w:val="16"/>
        </w:rPr>
        <w:t xml:space="preserve"> increases the cost of imports and fuels inflation. It would be at best a very short-term maneuver.</w:t>
      </w:r>
      <w:r w:rsidRPr="00953934">
        <w:t xml:space="preserve"> </w:t>
      </w:r>
      <w:r w:rsidRPr="00953934">
        <w:rPr>
          <w:sz w:val="16"/>
          <w:szCs w:val="16"/>
        </w:rPr>
        <w:t xml:space="preserve">But China now has only two kinds of maneuvers left economically – short term and long term. Everything in the middle is slipping out of the control of the Chinese state. At a certain point, economic solutions cease to be practical in any reasonable period of time and the problem becomes political. China is under enormous economic pressure. How can the regime survive this pressure? In the century between when the British forced China to open to international trade and when Mao Zedong consolidated power and closed China off, its governing model was regional. The emperor lost the ability to control China, and it fragmented into regions, each controlled by leaders (called warlords by the West) with their own armies. So while a highly centralized China enclosed from the world is one model, another model is a fragmented China, torn by internal conflict. In China’s massive economic downturn, the leadership of the Chinese Communist Party is certainly aware of the alternative. The downturn has increased regional tension. In particular, the coastal region that has flourished through integration into international trade faces an interior region that has not benefited from this integration and that will inevitably view the coastal region as more interested in its international connections than in China. Mao took advantage of this same orientation on the coast by making the long march to the interior, raising a peasant army and crushing the leaders – and foreign powers – that dominated the coast. He extended the poverty of the interior to the coast, but created a unified China. Chinese President Xi </w:t>
      </w:r>
      <w:proofErr w:type="spellStart"/>
      <w:r w:rsidRPr="00953934">
        <w:rPr>
          <w:sz w:val="16"/>
          <w:szCs w:val="16"/>
        </w:rPr>
        <w:t>Jinping</w:t>
      </w:r>
      <w:proofErr w:type="spellEnd"/>
      <w:r w:rsidRPr="00953934">
        <w:rPr>
          <w:sz w:val="16"/>
          <w:szCs w:val="16"/>
        </w:rPr>
        <w:t xml:space="preserve"> is dealing with the economic crisis in two ways. He is trying to find some sort of solution to it, particularly hoping that international demand increases. This is not within his control. What he can do is strengthen the Communist Party’s control over the country. </w:t>
      </w:r>
      <w:proofErr w:type="gramStart"/>
      <w:r w:rsidRPr="00953934">
        <w:rPr>
          <w:sz w:val="16"/>
          <w:szCs w:val="16"/>
        </w:rPr>
        <w:t>To do that he must increase his control over the party.</w:t>
      </w:r>
      <w:proofErr w:type="gramEnd"/>
      <w:r w:rsidRPr="00953934">
        <w:rPr>
          <w:sz w:val="16"/>
          <w:szCs w:val="16"/>
        </w:rPr>
        <w:t xml:space="preserve"> Like China, the party is divided by economic interests. Deng Xiaoping told the party members to “enrich” themselves as he struggled to break free of Maoism, and that is what the party leaders have done. To get control of the party he must suppress factionalism. To do that he must make it clear that self-enrichment is no longer an acceptable strategy. </w:t>
      </w:r>
      <w:proofErr w:type="gramStart"/>
      <w:r w:rsidRPr="00953934">
        <w:rPr>
          <w:sz w:val="16"/>
          <w:szCs w:val="16"/>
        </w:rPr>
        <w:t>To do that he must change the rules and declare self-enrichment to be corruption.</w:t>
      </w:r>
      <w:proofErr w:type="gramEnd"/>
      <w:r w:rsidRPr="00953934">
        <w:rPr>
          <w:sz w:val="16"/>
          <w:szCs w:val="16"/>
        </w:rPr>
        <w:t xml:space="preserve"> By some international standards it was corruption. By China’s standards it was the norm. It can no longer be the norm because wealth can challenge the party’s authority. By arresting Zhou, Xi took power away from a man who had accumulated not only power but wealth. This demonstrated that no one is safe from the party’s power. By sending his wife and son to prison, Xi made it clear that the risks that some are taking are not only their risks, but their families’ as well. That changes the equation dramatically. Xi is struggling to curb the power of wealth in the party. He knows he can’t eliminate it, but he can force it to align with his own will by imposing devastating sentences on those who might resist – and not only on those that do. The point is that if Zhou and his family can be crushed, anyone can be crushed. Like other countries under economic pressure, the choice is between shattering the system </w:t>
      </w:r>
      <w:proofErr w:type="gramStart"/>
      <w:r w:rsidRPr="00953934">
        <w:rPr>
          <w:sz w:val="16"/>
          <w:szCs w:val="16"/>
        </w:rPr>
        <w:t>or</w:t>
      </w:r>
      <w:proofErr w:type="gramEnd"/>
      <w:r w:rsidRPr="00953934">
        <w:rPr>
          <w:sz w:val="16"/>
          <w:szCs w:val="16"/>
        </w:rPr>
        <w:t xml:space="preserve"> holding together through fear. Xi has few other options. There are those who say Xi has become powerful. That is true, but powerful over an increasingly weak center. As the </w:t>
      </w:r>
      <w:proofErr w:type="spellStart"/>
      <w:r w:rsidRPr="00953934">
        <w:rPr>
          <w:sz w:val="16"/>
          <w:szCs w:val="16"/>
        </w:rPr>
        <w:t>yuan</w:t>
      </w:r>
      <w:proofErr w:type="spellEnd"/>
      <w:r w:rsidRPr="00953934">
        <w:rPr>
          <w:sz w:val="16"/>
          <w:szCs w:val="16"/>
        </w:rPr>
        <w:t xml:space="preserve"> falls, that center becomes weaker, and Xi must become more oppressive. It is less important to oppress the countryside than his comrades, where the real threat exists. It is purely coincidental that Zhou’s family was sentenced and the </w:t>
      </w:r>
      <w:proofErr w:type="spellStart"/>
      <w:r w:rsidRPr="00953934">
        <w:rPr>
          <w:sz w:val="16"/>
          <w:szCs w:val="16"/>
        </w:rPr>
        <w:t>yuan</w:t>
      </w:r>
      <w:proofErr w:type="spellEnd"/>
      <w:r w:rsidRPr="00953934">
        <w:rPr>
          <w:sz w:val="16"/>
          <w:szCs w:val="16"/>
        </w:rPr>
        <w:t xml:space="preserve"> declined at the same time. The two events have no direct connection. But they symbolize China’s real choices.</w:t>
      </w:r>
    </w:p>
    <w:p w:rsidR="004B6D28" w:rsidRPr="00D04DC7" w:rsidRDefault="004B6D28" w:rsidP="004B6D28">
      <w:pPr>
        <w:spacing w:line="240" w:lineRule="auto"/>
        <w:rPr>
          <w:sz w:val="16"/>
          <w:szCs w:val="16"/>
        </w:rPr>
      </w:pPr>
    </w:p>
    <w:p w:rsidR="004B6D28" w:rsidRPr="003B70C5" w:rsidRDefault="004B6D28" w:rsidP="004B6D28">
      <w:pPr>
        <w:pStyle w:val="Heading4"/>
        <w:rPr>
          <w:rStyle w:val="Style13ptBold"/>
          <w:b/>
        </w:rPr>
      </w:pPr>
      <w:r w:rsidRPr="003B70C5">
        <w:rPr>
          <w:rStyle w:val="Style13ptBold"/>
          <w:b/>
        </w:rPr>
        <w:t>China’s economy is failing</w:t>
      </w:r>
      <w:r>
        <w:rPr>
          <w:rStyle w:val="Style13ptBold"/>
          <w:b/>
        </w:rPr>
        <w:t xml:space="preserve"> due to heavy rains and </w:t>
      </w:r>
      <w:proofErr w:type="spellStart"/>
      <w:r>
        <w:rPr>
          <w:rStyle w:val="Style13ptBold"/>
          <w:b/>
        </w:rPr>
        <w:t>Brexit</w:t>
      </w:r>
      <w:proofErr w:type="spellEnd"/>
    </w:p>
    <w:p w:rsidR="004B6D28" w:rsidRPr="00253CAB" w:rsidRDefault="004B6D28" w:rsidP="004B6D28">
      <w:pPr>
        <w:rPr>
          <w:rStyle w:val="Style13ptBold"/>
          <w:b w:val="0"/>
          <w:sz w:val="22"/>
        </w:rPr>
      </w:pPr>
      <w:r>
        <w:rPr>
          <w:rStyle w:val="Style13ptBold"/>
        </w:rPr>
        <w:t xml:space="preserve">Qi, 16 </w:t>
      </w:r>
      <w:r>
        <w:rPr>
          <w:rStyle w:val="Style13ptBold"/>
          <w:b w:val="0"/>
          <w:sz w:val="22"/>
        </w:rPr>
        <w:t xml:space="preserve">- China Economics Editor at </w:t>
      </w:r>
      <w:proofErr w:type="gramStart"/>
      <w:r>
        <w:rPr>
          <w:rStyle w:val="Style13ptBold"/>
          <w:b w:val="0"/>
          <w:sz w:val="22"/>
        </w:rPr>
        <w:t>The</w:t>
      </w:r>
      <w:proofErr w:type="gramEnd"/>
      <w:r>
        <w:rPr>
          <w:rStyle w:val="Style13ptBold"/>
          <w:b w:val="0"/>
          <w:sz w:val="22"/>
        </w:rPr>
        <w:t xml:space="preserve"> Wall Street Journal (</w:t>
      </w:r>
      <w:proofErr w:type="spellStart"/>
      <w:r>
        <w:rPr>
          <w:rStyle w:val="Style13ptBold"/>
          <w:b w:val="0"/>
          <w:sz w:val="22"/>
        </w:rPr>
        <w:t>Liyan</w:t>
      </w:r>
      <w:proofErr w:type="spellEnd"/>
      <w:r>
        <w:rPr>
          <w:rStyle w:val="Style13ptBold"/>
          <w:b w:val="0"/>
          <w:sz w:val="22"/>
        </w:rPr>
        <w:t xml:space="preserve">. “Early Look: China’s Economy Likely Slowed a Tad </w:t>
      </w:r>
      <w:proofErr w:type="gramStart"/>
      <w:r>
        <w:rPr>
          <w:rStyle w:val="Style13ptBold"/>
          <w:b w:val="0"/>
          <w:sz w:val="22"/>
        </w:rPr>
        <w:t>Amid</w:t>
      </w:r>
      <w:proofErr w:type="gramEnd"/>
      <w:r>
        <w:rPr>
          <w:rStyle w:val="Style13ptBold"/>
          <w:b w:val="0"/>
          <w:sz w:val="22"/>
        </w:rPr>
        <w:t xml:space="preserve"> Stronger Headwinds.” </w:t>
      </w:r>
      <w:proofErr w:type="gramStart"/>
      <w:r>
        <w:rPr>
          <w:rStyle w:val="Style13ptBold"/>
          <w:b w:val="0"/>
          <w:sz w:val="22"/>
        </w:rPr>
        <w:t>The Wall Street Journal.</w:t>
      </w:r>
      <w:proofErr w:type="gramEnd"/>
      <w:r>
        <w:rPr>
          <w:rStyle w:val="Style13ptBold"/>
          <w:b w:val="0"/>
          <w:sz w:val="22"/>
        </w:rPr>
        <w:t xml:space="preserve"> 7/8/16. </w:t>
      </w:r>
      <w:hyperlink r:id="rId23" w:history="1">
        <w:r w:rsidRPr="00836A1D">
          <w:rPr>
            <w:rStyle w:val="Hyperlink"/>
          </w:rPr>
          <w:t>http://blogs.wsj.com/chinarealtime/2016/07/08/early-look-chinas-economy-likely-slowed-a-tad-amid-stronger-headwinds/</w:t>
        </w:r>
      </w:hyperlink>
      <w:r>
        <w:rPr>
          <w:rStyle w:val="Style13ptBold"/>
          <w:b w:val="0"/>
          <w:sz w:val="22"/>
        </w:rPr>
        <w:t xml:space="preserve">), </w:t>
      </w:r>
      <w:proofErr w:type="spellStart"/>
      <w:r>
        <w:rPr>
          <w:rStyle w:val="Style13ptBold"/>
          <w:b w:val="0"/>
          <w:sz w:val="22"/>
        </w:rPr>
        <w:t>ec</w:t>
      </w:r>
      <w:proofErr w:type="spellEnd"/>
    </w:p>
    <w:p w:rsidR="004B6D28" w:rsidRDefault="004B6D28" w:rsidP="004B6D28">
      <w:pPr>
        <w:rPr>
          <w:sz w:val="16"/>
          <w:szCs w:val="16"/>
        </w:rPr>
      </w:pPr>
      <w:r w:rsidRPr="00953934">
        <w:rPr>
          <w:rStyle w:val="StyleUnderline"/>
        </w:rPr>
        <w:t>China’s economic</w:t>
      </w:r>
      <w:r w:rsidRPr="00253CAB">
        <w:rPr>
          <w:sz w:val="16"/>
        </w:rPr>
        <w:t xml:space="preserve"> growth likely moderated a tad in the second quarter, economists say, though </w:t>
      </w:r>
      <w:r w:rsidRPr="00953934">
        <w:rPr>
          <w:rStyle w:val="StyleUnderline"/>
        </w:rPr>
        <w:t>uncertainties at home and abroad are casting a shadow on the outlook for the world’s second largest economy.</w:t>
      </w:r>
      <w:r>
        <w:rPr>
          <w:rStyle w:val="StyleUnderline"/>
        </w:rPr>
        <w:t xml:space="preserve"> </w:t>
      </w:r>
      <w:r w:rsidRPr="00253CAB">
        <w:rPr>
          <w:sz w:val="16"/>
          <w:szCs w:val="16"/>
        </w:rPr>
        <w:t>The economy likely expanded 6.6% from a year earlier in the second quarter of 2016, a mite slower than the 6.7% on-year growth in the previous quarter, according to a median forecast of 15 economists polled by The Wall Street Journal. Growth has been moderating for the past three quarters in a row and has been gliding downward since 2011.</w:t>
      </w:r>
      <w:r>
        <w:rPr>
          <w:sz w:val="16"/>
          <w:szCs w:val="16"/>
        </w:rPr>
        <w:t xml:space="preserve"> </w:t>
      </w:r>
      <w:r w:rsidRPr="00253CAB">
        <w:rPr>
          <w:sz w:val="16"/>
          <w:szCs w:val="16"/>
        </w:rPr>
        <w:t>China’s policymakers are facing a series of challenges, from reducing industrial overcapacity to dealing with defaults on debt, and rising risks from capital outflows and a weakening currency, economists of Mizuho Securities Asia said in a note.</w:t>
      </w:r>
      <w:r>
        <w:rPr>
          <w:sz w:val="16"/>
          <w:szCs w:val="16"/>
        </w:rPr>
        <w:t xml:space="preserve"> </w:t>
      </w:r>
      <w:r w:rsidRPr="00253CAB">
        <w:rPr>
          <w:sz w:val="16"/>
          <w:szCs w:val="16"/>
        </w:rPr>
        <w:t>If Beijing carries through with plans to reduce excess capacity and consolidate “zombie” enterprises–state firms that live off credit but struggle to make profits–”economic growth will inevitably suffer in the short term,” they said.</w:t>
      </w:r>
      <w:r>
        <w:rPr>
          <w:sz w:val="16"/>
          <w:szCs w:val="16"/>
        </w:rPr>
        <w:t xml:space="preserve"> </w:t>
      </w:r>
      <w:r w:rsidRPr="00253CAB">
        <w:rPr>
          <w:sz w:val="16"/>
          <w:szCs w:val="16"/>
        </w:rPr>
        <w:t>On top of those challenges,</w:t>
      </w:r>
      <w:r>
        <w:t xml:space="preserve"> </w:t>
      </w:r>
      <w:r w:rsidRPr="00953934">
        <w:rPr>
          <w:rStyle w:val="StyleUnderline"/>
        </w:rPr>
        <w:t>heavy rainfall that flooded southern parts of the country in recent weeks is likely to impact inflation and industrial and agricultural output.</w:t>
      </w:r>
      <w:r>
        <w:t xml:space="preserve"> </w:t>
      </w:r>
      <w:r w:rsidRPr="00253CAB">
        <w:rPr>
          <w:sz w:val="16"/>
          <w:szCs w:val="16"/>
        </w:rPr>
        <w:t>China’s government is due to release a slew of indicators in the coming week. Beyond the growth rate, other measures of the economy’s condition are also expected to show a slight weakening, according to the survey.</w:t>
      </w:r>
      <w:r>
        <w:rPr>
          <w:sz w:val="16"/>
          <w:szCs w:val="16"/>
        </w:rPr>
        <w:t xml:space="preserve"> </w:t>
      </w:r>
      <w:r w:rsidRPr="00253CAB">
        <w:rPr>
          <w:sz w:val="16"/>
          <w:szCs w:val="16"/>
        </w:rPr>
        <w:t xml:space="preserve">Value-added industrial output likely rose 5.9% in June from a year ago, slowing from 6.0% on-year growth in May. </w:t>
      </w:r>
      <w:proofErr w:type="gramStart"/>
      <w:r w:rsidRPr="00253CAB">
        <w:rPr>
          <w:sz w:val="16"/>
          <w:szCs w:val="16"/>
        </w:rPr>
        <w:t>Investment in fixed assets outside rural households, a long-time growth engine, likely rose 9.3% in the first half of the year, slowing from the 9.6% increase over the first five months of the year.</w:t>
      </w:r>
      <w:proofErr w:type="gramEnd"/>
      <w:r w:rsidRPr="00253CAB">
        <w:rPr>
          <w:sz w:val="16"/>
          <w:szCs w:val="16"/>
        </w:rPr>
        <w:t xml:space="preserve"> Retail-sales growth is also expected to decelerate, to 9.9% in June from May’s 10.0%.</w:t>
      </w:r>
      <w:r>
        <w:rPr>
          <w:sz w:val="16"/>
          <w:szCs w:val="16"/>
        </w:rPr>
        <w:t xml:space="preserve"> </w:t>
      </w:r>
      <w:r w:rsidRPr="00953934">
        <w:rPr>
          <w:rStyle w:val="StyleUnderline"/>
        </w:rPr>
        <w:t>The heavy rains</w:t>
      </w:r>
      <w:r w:rsidRPr="00253CAB">
        <w:rPr>
          <w:sz w:val="16"/>
          <w:szCs w:val="16"/>
        </w:rPr>
        <w:t xml:space="preserve"> along the Yangtze and Pearl </w:t>
      </w:r>
      <w:proofErr w:type="gramStart"/>
      <w:r w:rsidRPr="00253CAB">
        <w:rPr>
          <w:sz w:val="16"/>
          <w:szCs w:val="16"/>
        </w:rPr>
        <w:t>river</w:t>
      </w:r>
      <w:proofErr w:type="gramEnd"/>
      <w:r w:rsidRPr="00253CAB">
        <w:rPr>
          <w:sz w:val="16"/>
          <w:szCs w:val="16"/>
        </w:rPr>
        <w:t xml:space="preserve"> deltas–key hubs of industrial and agricultural products–could</w:t>
      </w:r>
      <w:r w:rsidRPr="00953934">
        <w:rPr>
          <w:rStyle w:val="StyleUnderline"/>
        </w:rPr>
        <w:t xml:space="preserve"> disrupt production and drive up inflation</w:t>
      </w:r>
      <w:r w:rsidRPr="00253CAB">
        <w:rPr>
          <w:highlight w:val="cyan"/>
        </w:rPr>
        <w:t>,</w:t>
      </w:r>
      <w:r>
        <w:t xml:space="preserve"> </w:t>
      </w:r>
      <w:r w:rsidRPr="00253CAB">
        <w:rPr>
          <w:sz w:val="16"/>
          <w:szCs w:val="16"/>
        </w:rPr>
        <w:t>economists of the Australia and New Zealand Banking Group said.</w:t>
      </w:r>
      <w:r>
        <w:rPr>
          <w:sz w:val="16"/>
          <w:szCs w:val="16"/>
        </w:rPr>
        <w:t xml:space="preserve"> </w:t>
      </w:r>
      <w:r w:rsidRPr="00253CAB">
        <w:rPr>
          <w:sz w:val="16"/>
          <w:szCs w:val="16"/>
        </w:rPr>
        <w:t xml:space="preserve">Food prices, which had risen over the winter and remained elevated following the Chinese New Year, have retreated, easing inflation in June. The consumer-price index likely rose 1.8% from a year earlier, slowing from a 2.0% year-over-year growth in May, </w:t>
      </w:r>
      <w:proofErr w:type="gramStart"/>
      <w:r w:rsidRPr="00253CAB">
        <w:rPr>
          <w:sz w:val="16"/>
          <w:szCs w:val="16"/>
        </w:rPr>
        <w:t>the</w:t>
      </w:r>
      <w:proofErr w:type="gramEnd"/>
      <w:r w:rsidRPr="00253CAB">
        <w:rPr>
          <w:sz w:val="16"/>
          <w:szCs w:val="16"/>
        </w:rPr>
        <w:t xml:space="preserve"> same survey showed. June’s slower consumer inflation could be temporary as floods will likely push up vegetable prices over the next few months, ANZ economists said.</w:t>
      </w:r>
      <w:r>
        <w:rPr>
          <w:sz w:val="16"/>
          <w:szCs w:val="16"/>
        </w:rPr>
        <w:t xml:space="preserve"> </w:t>
      </w:r>
      <w:r w:rsidRPr="00253CAB">
        <w:rPr>
          <w:sz w:val="16"/>
          <w:szCs w:val="16"/>
        </w:rPr>
        <w:t>China’s producer price index, a gauge of factory-gate prices, likely dropped 2.5% from a year earlier in June, improving from a 2.8% year-over-year decline in May.</w:t>
      </w:r>
      <w:r>
        <w:rPr>
          <w:sz w:val="16"/>
          <w:szCs w:val="16"/>
        </w:rPr>
        <w:t xml:space="preserve"> </w:t>
      </w:r>
      <w:r w:rsidRPr="00953934">
        <w:rPr>
          <w:rStyle w:val="StyleUnderline"/>
        </w:rPr>
        <w:t>The country’s trade of goods with the rest of world also faces</w:t>
      </w:r>
      <w:r>
        <w:t xml:space="preserve"> </w:t>
      </w:r>
      <w:r w:rsidRPr="00253CAB">
        <w:rPr>
          <w:sz w:val="16"/>
          <w:szCs w:val="16"/>
        </w:rPr>
        <w:t xml:space="preserve">more headwinds than before. External demand likely remain tepid amid </w:t>
      </w:r>
      <w:r w:rsidRPr="00953934">
        <w:rPr>
          <w:rStyle w:val="StyleUnderline"/>
        </w:rPr>
        <w:t>persistent global uncertainties, especially following recent market turmoil touched off by Britain’s vote to leave the European Union</w:t>
      </w:r>
      <w:r w:rsidRPr="00253CAB">
        <w:rPr>
          <w:highlight w:val="cyan"/>
        </w:rPr>
        <w:t>,</w:t>
      </w:r>
      <w:r>
        <w:t xml:space="preserve"> economists said. </w:t>
      </w:r>
      <w:r w:rsidRPr="00253CAB">
        <w:rPr>
          <w:sz w:val="16"/>
          <w:szCs w:val="16"/>
        </w:rPr>
        <w:t>China’s outbound shipments likely dropped 5.0% year-over-year in June, extending May’s decline of 4.1%, according to the survey. Imports are expected to have fallen 6.4% from a year ago, compared with a 0.4% year-over-year decrease in May. That would bring China’s trade surplus to $45.65 billion in June, smaller than May’s surplus of nearly $50 billion.</w:t>
      </w:r>
      <w:r>
        <w:rPr>
          <w:sz w:val="16"/>
          <w:szCs w:val="16"/>
        </w:rPr>
        <w:t xml:space="preserve"> </w:t>
      </w:r>
      <w:r w:rsidRPr="00253CAB">
        <w:rPr>
          <w:sz w:val="16"/>
          <w:szCs w:val="16"/>
        </w:rPr>
        <w:t>The government and the economy received some surprise relief this week when foreign exchange reserves, after falling in May, showed an unexpected increase for June: a rise of $13.43 billion from the previous month for a total of $3.205 trillion.</w:t>
      </w:r>
      <w:r>
        <w:rPr>
          <w:sz w:val="16"/>
          <w:szCs w:val="16"/>
        </w:rPr>
        <w:t xml:space="preserve"> </w:t>
      </w:r>
      <w:r w:rsidRPr="00253CAB">
        <w:rPr>
          <w:sz w:val="16"/>
          <w:szCs w:val="16"/>
        </w:rPr>
        <w:t xml:space="preserve">Despite that, the size of the nation’s net capital outflow remains large, said economists of Citigroup Global Markets Inc. They estimate net capital outflows reached between $281.7 billion and $286.6 billion in the first </w:t>
      </w:r>
      <w:proofErr w:type="gramStart"/>
      <w:r w:rsidRPr="00253CAB">
        <w:rPr>
          <w:sz w:val="16"/>
          <w:szCs w:val="16"/>
        </w:rPr>
        <w:t>half,</w:t>
      </w:r>
      <w:proofErr w:type="gramEnd"/>
      <w:r w:rsidRPr="00253CAB">
        <w:rPr>
          <w:sz w:val="16"/>
          <w:szCs w:val="16"/>
        </w:rPr>
        <w:t xml:space="preserve"> and for the full year could hit $573.2 billion.</w:t>
      </w:r>
    </w:p>
    <w:p w:rsidR="004B6D28" w:rsidRDefault="004B6D28" w:rsidP="004B6D28"/>
    <w:p w:rsidR="004B6D28" w:rsidRDefault="004B6D28" w:rsidP="004B6D28">
      <w:pPr>
        <w:pStyle w:val="Heading4"/>
      </w:pPr>
      <w:r>
        <w:t>China GDP is decreasing</w:t>
      </w:r>
    </w:p>
    <w:p w:rsidR="004B6D28" w:rsidRPr="00880980" w:rsidRDefault="004B6D28" w:rsidP="004B6D28">
      <w:proofErr w:type="spellStart"/>
      <w:r w:rsidRPr="00A63D54">
        <w:rPr>
          <w:rStyle w:val="Style13ptBold"/>
        </w:rPr>
        <w:t>Magnier</w:t>
      </w:r>
      <w:proofErr w:type="spellEnd"/>
      <w:r w:rsidRPr="00A63D54">
        <w:rPr>
          <w:rStyle w:val="Style13ptBold"/>
        </w:rPr>
        <w:t xml:space="preserve">, 16 </w:t>
      </w:r>
      <w:r>
        <w:t xml:space="preserve">(Mark, </w:t>
      </w:r>
      <w:r w:rsidRPr="00B26E74">
        <w:t xml:space="preserve">Mark </w:t>
      </w:r>
      <w:proofErr w:type="spellStart"/>
      <w:r w:rsidRPr="00B26E74">
        <w:t>Magnier</w:t>
      </w:r>
      <w:proofErr w:type="spellEnd"/>
      <w:r w:rsidRPr="00B26E74">
        <w:t xml:space="preserve"> is based in the Wall Street Journal’s Beijing bureau where he covers China’s economy and its broader implications for the world and the Middle Kingdom’s growing global ambitions. Before joining the Journal in early 2014, he was bureau chief in New Delhi, Beijing and Tokyo for the Los Angeles</w:t>
      </w:r>
      <w:r>
        <w:t xml:space="preserve"> Times, “</w:t>
      </w:r>
      <w:r w:rsidRPr="00B26E74">
        <w:t>China’s Economic Growth in 2015 Is Slowest in 25 Years</w:t>
      </w:r>
      <w:r>
        <w:t xml:space="preserve">”, Wall Street Journal, </w:t>
      </w:r>
      <w:hyperlink r:id="rId24" w:history="1">
        <w:r w:rsidRPr="008B5158">
          <w:rPr>
            <w:rStyle w:val="Hyperlink"/>
            <w:b/>
            <w:sz w:val="16"/>
            <w:szCs w:val="16"/>
          </w:rPr>
          <w:t>http://www.wsj.com/articles/china-economic-growth-slows-to-6-9-on-year-in-2015-1453169398</w:t>
        </w:r>
      </w:hyperlink>
      <w:r>
        <w:t>)//ASD</w:t>
      </w:r>
    </w:p>
    <w:p w:rsidR="004B6D28" w:rsidRDefault="004B6D28" w:rsidP="004B6D28">
      <w:r w:rsidRPr="00A63D54">
        <w:t>BEIJING—</w:t>
      </w:r>
      <w:r w:rsidRPr="00A63D54">
        <w:rPr>
          <w:rStyle w:val="StyleUnderline"/>
        </w:rPr>
        <w:t>China recorded a pronounced deceleration in growth last year, affirming that</w:t>
      </w:r>
      <w:r w:rsidRPr="00A63D54">
        <w:t xml:space="preserve"> </w:t>
      </w:r>
      <w:r w:rsidRPr="00A63D54">
        <w:rPr>
          <w:rStyle w:val="Emphasis"/>
        </w:rPr>
        <w:t>a multiyear slowdown is biting the world’s second-largest economy</w:t>
      </w:r>
      <w:r w:rsidRPr="00A63D54">
        <w:t xml:space="preserve"> harder and shows little sign of abating. </w:t>
      </w:r>
      <w:r w:rsidRPr="00A63D54">
        <w:rPr>
          <w:rStyle w:val="StyleUnderline"/>
        </w:rPr>
        <w:t>The growth rate, released by the government on Tuesday, moderated to 6.8% for the fourth quarter and 6.9% for 2015. The annual pace was the weakest in a quarter century,</w:t>
      </w:r>
      <w:r w:rsidRPr="00A63D54">
        <w:t xml:space="preserve"> and </w:t>
      </w:r>
      <w:r w:rsidRPr="00A63D54">
        <w:rPr>
          <w:rStyle w:val="StyleUnderline"/>
        </w:rPr>
        <w:t>the quarterly level undershot market expectations, posting its lowest reading since the financial crisis and signaling weakening economic momentum</w:t>
      </w:r>
      <w:r w:rsidRPr="00A63D54">
        <w:t>.</w:t>
      </w:r>
    </w:p>
    <w:p w:rsidR="004B6D28" w:rsidRDefault="004B6D28" w:rsidP="004B6D28">
      <w:pPr>
        <w:pStyle w:val="Heading4"/>
      </w:pPr>
      <w:r>
        <w:t>China economy is severely declining – worker shortage, water shortage, pollution</w:t>
      </w:r>
    </w:p>
    <w:p w:rsidR="004B6D28" w:rsidRPr="008E6895" w:rsidRDefault="004B6D28" w:rsidP="004B6D28">
      <w:proofErr w:type="spellStart"/>
      <w:r w:rsidRPr="00A63D54">
        <w:rPr>
          <w:rStyle w:val="Style13ptBold"/>
        </w:rPr>
        <w:t>Metraux</w:t>
      </w:r>
      <w:proofErr w:type="spellEnd"/>
      <w:r w:rsidRPr="00A63D54">
        <w:rPr>
          <w:rStyle w:val="Style13ptBold"/>
        </w:rPr>
        <w:t>, 6/16 (</w:t>
      </w:r>
      <w:r>
        <w:t xml:space="preserve">Daniel, </w:t>
      </w:r>
      <w:r w:rsidRPr="008E6895">
        <w:t>The writer is professor of Asian studies at Mary Baldwin College</w:t>
      </w:r>
      <w:r>
        <w:t xml:space="preserve">, “Why China is set for decline”, </w:t>
      </w:r>
      <w:proofErr w:type="spellStart"/>
      <w:r>
        <w:t>ProQuest</w:t>
      </w:r>
      <w:proofErr w:type="spellEnd"/>
      <w:r>
        <w:t xml:space="preserve">, </w:t>
      </w:r>
      <w:r w:rsidRPr="008E6895">
        <w:t>http://search.proquest.com.proxy.lib.umich.edu/docview/1795862842/6687A14C26174A99PQ/1?accountid=14667</w:t>
      </w:r>
      <w:r>
        <w:t>)//ASD</w:t>
      </w:r>
    </w:p>
    <w:p w:rsidR="004B6D28" w:rsidRPr="00A63D54" w:rsidRDefault="004B6D28" w:rsidP="004B6D28">
      <w:pPr>
        <w:rPr>
          <w:rStyle w:val="StyleUnderline"/>
        </w:rPr>
      </w:pPr>
      <w:r w:rsidRPr="00A63D54">
        <w:rPr>
          <w:sz w:val="16"/>
        </w:rPr>
        <w:t xml:space="preserve">China's leaders at that time feared that their </w:t>
      </w:r>
      <w:r w:rsidRPr="00A63D54">
        <w:rPr>
          <w:rStyle w:val="StyleUnderline"/>
        </w:rPr>
        <w:t>country's rising population would become a real drag on the economy -- that too many mouths to feed would deter real economic growth</w:t>
      </w:r>
      <w:r w:rsidRPr="00A63D54">
        <w:rPr>
          <w:sz w:val="16"/>
        </w:rPr>
        <w:t xml:space="preserve">. Not long ago many American journalists predicted that China's economy would surpass that of the United States, achieving a GDP much larger than that of the United States by mid-century. Today that prediction seems dead wrong. Rather than becoming a major world economic superpower, it is clear that </w:t>
      </w:r>
      <w:r w:rsidRPr="00A63D54">
        <w:rPr>
          <w:rStyle w:val="StyleUnderline"/>
        </w:rPr>
        <w:t xml:space="preserve">China will soon enter a period of increasingly rapid decline. China is today facing a major societal crisis -- its workforce is getting old and its younger labor force is shrinking. China is making a transition from a situation where it had a large youthful population with many young workers to an expanding population of workers to a situation where there are far fewer younger and productive workers available. </w:t>
      </w:r>
      <w:r w:rsidRPr="00A63D54">
        <w:rPr>
          <w:sz w:val="16"/>
        </w:rPr>
        <w:t xml:space="preserve">A major factor is China's disastrous one-child policy that began around 1980. China's leaders at that time feared that their country's rising population would become a real drag on the economy -- that too many mouths to feed would deter real economic growth. The one-child policy in fact did slow population growth, but it also created a nation of old people. Numbers tell the story. </w:t>
      </w:r>
      <w:r w:rsidRPr="00A63D54">
        <w:rPr>
          <w:rStyle w:val="StyleUnderline"/>
        </w:rPr>
        <w:t>Today there are five workers for every retiree, but by 2040 the ratio will decline to 1.6 workers to one non-productive oldster. At the same time the median age in China will rise from 30 to about 45 or 46 and the number of retired folk will rise from a recent 100 million to over 320 million in 2050. The sad fact is that old people rarely contribute much to the economy and require increasing costs for nursing, health care and old age homes. China does not have a strong system of social security and social welfare.</w:t>
      </w:r>
      <w:r w:rsidRPr="00A63D54">
        <w:rPr>
          <w:sz w:val="16"/>
        </w:rPr>
        <w:t xml:space="preserve"> There are many wealthy families along China's east coast in such places as Shanghai and Beijing, but there are also several hundred millions of poor farmers and migrant workers who have few if any savings. China has a choice. It can abandon its retired workers and keep investing in economic growth or it can begin providing facilities and health care for its retirees. Providing facility and health care for hundreds of millions of impoverished Chinese will be very expensive requiring increased taxation. But </w:t>
      </w:r>
      <w:r w:rsidRPr="00A63D54">
        <w:rPr>
          <w:rStyle w:val="StyleUnderline"/>
        </w:rPr>
        <w:t>having fewer and fewer tax paying youthful workers will only increase the financial crisis. China also faces the very real threat of running out of fresh water and the huge cost of converting sea water to drinking water. Pollution is also out of control and there will be huge costs cleaning up China's awful air and waterways. The once fruitful Chinese economy will soon enter a period of severe decline.</w:t>
      </w:r>
    </w:p>
    <w:p w:rsidR="004B6D28" w:rsidRPr="00953934" w:rsidRDefault="004B6D28" w:rsidP="004B6D28">
      <w:pPr>
        <w:rPr>
          <w:rStyle w:val="StyleUnderline"/>
        </w:rPr>
      </w:pPr>
    </w:p>
    <w:p w:rsidR="004B6D28" w:rsidRDefault="004B6D28" w:rsidP="004B6D28">
      <w:pPr>
        <w:pStyle w:val="Heading4"/>
      </w:pPr>
      <w:r>
        <w:t>China faces major economic challenges – rising labor costs, slowing domestic growth</w:t>
      </w:r>
    </w:p>
    <w:p w:rsidR="004B6D28" w:rsidRDefault="004B6D28" w:rsidP="004B6D28">
      <w:pPr>
        <w:rPr>
          <w:shd w:val="clear" w:color="auto" w:fill="FFFFFF"/>
        </w:rPr>
      </w:pPr>
      <w:proofErr w:type="spellStart"/>
      <w:r w:rsidRPr="00A63D54">
        <w:rPr>
          <w:b/>
          <w:sz w:val="26"/>
          <w:szCs w:val="26"/>
        </w:rPr>
        <w:t>Parietti</w:t>
      </w:r>
      <w:proofErr w:type="spellEnd"/>
      <w:r w:rsidRPr="00A63D54">
        <w:rPr>
          <w:b/>
          <w:sz w:val="26"/>
          <w:szCs w:val="26"/>
        </w:rPr>
        <w:t>, 16</w:t>
      </w:r>
      <w:r w:rsidRPr="00A63D54">
        <w:t xml:space="preserve"> (Melissa, Melissa </w:t>
      </w:r>
      <w:proofErr w:type="spellStart"/>
      <w:r w:rsidRPr="00A63D54">
        <w:t>Parietti</w:t>
      </w:r>
      <w:proofErr w:type="spellEnd"/>
      <w:r w:rsidRPr="00A63D54">
        <w:t xml:space="preserve"> is a literature enthusiast who employs great discernment in matters of business and finance. </w:t>
      </w:r>
      <w:proofErr w:type="gramStart"/>
      <w:r w:rsidRPr="00A63D54">
        <w:t>A writer of fiction and nonfiction with previous work experience in the debt collection and finance</w:t>
      </w:r>
      <w:r w:rsidRPr="00A63D54">
        <w:rPr>
          <w:shd w:val="clear" w:color="auto" w:fill="FFFFFF"/>
        </w:rPr>
        <w:t xml:space="preserve"> industries, her creative efforts have</w:t>
      </w:r>
      <w:proofErr w:type="gramEnd"/>
      <w:r w:rsidRPr="00A63D54">
        <w:rPr>
          <w:shd w:val="clear" w:color="auto" w:fill="FFFFFF"/>
        </w:rPr>
        <w:t xml:space="preserve"> been published by various journals. She enjoys analyzing data and finding trends. Melissa holds a Bachelor of Science in Business Administration from SUNY </w:t>
      </w:r>
      <w:proofErr w:type="spellStart"/>
      <w:r w:rsidRPr="00A63D54">
        <w:rPr>
          <w:shd w:val="clear" w:color="auto" w:fill="FFFFFF"/>
        </w:rPr>
        <w:t>Geneseo</w:t>
      </w:r>
      <w:proofErr w:type="spellEnd"/>
      <w:r w:rsidRPr="00A63D54">
        <w:rPr>
          <w:shd w:val="clear" w:color="auto" w:fill="FFFFFF"/>
        </w:rPr>
        <w:t xml:space="preserve">, “4 Economic Challenges China Faces in 2016”, </w:t>
      </w:r>
      <w:proofErr w:type="spellStart"/>
      <w:r w:rsidRPr="00A63D54">
        <w:rPr>
          <w:shd w:val="clear" w:color="auto" w:fill="FFFFFF"/>
        </w:rPr>
        <w:t>Investopedia</w:t>
      </w:r>
      <w:proofErr w:type="spellEnd"/>
      <w:r w:rsidRPr="00A63D54">
        <w:rPr>
          <w:shd w:val="clear" w:color="auto" w:fill="FFFFFF"/>
        </w:rPr>
        <w:t xml:space="preserve">, </w:t>
      </w:r>
      <w:hyperlink r:id="rId25" w:anchor="ixzz4DqFyJbgT" w:history="1">
        <w:r w:rsidRPr="00A63D54">
          <w:rPr>
            <w:rStyle w:val="Hyperlink"/>
            <w:rFonts w:asciiTheme="majorHAnsi" w:eastAsia="Times New Roman" w:hAnsiTheme="majorHAnsi" w:cs="Times New Roman"/>
            <w:sz w:val="16"/>
            <w:szCs w:val="16"/>
            <w:shd w:val="clear" w:color="auto" w:fill="FFFFFF"/>
          </w:rPr>
          <w:t>http://www.investopedia.com/articles/investing/011316/4-economic-challenges-china-faces-2016.asp#ixzz4DqFyJbgT</w:t>
        </w:r>
      </w:hyperlink>
      <w:r w:rsidRPr="00A63D54">
        <w:rPr>
          <w:shd w:val="clear" w:color="auto" w:fill="FFFFFF"/>
        </w:rPr>
        <w:t>, January 13, 2016)//ASD</w:t>
      </w:r>
    </w:p>
    <w:p w:rsidR="004B6D28" w:rsidRPr="00A63D54" w:rsidRDefault="004B6D28" w:rsidP="004B6D28">
      <w:pPr>
        <w:spacing w:after="0" w:line="240" w:lineRule="auto"/>
        <w:rPr>
          <w:rFonts w:ascii="Times New Roman" w:eastAsia="Times New Roman" w:hAnsi="Times New Roman" w:cs="Times New Roman"/>
          <w:sz w:val="16"/>
        </w:rPr>
      </w:pPr>
      <w:r w:rsidRPr="00A63D54">
        <w:rPr>
          <w:rStyle w:val="StyleUnderline"/>
        </w:rPr>
        <w:t xml:space="preserve">A weakening Chinese </w:t>
      </w:r>
      <w:proofErr w:type="spellStart"/>
      <w:r w:rsidRPr="00A63D54">
        <w:rPr>
          <w:rStyle w:val="StyleUnderline"/>
        </w:rPr>
        <w:t>yuan</w:t>
      </w:r>
      <w:proofErr w:type="spellEnd"/>
      <w:r w:rsidRPr="00A63D54">
        <w:rPr>
          <w:rStyle w:val="StyleUnderline"/>
        </w:rPr>
        <w:t xml:space="preserve"> and a shrinking money supply are the key factors causing China's economic challenges in 2016. Researchers at Deutsche Bank forecast a difficult year for China. China's factories are producing goods that haven't been sold.</w:t>
      </w:r>
      <w:r w:rsidRPr="00A63D54">
        <w:rPr>
          <w:sz w:val="16"/>
        </w:rPr>
        <w:t xml:space="preserve"> Financial market volatility may reflect overestimated needs that have led to underutilized resources. Apartment towers remain unoccupied. The recently approved 2016 economic plan seeks to address these issues. At the Central Economic Work Conference</w:t>
      </w:r>
      <w:r w:rsidRPr="00A63D54">
        <w:rPr>
          <w:rStyle w:val="StyleUnderline"/>
        </w:rPr>
        <w:t>, the potential for stagnant growth was a reoccurring discussion topic at the meeting of the country's top economists.</w:t>
      </w:r>
      <w:r w:rsidRPr="00A63D54">
        <w:rPr>
          <w:sz w:val="16"/>
        </w:rPr>
        <w:t xml:space="preserve"> The country's growth depends on the success of China's 2016 plan. Overreliance on Investment Previously, debt and investment fueled China's expanding economy. Chinese leaders know that future growth cannot rely on debt and investment alone, and spending measures will not be a part of the plan to fuel the economy. Tampering with the country’s interest rate could harm the economy further. </w:t>
      </w:r>
      <w:r w:rsidRPr="00A63D54">
        <w:rPr>
          <w:rStyle w:val="StyleUnderline"/>
        </w:rPr>
        <w:t>Measures to decrease the housing supply could negatively impact China's financial market and industry sector. High levels of debt have harmed economic output.</w:t>
      </w:r>
      <w:r w:rsidRPr="00A63D54">
        <w:rPr>
          <w:sz w:val="16"/>
        </w:rPr>
        <w:t xml:space="preserve"> The country seeks to double gross domestic product by 2020 from 2010's figures. </w:t>
      </w:r>
      <w:r w:rsidRPr="00A63D54">
        <w:rPr>
          <w:rStyle w:val="StyleUnderline"/>
        </w:rPr>
        <w:t xml:space="preserve">China's budget deficit is expected to expand in 2016. </w:t>
      </w:r>
      <w:r w:rsidRPr="00A63D54">
        <w:rPr>
          <w:sz w:val="16"/>
        </w:rPr>
        <w:t>The National Bureau of Statistics reported that f</w:t>
      </w:r>
      <w:r w:rsidRPr="00A63D54">
        <w:rPr>
          <w:rStyle w:val="StyleUnderline"/>
        </w:rPr>
        <w:t xml:space="preserve">actory output was 5.6% from October 2014 to October 2015, </w:t>
      </w:r>
      <w:r w:rsidRPr="00A63D54">
        <w:rPr>
          <w:sz w:val="16"/>
        </w:rPr>
        <w:t xml:space="preserve">lower than what was previously projected. Property investment has remained relatively low, which has affected overall growth. Deflation An overabundance of homes has contributed to deflationary pressures in China, and leaders plan to reduce the supply of homes in 2016. A strong U.S. dollar in 2016 will add to deflationary pressure in China. </w:t>
      </w:r>
      <w:r w:rsidRPr="00A63D54">
        <w:rPr>
          <w:rStyle w:val="StyleUnderline"/>
        </w:rPr>
        <w:t xml:space="preserve">China's 2016 growth rate is projected at 6.5%. Stagnating growth rates may trigger deflation; the </w:t>
      </w:r>
      <w:proofErr w:type="spellStart"/>
      <w:r w:rsidRPr="00A63D54">
        <w:rPr>
          <w:rStyle w:val="StyleUnderline"/>
        </w:rPr>
        <w:t>yuan</w:t>
      </w:r>
      <w:proofErr w:type="spellEnd"/>
      <w:r w:rsidRPr="00A63D54">
        <w:rPr>
          <w:rStyle w:val="StyleUnderline"/>
        </w:rPr>
        <w:t xml:space="preserve"> may not gain enough strength in 2016 to prevent deflation</w:t>
      </w:r>
      <w:r w:rsidRPr="00A63D54">
        <w:rPr>
          <w:sz w:val="16"/>
        </w:rPr>
        <w:t xml:space="preserve">. Government policies aim to increase aggregate demand. The Chinese government requires growth of at least 6.5% for five years to achieve structural goals. </w:t>
      </w:r>
      <w:proofErr w:type="gramStart"/>
      <w:r w:rsidRPr="00A63D54">
        <w:rPr>
          <w:sz w:val="16"/>
        </w:rPr>
        <w:t>High Rate of Corporate Loan Default Loan defaults jumped by 43% from the first quarter of 2015 to the third quarter of 2015.</w:t>
      </w:r>
      <w:proofErr w:type="gramEnd"/>
      <w:r w:rsidRPr="00A63D54">
        <w:rPr>
          <w:sz w:val="16"/>
        </w:rPr>
        <w:t xml:space="preserve"> From the first quarter of 2014 to the third quarter of 2015, they increased by 73%. </w:t>
      </w:r>
      <w:r w:rsidRPr="00A63D54">
        <w:rPr>
          <w:rStyle w:val="StyleUnderline"/>
        </w:rPr>
        <w:t>Many companies are operating at losses in the industrial sector. China's banking system is overexposed to the corporate sector</w:t>
      </w:r>
      <w:r w:rsidRPr="00A63D54">
        <w:rPr>
          <w:sz w:val="16"/>
        </w:rPr>
        <w:t xml:space="preserve">. The entire country feels the impact when corporations default on their loans. Decreasing costs for entrepreneurs is part of China's 2016 plan. A strengthening U.S. dollar causes loan payments to go up for Chinese companies that have loans in U.S. currency. High leverage has contributed to the defaulted loan issue. A survey by CPA Australia found that </w:t>
      </w:r>
      <w:r w:rsidRPr="00A63D54">
        <w:rPr>
          <w:rStyle w:val="StyleUnderline"/>
        </w:rPr>
        <w:t>13.2% of companies generating revenue in China expected a decrease in revenue for 2016 of 2% to 29%,</w:t>
      </w:r>
      <w:r w:rsidRPr="00A63D54">
        <w:rPr>
          <w:sz w:val="16"/>
        </w:rPr>
        <w:t xml:space="preserve"> and 1.5% expected a decrease of 30% or more. </w:t>
      </w:r>
      <w:r w:rsidRPr="00A63D54">
        <w:rPr>
          <w:rStyle w:val="StyleUnderline"/>
        </w:rPr>
        <w:t>The same poll named rising costs, falling demand from key markets and slowing domestic consumption as the main economic challenges for China's economy in 2016.</w:t>
      </w:r>
      <w:r w:rsidRPr="00A63D54">
        <w:rPr>
          <w:sz w:val="16"/>
        </w:rPr>
        <w:t xml:space="preserve"> Going forward, the government plans to cut taxes to reduce company liabilities. High Capital Outflows Overexposure to the U.S. dollar has contributed to high capital outflows in China. Bloomberg estimates that $500 billion left China from September 2015 to December 2015. Capital outflow difficulties have occurred partially due to competition between banks on deposit rates. The greatest risks companies </w:t>
      </w:r>
      <w:proofErr w:type="gramStart"/>
      <w:r w:rsidRPr="00A63D54">
        <w:rPr>
          <w:sz w:val="16"/>
        </w:rPr>
        <w:t>face are</w:t>
      </w:r>
      <w:proofErr w:type="gramEnd"/>
      <w:r w:rsidRPr="00A63D54">
        <w:rPr>
          <w:sz w:val="16"/>
        </w:rPr>
        <w:t xml:space="preserve"> a slowing domestic economy, increasing competition, and rising operation and labor costs. CPA Australia’s poll showed 45.3% of responders expect an increase of 2% to 29% in capital expenditures, with 4.4% projecting an increase of 30% or more. In 2016 and beyond, leaders expect modest growth after the economy’s slowdown. Beijing’s growth target was 7% for 2015.</w:t>
      </w:r>
    </w:p>
    <w:p w:rsidR="004B6D28" w:rsidRDefault="004B6D28" w:rsidP="004B6D28"/>
    <w:p w:rsidR="004B6D28" w:rsidRPr="00953934" w:rsidRDefault="004B6D28" w:rsidP="004B6D28">
      <w:pPr>
        <w:pStyle w:val="Heading4"/>
      </w:pPr>
      <w:r w:rsidRPr="00953934">
        <w:t>Slowing Chinese economy – increase in nationalism to secure CCP’s power</w:t>
      </w:r>
    </w:p>
    <w:p w:rsidR="004B6D28" w:rsidRPr="00A0346C" w:rsidRDefault="004B6D28" w:rsidP="004B6D28">
      <w:proofErr w:type="spellStart"/>
      <w:r w:rsidRPr="00A0346C">
        <w:rPr>
          <w:rStyle w:val="Style13ptBold"/>
        </w:rPr>
        <w:t>DeWeaver</w:t>
      </w:r>
      <w:proofErr w:type="spellEnd"/>
      <w:r w:rsidRPr="00A0346C">
        <w:rPr>
          <w:rStyle w:val="Style13ptBold"/>
        </w:rPr>
        <w:t xml:space="preserve"> 4/16</w:t>
      </w:r>
      <w:r w:rsidRPr="00A0346C">
        <w:t xml:space="preserve"> (Mark, PhD in Economics, manages </w:t>
      </w:r>
      <w:proofErr w:type="spellStart"/>
      <w:r w:rsidRPr="00A0346C">
        <w:t>Quantrarian</w:t>
      </w:r>
      <w:proofErr w:type="spellEnd"/>
      <w:r w:rsidRPr="00A0346C">
        <w:t xml:space="preserve"> Asia Hedge, “The Threat of a Declining China: No Transition Possible </w:t>
      </w:r>
      <w:proofErr w:type="gramStart"/>
      <w:r w:rsidRPr="00A0346C">
        <w:t>Under</w:t>
      </w:r>
      <w:proofErr w:type="gramEnd"/>
      <w:r w:rsidRPr="00A0346C">
        <w:t xml:space="preserve"> the Country’s Current Political-economic System” </w:t>
      </w:r>
      <w:proofErr w:type="spellStart"/>
      <w:r w:rsidRPr="001B227F">
        <w:t>Macropolis</w:t>
      </w:r>
      <w:proofErr w:type="spellEnd"/>
      <w:r w:rsidRPr="001B227F">
        <w:t xml:space="preserve"> http://www.marcopolis.net/the-threat-of-a-declining-china-the-rise-of-chinese-militaristic-nationalism.htm</w:t>
      </w:r>
      <w:r>
        <w:t>,</w:t>
      </w:r>
      <w:r w:rsidRPr="001B227F">
        <w:t xml:space="preserve"> </w:t>
      </w:r>
      <w:proofErr w:type="spellStart"/>
      <w:r w:rsidRPr="00A0346C">
        <w:t>ag</w:t>
      </w:r>
      <w:proofErr w:type="spellEnd"/>
      <w:r w:rsidRPr="00A0346C">
        <w:t>)</w:t>
      </w:r>
    </w:p>
    <w:p w:rsidR="004B6D28" w:rsidRDefault="004B6D28" w:rsidP="004B6D28">
      <w:pPr>
        <w:rPr>
          <w:sz w:val="16"/>
        </w:rPr>
      </w:pPr>
      <w:r w:rsidRPr="007A2C29">
        <w:rPr>
          <w:sz w:val="16"/>
        </w:rPr>
        <w:t xml:space="preserve">Recently, however, China’s prospects are looking less rosy. </w:t>
      </w:r>
      <w:r w:rsidRPr="007A2C29">
        <w:rPr>
          <w:rStyle w:val="StyleUnderline"/>
        </w:rPr>
        <w:t xml:space="preserve">First quarter GDP grew </w:t>
      </w:r>
      <w:r w:rsidRPr="00E345FE">
        <w:rPr>
          <w:rStyle w:val="Emphasis"/>
        </w:rPr>
        <w:t>only 7.7%,</w:t>
      </w:r>
      <w:r w:rsidRPr="007A2C29">
        <w:rPr>
          <w:sz w:val="16"/>
        </w:rPr>
        <w:t xml:space="preserve"> down from an already subpar 7.9% in the fourth quarter of 2012. </w:t>
      </w:r>
      <w:r w:rsidRPr="007A2C29">
        <w:rPr>
          <w:rStyle w:val="StyleUnderline"/>
        </w:rPr>
        <w:t>Exports are slowing</w:t>
      </w:r>
      <w:r w:rsidRPr="007A2C29">
        <w:rPr>
          <w:sz w:val="16"/>
        </w:rPr>
        <w:t xml:space="preserve"> and </w:t>
      </w:r>
      <w:r w:rsidRPr="007A2C29">
        <w:rPr>
          <w:rStyle w:val="StyleUnderline"/>
        </w:rPr>
        <w:t xml:space="preserve">the investment-led growth upon which the country has relied in the past is clearly </w:t>
      </w:r>
      <w:r w:rsidRPr="00E345FE">
        <w:rPr>
          <w:rStyle w:val="Emphasis"/>
        </w:rPr>
        <w:t>unsustainable</w:t>
      </w:r>
      <w:r w:rsidRPr="007A2C29">
        <w:rPr>
          <w:sz w:val="16"/>
        </w:rPr>
        <w:t xml:space="preserve">. Beijing is hoping to keep the economy on track by transitioning to a </w:t>
      </w:r>
      <w:r w:rsidRPr="007A2C29">
        <w:rPr>
          <w:rStyle w:val="StyleUnderline"/>
        </w:rPr>
        <w:t>new ‘growth model’ based on consumption and productivity gains</w:t>
      </w:r>
      <w:r w:rsidRPr="007A2C29">
        <w:rPr>
          <w:sz w:val="16"/>
        </w:rPr>
        <w:t xml:space="preserve">. Yet so far there </w:t>
      </w:r>
      <w:r w:rsidRPr="007A2C29">
        <w:rPr>
          <w:rStyle w:val="StyleUnderline"/>
        </w:rPr>
        <w:t>is little evidence to suggest that this strategy is working</w:t>
      </w:r>
      <w:r w:rsidRPr="007A2C29">
        <w:rPr>
          <w:sz w:val="16"/>
        </w:rPr>
        <w:t xml:space="preserve">. Indeed, there is really </w:t>
      </w:r>
      <w:r w:rsidRPr="00E345FE">
        <w:rPr>
          <w:rStyle w:val="Emphasis"/>
        </w:rPr>
        <w:t>no reason</w:t>
      </w:r>
      <w:r w:rsidRPr="007A2C29">
        <w:rPr>
          <w:rStyle w:val="StyleUnderline"/>
        </w:rPr>
        <w:t xml:space="preserve"> to believe that such a transition can be achieved under the country’s current political-economic system</w:t>
      </w:r>
      <w:r w:rsidRPr="007A2C29">
        <w:rPr>
          <w:sz w:val="16"/>
        </w:rPr>
        <w:t xml:space="preserve">. As the Chinese juggernaut starts to lose momentum, should Americans be breathing a collective sigh of relief? Not really. Unfortunately, </w:t>
      </w:r>
      <w:r w:rsidRPr="007A2C29">
        <w:rPr>
          <w:rStyle w:val="StyleUnderline"/>
        </w:rPr>
        <w:t xml:space="preserve">China’s decline is likely to be a lot </w:t>
      </w:r>
      <w:r w:rsidRPr="00E345FE">
        <w:rPr>
          <w:rStyle w:val="Emphasis"/>
        </w:rPr>
        <w:t>less peaceful</w:t>
      </w:r>
      <w:r w:rsidRPr="007A2C29">
        <w:rPr>
          <w:rStyle w:val="StyleUnderline"/>
        </w:rPr>
        <w:t xml:space="preserve"> than its rise</w:t>
      </w:r>
      <w:r w:rsidRPr="007A2C29">
        <w:rPr>
          <w:sz w:val="16"/>
        </w:rPr>
        <w:t xml:space="preserve">. China’s decline is likely to be a lot less peaceful than its rise. </w:t>
      </w:r>
      <w:r w:rsidRPr="007A2C29">
        <w:rPr>
          <w:rStyle w:val="StyleUnderline"/>
        </w:rPr>
        <w:t>Slower growth will pose an existential problem for the Chinese Communist Party</w:t>
      </w:r>
      <w:r w:rsidRPr="007A2C29">
        <w:rPr>
          <w:sz w:val="16"/>
        </w:rPr>
        <w:t xml:space="preserve">. Ever </w:t>
      </w:r>
      <w:r w:rsidRPr="007A2C29">
        <w:rPr>
          <w:rStyle w:val="StyleUnderline"/>
        </w:rPr>
        <w:t>since the end of the Maoist era in 1978, economic development has been the Party’s primary source of legitimacy</w:t>
      </w:r>
      <w:r w:rsidRPr="007A2C29">
        <w:rPr>
          <w:sz w:val="16"/>
        </w:rPr>
        <w:t xml:space="preserve">. A </w:t>
      </w:r>
      <w:r w:rsidRPr="007A2C29">
        <w:rPr>
          <w:rStyle w:val="StyleUnderline"/>
        </w:rPr>
        <w:t xml:space="preserve">prolonged slowdown will </w:t>
      </w:r>
      <w:r w:rsidRPr="00E345FE">
        <w:rPr>
          <w:rStyle w:val="Emphasis"/>
        </w:rPr>
        <w:t>weaken its hold on power</w:t>
      </w:r>
      <w:r w:rsidRPr="007A2C29">
        <w:rPr>
          <w:sz w:val="16"/>
        </w:rPr>
        <w:t xml:space="preserve"> in much the same way that crop failures during imperial times undermined the emperor’s claim to the ‘mandate of heaven’. If China is not going to be ‘number one’ after all, </w:t>
      </w:r>
      <w:r w:rsidRPr="007A2C29">
        <w:rPr>
          <w:rStyle w:val="StyleUnderline"/>
        </w:rPr>
        <w:t>some other justification for Party rule will be urgently needed</w:t>
      </w:r>
      <w:r w:rsidRPr="007A2C29">
        <w:rPr>
          <w:sz w:val="16"/>
        </w:rPr>
        <w:t xml:space="preserve">. </w:t>
      </w:r>
      <w:r w:rsidRPr="007A2C29">
        <w:rPr>
          <w:rStyle w:val="StyleUnderline"/>
        </w:rPr>
        <w:t xml:space="preserve">The Party’s best bet will be to play the </w:t>
      </w:r>
      <w:r w:rsidRPr="00E345FE">
        <w:rPr>
          <w:rStyle w:val="Emphasis"/>
        </w:rPr>
        <w:t>nationalist card</w:t>
      </w:r>
      <w:r w:rsidRPr="007A2C29">
        <w:rPr>
          <w:rStyle w:val="StyleUnderline"/>
        </w:rPr>
        <w:t>, making the defense of the ‘motherland’ its primary mission</w:t>
      </w:r>
      <w:r w:rsidRPr="007A2C29">
        <w:rPr>
          <w:sz w:val="16"/>
        </w:rPr>
        <w:t xml:space="preserve">. This will not be difficult. It will be </w:t>
      </w:r>
      <w:r w:rsidRPr="007A2C29">
        <w:rPr>
          <w:rStyle w:val="StyleUnderline"/>
        </w:rPr>
        <w:t xml:space="preserve">easy to blame China’s economic failures on the machinations of </w:t>
      </w:r>
      <w:r w:rsidRPr="00E345FE">
        <w:rPr>
          <w:rStyle w:val="Emphasis"/>
        </w:rPr>
        <w:t>foreign powers</w:t>
      </w:r>
      <w:r w:rsidRPr="007A2C29">
        <w:rPr>
          <w:sz w:val="16"/>
        </w:rPr>
        <w:t xml:space="preserve">, even as Mao Zedong did in his famous speech proclaiming the founding of the People’s Republic in 1949. The fact that China had “fallen behind,” he said, was “due entirely to oppression and exploitation by foreign imperialism and domestic reactionary governments.” It will also be easy to </w:t>
      </w:r>
      <w:r w:rsidRPr="007A2C29">
        <w:rPr>
          <w:rStyle w:val="StyleUnderline"/>
        </w:rPr>
        <w:t>put the Chinese economy on a war footing</w:t>
      </w:r>
      <w:r w:rsidRPr="007A2C29">
        <w:rPr>
          <w:sz w:val="16"/>
        </w:rPr>
        <w:t>. China’s central planning institutions are well suited to the mobilization of resources for defense industries</w:t>
      </w:r>
      <w:r w:rsidRPr="007A2C29">
        <w:rPr>
          <w:rStyle w:val="StyleUnderline"/>
        </w:rPr>
        <w:t xml:space="preserve">. A </w:t>
      </w:r>
      <w:r w:rsidRPr="00E345FE">
        <w:rPr>
          <w:rStyle w:val="Emphasis"/>
        </w:rPr>
        <w:t>military buildup</w:t>
      </w:r>
      <w:r w:rsidRPr="007A2C29">
        <w:rPr>
          <w:rStyle w:val="StyleUnderline"/>
        </w:rPr>
        <w:t xml:space="preserve"> would also help to alleviate excess capacity problems in heavy industry</w:t>
      </w:r>
      <w:r w:rsidRPr="007A2C29">
        <w:rPr>
          <w:sz w:val="16"/>
        </w:rPr>
        <w:t xml:space="preserve">. Total excess capacity in the steel sector, for example, already exceeds total US capacity. </w:t>
      </w:r>
      <w:r w:rsidRPr="007A2C29">
        <w:rPr>
          <w:rStyle w:val="StyleUnderline"/>
        </w:rPr>
        <w:t>Arms manufacturing is likely to be seen as a good way to put idle plants back online</w:t>
      </w:r>
      <w:r w:rsidRPr="007A2C29">
        <w:rPr>
          <w:sz w:val="16"/>
        </w:rPr>
        <w:t xml:space="preserve">. The implications for China’s neighbors are already evident in </w:t>
      </w:r>
      <w:r w:rsidRPr="007A2C29">
        <w:rPr>
          <w:rStyle w:val="StyleUnderline"/>
        </w:rPr>
        <w:t>Beijing’s increasingly bellicose insistence on irredentist territorial claims</w:t>
      </w:r>
      <w:r w:rsidRPr="007A2C29">
        <w:rPr>
          <w:sz w:val="16"/>
        </w:rPr>
        <w:t xml:space="preserve">. There have been </w:t>
      </w:r>
      <w:r w:rsidRPr="007A2C29">
        <w:rPr>
          <w:rStyle w:val="StyleUnderline"/>
        </w:rPr>
        <w:t xml:space="preserve">escalating tensions with Japan over the </w:t>
      </w:r>
      <w:proofErr w:type="spellStart"/>
      <w:r w:rsidRPr="007A2C29">
        <w:rPr>
          <w:rStyle w:val="StyleUnderline"/>
        </w:rPr>
        <w:t>Senkaku</w:t>
      </w:r>
      <w:proofErr w:type="spellEnd"/>
      <w:r w:rsidRPr="007A2C29">
        <w:rPr>
          <w:rStyle w:val="StyleUnderline"/>
        </w:rPr>
        <w:t xml:space="preserve"> Islands, spats in the South China Sea involving areas claimed by Vietnam</w:t>
      </w:r>
      <w:r w:rsidRPr="007A2C29">
        <w:rPr>
          <w:sz w:val="16"/>
        </w:rPr>
        <w:t>, and even a Chinese incursion into an Indian-controlled Himalayan region claimed by both Beijing and New Delhi.</w:t>
      </w:r>
    </w:p>
    <w:p w:rsidR="004B6D28" w:rsidRPr="00953934" w:rsidRDefault="004B6D28" w:rsidP="004B6D28">
      <w:pPr>
        <w:pStyle w:val="Heading4"/>
      </w:pPr>
      <w:r w:rsidRPr="00953934">
        <w:t xml:space="preserve">China’s economy slowdown causing lack of confidence </w:t>
      </w:r>
    </w:p>
    <w:p w:rsidR="004B6D28" w:rsidRDefault="004B6D28" w:rsidP="004B6D28">
      <w:proofErr w:type="spellStart"/>
      <w:r w:rsidRPr="00705401">
        <w:rPr>
          <w:rStyle w:val="Style13ptBold"/>
        </w:rPr>
        <w:t>Magnier</w:t>
      </w:r>
      <w:proofErr w:type="spellEnd"/>
      <w:r w:rsidRPr="00705401">
        <w:rPr>
          <w:rStyle w:val="Style13ptBold"/>
        </w:rPr>
        <w:t xml:space="preserve"> 6/16</w:t>
      </w:r>
      <w:r>
        <w:t xml:space="preserve"> (</w:t>
      </w:r>
      <w:r w:rsidRPr="00705401">
        <w:t>Mark, Economics, China/Taiwan Bureau, The Wall Street Journal, “China Private-Investment Slowdown Fuels Fears of Weaker Growth” The Wall Street Journal,</w:t>
      </w:r>
      <w:r>
        <w:t xml:space="preserve"> </w:t>
      </w:r>
      <w:r w:rsidRPr="001B227F">
        <w:t xml:space="preserve">http://www.wsj.com/articles/china-industrial-output-growth-holds-steady-but-investment-weakens-1465791643, </w:t>
      </w:r>
      <w:proofErr w:type="spellStart"/>
      <w:r w:rsidRPr="001B227F">
        <w:t>ag</w:t>
      </w:r>
      <w:proofErr w:type="spellEnd"/>
      <w:r w:rsidRPr="001B227F">
        <w:t>)</w:t>
      </w:r>
    </w:p>
    <w:p w:rsidR="004B6D28" w:rsidRDefault="004B6D28" w:rsidP="004B6D28">
      <w:pPr>
        <w:rPr>
          <w:sz w:val="16"/>
        </w:rPr>
      </w:pPr>
      <w:r w:rsidRPr="001B227F">
        <w:rPr>
          <w:sz w:val="16"/>
        </w:rPr>
        <w:t xml:space="preserve">A </w:t>
      </w:r>
      <w:r w:rsidRPr="001B227F">
        <w:rPr>
          <w:rStyle w:val="StyleUnderline"/>
        </w:rPr>
        <w:t>slowdown in private investment in China</w:t>
      </w:r>
      <w:r w:rsidRPr="001B227F">
        <w:rPr>
          <w:sz w:val="16"/>
        </w:rPr>
        <w:t xml:space="preserve"> in May overshadowed other, more-upbeat economic data, contributing to a 3.2% drop in Shanghai shares and fueling </w:t>
      </w:r>
      <w:r w:rsidRPr="001B227F">
        <w:rPr>
          <w:rStyle w:val="StyleUnderline"/>
        </w:rPr>
        <w:t>concerns that growth in the second quarter could be weaker than in the first</w:t>
      </w:r>
      <w:r w:rsidRPr="001B227F">
        <w:rPr>
          <w:sz w:val="16"/>
        </w:rPr>
        <w:t xml:space="preserve">. Several reports released Monday suggested pockets of relative strength in the world’s second-largest economy. But fixed-asset investment expanded by a weaker-than-expected annual clip of 9.6% in the first five months of the year, compared with 10.5% growth through April. Even worse, the private investment portion grew by a mere 3.9% in January-May, down from an already weak 5.2% in January-April. A </w:t>
      </w:r>
      <w:r w:rsidRPr="001B227F">
        <w:rPr>
          <w:rStyle w:val="StyleUnderline"/>
        </w:rPr>
        <w:t xml:space="preserve">slowdown in private investment is particularly worrisome because it indicates that companies are holding off spending, signaling </w:t>
      </w:r>
      <w:r w:rsidRPr="00E345FE">
        <w:rPr>
          <w:rStyle w:val="Emphasis"/>
        </w:rPr>
        <w:t>limited confidence</w:t>
      </w:r>
      <w:r w:rsidRPr="001B227F">
        <w:rPr>
          <w:rStyle w:val="StyleUnderline"/>
        </w:rPr>
        <w:t xml:space="preserve"> in the future</w:t>
      </w:r>
      <w:r w:rsidRPr="001B227F">
        <w:rPr>
          <w:sz w:val="16"/>
        </w:rPr>
        <w:t xml:space="preserve"> and </w:t>
      </w:r>
      <w:r w:rsidRPr="001B227F">
        <w:rPr>
          <w:rStyle w:val="StyleUnderline"/>
        </w:rPr>
        <w:t>denying the economy what is often more effective and sustainable investment than government spending</w:t>
      </w:r>
      <w:r w:rsidRPr="001B227F">
        <w:rPr>
          <w:sz w:val="16"/>
        </w:rPr>
        <w:t xml:space="preserve">. Sheng </w:t>
      </w:r>
      <w:proofErr w:type="spellStart"/>
      <w:r w:rsidRPr="001B227F">
        <w:rPr>
          <w:sz w:val="16"/>
        </w:rPr>
        <w:t>Laiyun</w:t>
      </w:r>
      <w:proofErr w:type="spellEnd"/>
      <w:r w:rsidRPr="001B227F">
        <w:rPr>
          <w:sz w:val="16"/>
        </w:rPr>
        <w:t xml:space="preserve">, a spokesman with the country’s National Bureau of Statistics, </w:t>
      </w:r>
      <w:r w:rsidRPr="001B227F">
        <w:rPr>
          <w:rStyle w:val="StyleUnderline"/>
        </w:rPr>
        <w:t xml:space="preserve">cited </w:t>
      </w:r>
      <w:r w:rsidRPr="00E345FE">
        <w:rPr>
          <w:rStyle w:val="Emphasis"/>
        </w:rPr>
        <w:t>overcapacity</w:t>
      </w:r>
      <w:r w:rsidRPr="001B227F">
        <w:rPr>
          <w:rStyle w:val="StyleUnderline"/>
        </w:rPr>
        <w:t xml:space="preserve"> and a difficulty in </w:t>
      </w:r>
      <w:r w:rsidRPr="00E345FE">
        <w:rPr>
          <w:rStyle w:val="Emphasis"/>
        </w:rPr>
        <w:t>obtaining financing</w:t>
      </w:r>
      <w:r w:rsidRPr="001B227F">
        <w:rPr>
          <w:rStyle w:val="StyleUnderline"/>
        </w:rPr>
        <w:t xml:space="preserve"> as reasons private companies are reluctant to invest</w:t>
      </w:r>
      <w:r w:rsidRPr="001B227F">
        <w:rPr>
          <w:sz w:val="16"/>
        </w:rPr>
        <w:t xml:space="preserve">, though he said China’s economic fundamentals remain sound. “The slowdown in private investment </w:t>
      </w:r>
      <w:r w:rsidRPr="001B227F">
        <w:rPr>
          <w:rStyle w:val="StyleUnderline"/>
        </w:rPr>
        <w:t>shows that economic growth momentum needs to be strengthened</w:t>
      </w:r>
      <w:r w:rsidRPr="001B227F">
        <w:rPr>
          <w:sz w:val="16"/>
        </w:rPr>
        <w:t xml:space="preserve">,” he said. The weak investment data coincided with reports showing property and auto sales still going strong, illustrating the mixed picture in China’s economy, with the industrial sector struggling while consumption has remained a bright spot. May retail spending held up, despite the prospect of smaller wage increases this year and growing concern over unemployment, “If you look at all the data from May, you can pick and choose and find industries doing well,” said IHS economist Brian Jackson. “But if you’re concerned about GDP, the figures from April and May pretty much show the </w:t>
      </w:r>
      <w:r w:rsidRPr="001B227F">
        <w:rPr>
          <w:rStyle w:val="StyleUnderline"/>
        </w:rPr>
        <w:t>economy will slow down from the 6.7% seen in the first quarter</w:t>
      </w:r>
      <w:r w:rsidRPr="001B227F">
        <w:rPr>
          <w:sz w:val="16"/>
        </w:rPr>
        <w:t>.”</w:t>
      </w:r>
    </w:p>
    <w:p w:rsidR="004B6D28" w:rsidRDefault="004B6D28" w:rsidP="004B6D28"/>
    <w:p w:rsidR="00D95389" w:rsidRDefault="00D95389" w:rsidP="00D95389">
      <w:pPr>
        <w:pStyle w:val="Heading1"/>
      </w:pPr>
      <w:r>
        <w:t>Growth Good</w:t>
      </w:r>
    </w:p>
    <w:p w:rsidR="004B6D28" w:rsidRDefault="004B6D28" w:rsidP="004B6D28">
      <w:pPr>
        <w:pStyle w:val="Heading2"/>
      </w:pPr>
      <w:r>
        <w:t>Growth Good – Democracy</w:t>
      </w:r>
    </w:p>
    <w:p w:rsidR="002265B4" w:rsidRPr="00953934" w:rsidRDefault="00F86253" w:rsidP="00953934">
      <w:pPr>
        <w:pStyle w:val="Heading3"/>
      </w:pPr>
      <w:r w:rsidRPr="00953934">
        <w:t>Growth Good – Democracy Impact</w:t>
      </w:r>
    </w:p>
    <w:p w:rsidR="002265B4" w:rsidRDefault="002265B4" w:rsidP="002265B4">
      <w:pPr>
        <w:pStyle w:val="Heading4"/>
      </w:pPr>
      <w:r>
        <w:t>Growing Chinese Middle class Causes Democracy</w:t>
      </w:r>
    </w:p>
    <w:p w:rsidR="002265B4" w:rsidRDefault="002265B4" w:rsidP="002265B4">
      <w:r w:rsidRPr="000248AF">
        <w:rPr>
          <w:rStyle w:val="Style13ptBold"/>
        </w:rPr>
        <w:t>Pei, 16</w:t>
      </w:r>
      <w:r>
        <w:t>--</w:t>
      </w:r>
      <w:proofErr w:type="spellStart"/>
      <w:r>
        <w:t>Minxin</w:t>
      </w:r>
      <w:proofErr w:type="spellEnd"/>
      <w:r>
        <w:t xml:space="preserve"> Pei is the Tom and Margot </w:t>
      </w:r>
      <w:proofErr w:type="spellStart"/>
      <w:r>
        <w:t>Pritzker</w:t>
      </w:r>
      <w:proofErr w:type="spellEnd"/>
      <w:r>
        <w:t xml:space="preserve"> ’72 Professor of Government at Claremont McKenna College and a non-resident senior fellow of the German Marshall Fund of the United States, (“China’s Middle Class Is About to Demand Big Changes”, Fortune, 4/26/16, </w:t>
      </w:r>
      <w:r w:rsidRPr="00346D1D">
        <w:t>http://fortune.com/2016/0</w:t>
      </w:r>
      <w:r>
        <w:t>5/26/china-middle-class-changes)//ns</w:t>
      </w:r>
    </w:p>
    <w:p w:rsidR="002265B4" w:rsidRDefault="002265B4" w:rsidP="002265B4">
      <w:pPr>
        <w:rPr>
          <w:sz w:val="14"/>
        </w:rPr>
      </w:pPr>
      <w:r w:rsidRPr="006F6DEB">
        <w:rPr>
          <w:sz w:val="14"/>
        </w:rPr>
        <w:t>. This suggests that despite its tremendous growth, China has not yet become so prosperous and developed as to make it impossible for one-party rule to survive. In another decade or so, however</w:t>
      </w:r>
      <w:r w:rsidRPr="006F6DEB">
        <w:rPr>
          <w:rStyle w:val="StyleUnderline"/>
        </w:rPr>
        <w:t>, Chinese income and education levels will rise further and the size of its middle class should also grow</w:t>
      </w:r>
      <w:r w:rsidRPr="006F6DEB">
        <w:rPr>
          <w:sz w:val="14"/>
        </w:rPr>
        <w:t xml:space="preserve">. In other words, </w:t>
      </w:r>
      <w:r w:rsidRPr="006F6DEB">
        <w:rPr>
          <w:rStyle w:val="StyleUnderline"/>
        </w:rPr>
        <w:t>China’s social transformation in the coming decade will make its society far less hospitable to the continuation of one-party rule</w:t>
      </w:r>
      <w:r w:rsidRPr="006F6DEB">
        <w:rPr>
          <w:sz w:val="14"/>
        </w:rPr>
        <w:t xml:space="preserve">. International experience also suggests that the CCP will find it increasingly hard to meet the rising aspirations of China’s middle class. In the 27 years since the Tiananmen crackdown, the party has been extraordinarily successful in delivering one type of improvement—material consumption. An average middle-class household has experienced a great leap forward in its consumption of basic necessities and ownership of housing and automobiles. For most members of the Chinese middle class, the memories of the material deprivations under the rule of Mao Zedong are still fresh. Any regime that can deliver such improvement deserves at least some credit. However, one problem with the middle class—and with </w:t>
      </w:r>
      <w:r w:rsidRPr="006F6DEB">
        <w:rPr>
          <w:rStyle w:val="StyleUnderline"/>
        </w:rPr>
        <w:t>autocracies that depend on satisfactory economic performance to stay in power</w:t>
      </w:r>
      <w:r w:rsidRPr="006F6DEB">
        <w:rPr>
          <w:sz w:val="14"/>
        </w:rPr>
        <w:t xml:space="preserve">—is that </w:t>
      </w:r>
      <w:r w:rsidRPr="006F6DEB">
        <w:rPr>
          <w:rStyle w:val="StyleUnderline"/>
        </w:rPr>
        <w:t xml:space="preserve">the middle class keep raising their expectations, which </w:t>
      </w:r>
      <w:r w:rsidRPr="006F6DEB">
        <w:rPr>
          <w:sz w:val="14"/>
        </w:rPr>
        <w:t xml:space="preserve">autocratic </w:t>
      </w:r>
      <w:r w:rsidRPr="006F6DEB">
        <w:rPr>
          <w:rStyle w:val="StyleUnderline"/>
        </w:rPr>
        <w:t>regimes eventually cannot meet</w:t>
      </w:r>
      <w:r w:rsidRPr="006F6DEB">
        <w:rPr>
          <w:sz w:val="14"/>
        </w:rPr>
        <w:t xml:space="preserve">. In the Chinese case, the aspirations of the middle class now center on the delivery of personal and social security, </w:t>
      </w:r>
      <w:proofErr w:type="gramStart"/>
      <w:r w:rsidRPr="006F6DEB">
        <w:rPr>
          <w:sz w:val="14"/>
        </w:rPr>
        <w:t>which will grow far more challenging for the CCP to pull off.</w:t>
      </w:r>
      <w:proofErr w:type="gramEnd"/>
      <w:r w:rsidRPr="006F6DEB">
        <w:rPr>
          <w:sz w:val="14"/>
        </w:rPr>
        <w:t xml:space="preserve"> In terms of personal security, </w:t>
      </w:r>
      <w:r w:rsidRPr="006F6DEB">
        <w:rPr>
          <w:rStyle w:val="StyleUnderline"/>
        </w:rPr>
        <w:t>Chinese middle class elements want the protection of their rights</w:t>
      </w:r>
      <w:r w:rsidRPr="006F6DEB">
        <w:rPr>
          <w:sz w:val="14"/>
        </w:rPr>
        <w:t xml:space="preserve">. Such aspirations will be hard to meet for a regime that sees the rule of law as a lethal threat to its monopoly of power. A series of recent incidents illustrate that China’s middle class are becoming increasingly sensitive to and vocal about their individual rights. One example was the national uproar that followed the death of a graduate student in one of China’s most prestigious universities in Beijing. The middle class student, Lei Yang, died mysteriously in police custody. Widely seen as the result of police brutality, his death has energized public opinion because many middle class elements feel that the same fate could have befallen them. The challenge of providing social protection for China’s middle class will be no less difficult for the CCP. </w:t>
      </w:r>
      <w:r w:rsidRPr="006F6DEB">
        <w:rPr>
          <w:rStyle w:val="StyleUnderline"/>
        </w:rPr>
        <w:t>As China’s population ages, its middle class members require high-quality healthcare and income security</w:t>
      </w:r>
      <w:r w:rsidRPr="006F6DEB">
        <w:rPr>
          <w:sz w:val="14"/>
        </w:rPr>
        <w:t xml:space="preserve">. </w:t>
      </w:r>
      <w:r w:rsidRPr="006F6DEB">
        <w:rPr>
          <w:rStyle w:val="StyleUnderline"/>
        </w:rPr>
        <w:t>Both</w:t>
      </w:r>
      <w:r w:rsidRPr="006F6DEB">
        <w:rPr>
          <w:sz w:val="14"/>
        </w:rPr>
        <w:t xml:space="preserve"> are expensive and </w:t>
      </w:r>
      <w:r w:rsidRPr="006F6DEB">
        <w:rPr>
          <w:rStyle w:val="StyleUnderline"/>
        </w:rPr>
        <w:t>require a much higher degree of regulatory and budgetary transparency than the CCP can or is willing to provide. A</w:t>
      </w:r>
      <w:r w:rsidRPr="006F6DEB">
        <w:rPr>
          <w:sz w:val="14"/>
        </w:rPr>
        <w:t xml:space="preserve"> healthcare system which the public can trust must have, </w:t>
      </w:r>
      <w:proofErr w:type="gramStart"/>
      <w:r w:rsidRPr="006F6DEB">
        <w:rPr>
          <w:sz w:val="14"/>
        </w:rPr>
        <w:t>at a minimum, clear and effective regulations</w:t>
      </w:r>
      <w:proofErr w:type="gramEnd"/>
      <w:r w:rsidRPr="006F6DEB">
        <w:rPr>
          <w:sz w:val="14"/>
        </w:rPr>
        <w:t xml:space="preserve">, enforced by a credible legal system and a free media. As for ensuring the retirement income security of the middle class, dedicated taxes have to be raised and accounted for, thus greatly reducing the CCP’s ability to divert the country’s fiscal resources to its own use and priorities. These are, of course, medium to long-term challenges. </w:t>
      </w:r>
      <w:r w:rsidRPr="006F6DEB">
        <w:rPr>
          <w:rStyle w:val="StyleUnderline"/>
        </w:rPr>
        <w:t>It is highly unlikely that the CCP can meet them while retaining the core features of one-party rule.</w:t>
      </w:r>
      <w:r w:rsidRPr="006F6DEB">
        <w:rPr>
          <w:sz w:val="14"/>
        </w:rPr>
        <w:t xml:space="preserve"> The good news for the CCP is that it is not facing an imminent middle-class revolt. The bad news is that the writing is on the wall.</w:t>
      </w:r>
    </w:p>
    <w:p w:rsidR="00A243B6" w:rsidRDefault="00A243B6" w:rsidP="00A243B6">
      <w:pPr>
        <w:pStyle w:val="Heading2"/>
      </w:pPr>
      <w:r>
        <w:t>Growth Good – Chinese Aggression</w:t>
      </w:r>
    </w:p>
    <w:p w:rsidR="00F86253" w:rsidRPr="00953934" w:rsidRDefault="00F86253" w:rsidP="00953934">
      <w:pPr>
        <w:pStyle w:val="Heading3"/>
      </w:pPr>
      <w:r w:rsidRPr="00953934">
        <w:t xml:space="preserve">Growth Good – Chinese Aggression </w:t>
      </w:r>
      <w:r w:rsidR="00A243B6">
        <w:t>Module</w:t>
      </w:r>
    </w:p>
    <w:p w:rsidR="00D17CE5" w:rsidRDefault="00D17CE5" w:rsidP="00D17CE5">
      <w:pPr>
        <w:pStyle w:val="Heading4"/>
      </w:pPr>
      <w:r>
        <w:t>The need to preserve national unity and distract the public from escalating economic troubles is likely to compel Chinese leaders to adopt very hardline policies on at least 3 issues (SCS, Taiwan, East China Sea) – miscalculation leads to war</w:t>
      </w:r>
    </w:p>
    <w:p w:rsidR="00D17CE5" w:rsidRPr="00F86253" w:rsidRDefault="00D17CE5" w:rsidP="00F86253">
      <w:r w:rsidRPr="00F86253">
        <w:rPr>
          <w:rStyle w:val="Style13ptBold"/>
        </w:rPr>
        <w:t>Carpenter 15</w:t>
      </w:r>
      <w:r w:rsidRPr="00F86253">
        <w:t xml:space="preserve">- (Ted Galen Carpenter is senior fellow for defense and foreign policy studies at the Cato Institute and contributing editor to The National Interest, “Could China’s economic troubles spark a war?”, The National Interest, http://nationalinterest.org/feature/could-chinas-economic-troubles-spark-war-13784?page=show) </w:t>
      </w:r>
    </w:p>
    <w:p w:rsidR="00D17CE5" w:rsidRDefault="00D17CE5" w:rsidP="00D17CE5">
      <w:pPr>
        <w:rPr>
          <w:rStyle w:val="Emphasis"/>
        </w:rPr>
      </w:pPr>
      <w:r w:rsidRPr="00F86253">
        <w:rPr>
          <w:sz w:val="16"/>
        </w:rPr>
        <w:t xml:space="preserve">Global attention has focused on the plunge in the Shanghai stock market and mounting evidence </w:t>
      </w:r>
      <w:r w:rsidRPr="00FC325E">
        <w:rPr>
          <w:rStyle w:val="StyleUnderline"/>
        </w:rPr>
        <w:t>that China’s economic growth is slowing dramatically.</w:t>
      </w:r>
      <w:r w:rsidRPr="00F86253">
        <w:rPr>
          <w:sz w:val="16"/>
        </w:rPr>
        <w:t xml:space="preserve"> Moreover, the contagion appears to be spreading, characterized by extreme volatility and alarming declines in America’s own equity markets. </w:t>
      </w:r>
      <w:r w:rsidRPr="00FC325E">
        <w:rPr>
          <w:rStyle w:val="StyleUnderline"/>
        </w:rPr>
        <w:t>Those worries are compounded because there always have been doubts about the accuracy of Beijing’s official economic statistics.</w:t>
      </w:r>
      <w:r w:rsidRPr="00F86253">
        <w:rPr>
          <w:sz w:val="16"/>
        </w:rPr>
        <w:t xml:space="preserve"> Even before the current downturn, some outside experts believed that Chinese officials padded the results, making the country’s performance appear stronger than it actually was. If </w:t>
      </w:r>
      <w:r w:rsidRPr="00336603">
        <w:rPr>
          <w:rStyle w:val="StyleUnderline"/>
        </w:rPr>
        <w:t xml:space="preserve">China is now teetering on the brink of recession, the political incentives for officials to conceal the extent of </w:t>
      </w:r>
      <w:r w:rsidRPr="00336603">
        <w:rPr>
          <w:rStyle w:val="Emphasis"/>
        </w:rPr>
        <w:t>the damage would be quite powerful</w:t>
      </w:r>
      <w:r w:rsidRPr="00336603">
        <w:rPr>
          <w:rStyle w:val="StyleUnderline"/>
        </w:rPr>
        <w:t>.</w:t>
      </w:r>
      <w:r w:rsidRPr="00F86253">
        <w:rPr>
          <w:sz w:val="16"/>
        </w:rPr>
        <w:t xml:space="preserve"> The focus on </w:t>
      </w:r>
      <w:r w:rsidRPr="00336603">
        <w:rPr>
          <w:rStyle w:val="StyleUnderline"/>
        </w:rPr>
        <w:t>the possible wider economic consequences of a severe Chinese economic slowdown is understandable, since the ramifications could be extremely unpleasant for the U.S. and global economies</w:t>
      </w:r>
      <w:r w:rsidRPr="00F86253">
        <w:rPr>
          <w:sz w:val="16"/>
        </w:rPr>
        <w:t xml:space="preserve">.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w:t>
      </w:r>
      <w:r w:rsidRPr="00336603">
        <w:rPr>
          <w:rStyle w:val="StyleUnderline"/>
        </w:rPr>
        <w:t xml:space="preserve">bloody Tiananmen Square crackdown in 1989 was a graphic reminder of what happens if the Party’s position is challenged. </w:t>
      </w:r>
      <w:r w:rsidRPr="00F86253">
        <w:rPr>
          <w:sz w:val="16"/>
        </w:rPr>
        <w:t xml:space="preserve">However, until now, the economic portion of the bargain seemed secure, characterized by breathtaking, often double digit, rates of growth. </w:t>
      </w:r>
      <w:r w:rsidRPr="00336603">
        <w:rPr>
          <w:rStyle w:val="StyleUnderline"/>
        </w:rPr>
        <w:t>It is uncertain what happens if the Party can no longer maintain its part of the implicit bargain, but it is likely that a dangerous degree of public discontent will surface</w:t>
      </w:r>
      <w:r w:rsidRPr="00F86253">
        <w:rPr>
          <w:sz w:val="16"/>
        </w:rPr>
        <w:t>. Beijing might refrain from deliberately provoking a major foreign policy crisis, since the Chinese economy depends heavily on export markets, and access to those markets would be jeopardized by war</w:t>
      </w:r>
      <w:r w:rsidRPr="00FC325E">
        <w:rPr>
          <w:rStyle w:val="Emphasis"/>
        </w:rPr>
        <w:t>. However, the need to preserve and strengthen national unity and distract the public from mounting economic troubles is likely to impel Chinese leaders to adopt very hardline policies in at least three areas. And all of those situations entail the danger of miscalculations that could lead to war</w:t>
      </w:r>
      <w:r w:rsidRPr="00F86253">
        <w:rPr>
          <w:sz w:val="16"/>
        </w:rPr>
        <w:t xml:space="preserve">. One issue is the South China Sea. Beijing has made extraordinarily broad territorial claims that encompass some 90 percent of that body of water. China is pressing its claims with air and naval patrols and the building of artificial islands. </w:t>
      </w:r>
      <w:r w:rsidRPr="00336603">
        <w:rPr>
          <w:rStyle w:val="StyleUnderline"/>
        </w:rPr>
        <w:t>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w:t>
      </w:r>
      <w:r w:rsidRPr="00F86253">
        <w:rPr>
          <w:sz w:val="16"/>
        </w:rPr>
        <w:t xml:space="preserve"> The conditions are in place for a nasty confrontation</w:t>
      </w:r>
      <w:r w:rsidRPr="00336603">
        <w:rPr>
          <w:rStyle w:val="StyleUnderline"/>
        </w:rPr>
        <w:t>. Chinese leaders</w:t>
      </w:r>
      <w:r w:rsidRPr="00F86253">
        <w:rPr>
          <w:sz w:val="16"/>
        </w:rPr>
        <w:t xml:space="preserve"> have already stressed the country’s alleged historical claims to the area, and </w:t>
      </w:r>
      <w:r w:rsidRPr="00336603">
        <w:rPr>
          <w:rStyle w:val="StyleUnderline"/>
        </w:rPr>
        <w:t>made it clear that it will not tolerate being subjected to humiliation by outside powers.</w:t>
      </w:r>
      <w:r w:rsidRPr="00F86253">
        <w:rPr>
          <w:sz w:val="16"/>
        </w:rPr>
        <w:t xml:space="preserve"> Such arguments are designed to gain domestic support by reminding the Chinese people of the country’s long period of weakness and humiliation in the 1800s and early 1900s. A second issue is Taiwan. </w:t>
      </w:r>
      <w:r w:rsidRPr="00336603">
        <w:rPr>
          <w:rStyle w:val="StyleUnderline"/>
        </w:rPr>
        <w:t>Beijing has long argued that Taiwan is rightfully part of China and was stolen from the country in the Sino-Japanese war in 1895</w:t>
      </w:r>
      <w:r w:rsidRPr="00F86253">
        <w:rPr>
          <w:sz w:val="16"/>
        </w:rPr>
        <w:t xml:space="preserve">.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w:t>
      </w:r>
      <w:proofErr w:type="spellStart"/>
      <w:r w:rsidRPr="00F86253">
        <w:rPr>
          <w:sz w:val="16"/>
        </w:rPr>
        <w:t>Shui-bian</w:t>
      </w:r>
      <w:proofErr w:type="spellEnd"/>
      <w:r w:rsidRPr="00F86253">
        <w:rPr>
          <w:sz w:val="16"/>
        </w:rPr>
        <w:t xml:space="preserve"> from 2000 to 2008. The danger or renewed confrontation is rising, since public opinion polls indicate that the nominee of Chen’s old party, the pro-independence Democratic Progressive Party, will be Taiwan’s next leader. A new crisis in the Taiwan Strait would be extremely serious, since the United States has obligated itself to consider any Chinese efforts at coercion as a “grave breach of the peace” of East Asia. Yet there is little doubt that there would be widespread domestic support on the mainland for a stern response by the Beijing government to a Taiwanese attempt to enhance its de-facto independence. </w:t>
      </w:r>
      <w:r w:rsidRPr="00336603">
        <w:rPr>
          <w:rStyle w:val="StyleUnderline"/>
        </w:rPr>
        <w:t>Indeed, there might be more political danger to the regime if it did not take a strong stance on that issue.</w:t>
      </w:r>
      <w:r w:rsidRPr="00F86253">
        <w:rPr>
          <w:sz w:val="16"/>
        </w:rPr>
        <w:t xml:space="preserve"> The third possible arena for crisis is the East China Sea. China is increasingly adamant about its claims to the </w:t>
      </w:r>
      <w:proofErr w:type="spellStart"/>
      <w:r w:rsidRPr="00F86253">
        <w:rPr>
          <w:sz w:val="16"/>
        </w:rPr>
        <w:t>Diaoyu</w:t>
      </w:r>
      <w:proofErr w:type="spellEnd"/>
      <w:r w:rsidRPr="00F86253">
        <w:rPr>
          <w:sz w:val="16"/>
        </w:rPr>
        <w:t>/</w:t>
      </w:r>
      <w:proofErr w:type="spellStart"/>
      <w:r w:rsidRPr="00F86253">
        <w:rPr>
          <w:sz w:val="16"/>
        </w:rPr>
        <w:t>Senkaku</w:t>
      </w:r>
      <w:proofErr w:type="spellEnd"/>
      <w:r w:rsidRPr="00F86253">
        <w:rPr>
          <w:sz w:val="16"/>
        </w:rPr>
        <w:t xml:space="preserve"> islands, which are under Japanese control</w:t>
      </w:r>
      <w:r w:rsidRPr="00336603">
        <w:rPr>
          <w:rStyle w:val="StyleUnderline"/>
        </w:rPr>
        <w:t xml:space="preserve">. From China’s perspective, those islands were stolen by Imperial Japan at the same time that Tokyo took possession of Taiwan following the 1895 war. </w:t>
      </w:r>
      <w:r w:rsidRPr="00F86253">
        <w:rPr>
          <w:sz w:val="16"/>
        </w:rPr>
        <w:t xml:space="preserve">And ginning up public anger against Japan is never difficult. China just finished celebrating the 70th anniversary of the end of World War II, which is touted in China as “the Chinese People’s War of Resistance </w:t>
      </w:r>
      <w:proofErr w:type="gramStart"/>
      <w:r w:rsidRPr="00F86253">
        <w:rPr>
          <w:sz w:val="16"/>
        </w:rPr>
        <w:t>Against</w:t>
      </w:r>
      <w:proofErr w:type="gramEnd"/>
      <w:r w:rsidRPr="00F86253">
        <w:rPr>
          <w:sz w:val="16"/>
        </w:rPr>
        <w:t xml:space="preserve"> Japanese Aggression and the World Anti-Fascist War.” Recalling Japan’s invasion of China, and the resulting atrocities, was a prominent theme of the various commemorative events. But the animosity is not based solely on historical grievances</w:t>
      </w:r>
      <w:r w:rsidRPr="00336603">
        <w:rPr>
          <w:rStyle w:val="StyleUnderline"/>
        </w:rPr>
        <w:t>. Anger at Japan over the ongoing East China Sea dispute and other matters has already produced anti-Japanese riots in Chinese cities, characterized by attacks on Japanese businesses and automobiles.</w:t>
      </w:r>
      <w:r w:rsidRPr="00F86253">
        <w:rPr>
          <w:sz w:val="16"/>
        </w:rPr>
        <w:t xml:space="preserve"> There is a powerful incentive for Chinese leaders to take an uncompromising stance on the </w:t>
      </w:r>
      <w:proofErr w:type="spellStart"/>
      <w:r w:rsidRPr="00F86253">
        <w:rPr>
          <w:sz w:val="16"/>
        </w:rPr>
        <w:t>Diaoyu</w:t>
      </w:r>
      <w:proofErr w:type="spellEnd"/>
      <w:r w:rsidRPr="00F86253">
        <w:rPr>
          <w:sz w:val="16"/>
        </w:rPr>
        <w:t>/</w:t>
      </w:r>
      <w:proofErr w:type="spellStart"/>
      <w:r w:rsidRPr="00F86253">
        <w:rPr>
          <w:sz w:val="16"/>
        </w:rPr>
        <w:t>Senkaku</w:t>
      </w:r>
      <w:proofErr w:type="spellEnd"/>
      <w:r w:rsidRPr="00F86253">
        <w:rPr>
          <w:sz w:val="16"/>
        </w:rPr>
        <w:t xml:space="preserve"> feud, confident that the Chinese people will back such a stance. All of this suggests that the United States and its allies need to proceed cautiously about dealing with China, especially on these three issues. Now is not the time to press a Chinese leadership that likely feels beleaguered by the country’s economic woes. The last thing we should do is give those leaders further temptation to distract the Chinese people with a foreign policy confrontation. </w:t>
      </w:r>
      <w:r w:rsidRPr="00336603">
        <w:rPr>
          <w:rStyle w:val="Emphasis"/>
        </w:rPr>
        <w:t>Such a strategy entails the grave risk of miscalculation and escalation, and that would be a tragedy for all concerned.</w:t>
      </w:r>
    </w:p>
    <w:p w:rsidR="00A243B6" w:rsidRPr="00A243B6" w:rsidRDefault="00A243B6" w:rsidP="00A243B6">
      <w:pPr>
        <w:pStyle w:val="Heading3"/>
      </w:pPr>
      <w:r w:rsidRPr="00A243B6">
        <w:t>Chinese Aggression in SCS = War</w:t>
      </w:r>
      <w:r>
        <w:t xml:space="preserve"> Ext.</w:t>
      </w:r>
    </w:p>
    <w:p w:rsidR="007A48BC" w:rsidRPr="00953934" w:rsidRDefault="007A48BC" w:rsidP="007A48BC">
      <w:pPr>
        <w:pStyle w:val="Heading4"/>
      </w:pPr>
      <w:r w:rsidRPr="00953934">
        <w:t xml:space="preserve">China’s </w:t>
      </w:r>
      <w:proofErr w:type="spellStart"/>
      <w:r w:rsidRPr="00953934">
        <w:t>unlilateral</w:t>
      </w:r>
      <w:proofErr w:type="spellEnd"/>
      <w:r w:rsidRPr="00953934">
        <w:t xml:space="preserve"> and forceful actions in SCS and ensure that conflict will arise  </w:t>
      </w:r>
    </w:p>
    <w:p w:rsidR="007A48BC" w:rsidRPr="00EE3D1B" w:rsidRDefault="007A48BC" w:rsidP="007A48BC">
      <w:proofErr w:type="spellStart"/>
      <w:r>
        <w:rPr>
          <w:rStyle w:val="Style13ptBold"/>
        </w:rPr>
        <w:t>Kearn</w:t>
      </w:r>
      <w:proofErr w:type="spellEnd"/>
      <w:r>
        <w:rPr>
          <w:rStyle w:val="Style13ptBold"/>
        </w:rPr>
        <w:t xml:space="preserve"> 15 </w:t>
      </w:r>
      <w:r>
        <w:t>(David, A</w:t>
      </w:r>
      <w:r w:rsidRPr="00FE1233">
        <w:t>ssociate professor of Government &amp; Politics at St. John’s University</w:t>
      </w:r>
      <w:r>
        <w:t>,</w:t>
      </w:r>
      <w:r w:rsidRPr="00FE1233">
        <w:t xml:space="preserve"> received his doctorate in foreign affairs from the University of Virginia, a Master of Public Policy Degree from the John F. Kennedy School of Government at </w:t>
      </w:r>
      <w:r w:rsidRPr="00A63D54">
        <w:t xml:space="preserve">Harvard, and a B.A. from Amherst College, “China’s Expansion in the South China Sea: A Return to Great Power Politics”, Huffington Post, </w:t>
      </w:r>
      <w:hyperlink r:id="rId26" w:history="1">
        <w:r w:rsidRPr="00A63D54">
          <w:rPr>
            <w:rStyle w:val="Hyperlink"/>
          </w:rPr>
          <w:t>http://www.huffingtonpost.com/david-w-kearn/chinas-expansion-in-the-s_b_7562344.html</w:t>
        </w:r>
      </w:hyperlink>
      <w:r w:rsidRPr="00A63D54">
        <w:t>, 6/</w:t>
      </w:r>
      <w:r>
        <w:t>12/15)//APD</w:t>
      </w:r>
    </w:p>
    <w:p w:rsidR="00A243B6" w:rsidRDefault="007A48BC" w:rsidP="00A243B6">
      <w:pPr>
        <w:rPr>
          <w:rStyle w:val="StyleUnderline"/>
        </w:rPr>
      </w:pPr>
      <w:r w:rsidRPr="00A243B6">
        <w:rPr>
          <w:sz w:val="16"/>
        </w:rPr>
        <w:t xml:space="preserve">While the ongoing campaign against the Islamic State in Iraq and Syria and the looming threat of Russian intervention in Ukraine have understandably captured the attention of most U.S. foreign policy observers, recent events underscore that the most important long-term challenge confronting the United States remains the rise of China. Specifically, </w:t>
      </w:r>
      <w:r w:rsidRPr="00953934">
        <w:rPr>
          <w:rStyle w:val="StyleUnderline"/>
        </w:rPr>
        <w:t>China’s activity in the South China Sea is troubling, and could have long-lasting implications for peace and security in the Western Pacific</w:t>
      </w:r>
      <w:r w:rsidRPr="00A243B6">
        <w:rPr>
          <w:sz w:val="16"/>
        </w:rPr>
        <w:t xml:space="preserve">. Just in the past year, </w:t>
      </w:r>
      <w:r w:rsidRPr="00953934">
        <w:rPr>
          <w:rStyle w:val="StyleUnderline"/>
        </w:rPr>
        <w:t>China has engaged in a major campaign to alter the geography near the Spratly Islands by building a series of installations</w:t>
      </w:r>
      <w:r w:rsidRPr="00A243B6">
        <w:rPr>
          <w:sz w:val="16"/>
        </w:rPr>
        <w:t xml:space="preserve">, including airstrips and refueling facilities, on existing reefs and small man-made islands. </w:t>
      </w:r>
      <w:r w:rsidRPr="009B4DD4">
        <w:rPr>
          <w:rStyle w:val="StyleUnderline"/>
        </w:rPr>
        <w:t>These</w:t>
      </w:r>
      <w:r w:rsidRPr="00A243B6">
        <w:rPr>
          <w:sz w:val="16"/>
        </w:rPr>
        <w:t xml:space="preserve"> “land reclamation” </w:t>
      </w:r>
      <w:r w:rsidRPr="009B4DD4">
        <w:rPr>
          <w:rStyle w:val="StyleUnderline"/>
        </w:rPr>
        <w:t>projects have taken place in</w:t>
      </w:r>
      <w:r w:rsidRPr="00A243B6">
        <w:rPr>
          <w:sz w:val="16"/>
        </w:rPr>
        <w:t xml:space="preserve"> the </w:t>
      </w:r>
      <w:r w:rsidRPr="009B4DD4">
        <w:rPr>
          <w:rStyle w:val="StyleUnderline"/>
        </w:rPr>
        <w:t>disputed territory</w:t>
      </w:r>
      <w:r w:rsidRPr="00A243B6">
        <w:rPr>
          <w:sz w:val="16"/>
        </w:rPr>
        <w:t xml:space="preserve"> also claimed by the Philippines and Vietnam. </w:t>
      </w:r>
      <w:r w:rsidRPr="009B4DD4">
        <w:rPr>
          <w:rStyle w:val="StyleUnderline"/>
        </w:rPr>
        <w:t>The unilateral nature of this activity coupled with Beijing’s unwillingness to engage in substantive negotiations on the future of the South China Sea has sparked fears</w:t>
      </w:r>
      <w:r w:rsidRPr="00A243B6">
        <w:rPr>
          <w:sz w:val="16"/>
        </w:rPr>
        <w:t xml:space="preserve"> in China’s smaller neighbors. While </w:t>
      </w:r>
      <w:r w:rsidRPr="009B4DD4">
        <w:rPr>
          <w:rStyle w:val="StyleUnderline"/>
        </w:rPr>
        <w:t>Beijing</w:t>
      </w:r>
      <w:r w:rsidRPr="00A243B6">
        <w:rPr>
          <w:sz w:val="16"/>
        </w:rPr>
        <w:t xml:space="preserve"> has ostensibly committed to peacefully resolve the territorial disputes in the region, it </w:t>
      </w:r>
      <w:r w:rsidRPr="009B4DD4">
        <w:rPr>
          <w:rStyle w:val="StyleUnderline"/>
        </w:rPr>
        <w:t>has consistently refused to engage in multilateral initiatives within an</w:t>
      </w:r>
      <w:r w:rsidRPr="00A243B6">
        <w:rPr>
          <w:sz w:val="16"/>
        </w:rPr>
        <w:t xml:space="preserve"> Association of Southeast Asian Nations (</w:t>
      </w:r>
      <w:r w:rsidRPr="009B4DD4">
        <w:rPr>
          <w:rStyle w:val="StyleUnderline"/>
        </w:rPr>
        <w:t>ASEAN) framework</w:t>
      </w:r>
      <w:r w:rsidRPr="00A243B6">
        <w:rPr>
          <w:sz w:val="16"/>
        </w:rPr>
        <w:t xml:space="preserve">. Most view this as a transparent attempt to bring as much leverage to bear in one-on-one negotiations with its smaller neighbors, and little progress has been made since China agreed to a Code of Conduct in 2002. In the interim, China has asserted its claims to sovereignty over the disputed reefs and islands in increasingly provocative ways, initially utilizing civilian fishing and coast guard vessels to create a clear presence to the more recent dredging and land reclamation efforts that are now altering the geography of the area. The United States has maintained an official policy of not taking sides in the various territorial questions, but this policy may become untenable. </w:t>
      </w:r>
      <w:r w:rsidRPr="00953934">
        <w:rPr>
          <w:rStyle w:val="StyleUnderline"/>
        </w:rPr>
        <w:t>China’s unwillingness to seriously engage other claimants and its efforts to alter the geographic status quo raise serious questions about its commitment to peaceful resolutions of these disputes.</w:t>
      </w:r>
      <w:r w:rsidRPr="00A243B6">
        <w:rPr>
          <w:sz w:val="16"/>
        </w:rPr>
        <w:t xml:space="preserve"> More importantly, </w:t>
      </w:r>
      <w:r w:rsidRPr="009B4DD4">
        <w:rPr>
          <w:rStyle w:val="StyleUnderline"/>
        </w:rPr>
        <w:t xml:space="preserve">China’s behavior threatens the maintenance of free navigation and transit through the South China Sea, which </w:t>
      </w:r>
      <w:proofErr w:type="gramStart"/>
      <w:r w:rsidRPr="009B4DD4">
        <w:rPr>
          <w:rStyle w:val="StyleUnderline"/>
        </w:rPr>
        <w:t>is</w:t>
      </w:r>
      <w:proofErr w:type="gramEnd"/>
      <w:r w:rsidRPr="009B4DD4">
        <w:rPr>
          <w:rStyle w:val="StyleUnderline"/>
        </w:rPr>
        <w:t xml:space="preserve"> a clear, long-term American national security interest and vitally important to regional allies and global economic stability.</w:t>
      </w:r>
      <w:r w:rsidRPr="00A243B6">
        <w:rPr>
          <w:sz w:val="16"/>
        </w:rPr>
        <w:t xml:space="preserve"> Approximately 50% of world shipping passes through the South China Sea, much of it Persian Gulf oil destined for Japan, China, South Korea, and other states in the region. Given China’s own acute need for natural resources and energy, it is difficult to understand how Beijing could misperceive or not understand the importance other states place on freedom of navigation in the area. While it has focused more on dismissing claims and attempting to intimidate its neighbors, Beijing has seemingly failed to see how its assurances of safe passage in the future may be lost amidst the images of its artificial island development campaign. Most importantly, </w:t>
      </w:r>
      <w:r w:rsidRPr="00EE3D1B">
        <w:rPr>
          <w:rStyle w:val="StyleUnderline"/>
        </w:rPr>
        <w:t>the alarming news that China had positioned artillery on one of its new islands near Fiery Cross Reef in the Spratly Chain seriously undermines the credibility of apologists who argue that China is merely exercising its sovereign rights.</w:t>
      </w:r>
      <w:r w:rsidRPr="00A243B6">
        <w:rPr>
          <w:sz w:val="16"/>
        </w:rPr>
        <w:t xml:space="preserve"> Such arguments are short-sighted in two major ways. First, simply claiming the entirety of the South China is dubious in terms of history and precedent. Common sense would introduce a measure of skepticism over territorial claims that are roughly a thousand miles away from China’s shores. But those claims can and should be negotiated and discussed and fairly adjudicated. What apologists seem to miss is that China’s provocative actions are speaking far louder than any statements in support of reconciliation or peaceful dispute resolution. Second, and perhaps more importantly, </w:t>
      </w:r>
      <w:r w:rsidRPr="00953934">
        <w:rPr>
          <w:rStyle w:val="StyleUnderline"/>
        </w:rPr>
        <w:t>the completely unilateral and forceful nature of its actions seriously undermine any credibility of Chinese claims of limited objectives and willingness to abide by shared norms or agreements in the future.</w:t>
      </w:r>
      <w:r w:rsidRPr="00A243B6">
        <w:rPr>
          <w:sz w:val="16"/>
        </w:rPr>
        <w:t xml:space="preserve"> How and why should anyone take seriously Beijing’s claims to maintain access through the South China Sea given the actions of the past two years? What is to keep Beijing from announcing an Air Defense Identification Zone (ADIZ) over its man-made possessions in the South China Sea, therefore threatening free shipping and aviation? Some Chinese military leaders have already broached this </w:t>
      </w:r>
      <w:proofErr w:type="spellStart"/>
      <w:r w:rsidRPr="00A243B6">
        <w:rPr>
          <w:sz w:val="16"/>
        </w:rPr>
        <w:t>possibilty</w:t>
      </w:r>
      <w:proofErr w:type="spellEnd"/>
      <w:r w:rsidRPr="00A243B6">
        <w:rPr>
          <w:sz w:val="16"/>
        </w:rPr>
        <w:t xml:space="preserve"> in response to U.S. objections to China’s behavior. Only last month, Chinese naval forces warned a U.S. Navy surveillance plane to leave the area near the man-made islands, an ominous glimpse into the future. Since assuming power, Chinese leader Xi </w:t>
      </w:r>
      <w:proofErr w:type="spellStart"/>
      <w:r w:rsidRPr="00A243B6">
        <w:rPr>
          <w:sz w:val="16"/>
        </w:rPr>
        <w:t>Jinping</w:t>
      </w:r>
      <w:proofErr w:type="spellEnd"/>
      <w:r w:rsidRPr="00A243B6">
        <w:rPr>
          <w:sz w:val="16"/>
        </w:rPr>
        <w:t xml:space="preserve"> has spoken of China and the United States developing a “new kind of great power politics” that avoids the damaging and costly patterns of competition and conflict that have marked great power relations through history. This logically follows from Beijing’s decade long campaign to reassure skeptical neighbors and other concerned states and dampen fears of China’s growth. Unfortunately, </w:t>
      </w:r>
      <w:r w:rsidRPr="00953934">
        <w:rPr>
          <w:rStyle w:val="StyleUnderline"/>
        </w:rPr>
        <w:t xml:space="preserve">China’s actions in the South China Sea, coupled with its persistent unwillingness to constructively engage its smaller neighbors, seem all too familiar. They reflect the behavior of traditional rising powers seeking to revise the existing regional status quo in their favor. In doing so, these revisionist powers typically encounter resistance, spur opposing coalitions, and </w:t>
      </w:r>
      <w:r w:rsidRPr="00EE3D1B">
        <w:rPr>
          <w:rStyle w:val="Emphasis"/>
          <w:sz w:val="32"/>
          <w:szCs w:val="32"/>
        </w:rPr>
        <w:t>increase the likelihood of diplomatic crises, conflict and war</w:t>
      </w:r>
      <w:r w:rsidRPr="00953934">
        <w:rPr>
          <w:rStyle w:val="StyleUnderline"/>
        </w:rPr>
        <w:t xml:space="preserve">. </w:t>
      </w:r>
      <w:r w:rsidRPr="00EE3D1B">
        <w:rPr>
          <w:rStyle w:val="StyleUnderline"/>
        </w:rPr>
        <w:t>Given its recent behavior, Beijing seems intent on following this risky and dangerous path.</w:t>
      </w:r>
    </w:p>
    <w:p w:rsidR="00A243B6" w:rsidRPr="00A243B6" w:rsidRDefault="00A243B6" w:rsidP="00A243B6">
      <w:pPr>
        <w:pStyle w:val="Heading3"/>
      </w:pPr>
      <w:r w:rsidRPr="00A243B6">
        <w:t>Expansionism on the Brink Now</w:t>
      </w:r>
    </w:p>
    <w:p w:rsidR="007A48BC" w:rsidRPr="00A243B6" w:rsidRDefault="007A48BC" w:rsidP="00A243B6">
      <w:pPr>
        <w:pStyle w:val="Heading4"/>
      </w:pPr>
      <w:r>
        <w:rPr>
          <w:rStyle w:val="StyleUnderline"/>
        </w:rPr>
        <w:br/>
      </w:r>
      <w:r w:rsidRPr="00A243B6">
        <w:t xml:space="preserve">China expansionism escalating in the SCS </w:t>
      </w:r>
    </w:p>
    <w:p w:rsidR="007A48BC" w:rsidRDefault="007A48BC" w:rsidP="007A48BC">
      <w:pPr>
        <w:rPr>
          <w:rStyle w:val="Hyperlink"/>
        </w:rPr>
      </w:pPr>
      <w:r w:rsidRPr="00AB1BA9">
        <w:rPr>
          <w:rStyle w:val="Style13ptBold"/>
        </w:rPr>
        <w:t xml:space="preserve">Watkins 16 </w:t>
      </w:r>
      <w:r>
        <w:rPr>
          <w:rStyle w:val="Hyperlink"/>
        </w:rPr>
        <w:t>(Derek, writer for the New York Times, “</w:t>
      </w:r>
      <w:r w:rsidRPr="002E55C6">
        <w:rPr>
          <w:rStyle w:val="Hyperlink"/>
        </w:rPr>
        <w:t>What China Has Been Building</w:t>
      </w:r>
      <w:r>
        <w:rPr>
          <w:rStyle w:val="Hyperlink"/>
        </w:rPr>
        <w:t xml:space="preserve"> </w:t>
      </w:r>
      <w:r w:rsidRPr="002E55C6">
        <w:rPr>
          <w:rStyle w:val="Hyperlink"/>
        </w:rPr>
        <w:t>in the South China Sea</w:t>
      </w:r>
      <w:r>
        <w:rPr>
          <w:rStyle w:val="Hyperlink"/>
        </w:rPr>
        <w:t xml:space="preserve">,” The New York Times, </w:t>
      </w:r>
      <w:hyperlink r:id="rId27" w:history="1">
        <w:r w:rsidRPr="005C4949">
          <w:rPr>
            <w:rStyle w:val="Hyperlink"/>
          </w:rPr>
          <w:t>http://www.nytimes.com/interactive/2015/07/30/world/asia/what-china-has-been-building-in-the-south-china-sea-2016.html?_r=0</w:t>
        </w:r>
      </w:hyperlink>
      <w:r>
        <w:rPr>
          <w:rStyle w:val="Hyperlink"/>
        </w:rPr>
        <w:t>, 2/29/16)//APD</w:t>
      </w:r>
    </w:p>
    <w:p w:rsidR="007A48BC" w:rsidRDefault="007A48BC" w:rsidP="007A48BC">
      <w:pPr>
        <w:rPr>
          <w:rStyle w:val="StyleUnderline"/>
        </w:rPr>
      </w:pPr>
      <w:r w:rsidRPr="00953934">
        <w:rPr>
          <w:sz w:val="16"/>
        </w:rPr>
        <w:t xml:space="preserve">The speed and scale of </w:t>
      </w:r>
      <w:r w:rsidRPr="00810FAD">
        <w:rPr>
          <w:rStyle w:val="StyleUnderline"/>
        </w:rPr>
        <w:t>China’s island-building spree in the South China Sea last year alarmed other countries with interests in the region.</w:t>
      </w:r>
      <w:r w:rsidRPr="00953934">
        <w:rPr>
          <w:sz w:val="16"/>
        </w:rPr>
        <w:t xml:space="preserve"> After announcing in June that the process of building seven new islands by moving sediment from the seafloor to reefs was almost done, </w:t>
      </w:r>
      <w:r w:rsidRPr="00810FAD">
        <w:rPr>
          <w:rStyle w:val="StyleUnderline"/>
        </w:rPr>
        <w:t>China has focused its efforts on building ports, three airstrips, radar facilities and other military buildings on the islands</w:t>
      </w:r>
      <w:r w:rsidRPr="00953934">
        <w:rPr>
          <w:sz w:val="16"/>
        </w:rPr>
        <w:t xml:space="preserve">. The installations bolster China’s foothold in the Spratly Islands, a disputed scattering of reefs and islands in the South China Sea more than 500 miles from the Chinese mainland. </w:t>
      </w:r>
      <w:r w:rsidRPr="00810FAD">
        <w:rPr>
          <w:rStyle w:val="StyleUnderline"/>
        </w:rPr>
        <w:t xml:space="preserve">China’s activity in the </w:t>
      </w:r>
      <w:proofErr w:type="spellStart"/>
      <w:r w:rsidRPr="00810FAD">
        <w:rPr>
          <w:rStyle w:val="StyleUnderline"/>
        </w:rPr>
        <w:t>Spratlys</w:t>
      </w:r>
      <w:proofErr w:type="spellEnd"/>
      <w:r w:rsidRPr="00810FAD">
        <w:rPr>
          <w:rStyle w:val="StyleUnderline"/>
        </w:rPr>
        <w:t xml:space="preserve"> is a major point of contention between China and the United States, and has prompted the White House to send Navy destroyers to patrol near the islands twice in recent months</w:t>
      </w:r>
      <w:r w:rsidRPr="00953934">
        <w:rPr>
          <w:sz w:val="16"/>
        </w:rPr>
        <w:t xml:space="preserve">. Islands are colored by occupying country: China, the Philippines, Malaysia, Vietnam or Taiwan. Lines in the same colors show the extent of territorial claims. The new islands allow China to harness a portion of the sea for its own use that had been relatively out of reach. Although there are significant fisheries and possible large oil and gas reserves in the South China Sea, </w:t>
      </w:r>
      <w:r w:rsidRPr="00810FAD">
        <w:rPr>
          <w:rStyle w:val="StyleUnderline"/>
        </w:rPr>
        <w:t>China’s efforts serve more to fortify its territorial claims than to help it extract natural resources</w:t>
      </w:r>
      <w:r w:rsidRPr="00953934">
        <w:rPr>
          <w:sz w:val="16"/>
        </w:rPr>
        <w:t xml:space="preserve">, said Mira Rapp-Hooper, formerly the director of the Asia Maritime Transparency Initiative at the Center for Strategic and International Studies, a Washington research group. Though they are too small to support large military units, </w:t>
      </w:r>
      <w:r w:rsidRPr="002E55C6">
        <w:rPr>
          <w:rStyle w:val="StyleUnderline"/>
        </w:rPr>
        <w:t>the</w:t>
      </w:r>
      <w:r w:rsidRPr="00953934">
        <w:rPr>
          <w:sz w:val="16"/>
        </w:rPr>
        <w:t xml:space="preserve"> </w:t>
      </w:r>
      <w:r w:rsidRPr="00810FAD">
        <w:rPr>
          <w:rStyle w:val="StyleUnderline"/>
        </w:rPr>
        <w:t>islands will also enable sustained air and sea patrols, strengthening China’s influence in the area. Several reefs have been destroyed outright to serve as a foundation for the new islands, and the process also causes extensive damage to the surrounding marine ecosystem</w:t>
      </w:r>
      <w:r w:rsidRPr="00953934">
        <w:rPr>
          <w:sz w:val="16"/>
        </w:rPr>
        <w:t>. Frank Muller-</w:t>
      </w:r>
      <w:proofErr w:type="spellStart"/>
      <w:r w:rsidRPr="00953934">
        <w:rPr>
          <w:sz w:val="16"/>
        </w:rPr>
        <w:t>Karger</w:t>
      </w:r>
      <w:proofErr w:type="spellEnd"/>
      <w:r w:rsidRPr="00953934">
        <w:rPr>
          <w:sz w:val="16"/>
        </w:rPr>
        <w:t xml:space="preserve">, professor of biological oceanography at the University of South Florida, said sediment “can wash back into the sea, forming plumes that can smother marine life and could be laced with heavy metals, oil and other chemicals from the ships and shore facilities being built.” Such </w:t>
      </w:r>
      <w:r w:rsidRPr="002E55C6">
        <w:rPr>
          <w:rStyle w:val="StyleUnderline"/>
        </w:rPr>
        <w:t xml:space="preserve">plumes threaten the biologically diverse reefs throughout the </w:t>
      </w:r>
      <w:proofErr w:type="spellStart"/>
      <w:r w:rsidRPr="002E55C6">
        <w:rPr>
          <w:rStyle w:val="StyleUnderline"/>
        </w:rPr>
        <w:t>Spratlys</w:t>
      </w:r>
      <w:proofErr w:type="spellEnd"/>
      <w:r w:rsidRPr="00953934">
        <w:rPr>
          <w:sz w:val="16"/>
        </w:rPr>
        <w:t>, which Dr. Muller-</w:t>
      </w:r>
      <w:proofErr w:type="spellStart"/>
      <w:r w:rsidRPr="00953934">
        <w:rPr>
          <w:sz w:val="16"/>
        </w:rPr>
        <w:t>Karger</w:t>
      </w:r>
      <w:proofErr w:type="spellEnd"/>
      <w:r w:rsidRPr="00953934">
        <w:rPr>
          <w:sz w:val="16"/>
        </w:rPr>
        <w:t xml:space="preserve"> said may have trouble surviving in sediment-laden water. Although China was a relative latecomer to construction in the Spratly archipelago, </w:t>
      </w:r>
      <w:r w:rsidRPr="002E55C6">
        <w:rPr>
          <w:rStyle w:val="StyleUnderline"/>
        </w:rPr>
        <w:t>its island building is much more extensive</w:t>
      </w:r>
      <w:r w:rsidRPr="00953934">
        <w:rPr>
          <w:sz w:val="16"/>
        </w:rPr>
        <w:t xml:space="preserve"> than similar efforts by </w:t>
      </w:r>
      <w:r w:rsidRPr="002E55C6">
        <w:rPr>
          <w:rStyle w:val="StyleUnderline"/>
        </w:rPr>
        <w:t>other countries</w:t>
      </w:r>
      <w:r w:rsidRPr="00953934">
        <w:rPr>
          <w:sz w:val="16"/>
        </w:rPr>
        <w:t xml:space="preserve"> in the area. </w:t>
      </w:r>
      <w:r w:rsidRPr="002E55C6">
        <w:rPr>
          <w:rStyle w:val="StyleUnderline"/>
        </w:rPr>
        <w:t>The recent activity has unsettled the United States</w:t>
      </w:r>
      <w:r w:rsidRPr="00953934">
        <w:rPr>
          <w:sz w:val="16"/>
        </w:rPr>
        <w:t xml:space="preserve">, which has about $1.2 trillion in bilateral trade go through the South China Sea every year. Washington does not recognize China’s ownership of the islands, and in February President Obama reiterated the government's position that “the United States will continue to fly, sail and operate wherever international law allows.” To reinforce the message, the United States Navy sent missile destroyers in October and January within 12 nautical miles of the islands, the conventional limit for territorial waters. According to statements from David Shear, the top Pentagon official in charge of Asia and the Pacific, the last time before October that the United States had sent ships or aircraft that close to the islands was in 2012. China has built airstrips, ports, radar facilities, solar arrays, lighthouses and support buildings on the islands. The airstrips and ports lengthen the reach of Chinese ships and planes, while the radar facilities allow the country to keep a closer eye on what is happening nearby. Imagery from January compiled for a recent report by the C.S.I.S. suggests that </w:t>
      </w:r>
      <w:r w:rsidRPr="002E55C6">
        <w:rPr>
          <w:rStyle w:val="StyleUnderline"/>
        </w:rPr>
        <w:t xml:space="preserve">China may be constructing a longer-range high-frequency radar installation on </w:t>
      </w:r>
      <w:proofErr w:type="spellStart"/>
      <w:r w:rsidRPr="002E55C6">
        <w:rPr>
          <w:rStyle w:val="StyleUnderline"/>
        </w:rPr>
        <w:t>Cuarteron</w:t>
      </w:r>
      <w:proofErr w:type="spellEnd"/>
      <w:r w:rsidRPr="002E55C6">
        <w:rPr>
          <w:rStyle w:val="StyleUnderline"/>
        </w:rPr>
        <w:t xml:space="preserve"> Reef that would help the country monitor air and ship traffic in the south, farther from the Chinese mainland</w:t>
      </w:r>
      <w:r w:rsidRPr="00AB1BA9">
        <w:rPr>
          <w:rStyle w:val="StyleUnderline"/>
        </w:rPr>
        <w:t>. Fiery Cross Reef is one of China’s most strategically important new islands, with an airstrip that is long enough to allow the country to land any plane, from fighter jets to large transport aircraft.</w:t>
      </w:r>
    </w:p>
    <w:p w:rsidR="00A243B6" w:rsidRPr="00953934" w:rsidRDefault="00A243B6" w:rsidP="007A48BC">
      <w:pPr>
        <w:rPr>
          <w:sz w:val="16"/>
        </w:rPr>
      </w:pPr>
    </w:p>
    <w:p w:rsidR="007A48BC" w:rsidRPr="00953934" w:rsidRDefault="007A48BC" w:rsidP="007A48BC">
      <w:pPr>
        <w:pStyle w:val="Heading4"/>
      </w:pPr>
      <w:r w:rsidRPr="00953934">
        <w:t>China’s aggressive territorial claims are escalating tensions in the SCS</w:t>
      </w:r>
    </w:p>
    <w:p w:rsidR="007A48BC" w:rsidRPr="00BD0543" w:rsidRDefault="007A48BC" w:rsidP="007A48BC">
      <w:pPr>
        <w:rPr>
          <w:rStyle w:val="Style13ptBold"/>
        </w:rPr>
      </w:pPr>
      <w:r>
        <w:rPr>
          <w:rStyle w:val="Style13ptBold"/>
        </w:rPr>
        <w:t xml:space="preserve">Hunt 16 </w:t>
      </w:r>
      <w:r w:rsidRPr="00BD0543">
        <w:rPr>
          <w:rStyle w:val="Style13ptBold"/>
          <w:b w:val="0"/>
          <w:sz w:val="16"/>
          <w:szCs w:val="16"/>
        </w:rPr>
        <w:t>(Luke, South-east Asia correspondent for The Diplomat,</w:t>
      </w:r>
      <w:r w:rsidRPr="00BD0543">
        <w:rPr>
          <w:b/>
          <w:sz w:val="16"/>
          <w:szCs w:val="16"/>
        </w:rPr>
        <w:t xml:space="preserve"> “</w:t>
      </w:r>
      <w:r w:rsidRPr="00BD0543">
        <w:rPr>
          <w:rStyle w:val="Style13ptBold"/>
          <w:b w:val="0"/>
          <w:sz w:val="16"/>
          <w:szCs w:val="16"/>
        </w:rPr>
        <w:t xml:space="preserve">China’s aggression over South China Sea exposes rift between Obama, top Navy advisers,” Washington Times, </w:t>
      </w:r>
      <w:hyperlink r:id="rId28" w:history="1">
        <w:r w:rsidRPr="00BD0543">
          <w:rPr>
            <w:rStyle w:val="Hyperlink"/>
            <w:sz w:val="16"/>
            <w:szCs w:val="16"/>
          </w:rPr>
          <w:t>http://m.washingtontimes.com/news/2016/apr/14/chinas-aggression-over-south-china-sea-exposes-rif/</w:t>
        </w:r>
      </w:hyperlink>
      <w:r w:rsidRPr="00BD0543">
        <w:rPr>
          <w:rStyle w:val="Style13ptBold"/>
          <w:sz w:val="16"/>
          <w:szCs w:val="16"/>
        </w:rPr>
        <w:t>,</w:t>
      </w:r>
      <w:r w:rsidRPr="00BD0543">
        <w:rPr>
          <w:rStyle w:val="Style13ptBold"/>
          <w:b w:val="0"/>
          <w:sz w:val="16"/>
          <w:szCs w:val="16"/>
        </w:rPr>
        <w:t xml:space="preserve"> 4/16/14)//APD</w:t>
      </w:r>
    </w:p>
    <w:p w:rsidR="007A48BC" w:rsidRPr="00953934" w:rsidRDefault="007A48BC" w:rsidP="007A48BC">
      <w:pPr>
        <w:rPr>
          <w:sz w:val="16"/>
        </w:rPr>
      </w:pPr>
      <w:r w:rsidRPr="005100C6">
        <w:rPr>
          <w:rStyle w:val="StyleUnderline"/>
        </w:rPr>
        <w:t xml:space="preserve">Escalating tensions over China’s aggressive territorial claims in the South China Sea are casting a heavy pall over major international naval exercises underway in the </w:t>
      </w:r>
      <w:proofErr w:type="gramStart"/>
      <w:r w:rsidRPr="005100C6">
        <w:rPr>
          <w:rStyle w:val="StyleUnderline"/>
        </w:rPr>
        <w:t>Pacific,</w:t>
      </w:r>
      <w:proofErr w:type="gramEnd"/>
      <w:r w:rsidRPr="005100C6">
        <w:rPr>
          <w:rStyle w:val="StyleUnderline"/>
        </w:rPr>
        <w:t xml:space="preserve"> exposing </w:t>
      </w:r>
      <w:r w:rsidRPr="00953934">
        <w:rPr>
          <w:sz w:val="16"/>
        </w:rPr>
        <w:t xml:space="preserve">what some analysts say is </w:t>
      </w:r>
      <w:r w:rsidRPr="005100C6">
        <w:rPr>
          <w:rStyle w:val="StyleUnderline"/>
        </w:rPr>
        <w:t>a growing rift between President Obama and his top naval advisers over how to repulse Beijing’s provocations in one of the world’s busiest sea lanes.</w:t>
      </w:r>
      <w:r w:rsidRPr="00953934">
        <w:rPr>
          <w:sz w:val="16"/>
        </w:rPr>
        <w:t xml:space="preserve"> </w:t>
      </w:r>
      <w:r w:rsidRPr="00953934">
        <w:rPr>
          <w:rStyle w:val="StyleUnderline"/>
        </w:rPr>
        <w:t>The Komodo 2016 naval gathering is supposed to be for</w:t>
      </w:r>
      <w:r w:rsidRPr="00953934">
        <w:rPr>
          <w:sz w:val="16"/>
        </w:rPr>
        <w:t xml:space="preserve"> feel-good exercises. Ships from the U.S., China and nearly three dozen other </w:t>
      </w:r>
      <w:r w:rsidRPr="00953934">
        <w:rPr>
          <w:rStyle w:val="StyleUnderline"/>
        </w:rPr>
        <w:t xml:space="preserve">nations come together to practice </w:t>
      </w:r>
      <w:proofErr w:type="gramStart"/>
      <w:r w:rsidRPr="00953934">
        <w:rPr>
          <w:rStyle w:val="StyleUnderline"/>
        </w:rPr>
        <w:t>maritime</w:t>
      </w:r>
      <w:proofErr w:type="gramEnd"/>
      <w:r w:rsidRPr="00953934">
        <w:rPr>
          <w:rStyle w:val="StyleUnderline"/>
        </w:rPr>
        <w:t xml:space="preserve"> cooperation to prepare for natural disasters</w:t>
      </w:r>
      <w:r w:rsidRPr="00953934">
        <w:rPr>
          <w:sz w:val="16"/>
        </w:rPr>
        <w:t xml:space="preserve"> such as the 2004 tsunami blamed for more than 230,000 deaths. But geopolitics and the South China Sea dispute are threatening to overshadow the exercises’ original purpose. </w:t>
      </w:r>
      <w:r w:rsidRPr="00953934">
        <w:rPr>
          <w:rStyle w:val="StyleUnderline"/>
        </w:rPr>
        <w:t>Chinese officials have complained in recent days about</w:t>
      </w:r>
      <w:r w:rsidRPr="00953934">
        <w:rPr>
          <w:sz w:val="16"/>
        </w:rPr>
        <w:t xml:space="preserve"> rival </w:t>
      </w:r>
      <w:r w:rsidRPr="00953934">
        <w:rPr>
          <w:rStyle w:val="StyleUnderline"/>
        </w:rPr>
        <w:t xml:space="preserve">Japan’s plans to send a 3,950-ton </w:t>
      </w:r>
      <w:proofErr w:type="spellStart"/>
      <w:r w:rsidRPr="00953934">
        <w:rPr>
          <w:rStyle w:val="StyleUnderline"/>
        </w:rPr>
        <w:t>Hyuga</w:t>
      </w:r>
      <w:proofErr w:type="spellEnd"/>
      <w:r w:rsidRPr="00953934">
        <w:rPr>
          <w:rStyle w:val="StyleUnderline"/>
        </w:rPr>
        <w:t>-class helicopter destroyer through contested waters of the South China Sea</w:t>
      </w:r>
      <w:r w:rsidRPr="00953934">
        <w:rPr>
          <w:sz w:val="16"/>
        </w:rPr>
        <w:t xml:space="preserve"> to join the exercises and condemned a statement from the foreign ministers of the Group of Seven meeting in Japan this week that expressed their “strong opposition to any intimidating, coercive or provocative unilateral actions” in the waterway — a clear warning to Beijing. Chinese Foreign Ministry spokesman Liu Kang accused the G-7 diplomats of “hyping up maritime issues and fueling tensions in the region.” “We urge G-7 members to abide by their promise of not taking sides on territorial disputes, respect the efforts by regional countries, stop all irresponsible words and actions and make constructive contribution to regional peace and stability.” </w:t>
      </w:r>
      <w:r w:rsidRPr="00953934">
        <w:rPr>
          <w:rStyle w:val="StyleUnderline"/>
        </w:rPr>
        <w:t>Tensions went up once more Thursday when Defense Secretary Ashton Carter, on a visit to Manila, revealed the Pentagon’s plans to send troops and combat aircraft to the Philippines for regular, more frequent rotations, along with plans to conduct more joint sea and air patrols with Philippine forces in the South China Sea.</w:t>
      </w:r>
      <w:r w:rsidRPr="00953934">
        <w:rPr>
          <w:sz w:val="16"/>
        </w:rPr>
        <w:t xml:space="preserve"> </w:t>
      </w:r>
      <w:r w:rsidRPr="00BD0543">
        <w:rPr>
          <w:rStyle w:val="StyleUnderline"/>
        </w:rPr>
        <w:t xml:space="preserve">China has long feuded with the U.S. and its own neighbors — including the Philippines, Vietnam, Taiwan, Malaysia and Indonesia — over its expansive sovereignty claims in the South China Sea. Beijing’s steady buildup of facilities and forces on artificial islands it has created in the sea </w:t>
      </w:r>
      <w:proofErr w:type="gramStart"/>
      <w:r w:rsidRPr="00BD0543">
        <w:rPr>
          <w:rStyle w:val="StyleUnderline"/>
        </w:rPr>
        <w:t>have</w:t>
      </w:r>
      <w:proofErr w:type="gramEnd"/>
      <w:r w:rsidRPr="00BD0543">
        <w:rPr>
          <w:rStyle w:val="StyleUnderline"/>
        </w:rPr>
        <w:t xml:space="preserve"> only increased the tensions.</w:t>
      </w:r>
    </w:p>
    <w:p w:rsidR="007A48BC" w:rsidRDefault="007A48BC" w:rsidP="007A48BC"/>
    <w:p w:rsidR="007A48BC" w:rsidRPr="00953934" w:rsidRDefault="007A48BC" w:rsidP="007A48BC">
      <w:pPr>
        <w:pStyle w:val="Heading4"/>
      </w:pPr>
      <w:r w:rsidRPr="00953934">
        <w:t>China aggression escalating</w:t>
      </w:r>
    </w:p>
    <w:p w:rsidR="007A48BC" w:rsidRPr="0006576F" w:rsidRDefault="007A48BC" w:rsidP="007A48BC">
      <w:pPr>
        <w:rPr>
          <w:b/>
          <w:sz w:val="26"/>
        </w:rPr>
      </w:pPr>
      <w:r>
        <w:rPr>
          <w:rStyle w:val="Style13ptBold"/>
        </w:rPr>
        <w:t xml:space="preserve">Miles, 14 </w:t>
      </w:r>
      <w:r w:rsidRPr="00842971">
        <w:rPr>
          <w:sz w:val="16"/>
          <w:szCs w:val="16"/>
        </w:rPr>
        <w:t xml:space="preserve">(Kathleen, executive editor of The </w:t>
      </w:r>
      <w:proofErr w:type="spellStart"/>
      <w:r w:rsidRPr="00842971">
        <w:rPr>
          <w:sz w:val="16"/>
          <w:szCs w:val="16"/>
        </w:rPr>
        <w:t>WorldPost</w:t>
      </w:r>
      <w:proofErr w:type="spellEnd"/>
      <w:r w:rsidRPr="00842971">
        <w:rPr>
          <w:sz w:val="16"/>
          <w:szCs w:val="16"/>
        </w:rPr>
        <w:t xml:space="preserve">, “Robert Gates: China, Russia Are Becoming Aggressive </w:t>
      </w:r>
      <w:proofErr w:type="gramStart"/>
      <w:r w:rsidRPr="00842971">
        <w:rPr>
          <w:sz w:val="16"/>
          <w:szCs w:val="16"/>
        </w:rPr>
        <w:t>As</w:t>
      </w:r>
      <w:proofErr w:type="gramEnd"/>
      <w:r w:rsidRPr="00842971">
        <w:rPr>
          <w:sz w:val="16"/>
          <w:szCs w:val="16"/>
        </w:rPr>
        <w:t xml:space="preserve"> They Perceive U.S. Pulling Back”, Huffington Post, </w:t>
      </w:r>
      <w:hyperlink r:id="rId29" w:history="1">
        <w:r w:rsidRPr="00842971">
          <w:rPr>
            <w:rStyle w:val="Hyperlink"/>
            <w:sz w:val="16"/>
            <w:szCs w:val="16"/>
          </w:rPr>
          <w:t>http://www.huffingtonpost.com/2014/05/21/robert-gates-china-russia_n_5361462.html</w:t>
        </w:r>
      </w:hyperlink>
      <w:r w:rsidRPr="00842971">
        <w:rPr>
          <w:sz w:val="16"/>
          <w:szCs w:val="16"/>
        </w:rPr>
        <w:t>, 5/21/14)//APD</w:t>
      </w:r>
    </w:p>
    <w:p w:rsidR="007A48BC" w:rsidRDefault="007A48BC" w:rsidP="007A48BC">
      <w:pPr>
        <w:rPr>
          <w:sz w:val="16"/>
        </w:rPr>
      </w:pPr>
      <w:r w:rsidRPr="00953934">
        <w:rPr>
          <w:sz w:val="16"/>
        </w:rPr>
        <w:t xml:space="preserve">“With all the talk of coming home, of nation building at home, the perception has grown increasingly around the world that </w:t>
      </w:r>
      <w:r w:rsidRPr="002054EC">
        <w:rPr>
          <w:rStyle w:val="StyleUnderline"/>
        </w:rPr>
        <w:t>the U.S. is pulling back from the global responsibilities that it has shouldered for many decades</w:t>
      </w:r>
      <w:r w:rsidRPr="00953934">
        <w:rPr>
          <w:sz w:val="16"/>
        </w:rPr>
        <w:t xml:space="preserve">,” Gates told CNN host </w:t>
      </w:r>
      <w:proofErr w:type="spellStart"/>
      <w:r w:rsidRPr="00953934">
        <w:rPr>
          <w:sz w:val="16"/>
        </w:rPr>
        <w:t>Fareed</w:t>
      </w:r>
      <w:proofErr w:type="spellEnd"/>
      <w:r w:rsidRPr="00953934">
        <w:rPr>
          <w:sz w:val="16"/>
        </w:rPr>
        <w:t xml:space="preserve"> </w:t>
      </w:r>
      <w:proofErr w:type="spellStart"/>
      <w:r w:rsidRPr="00953934">
        <w:rPr>
          <w:sz w:val="16"/>
        </w:rPr>
        <w:t>Zakaria</w:t>
      </w:r>
      <w:proofErr w:type="spellEnd"/>
      <w:r w:rsidRPr="00953934">
        <w:rPr>
          <w:sz w:val="16"/>
        </w:rPr>
        <w:t xml:space="preserve"> during a conversation hosted by the Council on Foreign Relations in New York City. “I believe Russia and </w:t>
      </w:r>
      <w:r w:rsidRPr="002054EC">
        <w:rPr>
          <w:rStyle w:val="StyleUnderline"/>
        </w:rPr>
        <w:t>China</w:t>
      </w:r>
      <w:r w:rsidRPr="00953934">
        <w:rPr>
          <w:sz w:val="16"/>
        </w:rPr>
        <w:t xml:space="preserve">, among others, </w:t>
      </w:r>
      <w:r w:rsidRPr="002054EC">
        <w:rPr>
          <w:rStyle w:val="StyleUnderline"/>
        </w:rPr>
        <w:t>see that void and are moving to see what advantage they can take of it.</w:t>
      </w:r>
      <w:r w:rsidRPr="00953934">
        <w:rPr>
          <w:sz w:val="16"/>
        </w:rPr>
        <w:t xml:space="preserve"> “They’re not going to challenge us in a way that would produce a conflict, but as they perceive our unwillingness to commit overseas, our unwillingness to make tough decisions, as in Syria, I think </w:t>
      </w:r>
      <w:r w:rsidRPr="002054EC">
        <w:rPr>
          <w:rStyle w:val="StyleUnderline"/>
        </w:rPr>
        <w:t>they see opportunities to pursue their own nationalist ambitions and to take other actions that are self-aggrandizing,</w:t>
      </w:r>
      <w:r w:rsidRPr="00953934">
        <w:rPr>
          <w:sz w:val="16"/>
        </w:rPr>
        <w:t xml:space="preserve">” Gates said. He said that in the early 1970s, then-President Richard Nixon and Secretary of State Henry Kissinger dealt with America’s loss in Vietnam by reaching out to the Soviet Union and Maoist China, making it clear that the U.S. was going to remain the “big dog.” “We were going to be in charge because we had better relations with the Soviets and better relations with the Chinese than they had with each other,” Gates said. “There are no such opportunities now.” Coincidentally, China on Wednesday signed a landmark deal to buy Russian natural gas worth about $400 billion. Gates, now the chancellor at the College of William and Mary in Williamsburg, Virginia, directed the Defense Department for 4 1/2 years under both President Barack Obama and former President George W. Bush. He served as director of the CIA under President George H.W. Bush. Gates said that </w:t>
      </w:r>
      <w:r w:rsidRPr="002054EC">
        <w:rPr>
          <w:rStyle w:val="StyleUnderline"/>
        </w:rPr>
        <w:t>China has become “significantly more aggressive”</w:t>
      </w:r>
      <w:r w:rsidRPr="00953934">
        <w:rPr>
          <w:sz w:val="16"/>
        </w:rPr>
        <w:t xml:space="preserve"> over the last two years. He cited </w:t>
      </w:r>
      <w:r w:rsidRPr="002054EC">
        <w:rPr>
          <w:rStyle w:val="StyleUnderline"/>
        </w:rPr>
        <w:t xml:space="preserve">China’s declaration of its air defense zone, its recent confrontation with Vietnam ignited by its installation of an oil rig in disputed waters, and its “increasingly aggressive approach” of using both ships and aircraft to challenge the Japanese over the </w:t>
      </w:r>
      <w:proofErr w:type="spellStart"/>
      <w:r w:rsidRPr="002054EC">
        <w:rPr>
          <w:rStyle w:val="StyleUnderline"/>
        </w:rPr>
        <w:t>Senkaku</w:t>
      </w:r>
      <w:proofErr w:type="spellEnd"/>
      <w:r w:rsidRPr="002054EC">
        <w:rPr>
          <w:rStyle w:val="StyleUnderline"/>
        </w:rPr>
        <w:t xml:space="preserve"> Islands.</w:t>
      </w:r>
      <w:r w:rsidRPr="00953934">
        <w:rPr>
          <w:sz w:val="16"/>
        </w:rPr>
        <w:t xml:space="preserve"> “Two years ago, </w:t>
      </w:r>
      <w:r w:rsidRPr="00A3182B">
        <w:rPr>
          <w:rStyle w:val="StyleUnderline"/>
        </w:rPr>
        <w:t>I don’t think the potential for a true military conflict of any size between China</w:t>
      </w:r>
      <w:r w:rsidRPr="00953934">
        <w:rPr>
          <w:sz w:val="16"/>
        </w:rPr>
        <w:t xml:space="preserve"> and Japan </w:t>
      </w:r>
      <w:r w:rsidRPr="00A3182B">
        <w:rPr>
          <w:rStyle w:val="StyleUnderline"/>
        </w:rPr>
        <w:t>was on anybody’s radar. The fact that it is now is a measure of how far we’ve come,</w:t>
      </w:r>
      <w:r w:rsidRPr="00953934">
        <w:rPr>
          <w:sz w:val="16"/>
        </w:rPr>
        <w:t>” Gates said. “</w:t>
      </w:r>
      <w:r w:rsidRPr="00A3182B">
        <w:rPr>
          <w:rStyle w:val="StyleUnderline"/>
        </w:rPr>
        <w:t>The area is becoming increasingly dangerous.</w:t>
      </w:r>
      <w:r w:rsidRPr="00953934">
        <w:rPr>
          <w:sz w:val="16"/>
        </w:rPr>
        <w:t xml:space="preserve">” He said Southeast Asian countries should band together -– along with the U.S. — to speak out against Chinese aggression. He said this happened in 2010, when Secretary of State Hillary Clinton was at an ASEAN meeting in Hanoi and at least seven or eight Southeast Asian countries denounced China’s aggression. Gates noted that China President Xi </w:t>
      </w:r>
      <w:proofErr w:type="spellStart"/>
      <w:r w:rsidRPr="00953934">
        <w:rPr>
          <w:sz w:val="16"/>
        </w:rPr>
        <w:t>Jinping</w:t>
      </w:r>
      <w:proofErr w:type="spellEnd"/>
      <w:r w:rsidRPr="00953934">
        <w:rPr>
          <w:sz w:val="16"/>
        </w:rPr>
        <w:t xml:space="preserve"> — more than his predecessor, Hu Jintao — is very much in charge of China’s military actions. Regarding this week’s U.S. charges that Chinese officials engaged in </w:t>
      </w:r>
      <w:proofErr w:type="spellStart"/>
      <w:r w:rsidRPr="00953934">
        <w:rPr>
          <w:sz w:val="16"/>
        </w:rPr>
        <w:t>cyberspying</w:t>
      </w:r>
      <w:proofErr w:type="spellEnd"/>
      <w:r w:rsidRPr="00953934">
        <w:rPr>
          <w:sz w:val="16"/>
        </w:rPr>
        <w:t xml:space="preserve"> on American businesses, Gates said stealing American secrets and technology is not new and is done by probably a dozen countries. Second to the Chinese, the French may be the most capable in this regard, he said. For years, Gates said, French intelligence agents would break into American businessmen’s hotel rooms and steal information from their laptops.</w:t>
      </w:r>
    </w:p>
    <w:p w:rsidR="00A243B6" w:rsidRPr="00953934" w:rsidRDefault="00A243B6" w:rsidP="007A48BC">
      <w:pPr>
        <w:rPr>
          <w:sz w:val="16"/>
        </w:rPr>
      </w:pPr>
    </w:p>
    <w:p w:rsidR="007A48BC" w:rsidRPr="00953934" w:rsidRDefault="007A48BC" w:rsidP="007A48BC">
      <w:pPr>
        <w:pStyle w:val="Heading4"/>
      </w:pPr>
      <w:r w:rsidRPr="00953934">
        <w:t>China military buildup in SCS is deepening tensions in the region</w:t>
      </w:r>
    </w:p>
    <w:p w:rsidR="007A48BC" w:rsidRPr="00842971" w:rsidRDefault="007A48BC" w:rsidP="007A48BC">
      <w:r>
        <w:rPr>
          <w:rStyle w:val="Style13ptBold"/>
        </w:rPr>
        <w:t xml:space="preserve">Coughlin 16 </w:t>
      </w:r>
      <w:r w:rsidRPr="00842971">
        <w:t>(</w:t>
      </w:r>
      <w:r>
        <w:t xml:space="preserve">Con, </w:t>
      </w:r>
      <w:r w:rsidRPr="00842971">
        <w:t>a</w:t>
      </w:r>
      <w:r>
        <w:t xml:space="preserve"> British journalist and author and editor of The Daily Telegraph </w:t>
      </w:r>
      <w:proofErr w:type="spellStart"/>
      <w:r>
        <w:t>Defence</w:t>
      </w:r>
      <w:proofErr w:type="spellEnd"/>
      <w:r>
        <w:t>, “</w:t>
      </w:r>
      <w:r w:rsidRPr="00842971">
        <w:t>Why the South China Sea could be the next global flashpoint</w:t>
      </w:r>
      <w:r>
        <w:t xml:space="preserve">”, The Telegraph, </w:t>
      </w:r>
      <w:r w:rsidRPr="00842971">
        <w:t>http://www.telegraph.co.uk/news/2016/04/08/why-the-south-china-sea-could-be-the-next-global-flashpoint/</w:t>
      </w:r>
      <w:r>
        <w:t>, 8/4/16)//APD</w:t>
      </w:r>
    </w:p>
    <w:p w:rsidR="007A48BC" w:rsidRDefault="007A48BC" w:rsidP="007A48BC">
      <w:pPr>
        <w:rPr>
          <w:rStyle w:val="StyleUnderline"/>
        </w:rPr>
      </w:pPr>
      <w:r w:rsidRPr="00842971">
        <w:rPr>
          <w:sz w:val="14"/>
        </w:rPr>
        <w:t xml:space="preserve">For more than a year </w:t>
      </w:r>
      <w:r w:rsidRPr="00953934">
        <w:rPr>
          <w:rStyle w:val="StyleUnderline"/>
        </w:rPr>
        <w:t xml:space="preserve">China has been engaged in a massive military </w:t>
      </w:r>
      <w:proofErr w:type="spellStart"/>
      <w:r w:rsidRPr="00953934">
        <w:rPr>
          <w:rStyle w:val="StyleUnderline"/>
        </w:rPr>
        <w:t>build up</w:t>
      </w:r>
      <w:proofErr w:type="spellEnd"/>
      <w:r w:rsidRPr="00842971">
        <w:rPr>
          <w:sz w:val="14"/>
        </w:rPr>
        <w:t xml:space="preserve"> in the area, </w:t>
      </w:r>
      <w:r w:rsidRPr="00953934">
        <w:rPr>
          <w:rStyle w:val="StyleUnderline"/>
        </w:rPr>
        <w:t>where it has turned what was formerly partially submerged reef into a network of artificial islands.</w:t>
      </w:r>
      <w:r w:rsidRPr="00842971">
        <w:rPr>
          <w:sz w:val="14"/>
        </w:rPr>
        <w:t xml:space="preserve"> </w:t>
      </w:r>
      <w:r w:rsidRPr="00842971">
        <w:rPr>
          <w:sz w:val="14"/>
          <w:szCs w:val="4"/>
        </w:rPr>
        <w:t>By way of announcing the completion of what could prove to be an important strategic asset,</w:t>
      </w:r>
      <w:r w:rsidRPr="00842971">
        <w:rPr>
          <w:sz w:val="14"/>
        </w:rPr>
        <w:t xml:space="preserve"> </w:t>
      </w:r>
      <w:r w:rsidRPr="007A25F2">
        <w:rPr>
          <w:rStyle w:val="StyleUnderline"/>
          <w:b/>
        </w:rPr>
        <w:t>China</w:t>
      </w:r>
      <w:r w:rsidRPr="00842971">
        <w:rPr>
          <w:sz w:val="14"/>
        </w:rPr>
        <w:t xml:space="preserve"> </w:t>
      </w:r>
      <w:r w:rsidRPr="00842971">
        <w:rPr>
          <w:sz w:val="14"/>
          <w:szCs w:val="4"/>
        </w:rPr>
        <w:t xml:space="preserve">earlier this week </w:t>
      </w:r>
      <w:r w:rsidRPr="00953934">
        <w:rPr>
          <w:rStyle w:val="StyleUnderline"/>
        </w:rPr>
        <w:t>began operating a newly-constructed lighthouse on one of these islands.</w:t>
      </w:r>
      <w:r w:rsidRPr="00842971">
        <w:rPr>
          <w:sz w:val="14"/>
        </w:rPr>
        <w:t xml:space="preserve"> A statement issued by the Chinese foreign ministry tried to play down the significance of the lighthouse, arguing that it will provide a vital navigational tool for one of the world’s most important shipping arteries. </w:t>
      </w:r>
      <w:r w:rsidRPr="00842971">
        <w:rPr>
          <w:sz w:val="14"/>
          <w:szCs w:val="4"/>
        </w:rPr>
        <w:t>A breathtaking $5 trillion in global trade is estimated to pass through the waters each year.</w:t>
      </w:r>
      <w:r w:rsidRPr="00842971">
        <w:rPr>
          <w:sz w:val="14"/>
        </w:rPr>
        <w:t xml:space="preserve"> </w:t>
      </w:r>
      <w:r w:rsidRPr="00842971">
        <w:rPr>
          <w:sz w:val="14"/>
          <w:szCs w:val="4"/>
        </w:rPr>
        <w:t>But turning on</w:t>
      </w:r>
      <w:r w:rsidRPr="00842971">
        <w:rPr>
          <w:sz w:val="14"/>
        </w:rPr>
        <w:t xml:space="preserve"> </w:t>
      </w:r>
      <w:r w:rsidRPr="00953934">
        <w:rPr>
          <w:rStyle w:val="StyleUnderline"/>
        </w:rPr>
        <w:t>the</w:t>
      </w:r>
      <w:r w:rsidRPr="00842971">
        <w:rPr>
          <w:sz w:val="14"/>
        </w:rPr>
        <w:t xml:space="preserve"> </w:t>
      </w:r>
      <w:r w:rsidRPr="00842971">
        <w:rPr>
          <w:sz w:val="14"/>
          <w:szCs w:val="4"/>
        </w:rPr>
        <w:t>55-metre (189 foot)</w:t>
      </w:r>
      <w:r w:rsidRPr="00842971">
        <w:rPr>
          <w:sz w:val="14"/>
        </w:rPr>
        <w:t xml:space="preserve"> </w:t>
      </w:r>
      <w:r w:rsidRPr="00953934">
        <w:rPr>
          <w:rStyle w:val="StyleUnderline"/>
        </w:rPr>
        <w:t>lighthouse has also refocused attention on</w:t>
      </w:r>
      <w:r w:rsidRPr="00842971">
        <w:rPr>
          <w:sz w:val="14"/>
        </w:rPr>
        <w:t xml:space="preserve"> </w:t>
      </w:r>
      <w:r w:rsidRPr="007A25F2">
        <w:rPr>
          <w:rStyle w:val="Emphasis"/>
        </w:rPr>
        <w:t>the deepening tensions that have been created by China’s aggressive policy of expansionism in the region.</w:t>
      </w:r>
      <w:r w:rsidRPr="00842971">
        <w:rPr>
          <w:sz w:val="14"/>
        </w:rPr>
        <w:t xml:space="preserve"> China’s island-building scheme is regarded as an unwelcome provocation by many of</w:t>
      </w:r>
      <w:r w:rsidRPr="007A25F2">
        <w:rPr>
          <w:rStyle w:val="StyleUnderline"/>
        </w:rPr>
        <w:t xml:space="preserve"> its </w:t>
      </w:r>
      <w:proofErr w:type="spellStart"/>
      <w:r w:rsidRPr="007A25F2">
        <w:rPr>
          <w:rStyle w:val="StyleUnderline"/>
        </w:rPr>
        <w:t>neighbours</w:t>
      </w:r>
      <w:proofErr w:type="spellEnd"/>
      <w:r w:rsidRPr="007A25F2">
        <w:rPr>
          <w:rStyle w:val="StyleUnderline"/>
        </w:rPr>
        <w:t xml:space="preserve">, </w:t>
      </w:r>
      <w:r w:rsidRPr="00842971">
        <w:rPr>
          <w:sz w:val="14"/>
        </w:rPr>
        <w:t xml:space="preserve">which </w:t>
      </w:r>
      <w:r w:rsidRPr="007A25F2">
        <w:rPr>
          <w:rStyle w:val="StyleUnderline"/>
        </w:rPr>
        <w:t xml:space="preserve">see the </w:t>
      </w:r>
      <w:proofErr w:type="spellStart"/>
      <w:r w:rsidRPr="007A25F2">
        <w:rPr>
          <w:rStyle w:val="StyleUnderline"/>
        </w:rPr>
        <w:t>programme</w:t>
      </w:r>
      <w:proofErr w:type="spellEnd"/>
      <w:r w:rsidRPr="007A25F2">
        <w:rPr>
          <w:rStyle w:val="StyleUnderline"/>
        </w:rPr>
        <w:t xml:space="preserve"> as blatant bullying tactics aimed at consolidating Beijing’s claims over the </w:t>
      </w:r>
      <w:r w:rsidRPr="00842971">
        <w:rPr>
          <w:rStyle w:val="StyleUnderline"/>
          <w:b/>
          <w:sz w:val="14"/>
          <w:szCs w:val="4"/>
        </w:rPr>
        <w:t>energy-rich waters of the</w:t>
      </w:r>
      <w:r w:rsidRPr="007A25F2">
        <w:rPr>
          <w:rStyle w:val="StyleUnderline"/>
        </w:rPr>
        <w:t xml:space="preserve"> S</w:t>
      </w:r>
      <w:r w:rsidRPr="00842971">
        <w:rPr>
          <w:rStyle w:val="StyleUnderline"/>
          <w:b/>
          <w:sz w:val="14"/>
          <w:szCs w:val="4"/>
        </w:rPr>
        <w:t>outh</w:t>
      </w:r>
      <w:r w:rsidRPr="007A25F2">
        <w:rPr>
          <w:rStyle w:val="StyleUnderline"/>
        </w:rPr>
        <w:t xml:space="preserve"> C</w:t>
      </w:r>
      <w:r w:rsidRPr="00842971">
        <w:rPr>
          <w:rStyle w:val="StyleUnderline"/>
          <w:b/>
          <w:sz w:val="14"/>
          <w:szCs w:val="4"/>
        </w:rPr>
        <w:t>hina</w:t>
      </w:r>
      <w:r w:rsidRPr="007A25F2">
        <w:rPr>
          <w:rStyle w:val="StyleUnderline"/>
        </w:rPr>
        <w:t xml:space="preserve"> S</w:t>
      </w:r>
      <w:r w:rsidRPr="00842971">
        <w:rPr>
          <w:rStyle w:val="StyleUnderline"/>
          <w:b/>
          <w:sz w:val="14"/>
          <w:szCs w:val="4"/>
        </w:rPr>
        <w:t>ea</w:t>
      </w:r>
      <w:r w:rsidRPr="007A25F2">
        <w:rPr>
          <w:rStyle w:val="StyleUnderline"/>
        </w:rPr>
        <w:t>.</w:t>
      </w:r>
      <w:r w:rsidRPr="00842971">
        <w:rPr>
          <w:sz w:val="14"/>
        </w:rPr>
        <w:t xml:space="preserve"> This has resulted in both the US and several Asian allies making provocative gestures of their own as a means of </w:t>
      </w:r>
      <w:proofErr w:type="spellStart"/>
      <w:r w:rsidRPr="00842971">
        <w:rPr>
          <w:sz w:val="14"/>
        </w:rPr>
        <w:t>signalling</w:t>
      </w:r>
      <w:proofErr w:type="spellEnd"/>
      <w:r w:rsidRPr="00842971">
        <w:rPr>
          <w:sz w:val="14"/>
        </w:rPr>
        <w:t xml:space="preserve"> their own displeasure with Beijing’s actions. </w:t>
      </w:r>
      <w:r w:rsidRPr="00842971">
        <w:rPr>
          <w:sz w:val="14"/>
          <w:szCs w:val="4"/>
        </w:rPr>
        <w:t>Last weekend</w:t>
      </w:r>
      <w:r w:rsidRPr="00842971">
        <w:rPr>
          <w:sz w:val="14"/>
        </w:rPr>
        <w:t xml:space="preserve"> a Japanese submarine made its first port call to the Philippines for 15 years to demonstrate increased military cooperation between the two countries, </w:t>
      </w:r>
      <w:r w:rsidRPr="00842971">
        <w:rPr>
          <w:sz w:val="14"/>
          <w:szCs w:val="4"/>
        </w:rPr>
        <w:t xml:space="preserve">while Vietnam seized a Chinese ship for illegally entering its territorial waters. Meanwhile, </w:t>
      </w:r>
      <w:r w:rsidRPr="00842971">
        <w:rPr>
          <w:sz w:val="14"/>
        </w:rPr>
        <w:t xml:space="preserve">Washington has made its own displeasure known by sailing heavily-armed warships through the disputed waters and negotiating a deal with the Philippines to station weapons and troops for the first time in more than 20 years. The question now is whether </w:t>
      </w:r>
      <w:r w:rsidRPr="00953934">
        <w:rPr>
          <w:rStyle w:val="StyleUnderline"/>
        </w:rPr>
        <w:t xml:space="preserve">this dangerous escalation in military tensions will lead to open conflict, one that has the potential to be infinitely worse than the military challenges posed by Russia and </w:t>
      </w:r>
      <w:proofErr w:type="spellStart"/>
      <w:r w:rsidRPr="00953934">
        <w:rPr>
          <w:rStyle w:val="StyleUnderline"/>
        </w:rPr>
        <w:t>Isil</w:t>
      </w:r>
      <w:proofErr w:type="spellEnd"/>
      <w:r w:rsidRPr="00953934">
        <w:rPr>
          <w:rStyle w:val="StyleUnderline"/>
        </w:rPr>
        <w:t>.</w:t>
      </w:r>
    </w:p>
    <w:p w:rsidR="007A48BC" w:rsidRDefault="007A48BC" w:rsidP="007A48BC">
      <w:pPr>
        <w:rPr>
          <w:rStyle w:val="StyleUnderline"/>
        </w:rPr>
      </w:pPr>
    </w:p>
    <w:p w:rsidR="00A243B6" w:rsidRDefault="00A243B6" w:rsidP="00A243B6">
      <w:pPr>
        <w:pStyle w:val="Heading2"/>
      </w:pPr>
      <w:r>
        <w:t>Growth Good – Global Econ</w:t>
      </w:r>
    </w:p>
    <w:p w:rsidR="00F86253" w:rsidRPr="00953934" w:rsidRDefault="00F86253" w:rsidP="00953934">
      <w:pPr>
        <w:pStyle w:val="Heading3"/>
      </w:pPr>
      <w:r w:rsidRPr="00953934">
        <w:t xml:space="preserve">Growth Good – Global Econ </w:t>
      </w:r>
      <w:r w:rsidR="00A243B6">
        <w:t>Module</w:t>
      </w:r>
    </w:p>
    <w:p w:rsidR="00A243B6" w:rsidRDefault="00A243B6" w:rsidP="00A243B6">
      <w:pPr>
        <w:pStyle w:val="Heading4"/>
      </w:pPr>
      <w:r>
        <w:t xml:space="preserve">China’s economic slowdown and failing oil prices are likely to cause the world to enter a global recession that would result in economic meltdown with widespread devastation </w:t>
      </w:r>
    </w:p>
    <w:p w:rsidR="00A243B6" w:rsidRPr="00F86253" w:rsidRDefault="00A243B6" w:rsidP="00A243B6">
      <w:r w:rsidRPr="00F86253">
        <w:rPr>
          <w:rStyle w:val="Style13ptBold"/>
        </w:rPr>
        <w:t>Clements 16</w:t>
      </w:r>
      <w:r w:rsidRPr="00F86253">
        <w:t>- (Lana Clements is a personal finance journalist and writes for the Express, “WORSE than 2008: Warning for global economy as China and oil threaten to destabilize WORLD”, Express, http://www.express.co.uk/finance/city/635793/China-failing-economy-global-recession-WORSE-2008)</w:t>
      </w:r>
    </w:p>
    <w:p w:rsidR="00A243B6" w:rsidRDefault="00A243B6" w:rsidP="00A243B6">
      <w:pPr>
        <w:tabs>
          <w:tab w:val="left" w:pos="5931"/>
        </w:tabs>
        <w:rPr>
          <w:rStyle w:val="Emphasis"/>
        </w:rPr>
      </w:pPr>
      <w:r w:rsidRPr="00F86253">
        <w:rPr>
          <w:sz w:val="16"/>
        </w:rPr>
        <w:t xml:space="preserve">BRITAIN and </w:t>
      </w:r>
      <w:r w:rsidRPr="00251CE7">
        <w:rPr>
          <w:rStyle w:val="Emphasis"/>
        </w:rPr>
        <w:t>the world could be about to enter a recession that will be more brutal than 2008 thanks to China's slowing economy, experts fear.</w:t>
      </w:r>
      <w:r w:rsidRPr="00F86253">
        <w:rPr>
          <w:sz w:val="16"/>
        </w:rPr>
        <w:t xml:space="preserve"> China's has the second largest economy in the world and represents around 12 per cent of global GDP and 18 per cent of global manufacturing exports. At the same time, it has built up huge levels of debt within its stock market helping to create a huge bubble that now looks set to burst. The country's slowdown has huge far-reaching impacts on the rest of the world. In Britain, </w:t>
      </w:r>
      <w:r w:rsidRPr="00251CE7">
        <w:rPr>
          <w:rStyle w:val="StyleUnderline"/>
        </w:rPr>
        <w:t xml:space="preserve">China's slowdown is likely to mean company earnings are lower, keeping interest rates and commodity prices at rock bottom. </w:t>
      </w:r>
      <w:r w:rsidRPr="00F86253">
        <w:rPr>
          <w:sz w:val="16"/>
        </w:rPr>
        <w:t xml:space="preserve">It comes as the oil market is crashing putting further pressure on firms to stay afloat. Over the past year, </w:t>
      </w:r>
      <w:r w:rsidRPr="00251CE7">
        <w:rPr>
          <w:rStyle w:val="StyleUnderline"/>
        </w:rPr>
        <w:t>oil companies have already cut thousands of jobs</w:t>
      </w:r>
      <w:r w:rsidRPr="00F86253">
        <w:rPr>
          <w:sz w:val="16"/>
        </w:rPr>
        <w:t xml:space="preserve">. </w:t>
      </w:r>
      <w:r w:rsidRPr="00251CE7">
        <w:rPr>
          <w:rStyle w:val="StyleUnderline"/>
        </w:rPr>
        <w:t>China's slowdown and falling oil prices are part of the reason that stock markets have shed billions of pounds in value since the start of 2016.</w:t>
      </w:r>
      <w:r w:rsidRPr="00F86253">
        <w:rPr>
          <w:sz w:val="16"/>
        </w:rPr>
        <w:t xml:space="preserve"> Asian shares slid to their lowest levels since 2011 today after weak U.S. economic data and a massive fall in oil prices stoked further worries about a global economic downturn. </w:t>
      </w:r>
      <w:proofErr w:type="gramStart"/>
      <w:r w:rsidRPr="00F86253">
        <w:rPr>
          <w:sz w:val="16"/>
        </w:rPr>
        <w:t>china</w:t>
      </w:r>
      <w:proofErr w:type="gramEnd"/>
      <w:r w:rsidRPr="00F86253">
        <w:rPr>
          <w:sz w:val="16"/>
        </w:rPr>
        <w:t xml:space="preserve"> red trading </w:t>
      </w:r>
      <w:proofErr w:type="spellStart"/>
      <w:r w:rsidRPr="00F86253">
        <w:rPr>
          <w:sz w:val="16"/>
        </w:rPr>
        <w:t>screenGETTY</w:t>
      </w:r>
      <w:proofErr w:type="spellEnd"/>
      <w:r w:rsidRPr="00F86253">
        <w:rPr>
          <w:sz w:val="16"/>
        </w:rPr>
        <w:t xml:space="preserve"> </w:t>
      </w:r>
      <w:r w:rsidRPr="00251CE7">
        <w:rPr>
          <w:rStyle w:val="StyleUnderline"/>
        </w:rPr>
        <w:t>China's economy could cause problems for the whole world On Wall Street</w:t>
      </w:r>
      <w:r w:rsidRPr="00F86253">
        <w:rPr>
          <w:sz w:val="16"/>
        </w:rPr>
        <w:t xml:space="preserve">, S&amp;P 500 hit a 15-month low on Friday, ahead of Monday's market holiday. </w:t>
      </w:r>
      <w:proofErr w:type="spellStart"/>
      <w:r w:rsidRPr="00F86253">
        <w:rPr>
          <w:sz w:val="16"/>
        </w:rPr>
        <w:t>Chotaro</w:t>
      </w:r>
      <w:proofErr w:type="spellEnd"/>
      <w:r w:rsidRPr="00F86253">
        <w:rPr>
          <w:sz w:val="16"/>
        </w:rPr>
        <w:t xml:space="preserve"> Morita, chief fixed income strategist at SMBC Nikko Securities, said: "The fact that U.S. and European shares fell below their August lows, failing to sustain their rebound, is significant</w:t>
      </w:r>
      <w:proofErr w:type="gramStart"/>
      <w:r w:rsidRPr="00F86253">
        <w:rPr>
          <w:sz w:val="16"/>
        </w:rPr>
        <w:t>. "</w:t>
      </w:r>
      <w:proofErr w:type="gramEnd"/>
      <w:r w:rsidRPr="00F86253">
        <w:rPr>
          <w:sz w:val="16"/>
        </w:rPr>
        <w:t xml:space="preserve">We are coming to a stage where we need to consider the risk of recession in the global economy.” </w:t>
      </w:r>
      <w:r w:rsidRPr="00251CE7">
        <w:rPr>
          <w:rStyle w:val="StyleUnderline"/>
        </w:rPr>
        <w:t>China’s tumbling economy would have the biggest impact for Asian economies, as well as Australia, Brazil, Canada, Chile and Peru which depend on demand from China for vital commodities for industry</w:t>
      </w:r>
      <w:r w:rsidRPr="00F86253">
        <w:rPr>
          <w:sz w:val="16"/>
        </w:rPr>
        <w:t xml:space="preserve">. In manufacturing, Hong Kong, Korea, Malaysia, Singapore and Taiwan are among those most exposed. However, Britain and western developed economies are not immune. And now critics believe the </w:t>
      </w:r>
      <w:r w:rsidRPr="00251CE7">
        <w:rPr>
          <w:rStyle w:val="StyleUnderline"/>
        </w:rPr>
        <w:t>US could be about to enter another recession, which would deal a double blow to the global economy</w:t>
      </w:r>
      <w:r w:rsidRPr="00F86253">
        <w:rPr>
          <w:sz w:val="16"/>
        </w:rPr>
        <w:t xml:space="preserve"> that Britain would not be able to weather. Asset and property prices in both Britain and America have jumped in recent years, thanks to years of cheap credit and Quantitative Easing, and are now out of reach of average worker incomes. Many critics believe </w:t>
      </w:r>
      <w:proofErr w:type="gramStart"/>
      <w:r w:rsidRPr="00F86253">
        <w:rPr>
          <w:sz w:val="16"/>
        </w:rPr>
        <w:t>these value</w:t>
      </w:r>
      <w:proofErr w:type="gramEnd"/>
      <w:r w:rsidRPr="00F86253">
        <w:rPr>
          <w:sz w:val="16"/>
        </w:rPr>
        <w:t xml:space="preserve"> could come tumbling down against a backdrop of the world's slowdown. Meanwhile, the debt piles of the British and American governments have leaped since 2008, putting both countries in worse position than when the last crisis hit. T</w:t>
      </w:r>
      <w:r w:rsidRPr="00251CE7">
        <w:rPr>
          <w:rStyle w:val="StyleUnderline"/>
        </w:rPr>
        <w:t>he combination of factors could prove to be a toxic cocktail that sparks financial meltdown across the world and a recession that is more severe than in 2008.</w:t>
      </w:r>
      <w:r w:rsidRPr="00F86253">
        <w:rPr>
          <w:sz w:val="16"/>
        </w:rPr>
        <w:t xml:space="preserve"> It is a view that has already been voiced by established investor George Soros and financial analyst Albert Edwards. And unlike 2008, British and </w:t>
      </w:r>
      <w:proofErr w:type="gramStart"/>
      <w:r w:rsidRPr="00F86253">
        <w:rPr>
          <w:sz w:val="16"/>
        </w:rPr>
        <w:t>US</w:t>
      </w:r>
      <w:proofErr w:type="gramEnd"/>
      <w:r w:rsidRPr="00F86253">
        <w:rPr>
          <w:sz w:val="16"/>
        </w:rPr>
        <w:t xml:space="preserve"> policymakers will not be able to cut interest rates much further to relieve pressure. With higher levels of debt, governments may also find it harder to step in to rescue huge financial corporations if they look set to go bankrupt. </w:t>
      </w:r>
      <w:r w:rsidRPr="00745E6E">
        <w:rPr>
          <w:rStyle w:val="Emphasis"/>
        </w:rPr>
        <w:t>The resulting could mean economic meltdown with widespread devastation.</w:t>
      </w:r>
    </w:p>
    <w:p w:rsidR="00A243B6" w:rsidRDefault="00A243B6" w:rsidP="00A243B6">
      <w:pPr>
        <w:tabs>
          <w:tab w:val="left" w:pos="5931"/>
        </w:tabs>
        <w:rPr>
          <w:rStyle w:val="Emphasis"/>
        </w:rPr>
      </w:pPr>
    </w:p>
    <w:p w:rsidR="00A243B6" w:rsidRPr="00800F31" w:rsidRDefault="00A243B6" w:rsidP="00A243B6">
      <w:pPr>
        <w:pStyle w:val="Heading4"/>
        <w:rPr>
          <w:rFonts w:eastAsia="Times New Roman"/>
        </w:rPr>
      </w:pPr>
      <w:r>
        <w:rPr>
          <w:rFonts w:eastAsia="Times New Roman"/>
        </w:rPr>
        <w:t>Global e</w:t>
      </w:r>
      <w:r w:rsidRPr="00800F31">
        <w:rPr>
          <w:rFonts w:eastAsia="Times New Roman"/>
        </w:rPr>
        <w:t xml:space="preserve">conomic decline causes global nuclear war </w:t>
      </w:r>
    </w:p>
    <w:p w:rsidR="00A243B6" w:rsidRPr="00800F31" w:rsidRDefault="00A243B6" w:rsidP="00A243B6">
      <w:proofErr w:type="spellStart"/>
      <w:r w:rsidRPr="006E09A6">
        <w:rPr>
          <w:rStyle w:val="Style13ptBold"/>
        </w:rPr>
        <w:t>Tønnesson</w:t>
      </w:r>
      <w:proofErr w:type="spellEnd"/>
      <w:r w:rsidRPr="006E09A6">
        <w:rPr>
          <w:rStyle w:val="Style13ptBold"/>
        </w:rPr>
        <w:t xml:space="preserve"> 15</w:t>
      </w:r>
      <w:r w:rsidRPr="00800F31">
        <w:rPr>
          <w:rFonts w:eastAsia="Calibri"/>
          <w:sz w:val="18"/>
        </w:rPr>
        <w:t xml:space="preserve"> </w:t>
      </w:r>
      <w:r w:rsidRPr="00800F31">
        <w:t xml:space="preserve">- Stein </w:t>
      </w:r>
      <w:proofErr w:type="spellStart"/>
      <w:r w:rsidRPr="00800F31">
        <w:t>Tønnesson</w:t>
      </w:r>
      <w:proofErr w:type="spellEnd"/>
      <w:r w:rsidRPr="00800F31">
        <w:t xml:space="preserve"> 15, Research Professor, Peace Research Institute Oslo; Leader of East Asia Peace program, Uppsala University, 2015, “Deterrence, interdependence and Sino–US peace,” International Area Studies Review, Vol. 18, No. 3, p. 297-311</w:t>
      </w:r>
    </w:p>
    <w:p w:rsidR="00A243B6" w:rsidRPr="007642C3" w:rsidRDefault="00A243B6" w:rsidP="00A243B6">
      <w:pPr>
        <w:rPr>
          <w:sz w:val="16"/>
        </w:rPr>
      </w:pPr>
      <w:r w:rsidRPr="00A243B6">
        <w:rPr>
          <w:sz w:val="16"/>
        </w:rPr>
        <w:t xml:space="preserve">Several </w:t>
      </w:r>
      <w:r w:rsidRPr="00A243B6">
        <w:rPr>
          <w:rStyle w:val="StyleUnderline"/>
        </w:rPr>
        <w:t>recent works</w:t>
      </w:r>
      <w:r w:rsidRPr="00A243B6">
        <w:rPr>
          <w:sz w:val="16"/>
        </w:rPr>
        <w:t xml:space="preserve"> on China and Sino–US relations </w:t>
      </w:r>
      <w:r w:rsidRPr="00A243B6">
        <w:rPr>
          <w:rStyle w:val="StyleUnderline"/>
        </w:rPr>
        <w:t>have made</w:t>
      </w:r>
      <w:r w:rsidRPr="00A243B6">
        <w:rPr>
          <w:sz w:val="16"/>
        </w:rPr>
        <w:t xml:space="preserve"> substantial </w:t>
      </w:r>
      <w:r w:rsidRPr="00A243B6">
        <w:rPr>
          <w:rStyle w:val="StyleUnderline"/>
        </w:rPr>
        <w:t>contributions to the current understanding of how and under what circumstances</w:t>
      </w:r>
      <w:r w:rsidRPr="00A243B6">
        <w:rPr>
          <w:sz w:val="16"/>
        </w:rPr>
        <w:t xml:space="preserve"> a combination of </w:t>
      </w:r>
      <w:r w:rsidRPr="00A243B6">
        <w:rPr>
          <w:rStyle w:val="StyleUnderline"/>
        </w:rPr>
        <w:t>nuclear deterrence and economic interdependence may reduce the risk of war between major powers</w:t>
      </w:r>
      <w:r w:rsidRPr="00A243B6">
        <w:rPr>
          <w:sz w:val="16"/>
        </w:rPr>
        <w:t xml:space="preserve">. At least four conclusions can be drawn from the review above: first, those who say that </w:t>
      </w:r>
      <w:r w:rsidRPr="00A243B6">
        <w:rPr>
          <w:rStyle w:val="StyleUnderline"/>
        </w:rPr>
        <w:t xml:space="preserve">interdependence may </w:t>
      </w:r>
      <w:r w:rsidRPr="00A243B6">
        <w:rPr>
          <w:rStyle w:val="StyleUnderline"/>
          <w:b/>
        </w:rPr>
        <w:t>both inhibit and drive conflict</w:t>
      </w:r>
      <w:r w:rsidRPr="00A243B6">
        <w:rPr>
          <w:sz w:val="16"/>
        </w:rPr>
        <w:t xml:space="preserve"> are right. </w:t>
      </w:r>
      <w:r w:rsidRPr="00A243B6">
        <w:rPr>
          <w:rStyle w:val="StyleUnderline"/>
        </w:rPr>
        <w:t>Interdependence raises the cost of conflict</w:t>
      </w:r>
      <w:r w:rsidRPr="00A243B6">
        <w:rPr>
          <w:sz w:val="16"/>
        </w:rPr>
        <w:t xml:space="preserve"> for all sides </w:t>
      </w:r>
      <w:r w:rsidRPr="00A243B6">
        <w:rPr>
          <w:rStyle w:val="StyleUnderline"/>
        </w:rPr>
        <w:t>but</w:t>
      </w:r>
      <w:r w:rsidRPr="00A243B6">
        <w:rPr>
          <w:sz w:val="16"/>
        </w:rPr>
        <w:t xml:space="preserve"> </w:t>
      </w:r>
      <w:r w:rsidRPr="00A243B6">
        <w:rPr>
          <w:rStyle w:val="StyleUnderline"/>
        </w:rPr>
        <w:t xml:space="preserve">asymmetrical or unbalanced dependencies and </w:t>
      </w:r>
      <w:r w:rsidRPr="00A243B6">
        <w:rPr>
          <w:rStyle w:val="StyleUnderline"/>
          <w:b/>
        </w:rPr>
        <w:t>negative trade expectations</w:t>
      </w:r>
      <w:r w:rsidRPr="00A243B6">
        <w:rPr>
          <w:sz w:val="16"/>
        </w:rPr>
        <w:t xml:space="preserve"> may </w:t>
      </w:r>
      <w:r w:rsidRPr="00A243B6">
        <w:rPr>
          <w:rStyle w:val="StyleUnderline"/>
        </w:rPr>
        <w:t>generate tensions leading to trade wars among inter-dependent states that</w:t>
      </w:r>
      <w:r w:rsidRPr="00A243B6">
        <w:rPr>
          <w:sz w:val="16"/>
        </w:rPr>
        <w:t xml:space="preserve"> in turn </w:t>
      </w:r>
      <w:r w:rsidRPr="00A243B6">
        <w:rPr>
          <w:rStyle w:val="StyleUnderline"/>
        </w:rPr>
        <w:t>increase the risk of military conflict</w:t>
      </w:r>
      <w:r w:rsidRPr="00A243B6">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A243B6">
        <w:rPr>
          <w:sz w:val="16"/>
        </w:rPr>
        <w:t>analysed</w:t>
      </w:r>
      <w:proofErr w:type="spellEnd"/>
      <w:r w:rsidRPr="00A243B6">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A243B6">
        <w:rPr>
          <w:sz w:val="16"/>
        </w:rPr>
        <w:t>Ravenhill</w:t>
      </w:r>
      <w:proofErr w:type="spellEnd"/>
      <w:r w:rsidRPr="00A243B6">
        <w:rPr>
          <w:sz w:val="16"/>
        </w:rPr>
        <w:t xml:space="preserve">, 2014; </w:t>
      </w:r>
      <w:proofErr w:type="spellStart"/>
      <w:r w:rsidRPr="00A243B6">
        <w:rPr>
          <w:sz w:val="16"/>
        </w:rPr>
        <w:t>Yoshimatsu</w:t>
      </w:r>
      <w:proofErr w:type="spellEnd"/>
      <w:r w:rsidRPr="00A243B6">
        <w:rPr>
          <w:sz w:val="16"/>
        </w:rPr>
        <w:t xml:space="preserve">, 2014: 576); and fourth, </w:t>
      </w:r>
      <w:r w:rsidRPr="00A243B6">
        <w:rPr>
          <w:rStyle w:val="StyleUnderline"/>
        </w:rPr>
        <w:t>decisions for war</w:t>
      </w:r>
      <w:r w:rsidRPr="00A243B6">
        <w:rPr>
          <w:sz w:val="16"/>
        </w:rPr>
        <w:t xml:space="preserve"> and peace </w:t>
      </w:r>
      <w:r w:rsidRPr="00A243B6">
        <w:rPr>
          <w:rStyle w:val="StyleUnderline"/>
        </w:rPr>
        <w:t>are taken by very few people</w:t>
      </w:r>
      <w:r w:rsidRPr="00A243B6">
        <w:rPr>
          <w:sz w:val="16"/>
        </w:rPr>
        <w:t>,</w:t>
      </w:r>
      <w:r w:rsidRPr="00A243B6">
        <w:rPr>
          <w:rStyle w:val="StyleUnderline"/>
        </w:rPr>
        <w:t xml:space="preserve"> who act on the basis of their future expectations</w:t>
      </w:r>
      <w:r w:rsidRPr="00A243B6">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A243B6">
        <w:rPr>
          <w:rStyle w:val="StyleUnderline"/>
        </w:rPr>
        <w:t>If leaders</w:t>
      </w:r>
      <w:r w:rsidRPr="00A243B6">
        <w:rPr>
          <w:sz w:val="16"/>
        </w:rPr>
        <w:t xml:space="preserve"> on either side of the Atlantic </w:t>
      </w:r>
      <w:r w:rsidRPr="00A243B6">
        <w:rPr>
          <w:rStyle w:val="StyleUnderline"/>
        </w:rPr>
        <w:t xml:space="preserve">begin to seriously </w:t>
      </w:r>
      <w:r w:rsidRPr="00A243B6">
        <w:rPr>
          <w:rStyle w:val="StyleUnderline"/>
          <w:b/>
        </w:rPr>
        <w:t>fear or anticipate their own nation’s decline</w:t>
      </w:r>
      <w:r w:rsidRPr="00A243B6">
        <w:rPr>
          <w:sz w:val="16"/>
        </w:rPr>
        <w:t xml:space="preserve"> then </w:t>
      </w:r>
      <w:r w:rsidRPr="00A243B6">
        <w:rPr>
          <w:rStyle w:val="StyleUnderline"/>
        </w:rPr>
        <w:t>they may blame</w:t>
      </w:r>
      <w:r w:rsidRPr="00A243B6">
        <w:rPr>
          <w:sz w:val="16"/>
        </w:rPr>
        <w:t xml:space="preserve"> this on </w:t>
      </w:r>
      <w:r w:rsidRPr="00A243B6">
        <w:rPr>
          <w:rStyle w:val="StyleUnderline"/>
        </w:rPr>
        <w:t>external dependence</w:t>
      </w:r>
      <w:r w:rsidRPr="00A243B6">
        <w:rPr>
          <w:sz w:val="16"/>
        </w:rPr>
        <w:t>,</w:t>
      </w:r>
      <w:r w:rsidRPr="00A243B6">
        <w:rPr>
          <w:rStyle w:val="StyleUnderline"/>
        </w:rPr>
        <w:t xml:space="preserve"> appeal to anti-foreign sentiments</w:t>
      </w:r>
      <w:r w:rsidRPr="00A243B6">
        <w:rPr>
          <w:sz w:val="16"/>
        </w:rPr>
        <w:t>,</w:t>
      </w:r>
      <w:r w:rsidRPr="00A243B6">
        <w:rPr>
          <w:rStyle w:val="StyleUnderline"/>
        </w:rPr>
        <w:t xml:space="preserve"> contemplate the use of force to gain</w:t>
      </w:r>
      <w:r w:rsidRPr="00A243B6">
        <w:rPr>
          <w:sz w:val="16"/>
        </w:rPr>
        <w:t xml:space="preserve"> respect or </w:t>
      </w:r>
      <w:r w:rsidRPr="00A243B6">
        <w:rPr>
          <w:rStyle w:val="StyleUnderline"/>
        </w:rPr>
        <w:t>credibility</w:t>
      </w:r>
      <w:r w:rsidRPr="00A243B6">
        <w:rPr>
          <w:sz w:val="16"/>
        </w:rPr>
        <w:t>,</w:t>
      </w:r>
      <w:r w:rsidRPr="00A243B6">
        <w:rPr>
          <w:rStyle w:val="StyleUnderline"/>
        </w:rPr>
        <w:t xml:space="preserve"> adopt protectionist policies</w:t>
      </w:r>
      <w:r w:rsidRPr="00A243B6">
        <w:rPr>
          <w:sz w:val="16"/>
        </w:rPr>
        <w:t>,</w:t>
      </w:r>
      <w:r w:rsidRPr="00A243B6">
        <w:rPr>
          <w:rStyle w:val="StyleUnderline"/>
        </w:rPr>
        <w:t xml:space="preserve"> and</w:t>
      </w:r>
      <w:r w:rsidRPr="00A243B6">
        <w:rPr>
          <w:sz w:val="16"/>
        </w:rPr>
        <w:t xml:space="preserve"> ultimately </w:t>
      </w:r>
      <w:r w:rsidRPr="00A243B6">
        <w:rPr>
          <w:rStyle w:val="StyleUnderline"/>
          <w:b/>
        </w:rPr>
        <w:t>refuse to be deterred by</w:t>
      </w:r>
      <w:r w:rsidRPr="00A243B6">
        <w:rPr>
          <w:sz w:val="16"/>
        </w:rPr>
        <w:t xml:space="preserve"> either </w:t>
      </w:r>
      <w:r w:rsidRPr="00A243B6">
        <w:rPr>
          <w:rStyle w:val="StyleUnderline"/>
          <w:b/>
        </w:rPr>
        <w:t>nuclear arms</w:t>
      </w:r>
      <w:r w:rsidRPr="00A243B6">
        <w:rPr>
          <w:rStyle w:val="StyleUnderline"/>
        </w:rPr>
        <w:t xml:space="preserve"> or prospects of socioeconomic calamities</w:t>
      </w:r>
      <w:r w:rsidRPr="00A243B6">
        <w:rPr>
          <w:sz w:val="16"/>
        </w:rPr>
        <w:t>.</w:t>
      </w:r>
      <w:r w:rsidRPr="00A243B6">
        <w:rPr>
          <w:rStyle w:val="StyleUnderline"/>
        </w:rPr>
        <w:t xml:space="preserve"> Such a dangerous shift could happen </w:t>
      </w:r>
      <w:r w:rsidRPr="00A243B6">
        <w:rPr>
          <w:rStyle w:val="StyleUnderline"/>
          <w:b/>
        </w:rPr>
        <w:t>abruptly</w:t>
      </w:r>
      <w:r w:rsidRPr="00A243B6">
        <w:rPr>
          <w:sz w:val="16"/>
        </w:rPr>
        <w:t xml:space="preserve">, i.e. under the instigation of actions by a third party – or against a third party. Yet as long as there is both nuclear deterrence and interdependence, the tensions </w:t>
      </w:r>
      <w:r w:rsidRPr="00A243B6">
        <w:rPr>
          <w:rStyle w:val="StyleUnderline"/>
        </w:rPr>
        <w:t>in East Asia</w:t>
      </w:r>
      <w:r w:rsidRPr="00A243B6">
        <w:rPr>
          <w:sz w:val="16"/>
        </w:rPr>
        <w:t xml:space="preserve"> are unlikely to escalate to war. As Chan (2013) says, all states in the region are aware that they cannot count on support from either China or the US if they make provocative moves. </w:t>
      </w:r>
      <w:r w:rsidRPr="00A243B6">
        <w:rPr>
          <w:rStyle w:val="StyleUnderline"/>
        </w:rPr>
        <w:t xml:space="preserve">The greatest risk is </w:t>
      </w:r>
      <w:r w:rsidRPr="00A243B6">
        <w:rPr>
          <w:rStyle w:val="StyleUnderline"/>
          <w:b/>
        </w:rPr>
        <w:t>not</w:t>
      </w:r>
      <w:r w:rsidRPr="00A243B6">
        <w:rPr>
          <w:sz w:val="16"/>
        </w:rPr>
        <w:t xml:space="preserve"> that </w:t>
      </w:r>
      <w:r w:rsidRPr="00A243B6">
        <w:rPr>
          <w:rStyle w:val="StyleUnderline"/>
          <w:b/>
        </w:rPr>
        <w:t>a territorial dispute</w:t>
      </w:r>
      <w:r w:rsidRPr="00A243B6">
        <w:rPr>
          <w:sz w:val="16"/>
        </w:rPr>
        <w:t xml:space="preserve"> leads to war under present circumstances </w:t>
      </w:r>
      <w:r w:rsidRPr="00A243B6">
        <w:rPr>
          <w:rStyle w:val="StyleUnderline"/>
        </w:rPr>
        <w:t xml:space="preserve">but that </w:t>
      </w:r>
      <w:r w:rsidRPr="00A243B6">
        <w:rPr>
          <w:rStyle w:val="StyleUnderline"/>
          <w:b/>
        </w:rPr>
        <w:t>changes in the world economy</w:t>
      </w:r>
      <w:r w:rsidRPr="00A243B6">
        <w:rPr>
          <w:rStyle w:val="StyleUnderline"/>
        </w:rPr>
        <w:t xml:space="preserve"> alter those circumstances in ways that render inter-state peace more precarious</w:t>
      </w:r>
      <w:r w:rsidRPr="00A243B6">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A243B6">
        <w:rPr>
          <w:rStyle w:val="StyleUnderline"/>
        </w:rPr>
        <w:t>This could have unforeseen consequences in the field of security</w:t>
      </w:r>
      <w:r w:rsidRPr="00A243B6">
        <w:rPr>
          <w:sz w:val="16"/>
        </w:rPr>
        <w:t>,</w:t>
      </w:r>
      <w:r w:rsidRPr="00A243B6">
        <w:rPr>
          <w:rStyle w:val="StyleUnderline"/>
        </w:rPr>
        <w:t xml:space="preserve"> with nuclear deterrence remaining the only factor to </w:t>
      </w:r>
      <w:r w:rsidRPr="00A243B6">
        <w:rPr>
          <w:rStyle w:val="StyleUnderline"/>
          <w:b/>
        </w:rPr>
        <w:t>protect the world from Armageddon</w:t>
      </w:r>
      <w:r w:rsidRPr="00A243B6">
        <w:rPr>
          <w:sz w:val="16"/>
        </w:rPr>
        <w:t>,</w:t>
      </w:r>
      <w:r w:rsidRPr="00A243B6">
        <w:rPr>
          <w:rStyle w:val="StyleUnderline"/>
        </w:rPr>
        <w:t xml:space="preserve"> and </w:t>
      </w:r>
      <w:r w:rsidRPr="00A243B6">
        <w:rPr>
          <w:rStyle w:val="StyleUnderline"/>
          <w:b/>
        </w:rPr>
        <w:t>unreliably so</w:t>
      </w:r>
      <w:r w:rsidRPr="00A243B6">
        <w:rPr>
          <w:sz w:val="16"/>
        </w:rPr>
        <w:t xml:space="preserve">. </w:t>
      </w:r>
      <w:r w:rsidRPr="00A243B6">
        <w:rPr>
          <w:rStyle w:val="StyleUnderline"/>
        </w:rPr>
        <w:t xml:space="preserve">Deterrence could </w:t>
      </w:r>
      <w:r w:rsidRPr="00A243B6">
        <w:rPr>
          <w:rStyle w:val="StyleUnderline"/>
          <w:b/>
        </w:rPr>
        <w:t>lose its credibility</w:t>
      </w:r>
      <w:r w:rsidRPr="00A243B6">
        <w:rPr>
          <w:sz w:val="16"/>
        </w:rPr>
        <w:t xml:space="preserve">: one of the two </w:t>
      </w:r>
      <w:r w:rsidRPr="00A243B6">
        <w:rPr>
          <w:rStyle w:val="StyleUnderline"/>
        </w:rPr>
        <w:t>great powers might gamble that the other yield in a cyber-war or conventional</w:t>
      </w:r>
      <w:r w:rsidRPr="00A243B6">
        <w:rPr>
          <w:sz w:val="16"/>
        </w:rPr>
        <w:t xml:space="preserve"> limited </w:t>
      </w:r>
      <w:r w:rsidRPr="00A243B6">
        <w:rPr>
          <w:rStyle w:val="StyleUnderline"/>
        </w:rPr>
        <w:t>war</w:t>
      </w:r>
      <w:r w:rsidRPr="00A243B6">
        <w:rPr>
          <w:sz w:val="16"/>
        </w:rPr>
        <w:t>, or third party countries might engage in conflict with each other, with a view to obliging Washington or Beijing to intervene.</w:t>
      </w:r>
    </w:p>
    <w:p w:rsidR="00A243B6" w:rsidRDefault="00A243B6" w:rsidP="00A243B6">
      <w:pPr>
        <w:tabs>
          <w:tab w:val="left" w:pos="5931"/>
        </w:tabs>
        <w:rPr>
          <w:rStyle w:val="Emphasis"/>
        </w:rPr>
      </w:pPr>
    </w:p>
    <w:p w:rsidR="00A243B6" w:rsidRPr="00A243B6" w:rsidRDefault="00A243B6" w:rsidP="00A243B6">
      <w:pPr>
        <w:pStyle w:val="Heading3"/>
      </w:pPr>
      <w:r w:rsidRPr="00A243B6">
        <w:t xml:space="preserve">China Growth </w:t>
      </w:r>
      <w:proofErr w:type="gramStart"/>
      <w:r w:rsidRPr="00A243B6">
        <w:t>k2</w:t>
      </w:r>
      <w:proofErr w:type="gramEnd"/>
      <w:r w:rsidRPr="00A243B6">
        <w:t xml:space="preserve"> Global Econ Ext.</w:t>
      </w:r>
    </w:p>
    <w:p w:rsidR="00F86253" w:rsidRPr="000615CC" w:rsidRDefault="00F86253" w:rsidP="00F86253">
      <w:pPr>
        <w:pStyle w:val="Heading4"/>
        <w:rPr>
          <w:rStyle w:val="Style13ptBold"/>
          <w:b/>
        </w:rPr>
      </w:pPr>
      <w:r w:rsidRPr="000615CC">
        <w:rPr>
          <w:rStyle w:val="Style13ptBold"/>
          <w:b/>
        </w:rPr>
        <w:t xml:space="preserve">The spillover of China’s Slowdown to other </w:t>
      </w:r>
      <w:proofErr w:type="spellStart"/>
      <w:r w:rsidRPr="000615CC">
        <w:rPr>
          <w:rStyle w:val="Style13ptBold"/>
          <w:b/>
        </w:rPr>
        <w:t>countries</w:t>
      </w:r>
      <w:proofErr w:type="spellEnd"/>
      <w:r w:rsidRPr="000615CC">
        <w:rPr>
          <w:rStyle w:val="Style13ptBold"/>
          <w:b/>
        </w:rPr>
        <w:t xml:space="preserve"> economies and the volatility in emerging markets are one of the biggest threats to the global economy of 2016</w:t>
      </w:r>
    </w:p>
    <w:p w:rsidR="00F86253" w:rsidRPr="00F86253" w:rsidRDefault="00F86253" w:rsidP="00F86253">
      <w:r w:rsidRPr="00F86253">
        <w:rPr>
          <w:rStyle w:val="Style13ptBold"/>
        </w:rPr>
        <w:t xml:space="preserve">Swanson and </w:t>
      </w:r>
      <w:proofErr w:type="spellStart"/>
      <w:r w:rsidRPr="00F86253">
        <w:rPr>
          <w:rStyle w:val="Style13ptBold"/>
        </w:rPr>
        <w:t>Sieff</w:t>
      </w:r>
      <w:proofErr w:type="spellEnd"/>
      <w:r w:rsidRPr="00F86253">
        <w:rPr>
          <w:rStyle w:val="Style13ptBold"/>
        </w:rPr>
        <w:t xml:space="preserve"> 2016</w:t>
      </w:r>
      <w:r w:rsidRPr="00F86253">
        <w:t xml:space="preserve">- (Ana Swanson is a reporter for </w:t>
      </w:r>
      <w:proofErr w:type="spellStart"/>
      <w:r w:rsidRPr="00F86253">
        <w:t>Wonkblog</w:t>
      </w:r>
      <w:proofErr w:type="spellEnd"/>
      <w:r w:rsidRPr="00F86253">
        <w:t xml:space="preserve"> specializing in business, economics, data visualization and China., Kevin </w:t>
      </w:r>
      <w:proofErr w:type="spellStart"/>
      <w:r w:rsidRPr="00F86253">
        <w:t>Sieff</w:t>
      </w:r>
      <w:proofErr w:type="spellEnd"/>
      <w:r w:rsidRPr="00F86253">
        <w:t xml:space="preserve"> is an American journalist who became the Washington Post's Africa bureau chief in 2014, “China’s slowdown, financial mayhem cast long shadow across world”, The Washington Post, </w:t>
      </w:r>
      <w:hyperlink r:id="rId30" w:history="1">
        <w:r w:rsidRPr="00F86253">
          <w:rPr>
            <w:rStyle w:val="Hyperlink"/>
          </w:rPr>
          <w:t>https://www.washingtonpost.com/news/wonk/wp/2016/01/11/chinas-slowdown-financial-mayhem-cast-long-shadow-across-world/)</w:t>
        </w:r>
      </w:hyperlink>
    </w:p>
    <w:p w:rsidR="00F86253" w:rsidRDefault="00F86253" w:rsidP="00F86253">
      <w:pPr>
        <w:rPr>
          <w:sz w:val="16"/>
        </w:rPr>
      </w:pPr>
      <w:r w:rsidRPr="00F86253">
        <w:rPr>
          <w:rStyle w:val="StyleUnderline"/>
        </w:rPr>
        <w:t xml:space="preserve">China’s economic slowdown and financial mayhem are fostering a cycle of decline </w:t>
      </w:r>
      <w:r w:rsidRPr="00F86253">
        <w:rPr>
          <w:sz w:val="16"/>
        </w:rPr>
        <w:t xml:space="preserve">and panic across much of the world, </w:t>
      </w:r>
      <w:r w:rsidRPr="00F86253">
        <w:rPr>
          <w:rStyle w:val="StyleUnderline"/>
        </w:rPr>
        <w:t>as countries on nearly every continent see escalating risks of prolonged slumps, political disruption and financial losses</w:t>
      </w:r>
      <w:r w:rsidRPr="00F86253">
        <w:rPr>
          <w:sz w:val="16"/>
        </w:rPr>
        <w:t xml:space="preserve">. South Africa’s currency, the rand, plunged Monday after stocks once again sold off in China, which is the country’s largest trading partner. South Africa’s economy -- like those of many countries on the African continent -- had been fueled by China’s hunger for natural resources, but the slowing demand now threatens to compound its many other problems and worsen a food crisis. Throughout South America, China’s declining appetite for commodities has led to deep recessions and talk of a “lost decade.” Venezuela is facing inflation in the double or triple digits, Brazil is experiencing rising unemployment, and both countries are confronting political upheaval as leaders strain to preserve public benefits. And there are less direct effects. </w:t>
      </w:r>
      <w:r w:rsidRPr="00F86253">
        <w:rPr>
          <w:rStyle w:val="StyleUnderline"/>
        </w:rPr>
        <w:t xml:space="preserve">China’s slowdown is one of the big drivers of the massive fall in oil prices, </w:t>
      </w:r>
      <w:r w:rsidRPr="00F86253">
        <w:rPr>
          <w:sz w:val="16"/>
        </w:rPr>
        <w:t xml:space="preserve">which hit a 12-year-low on Monday of $31.56 for a barrel of Brent crude, and that is causing its own problems. Petro-states Saudi Arabia and Russia have taken massive hits from the collapse in oil prices, and are facing serious domestic financial challenges as a result. The two countries each export about 14 percent of their oil to China, according the Energy Information Administration. </w:t>
      </w:r>
      <w:r w:rsidRPr="00F86253">
        <w:rPr>
          <w:rStyle w:val="StyleUnderline"/>
        </w:rPr>
        <w:t>The United States economy, meanwhile, has proved to be fairly insulated so far</w:t>
      </w:r>
      <w:r w:rsidRPr="00F86253">
        <w:rPr>
          <w:sz w:val="16"/>
        </w:rPr>
        <w:t xml:space="preserve">, and some industries that operate in China, such as fast food and retail, are expected to remain so. Still, U.S. stock markets have struggled this year, and many economists warn job losses could begin occurring outside of those already seen in the mining and energy industries if China’s economy worsens. Caterpillar, long a darling of China’s economic growth, selling both to China and to countries that have sold China commodities, has reported declining sales, and its stock price has fallen to its lowest level since 2010. On Monday, aluminum firm Sherwin Alumina filed for chapter 11 bankruptcy. </w:t>
      </w:r>
      <w:r w:rsidRPr="00F86253">
        <w:rPr>
          <w:rStyle w:val="StyleUnderline"/>
        </w:rPr>
        <w:t>“A slowdown of half percentage point, or even a percentage point slowdown, is not going to have a very big impact on the U.S. economy.</w:t>
      </w:r>
      <w:r w:rsidRPr="00F86253">
        <w:rPr>
          <w:sz w:val="16"/>
        </w:rPr>
        <w:t xml:space="preserve"> If you’re South Africa or Peru, Chile, Colombia, Malaysia, or Thailand, then it’s a different matter,” said Paul </w:t>
      </w:r>
      <w:proofErr w:type="spellStart"/>
      <w:r w:rsidRPr="00F86253">
        <w:rPr>
          <w:sz w:val="16"/>
        </w:rPr>
        <w:t>Sheard</w:t>
      </w:r>
      <w:proofErr w:type="spellEnd"/>
      <w:r w:rsidRPr="00F86253">
        <w:rPr>
          <w:sz w:val="16"/>
        </w:rPr>
        <w:t xml:space="preserve">, chief global economist, Standard &amp; Poor’s Ratings Services. Stocks in Shanghai fell 5.3 percent Monday, and remained volatile Tuesday; the stocks are down 16 percent in the past six days. Analysts are not particularly worried about the ups-and-downs of the stock market in China, because it only has tangential connections to the economy, but say the volatility underscores deeper fears about whether China’s economic growth is worse than official statistics indicate. A man looks at stock prices at a brokerage house in </w:t>
      </w:r>
      <w:proofErr w:type="spellStart"/>
      <w:r w:rsidRPr="00F86253">
        <w:rPr>
          <w:sz w:val="16"/>
        </w:rPr>
        <w:t>Jiujiang</w:t>
      </w:r>
      <w:proofErr w:type="spellEnd"/>
      <w:r w:rsidRPr="00F86253">
        <w:rPr>
          <w:sz w:val="16"/>
        </w:rPr>
        <w:t xml:space="preserve"> in central China's Jiangxi province, Monday, Jan. 11, 2016. </w:t>
      </w:r>
      <w:proofErr w:type="spellStart"/>
      <w:r w:rsidRPr="00F86253">
        <w:rPr>
          <w:sz w:val="16"/>
        </w:rPr>
        <w:t>Chinatopix</w:t>
      </w:r>
      <w:proofErr w:type="spellEnd"/>
      <w:r w:rsidRPr="00F86253">
        <w:rPr>
          <w:sz w:val="16"/>
        </w:rPr>
        <w:t xml:space="preserve"> via AP After years of runaway growth, virtually all independent experts agree China’s economy was bound to slow. But the question now is how much the world’s second largest economy will decelerate, from double-digit growth to a stable 6 or 7 percent or a substantially worse 3 or 4 percent — or even lower. Worldwide impact </w:t>
      </w:r>
      <w:proofErr w:type="gramStart"/>
      <w:r w:rsidRPr="00F86253">
        <w:rPr>
          <w:sz w:val="16"/>
        </w:rPr>
        <w:t>Most</w:t>
      </w:r>
      <w:proofErr w:type="gramEnd"/>
      <w:r w:rsidRPr="00F86253">
        <w:rPr>
          <w:sz w:val="16"/>
        </w:rPr>
        <w:t xml:space="preserve"> hit are those countries that thrived on China’s seemingly insatiable demand for natural resources. Virtually no continent is being </w:t>
      </w:r>
      <w:proofErr w:type="gramStart"/>
      <w:r w:rsidRPr="00F86253">
        <w:rPr>
          <w:sz w:val="16"/>
        </w:rPr>
        <w:t>spared,</w:t>
      </w:r>
      <w:proofErr w:type="gramEnd"/>
      <w:r w:rsidRPr="00F86253">
        <w:rPr>
          <w:sz w:val="16"/>
        </w:rPr>
        <w:t xml:space="preserve"> and developed and developing countries alike are facing harsh consequences. As China developed and built the world’s solar panels, laptops and iPhones, it sucked up oil, iron ore, copper and machinery and bid up the price for those raw materials. “So the end of China’s investment boom means the reverse,” says Patrick </w:t>
      </w:r>
      <w:proofErr w:type="spellStart"/>
      <w:r w:rsidRPr="00F86253">
        <w:rPr>
          <w:sz w:val="16"/>
        </w:rPr>
        <w:t>Chovanec</w:t>
      </w:r>
      <w:proofErr w:type="spellEnd"/>
      <w:r w:rsidRPr="00F86253">
        <w:rPr>
          <w:sz w:val="16"/>
        </w:rPr>
        <w:t xml:space="preserve">, chief strategist at </w:t>
      </w:r>
      <w:proofErr w:type="spellStart"/>
      <w:r w:rsidRPr="00F86253">
        <w:rPr>
          <w:sz w:val="16"/>
        </w:rPr>
        <w:t>Silvercrest</w:t>
      </w:r>
      <w:proofErr w:type="spellEnd"/>
      <w:r w:rsidRPr="00F86253">
        <w:rPr>
          <w:sz w:val="16"/>
        </w:rPr>
        <w:t xml:space="preserve"> Asset Management. In Asia, Indonesia saw coal exports plunge after China’s economic challenges began to surface last year. Brazil, Peru and Venezuela also have suffered from commodity price collapses. </w:t>
      </w:r>
      <w:r w:rsidRPr="00F86253">
        <w:rPr>
          <w:rStyle w:val="StyleUnderline"/>
        </w:rPr>
        <w:t xml:space="preserve">“All those economies benefited greatly from China’s rise, and the flip side of that is they have been hit as China’s growth has slowed and prices have fallen,” </w:t>
      </w:r>
      <w:r w:rsidRPr="00F86253">
        <w:rPr>
          <w:sz w:val="16"/>
        </w:rPr>
        <w:t xml:space="preserve">says Neil Shearing, chief emerging markets economist at Capital Economics. The pain has not been limited to the developing world. Australia’s exports of iron ore and other minerals to China, its largest trading partner, have declined, raising fears of a recession. Korea, Japan, Thailand and Taiwan could also be vulnerable. </w:t>
      </w:r>
      <w:r w:rsidRPr="00F86253">
        <w:rPr>
          <w:rStyle w:val="StyleUnderline"/>
        </w:rPr>
        <w:t>“[T]he global spillovers from China’s reduced rate of growth, through its diminished imports and lower demand for commodities, have been much larger than we would have anticipated,</w:t>
      </w:r>
      <w:r w:rsidRPr="00F86253">
        <w:rPr>
          <w:sz w:val="16"/>
        </w:rPr>
        <w:t xml:space="preserve">” Maury </w:t>
      </w:r>
      <w:proofErr w:type="spellStart"/>
      <w:r w:rsidRPr="00F86253">
        <w:rPr>
          <w:sz w:val="16"/>
        </w:rPr>
        <w:t>Obstfeld</w:t>
      </w:r>
      <w:proofErr w:type="spellEnd"/>
      <w:r w:rsidRPr="00F86253">
        <w:rPr>
          <w:sz w:val="16"/>
        </w:rPr>
        <w:t xml:space="preserve">, chief economist of the International Monetary Fund, said this month. </w:t>
      </w:r>
      <w:proofErr w:type="spellStart"/>
      <w:r w:rsidRPr="00F86253">
        <w:rPr>
          <w:sz w:val="16"/>
        </w:rPr>
        <w:t>Obstfeld</w:t>
      </w:r>
      <w:proofErr w:type="spellEnd"/>
      <w:r w:rsidRPr="00F86253">
        <w:rPr>
          <w:sz w:val="16"/>
        </w:rPr>
        <w:t xml:space="preserve"> recently warned that </w:t>
      </w:r>
      <w:r w:rsidRPr="00F86253">
        <w:rPr>
          <w:rStyle w:val="StyleUnderline"/>
        </w:rPr>
        <w:t>China’s slowdown and wilder volatility in emerging markets are among the biggest threats to the global economy in 2016</w:t>
      </w:r>
      <w:r w:rsidRPr="00F86253">
        <w:rPr>
          <w:sz w:val="16"/>
        </w:rPr>
        <w:t xml:space="preserve">. South Africa South Africa is a case study in over-reliance on China, and the painful consequences that are now playing out. On Monday, the South African rand fell by 10 percent compared to the U.S. dollar, reaching an all-time low before recovering some ground and ending the day at 16.57 rand per dollar. China is South Africa’s largest trading partner, exchanging about $20 billion in goods a </w:t>
      </w:r>
      <w:proofErr w:type="gramStart"/>
      <w:r w:rsidRPr="00F86253">
        <w:rPr>
          <w:sz w:val="16"/>
        </w:rPr>
        <w:t>year,</w:t>
      </w:r>
      <w:proofErr w:type="gramEnd"/>
      <w:r w:rsidRPr="00F86253">
        <w:rPr>
          <w:sz w:val="16"/>
        </w:rPr>
        <w:t xml:space="preserve"> and its thirst for South Africa’s natural resources had helped power the country’s economy. Iron ore, coal, gold, and other minerals are among South Africa’s largest exports. The decline in the value of the rand could make it more expensive for South Africans to buy goods and services and harder to pay debts. “There’s a pretty ugly mix really of political, economic and deep-seated structural problems exacerbated by the slowdown in China which made the rand pretty vulnerable,” Shearing said. The timing of the economic slowdown and the currency dive could have drastic consequences for food security in South Africa. The country has faced a major drought recently and will likely have to import more food than it usually does — but a less valuable rand will make those imports expensive in some cases, analysts say. Some have argued that South Africa and other countries on the continent are now paying the price for an excessive reliance on China. But the reality, some analysts said, is that commodity-exporting countries have had little choice as the Chinese import market expanded. “It’s not really avoidable by diversification because [China] really is the market,” said Dennis Dykes, chief economist at South Africa’s </w:t>
      </w:r>
      <w:proofErr w:type="spellStart"/>
      <w:r w:rsidRPr="00F86253">
        <w:rPr>
          <w:sz w:val="16"/>
        </w:rPr>
        <w:t>NedBank</w:t>
      </w:r>
      <w:proofErr w:type="spellEnd"/>
      <w:r w:rsidRPr="00F86253">
        <w:rPr>
          <w:sz w:val="16"/>
        </w:rPr>
        <w:t xml:space="preserve">. The impact of Chinese volatility comes as South Africa is reeling from its own internal problems. Last month, President Jacob </w:t>
      </w:r>
      <w:proofErr w:type="spellStart"/>
      <w:r w:rsidRPr="00F86253">
        <w:rPr>
          <w:sz w:val="16"/>
        </w:rPr>
        <w:t>Zuma</w:t>
      </w:r>
      <w:proofErr w:type="spellEnd"/>
      <w:r w:rsidRPr="00F86253">
        <w:rPr>
          <w:sz w:val="16"/>
        </w:rPr>
        <w:t xml:space="preserve"> fired the finance minister, </w:t>
      </w:r>
      <w:proofErr w:type="spellStart"/>
      <w:r w:rsidRPr="00F86253">
        <w:rPr>
          <w:sz w:val="16"/>
        </w:rPr>
        <w:t>Nhanhla</w:t>
      </w:r>
      <w:proofErr w:type="spellEnd"/>
      <w:r w:rsidRPr="00F86253">
        <w:rPr>
          <w:sz w:val="16"/>
        </w:rPr>
        <w:t xml:space="preserve"> Nene, but then struggled to replace him, first choosing the relatively unknown David van </w:t>
      </w:r>
      <w:proofErr w:type="spellStart"/>
      <w:r w:rsidRPr="00F86253">
        <w:rPr>
          <w:sz w:val="16"/>
        </w:rPr>
        <w:t>Rooyen</w:t>
      </w:r>
      <w:proofErr w:type="spellEnd"/>
      <w:r w:rsidRPr="00F86253">
        <w:rPr>
          <w:sz w:val="16"/>
        </w:rPr>
        <w:t xml:space="preserve"> and then removing him just days later, after the rand crashed. </w:t>
      </w:r>
      <w:proofErr w:type="spellStart"/>
      <w:r w:rsidRPr="00F86253">
        <w:rPr>
          <w:sz w:val="16"/>
        </w:rPr>
        <w:t>Zuma</w:t>
      </w:r>
      <w:proofErr w:type="spellEnd"/>
      <w:r w:rsidRPr="00F86253">
        <w:rPr>
          <w:sz w:val="16"/>
        </w:rPr>
        <w:t xml:space="preserve"> then settled on former finance minister </w:t>
      </w:r>
      <w:proofErr w:type="spellStart"/>
      <w:r w:rsidRPr="00F86253">
        <w:rPr>
          <w:sz w:val="16"/>
        </w:rPr>
        <w:t>Pravin</w:t>
      </w:r>
      <w:proofErr w:type="spellEnd"/>
      <w:r w:rsidRPr="00F86253">
        <w:rPr>
          <w:sz w:val="16"/>
        </w:rPr>
        <w:t xml:space="preserve"> </w:t>
      </w:r>
      <w:proofErr w:type="spellStart"/>
      <w:r w:rsidRPr="00F86253">
        <w:rPr>
          <w:sz w:val="16"/>
        </w:rPr>
        <w:t>Gordhan</w:t>
      </w:r>
      <w:proofErr w:type="spellEnd"/>
      <w:r w:rsidRPr="00F86253">
        <w:rPr>
          <w:sz w:val="16"/>
        </w:rPr>
        <w:t xml:space="preserve">, but investors were already rattled by the confusion. Bond ratings agency Fitch downgraded the country’s rating to BBB-, as the turmoil sparked concern among investors that the ruling African National Congress party was not up to the task of managing the economy, including such challenges as limiting the country’s deficit, alleviating electricity shortages, and raising spending on transport and education. </w:t>
      </w:r>
      <w:r w:rsidRPr="00F86253">
        <w:rPr>
          <w:rStyle w:val="StyleUnderline"/>
        </w:rPr>
        <w:t>The rand has seen dramatic declines twice in the last two decades — in 2001 and 2008 — but both times it rebounded quickly thanks to an increase in Chinese demand and the growth of commodity prices. This time, analysts say, such a recovery is not as likely.</w:t>
      </w:r>
      <w:r w:rsidRPr="00F86253">
        <w:rPr>
          <w:sz w:val="16"/>
        </w:rPr>
        <w:t xml:space="preserve"> </w:t>
      </w:r>
    </w:p>
    <w:p w:rsidR="00953934" w:rsidRPr="00F86253" w:rsidRDefault="00953934" w:rsidP="00F86253">
      <w:pPr>
        <w:rPr>
          <w:sz w:val="16"/>
        </w:rPr>
      </w:pPr>
    </w:p>
    <w:p w:rsidR="00F86253" w:rsidRDefault="00F86253" w:rsidP="00F86253">
      <w:pPr>
        <w:pStyle w:val="Heading4"/>
      </w:pPr>
      <w:r w:rsidRPr="00DE35D7">
        <w:t xml:space="preserve">Chinese turmoil will cause spillovers to the global financial markets and result in </w:t>
      </w:r>
      <w:proofErr w:type="spellStart"/>
      <w:r w:rsidRPr="00DE35D7">
        <w:t>world wide</w:t>
      </w:r>
      <w:proofErr w:type="spellEnd"/>
      <w:r w:rsidRPr="00DE35D7">
        <w:t xml:space="preserve"> global recession </w:t>
      </w:r>
    </w:p>
    <w:p w:rsidR="00F86253" w:rsidRPr="00F86253" w:rsidRDefault="00F86253" w:rsidP="00F86253">
      <w:proofErr w:type="spellStart"/>
      <w:r w:rsidRPr="00F86253">
        <w:rPr>
          <w:rStyle w:val="Style13ptBold"/>
        </w:rPr>
        <w:t>Grandhi</w:t>
      </w:r>
      <w:proofErr w:type="spellEnd"/>
      <w:r w:rsidRPr="00F86253">
        <w:rPr>
          <w:rStyle w:val="Style13ptBold"/>
        </w:rPr>
        <w:t xml:space="preserve"> 16</w:t>
      </w:r>
      <w:r w:rsidRPr="00F86253">
        <w:t>- (</w:t>
      </w:r>
      <w:proofErr w:type="spellStart"/>
      <w:r w:rsidRPr="00F86253">
        <w:t>Kedar</w:t>
      </w:r>
      <w:proofErr w:type="spellEnd"/>
      <w:r w:rsidRPr="00F86253">
        <w:t xml:space="preserve"> </w:t>
      </w:r>
      <w:proofErr w:type="spellStart"/>
      <w:r w:rsidRPr="00F86253">
        <w:t>Grandhi</w:t>
      </w:r>
      <w:proofErr w:type="spellEnd"/>
      <w:r w:rsidRPr="00F86253">
        <w:t xml:space="preserve"> is an ex-</w:t>
      </w:r>
      <w:proofErr w:type="spellStart"/>
      <w:r w:rsidRPr="00F86253">
        <w:t>mergermarket</w:t>
      </w:r>
      <w:proofErr w:type="spellEnd"/>
      <w:r w:rsidRPr="00F86253">
        <w:t xml:space="preserve"> journalist who covers growth plans and a writer for international business times, “IMF warns that an economic crisis in China could cause global recession again”, International Business Times, http://www.ibtimes.co.uk/imf-warns-that-economic-crisis-china-could-make-world-go-back-into-recession-1553150)</w:t>
      </w:r>
    </w:p>
    <w:p w:rsidR="00F86253" w:rsidRDefault="00F86253" w:rsidP="00F86253">
      <w:pPr>
        <w:rPr>
          <w:sz w:val="16"/>
        </w:rPr>
      </w:pPr>
      <w:r w:rsidRPr="00DE35D7">
        <w:rPr>
          <w:rStyle w:val="Emphasis"/>
        </w:rPr>
        <w:t xml:space="preserve">An economic crisis in China </w:t>
      </w:r>
      <w:r w:rsidRPr="00F86253">
        <w:rPr>
          <w:sz w:val="16"/>
        </w:rPr>
        <w:t>could</w:t>
      </w:r>
      <w:r w:rsidRPr="00DE35D7">
        <w:rPr>
          <w:rStyle w:val="Emphasis"/>
        </w:rPr>
        <w:t xml:space="preserve"> result in a world-wide recession,</w:t>
      </w:r>
      <w:r w:rsidRPr="00F86253">
        <w:rPr>
          <w:sz w:val="16"/>
        </w:rPr>
        <w:t xml:space="preserve"> warned the International Monetary Fund (IMF). This was because China's financial links with the rest of the global economy was set to increase, the organization said ahead of its spring conference in Washington next week. </w:t>
      </w:r>
      <w:r w:rsidRPr="00DE35D7">
        <w:rPr>
          <w:rStyle w:val="StyleUnderline"/>
        </w:rPr>
        <w:t>"It is likely that China's spillovers to global financial markets will increase considerably in the next few years"</w:t>
      </w:r>
      <w:r w:rsidRPr="00F86253">
        <w:rPr>
          <w:sz w:val="16"/>
        </w:rPr>
        <w:t>, the IMF said</w:t>
      </w:r>
      <w:r w:rsidRPr="00DE35D7">
        <w:rPr>
          <w:rStyle w:val="StyleUnderline"/>
        </w:rPr>
        <w:t xml:space="preserve">. </w:t>
      </w:r>
      <w:hyperlink r:id="rId31" w:history="1">
        <w:r w:rsidRPr="00DE35D7">
          <w:rPr>
            <w:rStyle w:val="StyleUnderline"/>
          </w:rPr>
          <w:t>The warning comes</w:t>
        </w:r>
      </w:hyperlink>
      <w:r w:rsidRPr="00DE35D7">
        <w:rPr>
          <w:rStyle w:val="StyleUnderline"/>
        </w:rPr>
        <w:t xml:space="preserve"> at a time when there is continuing concern over the China slowdown and amid the Beijing government's efforts to shift its manufacturing dependent economy to one that is more dependent on domestic consumption</w:t>
      </w:r>
      <w:r w:rsidRPr="00F86253">
        <w:rPr>
          <w:sz w:val="16"/>
        </w:rPr>
        <w:t>. It also comes at a time when the central banks of developed nations such as the US Federal Reserve are taking a call on raising their interest rates after taking into account the economic activity in China and other emerging markets. The IMF said the impact of emerging economies on developed nations had increased to such an extent that "spillovers" now accounted for one-third of price movements across equity and foreign exchange markets of developed nations. The financial impact of China was also said to grow because of the opening up of its local bond and other markets to foreign investment. "</w:t>
      </w:r>
      <w:r w:rsidRPr="00DE35D7">
        <w:rPr>
          <w:rStyle w:val="StyleUnderline"/>
        </w:rPr>
        <w:t>China's financial integration with the rest of the world is expected to accelerate, and its financial influence abroad will likely catch up with its economic prowess"</w:t>
      </w:r>
      <w:r w:rsidRPr="00F86253">
        <w:rPr>
          <w:sz w:val="16"/>
        </w:rPr>
        <w:t xml:space="preserve"> the IMF said. </w:t>
      </w:r>
      <w:hyperlink r:id="rId32" w:history="1">
        <w:r w:rsidRPr="00F86253">
          <w:rPr>
            <w:sz w:val="16"/>
          </w:rPr>
          <w:t>To cite a recent example</w:t>
        </w:r>
      </w:hyperlink>
      <w:r w:rsidRPr="00F86253">
        <w:rPr>
          <w:sz w:val="16"/>
        </w:rPr>
        <w:t xml:space="preserve">, </w:t>
      </w:r>
      <w:r w:rsidRPr="00DE35D7">
        <w:rPr>
          <w:rStyle w:val="Emphasis"/>
        </w:rPr>
        <w:t>the Chinese turmoil at the start of 2016 gave the world's stock markets the worst start to a year since the financial crisis.</w:t>
      </w:r>
      <w:r w:rsidRPr="00F86253">
        <w:rPr>
          <w:sz w:val="16"/>
        </w:rPr>
        <w:t xml:space="preserve"> The FTSE 100 index lost 5% or £81bn (€101.42bn, $115.49bn) in value, because of a crisis in Beijing. Last week, the Bank of England is said to have considered a Far East crash as one of the possible reasons for the next recession. To avoid a crisis in China's economy, IMF said that China has to have a "clear and timely communication of its policy decisions, transparency about its policy goals, and strategies consistent with achieving them will, therefore, be essential to ensure against volatile market reactions, which may have broader repercussions."</w:t>
      </w:r>
    </w:p>
    <w:p w:rsidR="00D95389" w:rsidRDefault="00D95389" w:rsidP="00D95389">
      <w:pPr>
        <w:pStyle w:val="Heading2"/>
      </w:pPr>
      <w:r>
        <w:t>Growth Good – US Econ</w:t>
      </w:r>
    </w:p>
    <w:p w:rsidR="000A1729" w:rsidRPr="00672F63" w:rsidRDefault="000A1729" w:rsidP="000A1729">
      <w:pPr>
        <w:pStyle w:val="Heading3"/>
      </w:pPr>
      <w:r>
        <w:t>Growth Good – US Econ</w:t>
      </w:r>
      <w:r w:rsidR="00D95389">
        <w:t xml:space="preserve"> Module</w:t>
      </w:r>
    </w:p>
    <w:p w:rsidR="000A1729" w:rsidRDefault="000A1729" w:rsidP="000A1729">
      <w:pPr>
        <w:pStyle w:val="Heading4"/>
      </w:pPr>
      <w:r>
        <w:t>China economic decline undermines the US economy: debt, FDI, bank exposure</w:t>
      </w:r>
    </w:p>
    <w:p w:rsidR="000A1729" w:rsidRPr="0072519B" w:rsidRDefault="000A1729" w:rsidP="000A1729">
      <w:pPr>
        <w:rPr>
          <w:rStyle w:val="Style13ptBold"/>
          <w:b w:val="0"/>
          <w:sz w:val="16"/>
          <w:szCs w:val="16"/>
        </w:rPr>
      </w:pPr>
      <w:r>
        <w:rPr>
          <w:rStyle w:val="Style13ptBold"/>
        </w:rPr>
        <w:t xml:space="preserve">Li, 16 </w:t>
      </w:r>
      <w:r>
        <w:rPr>
          <w:rStyle w:val="Style13ptBold"/>
          <w:b w:val="0"/>
          <w:sz w:val="16"/>
          <w:szCs w:val="16"/>
        </w:rPr>
        <w:t xml:space="preserve">(Cindy, </w:t>
      </w:r>
      <w:r w:rsidRPr="0072519B">
        <w:rPr>
          <w:rStyle w:val="Style13ptBold"/>
          <w:b w:val="0"/>
          <w:sz w:val="16"/>
          <w:szCs w:val="16"/>
        </w:rPr>
        <w:t>an analyst at the Country Analysis Unit in the Division of Financial Institution Supervision and Credit (FISC) at the Federal Reserve Bank of San Francisco. She monitors banking, regulatory, and economic developments in Asia, with a special focus on Greater China and the ASEAN region. Her research interests include financial regulation, financial vulnerability, and economic dev</w:t>
      </w:r>
      <w:r>
        <w:rPr>
          <w:rStyle w:val="Style13ptBold"/>
          <w:b w:val="0"/>
          <w:sz w:val="16"/>
          <w:szCs w:val="16"/>
        </w:rPr>
        <w:t>elopment, “</w:t>
      </w:r>
      <w:r w:rsidRPr="0072519B">
        <w:rPr>
          <w:rStyle w:val="Style13ptBold"/>
          <w:b w:val="0"/>
          <w:sz w:val="16"/>
          <w:szCs w:val="16"/>
        </w:rPr>
        <w:t>How Does China’s Slowdown Impact the United States</w:t>
      </w:r>
      <w:proofErr w:type="gramStart"/>
      <w:r w:rsidRPr="0072519B">
        <w:rPr>
          <w:rStyle w:val="Style13ptBold"/>
          <w:b w:val="0"/>
          <w:sz w:val="16"/>
          <w:szCs w:val="16"/>
        </w:rPr>
        <w:t>?</w:t>
      </w:r>
      <w:r>
        <w:rPr>
          <w:rStyle w:val="Style13ptBold"/>
          <w:b w:val="0"/>
          <w:sz w:val="16"/>
          <w:szCs w:val="16"/>
        </w:rPr>
        <w:t>,</w:t>
      </w:r>
      <w:proofErr w:type="gramEnd"/>
      <w:r>
        <w:rPr>
          <w:rStyle w:val="Style13ptBold"/>
          <w:b w:val="0"/>
          <w:sz w:val="16"/>
          <w:szCs w:val="16"/>
        </w:rPr>
        <w:t xml:space="preserve"> </w:t>
      </w:r>
      <w:r w:rsidRPr="0072519B">
        <w:rPr>
          <w:rStyle w:val="Style13ptBold"/>
          <w:b w:val="0"/>
          <w:sz w:val="16"/>
          <w:szCs w:val="16"/>
        </w:rPr>
        <w:t>F</w:t>
      </w:r>
      <w:r>
        <w:rPr>
          <w:rStyle w:val="Style13ptBold"/>
          <w:b w:val="0"/>
          <w:sz w:val="16"/>
          <w:szCs w:val="16"/>
        </w:rPr>
        <w:t>ederal Reserve Bank of San F</w:t>
      </w:r>
      <w:r w:rsidRPr="0072519B">
        <w:rPr>
          <w:rStyle w:val="Style13ptBold"/>
          <w:b w:val="0"/>
          <w:sz w:val="16"/>
          <w:szCs w:val="16"/>
        </w:rPr>
        <w:t>rancisco</w:t>
      </w:r>
      <w:r>
        <w:rPr>
          <w:rStyle w:val="Style13ptBold"/>
          <w:b w:val="0"/>
          <w:sz w:val="16"/>
          <w:szCs w:val="16"/>
        </w:rPr>
        <w:t xml:space="preserve">, </w:t>
      </w:r>
      <w:r w:rsidRPr="0072519B">
        <w:rPr>
          <w:rStyle w:val="Style13ptBold"/>
          <w:b w:val="0"/>
          <w:sz w:val="16"/>
          <w:szCs w:val="16"/>
        </w:rPr>
        <w:t>http://www.frbsf.org/banking/asia-program/pacific-exchange-blog/how-does-china-sl</w:t>
      </w:r>
      <w:r>
        <w:rPr>
          <w:rStyle w:val="Style13ptBold"/>
          <w:b w:val="0"/>
          <w:sz w:val="16"/>
          <w:szCs w:val="16"/>
        </w:rPr>
        <w:t>owdown-impact-the-united-states/)//ASD</w:t>
      </w:r>
    </w:p>
    <w:p w:rsidR="000A1729" w:rsidRDefault="000A1729" w:rsidP="000A1729">
      <w:pPr>
        <w:rPr>
          <w:sz w:val="16"/>
        </w:rPr>
      </w:pPr>
      <w:r w:rsidRPr="00A63D54">
        <w:rPr>
          <w:sz w:val="16"/>
        </w:rPr>
        <w:t xml:space="preserve">Bond market exposure is considerably greater China’s importance as a U.S. debt securities investor is much </w:t>
      </w:r>
      <w:r w:rsidRPr="0072519B">
        <w:rPr>
          <w:rStyle w:val="StyleUnderline"/>
        </w:rPr>
        <w:t>greater. As of mid-2015, Chinese and Hong Kong residents collectively held US$1.7 trillion in U.S. debt securities</w:t>
      </w:r>
      <w:r w:rsidRPr="00A63D54">
        <w:rPr>
          <w:sz w:val="16"/>
        </w:rPr>
        <w:t xml:space="preserve"> (actual holdings may be even larger when accounting for offshore transactions). </w:t>
      </w:r>
      <w:r w:rsidRPr="0072519B">
        <w:rPr>
          <w:rStyle w:val="StyleUnderline"/>
        </w:rPr>
        <w:t xml:space="preserve">Of China’s $3.3 trillion in official foreign exchange reserves, the majority is estimated to be invested in U.S. securities. </w:t>
      </w:r>
      <w:r w:rsidRPr="004A378A">
        <w:rPr>
          <w:rStyle w:val="Emphasis"/>
        </w:rPr>
        <w:t>China is the largest holder of U.S. Treasury debt</w:t>
      </w:r>
      <w:r w:rsidRPr="0072519B">
        <w:rPr>
          <w:rStyle w:val="StyleUnderline"/>
        </w:rPr>
        <w:t>.</w:t>
      </w:r>
      <w:r w:rsidRPr="00A63D54">
        <w:rPr>
          <w:sz w:val="16"/>
        </w:rPr>
        <w:t xml:space="preserve"> To the extent that China may need to sell U.S. denominated securities to curb capital outflows, </w:t>
      </w:r>
      <w:r w:rsidRPr="004A378A">
        <w:rPr>
          <w:rStyle w:val="Emphasis"/>
        </w:rPr>
        <w:t>it has the potential to significantly influence U.S. Treasury yields</w:t>
      </w:r>
      <w:r w:rsidRPr="0072519B">
        <w:rPr>
          <w:rStyle w:val="Emphasis"/>
        </w:rPr>
        <w:t>.</w:t>
      </w:r>
      <w:r w:rsidRPr="00A63D54">
        <w:rPr>
          <w:sz w:val="16"/>
        </w:rPr>
        <w:t xml:space="preserve"> A study in 2012 estimated that if foreign official inflows into U.S. Treasuries were to decrease in a given month by $100 billion, 5-year Treasury rates would rise by 40-60 basis points in the short run and by 20 basis points in the long run. </w:t>
      </w:r>
      <w:r w:rsidRPr="0072519B">
        <w:rPr>
          <w:rStyle w:val="StyleUnderline"/>
        </w:rPr>
        <w:t>Given the size of U.S. Treasury debt, currently 14 trillion held by the public, a small increase in Treasury rates can lead to a large increase in debt financing costs.</w:t>
      </w:r>
      <w:r w:rsidRPr="00A63D54">
        <w:rPr>
          <w:sz w:val="16"/>
        </w:rPr>
        <w:t xml:space="preserve"> Bilateral direct investments may be smaller than you think </w:t>
      </w:r>
      <w:r w:rsidRPr="005A70C9">
        <w:rPr>
          <w:rStyle w:val="StyleUnderline"/>
        </w:rPr>
        <w:t xml:space="preserve">The United States and China are the world’s top two foreign direct investment (FDI) destinations, but </w:t>
      </w:r>
      <w:r w:rsidRPr="004A378A">
        <w:rPr>
          <w:rStyle w:val="Emphasis"/>
        </w:rPr>
        <w:t>bilateral investment between the two countries is</w:t>
      </w:r>
      <w:r w:rsidRPr="005A70C9">
        <w:rPr>
          <w:rStyle w:val="StyleUnderline"/>
        </w:rPr>
        <w:t xml:space="preserve">, again, relatively </w:t>
      </w:r>
      <w:r w:rsidRPr="005A70C9">
        <w:rPr>
          <w:rStyle w:val="Emphasis"/>
        </w:rPr>
        <w:t>small</w:t>
      </w:r>
      <w:r w:rsidRPr="00A63D54">
        <w:rPr>
          <w:sz w:val="16"/>
        </w:rPr>
        <w:t xml:space="preserve">. As of end-2014, the United States’ direct investment position in China was $65.8 billion, or 1.3 percent of U.S. total direct investment abroad. In 2014, 2.0 percent of total U.S. outward investment flows went to China, and 2.5 percent of income derived from such investments. Moreover, </w:t>
      </w:r>
      <w:r w:rsidRPr="005A70C9">
        <w:rPr>
          <w:rStyle w:val="StyleUnderline"/>
        </w:rPr>
        <w:t xml:space="preserve">China only accounted for a minimal 0.3 percent of all foreign investment in the U.S. as of 2014. China doesn’t have a heavy reliance on U.S. direct investment either. </w:t>
      </w:r>
      <w:r w:rsidRPr="00A63D54">
        <w:rPr>
          <w:sz w:val="16"/>
        </w:rPr>
        <w:t xml:space="preserve">The United States’ share of the total stock of foreign direct investment in China was modest at 2.2 percent in 2015. Banking sector exposure is limited According to BIS data, combined U.S. bank exposure to China and Hong Kong was $148.4 billion at end Q3 2015 (Figure 2), which represents 4.9 percent of U.S. banking sector claims on foreign entities, or 1.1 percent of total U.S. banking sector claims. Naturally, </w:t>
      </w:r>
      <w:r w:rsidRPr="004A378A">
        <w:rPr>
          <w:rStyle w:val="Emphasis"/>
        </w:rPr>
        <w:t xml:space="preserve">worsening credit quality and a weaker </w:t>
      </w:r>
      <w:proofErr w:type="spellStart"/>
      <w:r w:rsidRPr="004A378A">
        <w:rPr>
          <w:rStyle w:val="Emphasis"/>
        </w:rPr>
        <w:t>renminbi</w:t>
      </w:r>
      <w:proofErr w:type="spellEnd"/>
      <w:r w:rsidRPr="004A378A">
        <w:rPr>
          <w:rStyle w:val="Emphasis"/>
        </w:rPr>
        <w:t xml:space="preserve"> could both lead to some U.S. banking sector losses, especially if banks have not properly hedged against such risks.</w:t>
      </w:r>
      <w:r w:rsidRPr="005A70C9">
        <w:rPr>
          <w:rStyle w:val="Emphasis"/>
        </w:rPr>
        <w:t xml:space="preserve"> </w:t>
      </w:r>
      <w:r w:rsidRPr="00A63D54">
        <w:rPr>
          <w:sz w:val="16"/>
        </w:rPr>
        <w:t xml:space="preserve">However, given the small banking sector exposure to China and Hong Kong, such losses should be manageable. Moreover, foreign banks on average report better asset quality than domestic Chinese banks. Figure 2: U.S. banks’ consolidated China and Hong Kong exposure (ultimate risk basis) U.S. banks’ consolidated China and Hong Kong exposure (ultimate risk basis) Source: BIS Consolidated Banking Statistics. </w:t>
      </w:r>
    </w:p>
    <w:p w:rsidR="00D95389" w:rsidRDefault="00D95389" w:rsidP="000A1729">
      <w:pPr>
        <w:rPr>
          <w:sz w:val="16"/>
        </w:rPr>
      </w:pPr>
    </w:p>
    <w:p w:rsidR="00D95389" w:rsidRPr="003E437F" w:rsidRDefault="00D95389" w:rsidP="00D95389">
      <w:pPr>
        <w:pStyle w:val="Heading4"/>
        <w:rPr>
          <w:rFonts w:cs="Times New Roman"/>
        </w:rPr>
      </w:pPr>
      <w:r w:rsidRPr="003E437F">
        <w:rPr>
          <w:rFonts w:cs="Times New Roman"/>
        </w:rPr>
        <w:t>US economic collapse emboldens adversaries – ensures global warfare</w:t>
      </w:r>
    </w:p>
    <w:p w:rsidR="00D95389" w:rsidRPr="003E437F" w:rsidRDefault="00D95389" w:rsidP="00D95389">
      <w:proofErr w:type="spellStart"/>
      <w:r w:rsidRPr="003E437F">
        <w:rPr>
          <w:rStyle w:val="Style13ptBold"/>
        </w:rPr>
        <w:t>Lieberthal</w:t>
      </w:r>
      <w:proofErr w:type="spellEnd"/>
      <w:r>
        <w:rPr>
          <w:rStyle w:val="Style13ptBold"/>
        </w:rPr>
        <w:t xml:space="preserve"> 12</w:t>
      </w:r>
      <w:r w:rsidRPr="003E437F">
        <w:rPr>
          <w:rStyle w:val="Style13ptBold"/>
        </w:rPr>
        <w:t xml:space="preserve"> </w:t>
      </w:r>
      <w:r>
        <w:rPr>
          <w:rStyle w:val="Style13ptBold"/>
        </w:rPr>
        <w:t>–</w:t>
      </w:r>
      <w:r w:rsidRPr="003E437F">
        <w:t xml:space="preserve"> Director of the China center</w:t>
      </w:r>
      <w:r>
        <w:t xml:space="preserve"> </w:t>
      </w:r>
      <w:r w:rsidRPr="003E437F">
        <w:t>(</w:t>
      </w:r>
      <w:r>
        <w:t xml:space="preserve">Kenneth G, Michael E O’Hanlon, Director of research at Brookings, </w:t>
      </w:r>
      <w:r w:rsidRPr="003E437F">
        <w:t>7/10, The Real National Security Threat: America's Debt, www.brookings.edu/research/opinions/2012/07/10-economy-foreign-policy-lieberthal-ohanlon)</w:t>
      </w:r>
    </w:p>
    <w:p w:rsidR="00D95389" w:rsidRPr="003E437F" w:rsidRDefault="00D95389" w:rsidP="00D95389">
      <w:pPr>
        <w:rPr>
          <w:rStyle w:val="StyleUnderline"/>
        </w:rPr>
      </w:pPr>
      <w:r w:rsidRPr="00D95389">
        <w:rPr>
          <w:sz w:val="16"/>
        </w:rPr>
        <w:t xml:space="preserve">Lastly, </w:t>
      </w:r>
      <w:r w:rsidRPr="00D95389">
        <w:rPr>
          <w:rStyle w:val="StyleUnderline"/>
        </w:rPr>
        <w:t xml:space="preserve">American economic weakness undercuts U.S. leadership abroad. Other countries </w:t>
      </w:r>
      <w:r w:rsidRPr="00D95389">
        <w:rPr>
          <w:rStyle w:val="Emphasis"/>
        </w:rPr>
        <w:t>sense our weakness</w:t>
      </w:r>
      <w:r w:rsidRPr="00D95389">
        <w:rPr>
          <w:rStyle w:val="StyleUnderline"/>
        </w:rPr>
        <w:t xml:space="preserve"> and wonder about our purported decline. If this </w:t>
      </w:r>
      <w:r w:rsidRPr="00D95389">
        <w:rPr>
          <w:rStyle w:val="Emphasis"/>
        </w:rPr>
        <w:t>perception</w:t>
      </w:r>
      <w:r w:rsidRPr="00D95389">
        <w:rPr>
          <w:rStyle w:val="StyleUnderline"/>
        </w:rPr>
        <w:t xml:space="preserve"> becomes more widespread</w:t>
      </w:r>
      <w:r w:rsidRPr="00D95389">
        <w:rPr>
          <w:sz w:val="16"/>
        </w:rPr>
        <w:t xml:space="preserve">, and the case that we are in decline becomes more persuasive, </w:t>
      </w:r>
      <w:r w:rsidRPr="00D95389">
        <w:rPr>
          <w:rStyle w:val="StyleUnderline"/>
        </w:rPr>
        <w:t>countries will begin to take actions that reflect their skepticism about America's future. Allies and friends will doubt our commitment</w:t>
      </w:r>
      <w:r w:rsidRPr="00D95389">
        <w:rPr>
          <w:sz w:val="16"/>
        </w:rPr>
        <w:t xml:space="preserve"> and may pursue nuclear weapons for their own security, for example; </w:t>
      </w:r>
      <w:r w:rsidRPr="00D95389">
        <w:rPr>
          <w:rStyle w:val="StyleUnderline"/>
        </w:rPr>
        <w:t>adversaries will sense opportunity and be less restrained in throwing around their weight</w:t>
      </w:r>
      <w:r w:rsidRPr="00D95389">
        <w:rPr>
          <w:sz w:val="16"/>
        </w:rPr>
        <w:t xml:space="preserve"> in their own neighborhoods. </w:t>
      </w:r>
      <w:r w:rsidRPr="00D95389">
        <w:rPr>
          <w:rStyle w:val="StyleUnderline"/>
        </w:rPr>
        <w:t>The</w:t>
      </w:r>
      <w:r w:rsidRPr="00D95389">
        <w:rPr>
          <w:sz w:val="16"/>
        </w:rPr>
        <w:t xml:space="preserve"> crucial </w:t>
      </w:r>
      <w:r w:rsidRPr="00D95389">
        <w:rPr>
          <w:rStyle w:val="StyleUnderline"/>
        </w:rPr>
        <w:t>Persian Gulf and</w:t>
      </w:r>
      <w:r w:rsidRPr="00D95389">
        <w:rPr>
          <w:sz w:val="16"/>
        </w:rPr>
        <w:t xml:space="preserve"> Western </w:t>
      </w:r>
      <w:r w:rsidRPr="00D95389">
        <w:rPr>
          <w:rStyle w:val="StyleUnderline"/>
        </w:rPr>
        <w:t>Pacific regions will</w:t>
      </w:r>
      <w:r w:rsidRPr="00D95389">
        <w:rPr>
          <w:sz w:val="16"/>
        </w:rPr>
        <w:t xml:space="preserve"> likely </w:t>
      </w:r>
      <w:r w:rsidRPr="00D95389">
        <w:rPr>
          <w:rStyle w:val="StyleUnderline"/>
        </w:rPr>
        <w:t xml:space="preserve">become less stable. </w:t>
      </w:r>
      <w:r w:rsidRPr="00D95389">
        <w:rPr>
          <w:rStyle w:val="Emphasis"/>
        </w:rPr>
        <w:t>Major war will become more likely.</w:t>
      </w:r>
      <w:r w:rsidRPr="00D95389">
        <w:rPr>
          <w:sz w:val="16"/>
        </w:rPr>
        <w:t xml:space="preserve">  When running for president last time, </w:t>
      </w:r>
      <w:r w:rsidRPr="00D95389">
        <w:rPr>
          <w:rStyle w:val="StyleUnderline"/>
        </w:rPr>
        <w:t xml:space="preserve">Obama </w:t>
      </w:r>
      <w:r w:rsidRPr="00D95389">
        <w:rPr>
          <w:sz w:val="16"/>
        </w:rPr>
        <w:t xml:space="preserve">eloquently </w:t>
      </w:r>
      <w:r w:rsidRPr="00D95389">
        <w:rPr>
          <w:rStyle w:val="StyleUnderline"/>
        </w:rPr>
        <w:t>articulated big foreign policy visions</w:t>
      </w:r>
      <w:r w:rsidRPr="00D95389">
        <w:rPr>
          <w:sz w:val="16"/>
        </w:rPr>
        <w:t xml:space="preserve">: healing America's breach with the Muslim world, controlling global climate change, dramatically curbing global poverty through development aid, moving toward a world free of nuclear weapons. These were, and remain, worthy if elusive goals. </w:t>
      </w:r>
      <w:r w:rsidRPr="00D95389">
        <w:rPr>
          <w:rStyle w:val="StyleUnderline"/>
        </w:rPr>
        <w:t>However, for Obama or his successor</w:t>
      </w:r>
      <w:r w:rsidRPr="00D95389">
        <w:rPr>
          <w:sz w:val="16"/>
        </w:rPr>
        <w:t xml:space="preserve">, there is now </w:t>
      </w:r>
      <w:r w:rsidRPr="00D95389">
        <w:rPr>
          <w:rStyle w:val="StyleUnderline"/>
        </w:rPr>
        <w:t>a</w:t>
      </w:r>
      <w:r w:rsidRPr="00D95389">
        <w:rPr>
          <w:sz w:val="16"/>
        </w:rPr>
        <w:t xml:space="preserve"> much </w:t>
      </w:r>
      <w:r w:rsidRPr="00D95389">
        <w:rPr>
          <w:rStyle w:val="StyleUnderline"/>
        </w:rPr>
        <w:t>more urgent big-picture issue: restoring U.S. economic strength</w:t>
      </w:r>
      <w:r w:rsidRPr="00D95389">
        <w:rPr>
          <w:sz w:val="16"/>
        </w:rPr>
        <w:t xml:space="preserve">. </w:t>
      </w:r>
      <w:r w:rsidRPr="00D95389">
        <w:rPr>
          <w:rStyle w:val="StyleUnderline"/>
        </w:rPr>
        <w:t>Nothing else is really possible if that fundamental prerequisite to effective foreign policy is not reestablished.</w:t>
      </w:r>
    </w:p>
    <w:p w:rsidR="00D95389" w:rsidRPr="00A63D54" w:rsidRDefault="00D95389" w:rsidP="00D95389">
      <w:pPr>
        <w:pStyle w:val="Heading3"/>
      </w:pPr>
      <w:r>
        <w:t xml:space="preserve">China </w:t>
      </w:r>
      <w:proofErr w:type="gramStart"/>
      <w:r>
        <w:t>k2</w:t>
      </w:r>
      <w:proofErr w:type="gramEnd"/>
      <w:r>
        <w:t xml:space="preserve"> US Econ</w:t>
      </w:r>
    </w:p>
    <w:p w:rsidR="000A1729" w:rsidRDefault="000A1729" w:rsidP="000A1729">
      <w:pPr>
        <w:pStyle w:val="Heading4"/>
      </w:pPr>
      <w:r>
        <w:t xml:space="preserve">China economic decline affects the U.S. stock market </w:t>
      </w:r>
    </w:p>
    <w:p w:rsidR="000A1729" w:rsidRPr="00F648C4" w:rsidRDefault="000A1729" w:rsidP="000A1729">
      <w:pPr>
        <w:rPr>
          <w:rStyle w:val="Style13ptBold"/>
          <w:b w:val="0"/>
          <w:sz w:val="16"/>
          <w:szCs w:val="16"/>
        </w:rPr>
      </w:pPr>
      <w:proofErr w:type="spellStart"/>
      <w:r>
        <w:rPr>
          <w:rStyle w:val="Style13ptBold"/>
        </w:rPr>
        <w:t>Swsanson</w:t>
      </w:r>
      <w:proofErr w:type="spellEnd"/>
      <w:r>
        <w:rPr>
          <w:rStyle w:val="Style13ptBold"/>
        </w:rPr>
        <w:t xml:space="preserve"> and </w:t>
      </w:r>
      <w:proofErr w:type="spellStart"/>
      <w:r>
        <w:rPr>
          <w:rStyle w:val="Style13ptBold"/>
        </w:rPr>
        <w:t>Sieff</w:t>
      </w:r>
      <w:proofErr w:type="spellEnd"/>
      <w:r>
        <w:rPr>
          <w:rStyle w:val="Style13ptBold"/>
        </w:rPr>
        <w:t xml:space="preserve">, 16 </w:t>
      </w:r>
      <w:r>
        <w:rPr>
          <w:rStyle w:val="Style13ptBold"/>
          <w:b w:val="0"/>
          <w:sz w:val="16"/>
          <w:szCs w:val="16"/>
        </w:rPr>
        <w:t xml:space="preserve">(Ana Swanson, and Kevin </w:t>
      </w:r>
      <w:proofErr w:type="spellStart"/>
      <w:r>
        <w:rPr>
          <w:rStyle w:val="Style13ptBold"/>
          <w:b w:val="0"/>
          <w:sz w:val="16"/>
          <w:szCs w:val="16"/>
        </w:rPr>
        <w:t>Sieff</w:t>
      </w:r>
      <w:proofErr w:type="spellEnd"/>
      <w:r>
        <w:rPr>
          <w:rStyle w:val="Style13ptBold"/>
          <w:b w:val="0"/>
          <w:sz w:val="16"/>
          <w:szCs w:val="16"/>
        </w:rPr>
        <w:t xml:space="preserve">, </w:t>
      </w:r>
      <w:r w:rsidRPr="00F648C4">
        <w:rPr>
          <w:rStyle w:val="Style13ptBold"/>
          <w:b w:val="0"/>
          <w:sz w:val="16"/>
          <w:szCs w:val="16"/>
        </w:rPr>
        <w:t xml:space="preserve">Ana Swanson is a reporter for </w:t>
      </w:r>
      <w:proofErr w:type="spellStart"/>
      <w:r w:rsidRPr="00F648C4">
        <w:rPr>
          <w:rStyle w:val="Style13ptBold"/>
          <w:b w:val="0"/>
          <w:sz w:val="16"/>
          <w:szCs w:val="16"/>
        </w:rPr>
        <w:t>Wonkblog</w:t>
      </w:r>
      <w:proofErr w:type="spellEnd"/>
      <w:r w:rsidRPr="00F648C4">
        <w:rPr>
          <w:rStyle w:val="Style13ptBold"/>
          <w:b w:val="0"/>
          <w:sz w:val="16"/>
          <w:szCs w:val="16"/>
        </w:rPr>
        <w:t xml:space="preserve"> specializing in business, economic</w:t>
      </w:r>
      <w:r>
        <w:rPr>
          <w:rStyle w:val="Style13ptBold"/>
          <w:b w:val="0"/>
          <w:sz w:val="16"/>
          <w:szCs w:val="16"/>
        </w:rPr>
        <w:t xml:space="preserve">s, data visualization and China, </w:t>
      </w:r>
      <w:r w:rsidRPr="00F648C4">
        <w:rPr>
          <w:rStyle w:val="Style13ptBold"/>
          <w:b w:val="0"/>
          <w:sz w:val="16"/>
          <w:szCs w:val="16"/>
        </w:rPr>
        <w:t xml:space="preserve">Kevin </w:t>
      </w:r>
      <w:proofErr w:type="spellStart"/>
      <w:r w:rsidRPr="00F648C4">
        <w:rPr>
          <w:rStyle w:val="Style13ptBold"/>
          <w:b w:val="0"/>
          <w:sz w:val="16"/>
          <w:szCs w:val="16"/>
        </w:rPr>
        <w:t>Sieff</w:t>
      </w:r>
      <w:proofErr w:type="spellEnd"/>
      <w:r w:rsidRPr="00F648C4">
        <w:rPr>
          <w:rStyle w:val="Style13ptBold"/>
          <w:b w:val="0"/>
          <w:sz w:val="16"/>
          <w:szCs w:val="16"/>
        </w:rPr>
        <w:t xml:space="preserve"> became the Post’s Nairobi bureau chief in 2014, after covering Afghanistan as the bureau chief in Kabul for two years. Prior to joining the Post, he worked in the Washington bureau of the Financial Times and covered immigration from both sides of the U.S.-Mexico border. </w:t>
      </w:r>
      <w:proofErr w:type="spellStart"/>
      <w:r w:rsidRPr="00F648C4">
        <w:rPr>
          <w:rStyle w:val="Style13ptBold"/>
          <w:b w:val="0"/>
          <w:sz w:val="16"/>
          <w:szCs w:val="16"/>
        </w:rPr>
        <w:t>Sieff</w:t>
      </w:r>
      <w:proofErr w:type="spellEnd"/>
      <w:r w:rsidRPr="00F648C4">
        <w:rPr>
          <w:rStyle w:val="Style13ptBold"/>
          <w:b w:val="0"/>
          <w:sz w:val="16"/>
          <w:szCs w:val="16"/>
        </w:rPr>
        <w:t xml:space="preserve"> is a graduate of Brown University and the Johns Hopkins School of</w:t>
      </w:r>
      <w:r>
        <w:rPr>
          <w:rStyle w:val="Style13ptBold"/>
          <w:b w:val="0"/>
          <w:sz w:val="16"/>
          <w:szCs w:val="16"/>
        </w:rPr>
        <w:t xml:space="preserve"> Advanced International Studies, “</w:t>
      </w:r>
      <w:r w:rsidRPr="00F648C4">
        <w:rPr>
          <w:rStyle w:val="Style13ptBold"/>
          <w:b w:val="0"/>
          <w:sz w:val="16"/>
          <w:szCs w:val="16"/>
        </w:rPr>
        <w:t>China’s slowdown, financial mayhem cast long shadow across world</w:t>
      </w:r>
      <w:r>
        <w:rPr>
          <w:rStyle w:val="Style13ptBold"/>
          <w:b w:val="0"/>
          <w:sz w:val="16"/>
          <w:szCs w:val="16"/>
        </w:rPr>
        <w:t xml:space="preserve">”, The Washington Post, </w:t>
      </w:r>
      <w:r w:rsidRPr="00F648C4">
        <w:rPr>
          <w:rStyle w:val="Style13ptBold"/>
          <w:b w:val="0"/>
          <w:sz w:val="16"/>
          <w:szCs w:val="16"/>
        </w:rPr>
        <w:t>https://www.washingtonpost.com/news/wonk/wp/2016/01/11/chinas-slowdown-financial-mayhem-cast-long-shadow-across-world/</w:t>
      </w:r>
      <w:r>
        <w:rPr>
          <w:rStyle w:val="Style13ptBold"/>
          <w:b w:val="0"/>
          <w:sz w:val="16"/>
          <w:szCs w:val="16"/>
        </w:rPr>
        <w:t>)//ASD</w:t>
      </w:r>
    </w:p>
    <w:p w:rsidR="000A1729" w:rsidRDefault="000A1729" w:rsidP="000A1729">
      <w:pPr>
        <w:rPr>
          <w:rStyle w:val="Emphasis"/>
        </w:rPr>
      </w:pPr>
      <w:r>
        <w:t xml:space="preserve">The United States economy, meanwhile, has proved to be fairly insulated so far, and some industries that operate in China, such as fast food and retail, are expected to remain so. </w:t>
      </w:r>
      <w:r w:rsidRPr="002B5AED">
        <w:rPr>
          <w:rStyle w:val="Emphasis"/>
        </w:rPr>
        <w:t>Still, U.S. stock markets have struggled this year, and many economists warn job losses could begin occurring outside of those already seen in the mining and energy industries if China’s economy worsens. Caterpillar</w:t>
      </w:r>
      <w:r w:rsidRPr="00953934">
        <w:rPr>
          <w:rStyle w:val="StyleUnderline"/>
        </w:rPr>
        <w:t xml:space="preserve">, long a darling of China’s economic growth, </w:t>
      </w:r>
      <w:r w:rsidRPr="002B5AED">
        <w:rPr>
          <w:rStyle w:val="Emphasis"/>
        </w:rPr>
        <w:t>selling both to China and to countries that have sold China commodities, has reported declining sales</w:t>
      </w:r>
      <w:r w:rsidRPr="00953934">
        <w:rPr>
          <w:rStyle w:val="StyleUnderline"/>
        </w:rPr>
        <w:t xml:space="preserve">, and its stock price has fallen to its lowest level since 2010. On Monday, </w:t>
      </w:r>
      <w:r w:rsidRPr="002B5AED">
        <w:rPr>
          <w:rStyle w:val="Emphasis"/>
        </w:rPr>
        <w:t>aluminum firm Sherwin Alumina filed for chapter 11 bankruptcy.</w:t>
      </w:r>
    </w:p>
    <w:p w:rsidR="004B6D28" w:rsidRDefault="004B6D28" w:rsidP="004B6D28">
      <w:pPr>
        <w:pStyle w:val="Heading2"/>
      </w:pPr>
      <w:r>
        <w:t>Answers to Growth Bad Scenarios</w:t>
      </w:r>
    </w:p>
    <w:p w:rsidR="004B6D28" w:rsidRPr="00953934" w:rsidRDefault="004B6D28" w:rsidP="004B6D28">
      <w:pPr>
        <w:pStyle w:val="Heading3"/>
      </w:pPr>
      <w:r w:rsidRPr="00953934">
        <w:t>AT: Warming Impact</w:t>
      </w:r>
    </w:p>
    <w:p w:rsidR="004B6D28" w:rsidRDefault="004B6D28" w:rsidP="004B6D28">
      <w:pPr>
        <w:pStyle w:val="Heading4"/>
      </w:pPr>
      <w:r>
        <w:t>China has shifted its stance on climate change and is now committed to combating climate change</w:t>
      </w:r>
    </w:p>
    <w:p w:rsidR="004B6D28" w:rsidRDefault="004B6D28" w:rsidP="004B6D28">
      <w:pPr>
        <w:spacing w:after="0" w:line="240" w:lineRule="auto"/>
        <w:rPr>
          <w:rFonts w:ascii="Times New Roman" w:eastAsia="Times New Roman" w:hAnsi="Times New Roman"/>
          <w:sz w:val="24"/>
        </w:rPr>
      </w:pPr>
      <w:proofErr w:type="spellStart"/>
      <w:r w:rsidRPr="006F793A">
        <w:rPr>
          <w:rStyle w:val="Style13ptBold"/>
        </w:rPr>
        <w:t>Grigg</w:t>
      </w:r>
      <w:proofErr w:type="spellEnd"/>
      <w:r w:rsidRPr="006F793A">
        <w:rPr>
          <w:rStyle w:val="Style13ptBold"/>
        </w:rPr>
        <w:t xml:space="preserve"> 14</w:t>
      </w:r>
      <w:r>
        <w:rPr>
          <w:rStyle w:val="Style13ptBold"/>
        </w:rPr>
        <w:t xml:space="preserve">-- </w:t>
      </w:r>
      <w:r w:rsidRPr="006F793A">
        <w:t xml:space="preserve">Angus </w:t>
      </w:r>
      <w:proofErr w:type="spellStart"/>
      <w:r w:rsidRPr="006F793A">
        <w:t>Grigg</w:t>
      </w:r>
      <w:proofErr w:type="spellEnd"/>
      <w:r w:rsidRPr="006F793A">
        <w:t xml:space="preserve"> writes on News specializing in Asia, World, </w:t>
      </w:r>
      <w:proofErr w:type="gramStart"/>
      <w:r w:rsidRPr="006F793A">
        <w:t>Trade</w:t>
      </w:r>
      <w:proofErr w:type="gramEnd"/>
      <w:r w:rsidRPr="006F793A">
        <w:t xml:space="preserve">. Based in Shanghai, Angus is a two-time </w:t>
      </w:r>
      <w:proofErr w:type="spellStart"/>
      <w:r w:rsidRPr="006F793A">
        <w:t>Walkey</w:t>
      </w:r>
      <w:proofErr w:type="spellEnd"/>
      <w:r w:rsidRPr="006F793A">
        <w:t xml:space="preserve"> Award winner with over 15 </w:t>
      </w:r>
      <w:proofErr w:type="spellStart"/>
      <w:r w:rsidRPr="006F793A">
        <w:t>years experience</w:t>
      </w:r>
      <w:proofErr w:type="spellEnd"/>
      <w:r w:rsidRPr="006F793A">
        <w:t xml:space="preserve"> as a journalist</w:t>
      </w:r>
      <w:proofErr w:type="gramStart"/>
      <w:r w:rsidRPr="006F793A">
        <w:t>.</w:t>
      </w:r>
      <w:r>
        <w:t>(</w:t>
      </w:r>
      <w:proofErr w:type="gramEnd"/>
      <w:r>
        <w:t xml:space="preserve">“China shifts its </w:t>
      </w:r>
      <w:proofErr w:type="spellStart"/>
      <w:r>
        <w:t>stace</w:t>
      </w:r>
      <w:proofErr w:type="spellEnd"/>
      <w:r>
        <w:t xml:space="preserve"> on climate change: </w:t>
      </w:r>
      <w:proofErr w:type="spellStart"/>
      <w:r>
        <w:t>climate”Proquest</w:t>
      </w:r>
      <w:proofErr w:type="spellEnd"/>
      <w:r>
        <w:t xml:space="preserve"> 7-10-16,TJB4)</w:t>
      </w:r>
      <w:r w:rsidRPr="006F793A">
        <w:br/>
      </w:r>
    </w:p>
    <w:p w:rsidR="004B6D28" w:rsidRDefault="004B6D28" w:rsidP="004B6D28">
      <w:pPr>
        <w:spacing w:after="0" w:line="240" w:lineRule="auto"/>
        <w:rPr>
          <w:sz w:val="16"/>
        </w:rPr>
      </w:pPr>
      <w:r w:rsidRPr="006F793A">
        <w:rPr>
          <w:sz w:val="16"/>
        </w:rPr>
        <w:t xml:space="preserve">China will unveil a "strengthened" policy to combat climate change at Tuesday's United Nations Summit in New York, </w:t>
      </w:r>
      <w:r w:rsidRPr="006F793A">
        <w:rPr>
          <w:rStyle w:val="StyleUnderline"/>
        </w:rPr>
        <w:t>the latest step in Beijing's evolution from denial and obstruction to what many now hope will be a positive contribution to lowering carbon emissions</w:t>
      </w:r>
      <w:r w:rsidRPr="006F793A">
        <w:rPr>
          <w:sz w:val="16"/>
        </w:rPr>
        <w:t xml:space="preserve">. China's Vice Premier Zhang </w:t>
      </w:r>
      <w:proofErr w:type="spellStart"/>
      <w:r w:rsidRPr="006F793A">
        <w:rPr>
          <w:sz w:val="16"/>
        </w:rPr>
        <w:t>Gaoli</w:t>
      </w:r>
      <w:proofErr w:type="spellEnd"/>
      <w:r w:rsidRPr="006F793A">
        <w:rPr>
          <w:sz w:val="16"/>
        </w:rPr>
        <w:t xml:space="preserve">, a member of the all-powerful Politburo Standing Committee, will attend the meeting, along with 125 world leaders. "The </w:t>
      </w:r>
      <w:proofErr w:type="spellStart"/>
      <w:r w:rsidRPr="006F793A">
        <w:rPr>
          <w:sz w:val="16"/>
        </w:rPr>
        <w:t>centrepiece</w:t>
      </w:r>
      <w:proofErr w:type="spellEnd"/>
      <w:r w:rsidRPr="006F793A">
        <w:rPr>
          <w:sz w:val="16"/>
        </w:rPr>
        <w:t xml:space="preserve"> [of his speech] </w:t>
      </w:r>
      <w:r w:rsidRPr="006F793A">
        <w:rPr>
          <w:rStyle w:val="StyleUnderline"/>
        </w:rPr>
        <w:t>will be to pledge a strengthened Chinese policy for addressing climate change after 2020</w:t>
      </w:r>
      <w:r w:rsidRPr="006F793A">
        <w:rPr>
          <w:sz w:val="16"/>
        </w:rPr>
        <w:t xml:space="preserve">," said </w:t>
      </w:r>
      <w:proofErr w:type="spellStart"/>
      <w:r w:rsidRPr="006F793A">
        <w:rPr>
          <w:sz w:val="16"/>
        </w:rPr>
        <w:t>Xie</w:t>
      </w:r>
      <w:proofErr w:type="spellEnd"/>
      <w:r w:rsidRPr="006F793A">
        <w:rPr>
          <w:sz w:val="16"/>
        </w:rPr>
        <w:t xml:space="preserve"> </w:t>
      </w:r>
      <w:proofErr w:type="spellStart"/>
      <w:r w:rsidRPr="006F793A">
        <w:rPr>
          <w:sz w:val="16"/>
        </w:rPr>
        <w:t>Zhenhua</w:t>
      </w:r>
      <w:proofErr w:type="spellEnd"/>
      <w:r w:rsidRPr="006F793A">
        <w:rPr>
          <w:sz w:val="16"/>
        </w:rPr>
        <w:t xml:space="preserve">, a deputy governor of the National Development and Reform Commission, on Friday. Prime Minister Tony Abbott will not attend the meeting, even though he is due in New York a day later to address the UN and hold a series of meetings with world leaders in an effort to combat terrorism. Australia has also indicated it will not be tabling any plans for deeper emission cuts at the summit, which has asked for "bold announcements and actions". Foreign Minister Julie Bishop told Fairfax Media on Friday it was "too early" to unveil deeper cuts. Australia has pledged a 5 per cent reduction in emissions on 2000 levels by 2020, via the government's "direct action" plan which is yet to be passed by the Senate. Despite Australia's reluctance to take stronger action on climate change, UN Secretary-General Ban Ki-moon is attempting to </w:t>
      </w:r>
      <w:proofErr w:type="spellStart"/>
      <w:r w:rsidRPr="006F793A">
        <w:rPr>
          <w:sz w:val="16"/>
        </w:rPr>
        <w:t>capitalise</w:t>
      </w:r>
      <w:proofErr w:type="spellEnd"/>
      <w:r w:rsidRPr="006F793A">
        <w:rPr>
          <w:sz w:val="16"/>
        </w:rPr>
        <w:t xml:space="preserve"> on renewed momentum for a binding global agreement. </w:t>
      </w:r>
      <w:r w:rsidRPr="006F793A">
        <w:rPr>
          <w:rStyle w:val="Emphasis"/>
        </w:rPr>
        <w:t xml:space="preserve">"There is a sense that change is in the air," </w:t>
      </w:r>
      <w:r w:rsidRPr="006F793A">
        <w:rPr>
          <w:sz w:val="16"/>
        </w:rPr>
        <w:t xml:space="preserve">he said. This change is being driven by the United States and to a lesser extent China, the world's largest </w:t>
      </w:r>
      <w:proofErr w:type="spellStart"/>
      <w:r w:rsidRPr="006F793A">
        <w:rPr>
          <w:sz w:val="16"/>
        </w:rPr>
        <w:t>emitter.Obama</w:t>
      </w:r>
      <w:proofErr w:type="spellEnd"/>
      <w:r w:rsidRPr="006F793A">
        <w:rPr>
          <w:sz w:val="16"/>
        </w:rPr>
        <w:t xml:space="preserve"> pledges 30pc cut President Barack Obama has pledged a 30 per cent cut in emissions from coal-fired power plants by 2030 from 2005 levels. President Obama will attend the summit as will British Prime Minister David Cameron. The one-day gathering in New York will be the largest meeting of world leaders for a climate change event since the UN's ill-fated Copenhagen conference five years ago. Chinese obstruction, which saw former Prime Minister Kevin Rudd famously label them "rat f---</w:t>
      </w:r>
      <w:proofErr w:type="spellStart"/>
      <w:r w:rsidRPr="006F793A">
        <w:rPr>
          <w:sz w:val="16"/>
        </w:rPr>
        <w:t>rs</w:t>
      </w:r>
      <w:proofErr w:type="spellEnd"/>
      <w:r w:rsidRPr="006F793A">
        <w:rPr>
          <w:sz w:val="16"/>
        </w:rPr>
        <w:t xml:space="preserve">", was partly responsible for the talks failing. Ahead of the New York meeting, </w:t>
      </w:r>
      <w:r w:rsidRPr="006F793A">
        <w:rPr>
          <w:rStyle w:val="Emphasis"/>
        </w:rPr>
        <w:t>China showcased its vastly changed attitude, saying the world could expect it to make a "new and major contribution" in the fight against global warming</w:t>
      </w:r>
      <w:r w:rsidRPr="006F793A">
        <w:rPr>
          <w:rStyle w:val="StyleUnderline"/>
        </w:rPr>
        <w:t>. "We would like to play an active and constructive role in the multilateral process</w:t>
      </w:r>
      <w:r w:rsidRPr="006F793A">
        <w:rPr>
          <w:sz w:val="16"/>
        </w:rPr>
        <w:t xml:space="preserve">," said </w:t>
      </w:r>
      <w:proofErr w:type="spellStart"/>
      <w:r w:rsidRPr="006F793A">
        <w:rPr>
          <w:sz w:val="16"/>
        </w:rPr>
        <w:t>Mr</w:t>
      </w:r>
      <w:proofErr w:type="spellEnd"/>
      <w:r w:rsidRPr="006F793A">
        <w:rPr>
          <w:sz w:val="16"/>
        </w:rPr>
        <w:t xml:space="preserve"> </w:t>
      </w:r>
      <w:proofErr w:type="spellStart"/>
      <w:r w:rsidRPr="006F793A">
        <w:rPr>
          <w:sz w:val="16"/>
        </w:rPr>
        <w:t>Xie</w:t>
      </w:r>
      <w:proofErr w:type="spellEnd"/>
      <w:r w:rsidRPr="006F793A">
        <w:rPr>
          <w:sz w:val="16"/>
        </w:rPr>
        <w:t xml:space="preserve"> from the NDRC at a press conference in Beijing. </w:t>
      </w:r>
      <w:proofErr w:type="spellStart"/>
      <w:r w:rsidRPr="006F793A">
        <w:rPr>
          <w:sz w:val="16"/>
        </w:rPr>
        <w:t>Mr</w:t>
      </w:r>
      <w:proofErr w:type="spellEnd"/>
      <w:r w:rsidRPr="006F793A">
        <w:rPr>
          <w:sz w:val="16"/>
        </w:rPr>
        <w:t xml:space="preserve"> </w:t>
      </w:r>
      <w:proofErr w:type="spellStart"/>
      <w:r w:rsidRPr="006F793A">
        <w:rPr>
          <w:sz w:val="16"/>
        </w:rPr>
        <w:t>Xie</w:t>
      </w:r>
      <w:proofErr w:type="spellEnd"/>
      <w:r w:rsidRPr="006F793A">
        <w:rPr>
          <w:sz w:val="16"/>
        </w:rPr>
        <w:t xml:space="preserve"> hinted that </w:t>
      </w:r>
      <w:proofErr w:type="spellStart"/>
      <w:r w:rsidRPr="006F793A">
        <w:rPr>
          <w:sz w:val="16"/>
        </w:rPr>
        <w:t>Mr</w:t>
      </w:r>
      <w:proofErr w:type="spellEnd"/>
      <w:r w:rsidRPr="006F793A">
        <w:rPr>
          <w:sz w:val="16"/>
        </w:rPr>
        <w:t xml:space="preserve"> Zhang may give further details on when China's emissions may peak and whether the world's second biggest economy was moving towards a cap on coal use. "</w:t>
      </w:r>
      <w:r w:rsidRPr="006F793A">
        <w:rPr>
          <w:rStyle w:val="Emphasis"/>
        </w:rPr>
        <w:t>We will take real action to show that China is a proactive and responsible major power</w:t>
      </w:r>
      <w:r w:rsidRPr="006F793A">
        <w:rPr>
          <w:sz w:val="16"/>
        </w:rPr>
        <w:t xml:space="preserve">," </w:t>
      </w:r>
      <w:proofErr w:type="spellStart"/>
      <w:r w:rsidRPr="006F793A">
        <w:rPr>
          <w:sz w:val="16"/>
        </w:rPr>
        <w:t>Mr</w:t>
      </w:r>
      <w:proofErr w:type="spellEnd"/>
      <w:r w:rsidRPr="006F793A">
        <w:rPr>
          <w:sz w:val="16"/>
        </w:rPr>
        <w:t xml:space="preserve"> </w:t>
      </w:r>
      <w:proofErr w:type="spellStart"/>
      <w:r w:rsidRPr="006F793A">
        <w:rPr>
          <w:sz w:val="16"/>
        </w:rPr>
        <w:t>Xie</w:t>
      </w:r>
      <w:proofErr w:type="spellEnd"/>
      <w:r w:rsidRPr="006F793A">
        <w:rPr>
          <w:sz w:val="16"/>
        </w:rPr>
        <w:t xml:space="preserve"> said. This follows a government official telling a conference last month </w:t>
      </w:r>
      <w:r w:rsidRPr="006F793A">
        <w:rPr>
          <w:rStyle w:val="Emphasis"/>
        </w:rPr>
        <w:t>that China's national emissions trading scheme could begin by 2016 and it is likely to be the world's largest.</w:t>
      </w:r>
      <w:r w:rsidRPr="006F793A">
        <w:rPr>
          <w:sz w:val="16"/>
        </w:rPr>
        <w:t xml:space="preserve"> The New York event is designed as a curtain-raiser to UN talks in Paris next year, which aim to secure a new global agreement to fight climate change beyond 2020. </w:t>
      </w:r>
      <w:r w:rsidRPr="006F793A">
        <w:rPr>
          <w:rStyle w:val="StyleUnderline"/>
        </w:rPr>
        <w:t>The highly constructive language coming from Beijing marks an abrupt change in policy from the country's new leadership. Just 2 1/2 years ago China was riling against pollution monitoring stations at US missions across the country</w:t>
      </w:r>
      <w:r w:rsidRPr="006F793A">
        <w:rPr>
          <w:sz w:val="16"/>
        </w:rPr>
        <w:t xml:space="preserve">. Now it has over 300 stations of its own and </w:t>
      </w:r>
      <w:r w:rsidRPr="006F793A">
        <w:rPr>
          <w:rStyle w:val="StyleUnderline"/>
        </w:rPr>
        <w:t xml:space="preserve">Premier Li </w:t>
      </w:r>
      <w:proofErr w:type="spellStart"/>
      <w:r w:rsidRPr="006F793A">
        <w:rPr>
          <w:rStyle w:val="StyleUnderline"/>
        </w:rPr>
        <w:t>Keqiang</w:t>
      </w:r>
      <w:proofErr w:type="spellEnd"/>
      <w:r w:rsidRPr="006F793A">
        <w:rPr>
          <w:rStyle w:val="StyleUnderline"/>
        </w:rPr>
        <w:t xml:space="preserve"> has "declared war on pollution" and made cleaning up the environment one of the government's top priorities</w:t>
      </w:r>
      <w:r w:rsidRPr="006F793A">
        <w:rPr>
          <w:sz w:val="16"/>
        </w:rPr>
        <w:t>.</w:t>
      </w:r>
    </w:p>
    <w:p w:rsidR="004B6D28" w:rsidRDefault="004B6D28" w:rsidP="004B6D28">
      <w:pPr>
        <w:spacing w:after="0" w:line="240" w:lineRule="auto"/>
        <w:rPr>
          <w:sz w:val="16"/>
        </w:rPr>
      </w:pPr>
    </w:p>
    <w:p w:rsidR="004B6D28" w:rsidRDefault="004B6D28" w:rsidP="004B6D28">
      <w:pPr>
        <w:spacing w:after="0" w:line="240" w:lineRule="auto"/>
        <w:rPr>
          <w:sz w:val="16"/>
        </w:rPr>
      </w:pPr>
    </w:p>
    <w:p w:rsidR="004B6D28" w:rsidRDefault="004B6D28" w:rsidP="004B6D28">
      <w:pPr>
        <w:pStyle w:val="Heading4"/>
      </w:pPr>
      <w:r>
        <w:t>China is committed to solving climate change, as it continues to grow, and working with developing nations and the UN to solve the climate crisis</w:t>
      </w:r>
    </w:p>
    <w:p w:rsidR="004B6D28" w:rsidRPr="0094757D" w:rsidRDefault="004B6D28" w:rsidP="004B6D28">
      <w:pPr>
        <w:rPr>
          <w:rStyle w:val="Style13ptBold"/>
        </w:rPr>
      </w:pPr>
      <w:proofErr w:type="spellStart"/>
      <w:r w:rsidRPr="0094757D">
        <w:rPr>
          <w:rStyle w:val="Style13ptBold"/>
        </w:rPr>
        <w:t>Peoples</w:t>
      </w:r>
      <w:proofErr w:type="spellEnd"/>
      <w:r w:rsidRPr="0094757D">
        <w:rPr>
          <w:rStyle w:val="Style13ptBold"/>
        </w:rPr>
        <w:t xml:space="preserve"> Daily 4-22-16</w:t>
      </w:r>
      <w:r>
        <w:rPr>
          <w:rStyle w:val="Style13ptBold"/>
        </w:rPr>
        <w:t>—</w:t>
      </w:r>
      <w:r w:rsidRPr="0094757D">
        <w:t xml:space="preserve">newspaper in </w:t>
      </w:r>
      <w:r>
        <w:t xml:space="preserve">Beijing, no author listed (“China to further boost global cooperation on addressing climate change”ProQuest7-10-16, TJB4) </w:t>
      </w:r>
    </w:p>
    <w:p w:rsidR="004B6D28" w:rsidRDefault="004B6D28" w:rsidP="004B6D28">
      <w:pPr>
        <w:rPr>
          <w:sz w:val="16"/>
        </w:rPr>
      </w:pPr>
      <w:r w:rsidRPr="0094757D">
        <w:rPr>
          <w:rStyle w:val="Emphasis"/>
        </w:rPr>
        <w:t>China will continue to address global climate change and actively work with developing nations</w:t>
      </w:r>
      <w:r w:rsidRPr="0094757D">
        <w:rPr>
          <w:sz w:val="16"/>
        </w:rPr>
        <w:t xml:space="preserve"> in doing, </w:t>
      </w:r>
      <w:r w:rsidRPr="0094757D">
        <w:rPr>
          <w:rStyle w:val="StyleUnderline"/>
        </w:rPr>
        <w:t xml:space="preserve">Chinese </w:t>
      </w:r>
      <w:proofErr w:type="gramStart"/>
      <w:r w:rsidRPr="0094757D">
        <w:rPr>
          <w:rStyle w:val="StyleUnderline"/>
        </w:rPr>
        <w:t>Vice</w:t>
      </w:r>
      <w:proofErr w:type="gramEnd"/>
      <w:r w:rsidRPr="0094757D">
        <w:rPr>
          <w:rStyle w:val="StyleUnderline"/>
        </w:rPr>
        <w:t xml:space="preserve"> Premier Zhang</w:t>
      </w:r>
      <w:r w:rsidRPr="0094757D">
        <w:rPr>
          <w:sz w:val="16"/>
        </w:rPr>
        <w:t xml:space="preserve"> </w:t>
      </w:r>
      <w:proofErr w:type="spellStart"/>
      <w:r w:rsidRPr="0094757D">
        <w:rPr>
          <w:sz w:val="16"/>
        </w:rPr>
        <w:t>Gaoli</w:t>
      </w:r>
      <w:proofErr w:type="spellEnd"/>
      <w:r w:rsidRPr="0094757D">
        <w:rPr>
          <w:sz w:val="16"/>
        </w:rPr>
        <w:t xml:space="preserve"> said here Thursday. During a meeting with UN Secretary-General Ban Ki-moon, Zhang </w:t>
      </w:r>
      <w:r w:rsidRPr="0094757D">
        <w:rPr>
          <w:rStyle w:val="StyleUnderline"/>
        </w:rPr>
        <w:t>said the adoption of the Paris accord is of historic significance as it charts the course for global action against climate change beyond 2020. Climate negotiators of 196 parties adopted the accord at UN climate change talks in Paris, France, on Dec. 12, 2015</w:t>
      </w:r>
      <w:r w:rsidRPr="0094757D">
        <w:rPr>
          <w:sz w:val="16"/>
        </w:rPr>
        <w:t xml:space="preserve">. </w:t>
      </w:r>
      <w:r w:rsidRPr="0094757D">
        <w:rPr>
          <w:rStyle w:val="StyleUnderline"/>
        </w:rPr>
        <w:t>The agreement sets a target of staving off an increase in atmospheric temperatures of 2 degrees Celsius above pre-industrial levels, and preferably of 1.5 degrees.</w:t>
      </w:r>
      <w:r w:rsidRPr="0094757D">
        <w:rPr>
          <w:sz w:val="16"/>
        </w:rPr>
        <w:t xml:space="preserve"> </w:t>
      </w:r>
      <w:r w:rsidRPr="0094757D">
        <w:rPr>
          <w:rStyle w:val="Emphasis"/>
        </w:rPr>
        <w:t>China</w:t>
      </w:r>
      <w:r w:rsidRPr="0094757D">
        <w:rPr>
          <w:sz w:val="16"/>
        </w:rPr>
        <w:t>, Zhang said</w:t>
      </w:r>
      <w:r w:rsidRPr="0094757D">
        <w:rPr>
          <w:rStyle w:val="Emphasis"/>
        </w:rPr>
        <w:t>, highly appreciates the efforts made by the United Nations toward the deal, and believes that the high-level signature ceremony for the Paris Agreement would provide new impetus to the pact and renew global efforts to curb climate change.</w:t>
      </w:r>
      <w:r w:rsidRPr="0094757D">
        <w:rPr>
          <w:sz w:val="16"/>
        </w:rPr>
        <w:t xml:space="preserve"> Noting that China has always been a responsible player in the negotiations of the accord, Zhang pointed out that Beijing has made major contributions to the Paris talks. "Going forward</w:t>
      </w:r>
      <w:r w:rsidRPr="0094757D">
        <w:rPr>
          <w:rStyle w:val="StyleUnderline"/>
        </w:rPr>
        <w:t>, China will continue to participate in and promote international efforts against climate change</w:t>
      </w:r>
      <w:r w:rsidRPr="0094757D">
        <w:rPr>
          <w:sz w:val="16"/>
        </w:rPr>
        <w:t xml:space="preserve">," he said. "Meanwhile, China will work to bring about an early entry into force as well as a full implementation of the Paris Agreement and actively conduct south-south cooperation on climate change," he added. The Paris climate deal needs 55 nations that together account for 55 percent of global greenhouse gas emissions to ratify the agreement before it enters into force. More than 160 countries, including China, are expected to sign the pact on Friday, the first day when the landmark deal is open for government signatures. </w:t>
      </w:r>
      <w:r w:rsidRPr="0094757D">
        <w:rPr>
          <w:rStyle w:val="Emphasis"/>
        </w:rPr>
        <w:t>As a major developing country, China considers the fight against climate change both an international responsibility and a domestic need</w:t>
      </w:r>
      <w:r w:rsidRPr="0094757D">
        <w:rPr>
          <w:sz w:val="16"/>
        </w:rPr>
        <w:t xml:space="preserve">, said Zhang. </w:t>
      </w:r>
      <w:r w:rsidRPr="0094757D">
        <w:rPr>
          <w:rStyle w:val="StyleUnderline"/>
        </w:rPr>
        <w:t>China, he says, will continue to pursue innovative green growth, such as creating more low-carbon pilot cities, developing near zero carbon emission areas and launching a national emissions trading system</w:t>
      </w:r>
      <w:r w:rsidRPr="0094757D">
        <w:rPr>
          <w:sz w:val="16"/>
        </w:rPr>
        <w:t xml:space="preserve">, the vice premiere said. </w:t>
      </w:r>
      <w:r w:rsidRPr="0094757D">
        <w:rPr>
          <w:rStyle w:val="Emphasis"/>
        </w:rPr>
        <w:t>The UN</w:t>
      </w:r>
      <w:r w:rsidRPr="0094757D">
        <w:rPr>
          <w:sz w:val="16"/>
        </w:rPr>
        <w:t xml:space="preserve">, Zhang said, </w:t>
      </w:r>
      <w:r w:rsidRPr="0094757D">
        <w:rPr>
          <w:rStyle w:val="Emphasis"/>
        </w:rPr>
        <w:t>plays an irreplaceable role in global affairs and China will further support UN''s role</w:t>
      </w:r>
      <w:r w:rsidRPr="0094757D">
        <w:rPr>
          <w:sz w:val="16"/>
        </w:rPr>
        <w:t xml:space="preserve"> in resolving international hot issues, addressing global challenges and pushing forward the 2030 Agenda for Sustainable Development. </w:t>
      </w:r>
      <w:r w:rsidRPr="0094757D">
        <w:rPr>
          <w:rStyle w:val="Emphasis"/>
        </w:rPr>
        <w:t>China is ready to further strengthen its cooperation with the UN, he added</w:t>
      </w:r>
      <w:r w:rsidRPr="0094757D">
        <w:rPr>
          <w:sz w:val="16"/>
        </w:rPr>
        <w:t xml:space="preserve">. For his part, Ban welcomes Zhang as Chinese President Xi </w:t>
      </w:r>
      <w:proofErr w:type="spellStart"/>
      <w:r w:rsidRPr="0094757D">
        <w:rPr>
          <w:sz w:val="16"/>
        </w:rPr>
        <w:t>Jinping</w:t>
      </w:r>
      <w:proofErr w:type="spellEnd"/>
      <w:r w:rsidRPr="0094757D">
        <w:rPr>
          <w:sz w:val="16"/>
        </w:rPr>
        <w:t xml:space="preserve">''s special envoy to attend the signature ceremony for the Paris Agreement. Noting that China has played an important role in the adoption of the Paris Agreement, </w:t>
      </w:r>
      <w:r w:rsidRPr="0094757D">
        <w:rPr>
          <w:rStyle w:val="StyleUnderline"/>
        </w:rPr>
        <w:t xml:space="preserve">the UN </w:t>
      </w:r>
      <w:r w:rsidRPr="0094757D">
        <w:rPr>
          <w:sz w:val="16"/>
        </w:rPr>
        <w:t>chief</w:t>
      </w:r>
      <w:r w:rsidRPr="0094757D">
        <w:rPr>
          <w:rStyle w:val="StyleUnderline"/>
        </w:rPr>
        <w:t xml:space="preserve"> said China has vigorously pushed for energy conservation and emissions reduction, as well as south-south cooperation, demonstrating great leadership in this regard. The UN is ready to work closely with China to implement the climate deal, and also expects China to continue its staunch support regarding UN climate change efforts</w:t>
      </w:r>
      <w:r w:rsidRPr="0094757D">
        <w:rPr>
          <w:sz w:val="16"/>
        </w:rPr>
        <w:t xml:space="preserve">, Ban said. At </w:t>
      </w:r>
      <w:proofErr w:type="spellStart"/>
      <w:r w:rsidRPr="0094757D">
        <w:rPr>
          <w:sz w:val="16"/>
        </w:rPr>
        <w:t>Ban''s</w:t>
      </w:r>
      <w:proofErr w:type="spellEnd"/>
      <w:r w:rsidRPr="0094757D">
        <w:rPr>
          <w:sz w:val="16"/>
        </w:rPr>
        <w:t xml:space="preserve"> invitation, Zhang will attend the high-level signing ceremony to be held at UN headquarters in New York on Friday.</w:t>
      </w:r>
    </w:p>
    <w:p w:rsidR="004B6D28" w:rsidRDefault="004B6D28" w:rsidP="004B6D28">
      <w:pPr>
        <w:rPr>
          <w:rFonts w:asciiTheme="minorHAnsi" w:hAnsiTheme="minorHAnsi"/>
        </w:rPr>
      </w:pPr>
    </w:p>
    <w:p w:rsidR="000D0F59" w:rsidRPr="00F85F6A" w:rsidRDefault="000D0F59" w:rsidP="000D0F59">
      <w:pPr>
        <w:pStyle w:val="Heading3"/>
      </w:pPr>
      <w:r w:rsidRPr="00F85F6A">
        <w:t>AT: CCP Collapse Impact</w:t>
      </w:r>
    </w:p>
    <w:p w:rsidR="000D0F59" w:rsidRPr="00C91EDF" w:rsidRDefault="000D0F59" w:rsidP="000D0F59">
      <w:pPr>
        <w:pStyle w:val="Heading4"/>
      </w:pPr>
      <w:r>
        <w:t>CCP survival is independent of Chinese economy</w:t>
      </w:r>
    </w:p>
    <w:p w:rsidR="000D0F59" w:rsidRPr="00C91EDF" w:rsidRDefault="000D0F59" w:rsidP="000D0F59">
      <w:r w:rsidRPr="00C91EDF">
        <w:rPr>
          <w:rStyle w:val="Style13ptBold"/>
        </w:rPr>
        <w:t>Panda, 15</w:t>
      </w:r>
      <w:r w:rsidRPr="00C91EDF">
        <w:t xml:space="preserve">–– </w:t>
      </w:r>
      <w:proofErr w:type="spellStart"/>
      <w:r w:rsidRPr="00C91EDF">
        <w:t>Ankit</w:t>
      </w:r>
      <w:proofErr w:type="spellEnd"/>
      <w:r w:rsidRPr="00C91EDF">
        <w:t xml:space="preserve"> Panda is an editor at The Diplomat. He writes on security, politics, economics, and culture. (Where Does the CCP's Legitimacy Come From? Hint: It's Not Economic Performance, </w:t>
      </w:r>
      <w:proofErr w:type="gramStart"/>
      <w:r w:rsidRPr="00C91EDF">
        <w:t>The</w:t>
      </w:r>
      <w:proofErr w:type="gramEnd"/>
      <w:r w:rsidRPr="00C91EDF">
        <w:t xml:space="preserve"> Diplomat,) June 18, 2015, N.P, HBS</w:t>
      </w:r>
    </w:p>
    <w:p w:rsidR="000D0F59" w:rsidRPr="00F86253" w:rsidRDefault="000D0F59" w:rsidP="000D0F59">
      <w:pPr>
        <w:rPr>
          <w:sz w:val="16"/>
        </w:rPr>
      </w:pPr>
      <w:r w:rsidRPr="00F85F6A">
        <w:rPr>
          <w:sz w:val="16"/>
        </w:rPr>
        <w:t xml:space="preserve">There’s a pernicious and persistent piece of conventional wisdom in conversations about China’s political stability that is often presented as a truism: the Chinese Communist Party’s (CCP) legitimacy stems from its ability to deliver high economic growth; if economic growth disappears, so will its legitimacy; this in turn will lead to the beginning of the end of the CCP.  The a priori appeal is evident since the reason stands the test of common sense. After all, assuming a broad definition of “legitimacy,” </w:t>
      </w:r>
      <w:r w:rsidRPr="00F85F6A">
        <w:rPr>
          <w:rStyle w:val="Emphasis"/>
        </w:rPr>
        <w:t>it would make sense that keeping citizens happy through high economic growth would prevent social unrest or calls for a new form of government</w:t>
      </w:r>
      <w:r w:rsidRPr="00F85F6A">
        <w:rPr>
          <w:sz w:val="16"/>
        </w:rPr>
        <w:t xml:space="preserve">. How do you keep citizens happy? Well, you can expand the economic pie, ensuring that everyone gets a larger slice—more per capita GDP leads to more per capita happiness leads to less revolution and upheaval. For CCP elites, </w:t>
      </w:r>
      <w:r w:rsidRPr="00F85F6A">
        <w:rPr>
          <w:rStyle w:val="Emphasis"/>
        </w:rPr>
        <w:t>mass upheaval over economic outcomes is best avoided by keeping China’s year-on-year growth rates as high as possible.  New research challenges this conventional wisdom</w:t>
      </w:r>
      <w:r w:rsidRPr="00F85F6A">
        <w:rPr>
          <w:sz w:val="16"/>
        </w:rPr>
        <w:t xml:space="preserve"> with evidence. A new Global Working Paper (PDF warning) from the Brookings Institution inverts the reasoning I outlined above. Measuring “legitimacy” is of course a tricky endeavor, so the paper instead measures well-being—roughly how happy citizens are—against China’s economic performance (the word “legitimacy” does not appear in the paper). The paper additionally looks at the prevalence of mental health disorders in China. The finding of interest, distilled in a Brookings blog post, is as follows: We find that the standard determinants of well-being are the same for China as they are for most countries around the world. At the same time, </w:t>
      </w:r>
      <w:r w:rsidRPr="00F85F6A">
        <w:rPr>
          <w:rStyle w:val="Emphasis"/>
        </w:rPr>
        <w:t>China stands out in that unhappiness and reported mental health problems are highest among the cohorts who either have or to are positioned benefit from the transition and related growth—a clear progress paradox.</w:t>
      </w:r>
      <w:r w:rsidRPr="00F85F6A">
        <w:rPr>
          <w:sz w:val="16"/>
        </w:rPr>
        <w:t xml:space="preserve"> </w:t>
      </w:r>
      <w:r w:rsidRPr="00F85F6A">
        <w:rPr>
          <w:rStyle w:val="Emphasis"/>
          <w:sz w:val="24"/>
        </w:rPr>
        <w:t xml:space="preserve">These are urban residents, the more educated, those who work in the private sector, and those who report to have insufficient leisure time and rest.  The paper’s finding has already drawn intelligent commentary from a few commentators (political scientist Jay </w:t>
      </w:r>
      <w:proofErr w:type="spellStart"/>
      <w:r w:rsidRPr="00F85F6A">
        <w:rPr>
          <w:rStyle w:val="Emphasis"/>
          <w:sz w:val="24"/>
        </w:rPr>
        <w:t>Ulfelder</w:t>
      </w:r>
      <w:proofErr w:type="spellEnd"/>
      <w:r w:rsidRPr="00F85F6A">
        <w:rPr>
          <w:rStyle w:val="Emphasis"/>
          <w:sz w:val="24"/>
        </w:rPr>
        <w:t xml:space="preserve"> and blogger T. Greer have posted important reactions). The finding that well-being, particularly among Chinese economic “elites,” is decoupled—and even inversely correlated—with China’s overall economic growth would suggest that the CCP’s survival might be independent of China’s overall economic performance. Thus, the CCP thrives not because it makes Chinese elites happy, but despite Chinese elites’ unhappiness. </w:t>
      </w:r>
      <w:r w:rsidRPr="00F85F6A">
        <w:rPr>
          <w:sz w:val="16"/>
        </w:rPr>
        <w:t xml:space="preserve"> </w:t>
      </w:r>
      <w:proofErr w:type="gramStart"/>
      <w:r w:rsidRPr="00F85F6A">
        <w:rPr>
          <w:sz w:val="16"/>
        </w:rPr>
        <w:t xml:space="preserve">As </w:t>
      </w:r>
      <w:proofErr w:type="spellStart"/>
      <w:r w:rsidRPr="00F85F6A">
        <w:rPr>
          <w:sz w:val="16"/>
        </w:rPr>
        <w:t>Ulfelder</w:t>
      </w:r>
      <w:proofErr w:type="spellEnd"/>
      <w:r w:rsidRPr="00F85F6A">
        <w:rPr>
          <w:sz w:val="16"/>
        </w:rPr>
        <w:t xml:space="preserve"> summarizes: These survey results contradict the “performance legitimacy” story that many observers use to explain how the Chinese Communist Party has managed to avoid significant revolutionary threats since 1989 (see here, for example).</w:t>
      </w:r>
      <w:proofErr w:type="gramEnd"/>
      <w:r w:rsidRPr="00F85F6A">
        <w:rPr>
          <w:sz w:val="16"/>
        </w:rPr>
        <w:t xml:space="preserve"> In that story, Chinese citizens choose not to demand political liberalization because they are satisfied with the government’s economic performance. In effect, they accept material gains in lieu of political voice.  The decline in overall well-being among elites does present a serious challenge to the conventional explanation of the CCP’s legitimacy. The authors of the Brookings report also highlight previous studies of well-being and life satisfaction in China that measured a large decline in happiness among “the lowest-income and least-educated segments of the population.” In previous studies, China’s “upper socioeconomic strata” exhibited a rise in happiness, somewhat confirming the conventional wisdom explanation. Additionally, the authors note numerous independent variables that affect happiness, including rural/urban status, internal migration status (urban households and migrant households report lower happiness levels than their rural, non-migrant counterparts).  Where does the CCP’s legitimacy come from then? As Greer notes, maybe looking at the per capita distribution of wealth in China has been the wrong measure all along—it’s unnecessarily reductive and dismissive of the opinions of actual Chinese people. Instead, Chinese people would attribute the legitimacy of the CCP to specific policy initiatives (i.e., fighting corruption, delivering justice to wrong-doers within the country’s power apparatus) as well as more diffuse, nation-level factors (i.e., the CCP’s “role in helping China, as a country and a nation, become wealthy, powerful, and respected on the international stage”).  The long-term survival of the CCP may be the most consequential question for China in the 21st century, both for external observers watching China’s rise and for internal stakeholders. It’s undoubtedly important thus to understand how Chinese citizens relate to their government and experience life as China continues to grow. Still, it’s best to update our beliefs on how the CCP sustains its political legitimacy when presented with new data. The often-repeated economic performance explanation of the CCP’s legitimacy is not only outmoded—it appears to have never really been based in reality.</w:t>
      </w:r>
    </w:p>
    <w:p w:rsidR="000A1729" w:rsidRPr="00F85F6A" w:rsidRDefault="000A1729" w:rsidP="000A1729">
      <w:pPr>
        <w:pStyle w:val="Heading3"/>
      </w:pPr>
      <w:r w:rsidRPr="00F85F6A">
        <w:t>AT: Taiwan War Impact</w:t>
      </w:r>
    </w:p>
    <w:p w:rsidR="000A1729" w:rsidRDefault="000A1729" w:rsidP="000A1729">
      <w:pPr>
        <w:pStyle w:val="Heading4"/>
      </w:pPr>
      <w:r>
        <w:t>No China Taiwan War- Economies too intertwined</w:t>
      </w:r>
    </w:p>
    <w:p w:rsidR="000A1729" w:rsidRPr="000753B1" w:rsidRDefault="000A1729" w:rsidP="000A1729">
      <w:r w:rsidRPr="000753B1">
        <w:t>Yan 15 – Sophia Yan is an award-winning business reporter based in CNN's Hong Kong bureau, covering major financia</w:t>
      </w:r>
      <w:r>
        <w:t>l and economic news across Asia (CNN, Trade has Turned China and Taiwan into ‘</w:t>
      </w:r>
      <w:proofErr w:type="spellStart"/>
      <w:r>
        <w:t>frenemies</w:t>
      </w:r>
      <w:proofErr w:type="spellEnd"/>
      <w:r>
        <w:t xml:space="preserve">’, </w:t>
      </w:r>
      <w:hyperlink r:id="rId33" w:history="1">
        <w:r w:rsidRPr="009F48A0">
          <w:rPr>
            <w:rStyle w:val="Hyperlink"/>
          </w:rPr>
          <w:t>http://money.cnn.com/2015/11/05/news/china-taiwan-trade-economy/</w:t>
        </w:r>
      </w:hyperlink>
      <w:r>
        <w:t>) HS</w:t>
      </w:r>
    </w:p>
    <w:p w:rsidR="000A1729" w:rsidRDefault="000A1729" w:rsidP="000A1729">
      <w:pPr>
        <w:rPr>
          <w:sz w:val="16"/>
        </w:rPr>
      </w:pPr>
      <w:r w:rsidRPr="000A1729">
        <w:rPr>
          <w:sz w:val="16"/>
        </w:rPr>
        <w:t>For decades, China and Taiwan exchanged only threats and supercharged rhetoric. But behind all that talk, a major trade relationship has quietly grown between the two. The latest sign of change will come Saturday, when leaders of the long-time enemies are due to meet for the first time since 1949, when China's civil war ended and the then-ruling party, which lost, fled to Taiwan. Since then, Taiwan has asserted itself as an independent democracy. But China insists the island is a renegade province. It's one complicated relationship, but in a nutshell, they're "</w:t>
      </w:r>
      <w:proofErr w:type="spellStart"/>
      <w:r w:rsidRPr="000A1729">
        <w:rPr>
          <w:sz w:val="16"/>
        </w:rPr>
        <w:t>frenemies</w:t>
      </w:r>
      <w:proofErr w:type="spellEnd"/>
      <w:r w:rsidRPr="000A1729">
        <w:rPr>
          <w:sz w:val="16"/>
        </w:rPr>
        <w:t xml:space="preserve">." Despite protests from hardliners, </w:t>
      </w:r>
      <w:r w:rsidRPr="000A1729">
        <w:rPr>
          <w:rStyle w:val="StyleUnderline"/>
        </w:rPr>
        <w:t>China is Taiwan's top trade partner, accounting for about 40% of exports or roughly $130 billion a year</w:t>
      </w:r>
      <w:r w:rsidRPr="000A1729">
        <w:rPr>
          <w:sz w:val="16"/>
        </w:rPr>
        <w:t xml:space="preserve">, according to the Taiwanese government. </w:t>
      </w:r>
      <w:r w:rsidRPr="000A1729">
        <w:rPr>
          <w:rStyle w:val="StyleUnderline"/>
        </w:rPr>
        <w:t>Trade has ballooned from about $8 billion in 1991</w:t>
      </w:r>
      <w:r w:rsidRPr="000A1729">
        <w:rPr>
          <w:sz w:val="16"/>
        </w:rPr>
        <w:t xml:space="preserve">. </w:t>
      </w:r>
      <w:r w:rsidRPr="000A1729">
        <w:rPr>
          <w:rStyle w:val="StyleUnderline"/>
        </w:rPr>
        <w:t>Tourism on the island has also boomed since</w:t>
      </w:r>
      <w:r w:rsidRPr="000A1729">
        <w:rPr>
          <w:sz w:val="16"/>
        </w:rPr>
        <w:t xml:space="preserve"> more direct flights began operating between China and Taiwan in 2009. Taiwan even increased the number of mainland visitors it allows. </w:t>
      </w:r>
      <w:r w:rsidRPr="000A1729">
        <w:rPr>
          <w:rStyle w:val="StyleUnderline"/>
        </w:rPr>
        <w:t>Meanwhile, Taiwan has provided China with plenty of investment dollars, funneling nearly $11 billion in 2012 into key sectors, including technology</w:t>
      </w:r>
      <w:r w:rsidRPr="000A1729">
        <w:rPr>
          <w:sz w:val="16"/>
        </w:rPr>
        <w:t xml:space="preserve">. </w:t>
      </w:r>
      <w:r w:rsidRPr="000A1729">
        <w:rPr>
          <w:rStyle w:val="StyleUnderline"/>
        </w:rPr>
        <w:t>This close relationship means the health of both economies are intertwined</w:t>
      </w:r>
      <w:r w:rsidRPr="000A1729">
        <w:rPr>
          <w:sz w:val="16"/>
        </w:rPr>
        <w:t xml:space="preserve">. Already, Taiwan's economy has taken a hit as growth slows in China. In the end, Taiwan, like the rest of the world, has little choice but to engage with China, the world's most-populous country and second-largest economy. Take the example of </w:t>
      </w:r>
      <w:proofErr w:type="spellStart"/>
      <w:r w:rsidRPr="000A1729">
        <w:rPr>
          <w:sz w:val="16"/>
        </w:rPr>
        <w:t>Foxconn</w:t>
      </w:r>
      <w:proofErr w:type="spellEnd"/>
      <w:r w:rsidRPr="000A1729">
        <w:rPr>
          <w:sz w:val="16"/>
        </w:rPr>
        <w:t xml:space="preserve"> and </w:t>
      </w:r>
      <w:proofErr w:type="spellStart"/>
      <w:r w:rsidRPr="000A1729">
        <w:rPr>
          <w:sz w:val="16"/>
        </w:rPr>
        <w:t>Pegatron</w:t>
      </w:r>
      <w:proofErr w:type="spellEnd"/>
      <w:r w:rsidRPr="000A1729">
        <w:rPr>
          <w:sz w:val="16"/>
        </w:rPr>
        <w:t>, both major Apple (AAPL, Tech30) suppliers with big factories in China. Or Acer, known for its laptops and netbooks, which also has plants in the mainland.</w:t>
      </w:r>
    </w:p>
    <w:p w:rsidR="000A1729" w:rsidRPr="000753B1" w:rsidRDefault="000A1729" w:rsidP="000A1729">
      <w:pPr>
        <w:rPr>
          <w:sz w:val="16"/>
        </w:rPr>
      </w:pPr>
    </w:p>
    <w:p w:rsidR="000A1729" w:rsidRDefault="000A1729" w:rsidP="000A1729">
      <w:pPr>
        <w:pStyle w:val="Heading4"/>
      </w:pPr>
      <w:r>
        <w:t>China Won’t Attack Taiwan- Causes Backlash</w:t>
      </w:r>
    </w:p>
    <w:p w:rsidR="000A1729" w:rsidRDefault="000A1729" w:rsidP="000A1729">
      <w:r w:rsidRPr="000A6143">
        <w:rPr>
          <w:rStyle w:val="Style13ptBold"/>
        </w:rPr>
        <w:t>Keck</w:t>
      </w:r>
      <w:r>
        <w:t xml:space="preserve"> 12/24/</w:t>
      </w:r>
      <w:r w:rsidRPr="000A6143">
        <w:rPr>
          <w:rStyle w:val="Style13ptBold"/>
        </w:rPr>
        <w:t>13</w:t>
      </w:r>
      <w:r>
        <w:t xml:space="preserve"> - 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(The Diplomat, Why China Won’t Attack Taiwan, </w:t>
      </w:r>
      <w:hyperlink r:id="rId34" w:history="1">
        <w:r w:rsidRPr="00EF5F9C">
          <w:rPr>
            <w:rStyle w:val="Hyperlink"/>
          </w:rPr>
          <w:t>http://thediplomat.com/2013/12/why-china-wont-attack-taiwan/</w:t>
        </w:r>
      </w:hyperlink>
      <w:r>
        <w:t>) HS</w:t>
      </w:r>
    </w:p>
    <w:p w:rsidR="000A1729" w:rsidRDefault="000A1729" w:rsidP="000A1729">
      <w:pPr>
        <w:rPr>
          <w:sz w:val="16"/>
        </w:rPr>
      </w:pPr>
      <w:r w:rsidRPr="00F85F6A">
        <w:rPr>
          <w:sz w:val="16"/>
        </w:rPr>
        <w:t xml:space="preserve">Although relatively muted in recent years, </w:t>
      </w:r>
      <w:r w:rsidRPr="00F85F6A">
        <w:rPr>
          <w:rStyle w:val="StyleUnderline"/>
        </w:rPr>
        <w:t>Taiwan is seen as the greatest potential flashpoint in U.S.-China relations</w:t>
      </w:r>
      <w:r w:rsidRPr="00F85F6A">
        <w:rPr>
          <w:sz w:val="16"/>
        </w:rPr>
        <w:t xml:space="preserve">. Indeed, U.S. defense analysts perceive China’s expanding Anti-Access/Area Denial (A2/AD) capabilities primarily through the lens of preventing the U.S. from intervening should Beijing invade Taiwan. Consequently, the main concepts the U.S. military has developed for countering A2/AD — namely, Air-Sea Battle and a blockade approach — appear to be based on the assumption that a shooting war with China would break out over Taiwan. In many ways, the concern over Taiwan is well-placed. China covets the island far more than any other piece of real estate, including the </w:t>
      </w:r>
      <w:proofErr w:type="spellStart"/>
      <w:r w:rsidRPr="00F85F6A">
        <w:rPr>
          <w:sz w:val="16"/>
        </w:rPr>
        <w:t>Diaoyu</w:t>
      </w:r>
      <w:proofErr w:type="spellEnd"/>
      <w:r w:rsidRPr="00F85F6A">
        <w:rPr>
          <w:sz w:val="16"/>
        </w:rPr>
        <w:t>/</w:t>
      </w:r>
      <w:proofErr w:type="spellStart"/>
      <w:r w:rsidRPr="00F85F6A">
        <w:rPr>
          <w:sz w:val="16"/>
        </w:rPr>
        <w:t>Senkaku</w:t>
      </w:r>
      <w:proofErr w:type="spellEnd"/>
      <w:r w:rsidRPr="00F85F6A">
        <w:rPr>
          <w:sz w:val="16"/>
        </w:rPr>
        <w:t xml:space="preserve"> Islands. For CCP leaders and many ordinary Chinese,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 Besides having the motivation to acquire Taiwan, China seemingly is rapidly acquiring the capability to take the island by force. In recent years, the cross-Strait military balance has rapidly shifted in Beijing’s favor, and this trend is almost certain to continue so long as China’s economy continues to grow. Today, China has at least 1,600 ballistic missiles pointed at Taiwan, and Taiwan’s own Ministry of Defense admits that China will have sufficient military capabilities to mount a full cross-Strait attack by 2020. This has led some U.S. analysts, particularly academics of the Realist persuasion, to argue that the U.S. should gradually cede Taiwan to the People’s Republic of China. For example, Charles Glaser argued in a controversial Foreign Affairs article in 2011 that, given the risks of nuclear war between China and the United States, “the United States should consider backing away from its commitment to Taiwan. This would remove the most obvious and contentious flash point between the United States and China and smooth the way for better relations between them in the decades to come.” Similarly, in a recent talk in Taiwan, John </w:t>
      </w:r>
      <w:proofErr w:type="spellStart"/>
      <w:r w:rsidRPr="00F85F6A">
        <w:rPr>
          <w:sz w:val="16"/>
        </w:rPr>
        <w:t>Mearsheimer</w:t>
      </w:r>
      <w:proofErr w:type="spellEnd"/>
      <w:r w:rsidRPr="00F85F6A">
        <w:rPr>
          <w:sz w:val="16"/>
        </w:rPr>
        <w:t xml:space="preserve">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 Although the trend lines are undoubtedly working in China’s favor, </w:t>
      </w:r>
      <w:r w:rsidRPr="00F85F6A">
        <w:rPr>
          <w:rStyle w:val="StyleUnderline"/>
        </w:rPr>
        <w:t>it is ultimately extremely unlikely that China will try to seize Taiwan by force. Furthermore, should it try to do this, it is unlikely to succeed. Even assuming China’s military capabilities are great enough to prevent the U.S. from intervening, there are two forces that would likely be sufficient to deter China from invading Taiwan</w:t>
      </w:r>
      <w:r w:rsidRPr="00F85F6A">
        <w:rPr>
          <w:sz w:val="16"/>
        </w:rPr>
        <w:t xml:space="preserve">. </w:t>
      </w:r>
      <w:r w:rsidRPr="00F85F6A">
        <w:rPr>
          <w:rStyle w:val="StyleUnderline"/>
        </w:rPr>
        <w:t>The first and least important is the dramatic impact this would have on how countries in the region and around the world would view such a move. Globally, China seizing Taiwan would result in it being permanently viewed as a malicious nation. Regionally, China’s invasion of Taiwan would diminish any lingering debate over how Beijing will use its growing power</w:t>
      </w:r>
      <w:r w:rsidRPr="00F85F6A">
        <w:rPr>
          <w:sz w:val="16"/>
        </w:rPr>
        <w:t xml:space="preserve">. Every regional power would see its own fate in Taiwan. Although Beijing would try to reassure countries by claiming that Taiwan was part of China already, and thus the operation was a domestic stability one, this narrative would be convincing to none of China’s neighbors. </w:t>
      </w:r>
      <w:r w:rsidRPr="00F85F6A">
        <w:rPr>
          <w:rStyle w:val="StyleUnderline"/>
        </w:rPr>
        <w:t>Consequently, Beijing would face an environment in which each state was dedicated to cooperating with others to balance against Chinese power</w:t>
      </w:r>
      <w:r w:rsidRPr="00F85F6A">
        <w:rPr>
          <w:sz w:val="16"/>
        </w:rPr>
        <w:t xml:space="preserve">. </w:t>
      </w:r>
      <w:r w:rsidRPr="00F85F6A">
        <w:rPr>
          <w:rStyle w:val="StyleUnderline"/>
        </w:rPr>
        <w:t>But the more important deterrent for China would be the uncertainty of success.</w:t>
      </w:r>
      <w:r w:rsidRPr="00F85F6A">
        <w:rPr>
          <w:sz w:val="16"/>
        </w:rPr>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 However, as recent U.S. military conflicts have adequately demonstrated, being able to defeat another nation’s armed forces and being able to pacify the country are two different things altogether. It is in this latter aim that China’s strategy is likely to falter. Taiwanese are adamantly opposed to being incorporated into a non-Democratic China. These feelings would only harden in the aftermath of the invasion. Thus, </w:t>
      </w:r>
      <w:r w:rsidRPr="00F85F6A">
        <w:rPr>
          <w:rStyle w:val="StyleUnderline"/>
        </w:rPr>
        <w:t>even if it quickly defeated Taiwan’s formal military forces, the PLA would continue to have to contend with the remnants of resistance for years to come.</w:t>
      </w:r>
      <w:r w:rsidRPr="00F85F6A">
        <w:rPr>
          <w:sz w:val="16"/>
        </w:rPr>
        <w:t xml:space="preserve"> Such a scenario would be deeply unsettling for leaders in Beijing as this defiance would likely inspire similar resistance among various groups on the mainland, starting first and foremost with ethnic minorities in the western China. </w:t>
      </w:r>
      <w:r w:rsidRPr="00F85F6A">
        <w:rPr>
          <w:rStyle w:val="StyleUnderline"/>
        </w:rPr>
        <w:t>Should the PLA resort to harsh oppression to squash resistance in Taiwan, this would deeply unsettle even Han Chinese on the mainland.</w:t>
      </w:r>
      <w:r w:rsidRPr="00F85F6A">
        <w:rPr>
          <w:sz w:val="16"/>
        </w:rPr>
        <w:t xml:space="preserve"> In fact, the clear parallels with how Imperial Japan sought to pacify Taiwan and China would be lost on no one in China and elsewhere. </w:t>
      </w:r>
      <w:r w:rsidRPr="00F85F6A">
        <w:rPr>
          <w:rStyle w:val="StyleUnderline"/>
        </w:rPr>
        <w:t>The entire situation would be a nightmare for Chinese leaders. Consequently, they are nearly certain to avoid provoking it by invading Taiwan.</w:t>
      </w:r>
      <w:r w:rsidRPr="00F85F6A">
        <w:rPr>
          <w:sz w:val="16"/>
        </w:rPr>
        <w:t xml:space="preserve"> The only real scenario in which they would invade Taiwan is if the island nation formally declared independence. But if Taiwanese leaders have avoided doing so to date, they are unlikely to think the idea is very wise as China goes stronger. Thus, the status-quo in the Taiwanese strait is unlikely to be changed by military force.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rsidR="00D95389" w:rsidRDefault="00D95389" w:rsidP="00D95389">
      <w:pPr>
        <w:pStyle w:val="Heading1"/>
      </w:pPr>
      <w:r>
        <w:t>Growth Bad</w:t>
      </w:r>
    </w:p>
    <w:p w:rsidR="000A1729" w:rsidRDefault="000A1729" w:rsidP="000A1729">
      <w:pPr>
        <w:pStyle w:val="Heading2"/>
      </w:pPr>
      <w:r>
        <w:t>Growth Bad - Democracy</w:t>
      </w:r>
    </w:p>
    <w:p w:rsidR="000A1729" w:rsidRPr="00953934" w:rsidRDefault="000A1729" w:rsidP="000A1729">
      <w:pPr>
        <w:pStyle w:val="Heading3"/>
      </w:pPr>
      <w:r w:rsidRPr="00953934">
        <w:t>Growth Bad – Democracy Impact</w:t>
      </w:r>
    </w:p>
    <w:p w:rsidR="000A1729" w:rsidRDefault="000A1729" w:rsidP="000A1729">
      <w:pPr>
        <w:pStyle w:val="Heading4"/>
        <w:rPr>
          <w:shd w:val="clear" w:color="auto" w:fill="FFFFFF"/>
        </w:rPr>
      </w:pPr>
      <w:r>
        <w:rPr>
          <w:shd w:val="clear" w:color="auto" w:fill="FFFFFF"/>
        </w:rPr>
        <w:t>Declining Econ in China Leads to Democracy</w:t>
      </w:r>
    </w:p>
    <w:p w:rsidR="000A1729" w:rsidRPr="00F85F6A" w:rsidRDefault="000A1729" w:rsidP="000A1729">
      <w:r w:rsidRPr="001C3965">
        <w:rPr>
          <w:rStyle w:val="Style13ptBold"/>
        </w:rPr>
        <w:t>Kavanagh, 15</w:t>
      </w:r>
      <w:r w:rsidRPr="00F85F6A">
        <w:t xml:space="preserve">--Mr. Kavanagh is global co-head of </w:t>
      </w:r>
      <w:proofErr w:type="spellStart"/>
      <w:r w:rsidRPr="00F85F6A">
        <w:t>Skadden’s</w:t>
      </w:r>
      <w:proofErr w:type="spellEnd"/>
      <w:r w:rsidRPr="00F85F6A">
        <w:t xml:space="preserve"> International Litigation and Arbitration Group and acclaimed lawyer (“CHINA IN THE NEW CENTURY: WHY THE PRC MAY EVENTUALLY DEMOCRATIZE</w:t>
      </w:r>
      <w:proofErr w:type="gramStart"/>
      <w:r w:rsidRPr="00F85F6A">
        <w:t>” ,</w:t>
      </w:r>
      <w:proofErr w:type="gramEnd"/>
      <w:r w:rsidRPr="00F85F6A">
        <w:t xml:space="preserve"> </w:t>
      </w:r>
      <w:proofErr w:type="spellStart"/>
      <w:r w:rsidRPr="00F85F6A">
        <w:t>journalytic</w:t>
      </w:r>
      <w:proofErr w:type="spellEnd"/>
      <w:r w:rsidRPr="00F85F6A">
        <w:t>, 2015/09/01, https://journalytic.wordpress.com/2015/09/01/china-in-the-new-century-why-the-prc-will-eventually-democratize/)//ns</w:t>
      </w:r>
    </w:p>
    <w:p w:rsidR="000A1729" w:rsidRPr="009345E0" w:rsidRDefault="000A1729" w:rsidP="000A1729">
      <w:pPr>
        <w:rPr>
          <w:sz w:val="14"/>
        </w:rPr>
      </w:pPr>
      <w:r w:rsidRPr="009345E0">
        <w:rPr>
          <w:sz w:val="14"/>
        </w:rPr>
        <w:t xml:space="preserve">But in </w:t>
      </w:r>
      <w:r w:rsidRPr="0007577F">
        <w:rPr>
          <w:rStyle w:val="StyleUnderline"/>
        </w:rPr>
        <w:t>China,</w:t>
      </w:r>
      <w:r w:rsidRPr="009345E0">
        <w:rPr>
          <w:sz w:val="14"/>
        </w:rPr>
        <w:t xml:space="preserve"> it’s becoming the case that the sacrifices made by its people are no longer balanced alongside worthwhile development. Although it </w:t>
      </w:r>
      <w:r w:rsidRPr="0007577F">
        <w:rPr>
          <w:rStyle w:val="StyleUnderline"/>
        </w:rPr>
        <w:t>remains a global economic leader</w:t>
      </w:r>
      <w:r w:rsidRPr="009345E0">
        <w:rPr>
          <w:sz w:val="14"/>
        </w:rPr>
        <w:t xml:space="preserve">, far surpassing the GDP of its </w:t>
      </w:r>
      <w:proofErr w:type="spellStart"/>
      <w:r w:rsidRPr="009345E0">
        <w:rPr>
          <w:sz w:val="14"/>
        </w:rPr>
        <w:t>neighbours</w:t>
      </w:r>
      <w:proofErr w:type="spellEnd"/>
      <w:r w:rsidRPr="009345E0">
        <w:rPr>
          <w:sz w:val="14"/>
        </w:rPr>
        <w:t xml:space="preserve">, </w:t>
      </w:r>
      <w:r w:rsidRPr="0007577F">
        <w:rPr>
          <w:rStyle w:val="StyleUnderline"/>
        </w:rPr>
        <w:t>its citizens are beginning to face a number of</w:t>
      </w:r>
      <w:r w:rsidRPr="009345E0">
        <w:rPr>
          <w:sz w:val="14"/>
        </w:rPr>
        <w:t xml:space="preserve"> internal </w:t>
      </w:r>
      <w:r w:rsidRPr="0007577F">
        <w:rPr>
          <w:rStyle w:val="StyleUnderline"/>
        </w:rPr>
        <w:t>economic problems</w:t>
      </w:r>
      <w:r w:rsidRPr="009345E0">
        <w:rPr>
          <w:sz w:val="14"/>
        </w:rPr>
        <w:t xml:space="preserve">. Not only are </w:t>
      </w:r>
      <w:r w:rsidRPr="0007577F">
        <w:rPr>
          <w:rStyle w:val="StyleUnderline"/>
        </w:rPr>
        <w:t>people becoming frustrated with the constant abuses of power, environmental degradation and censorship</w:t>
      </w:r>
      <w:r w:rsidRPr="009345E0">
        <w:rPr>
          <w:sz w:val="14"/>
        </w:rPr>
        <w:t xml:space="preserve">, but </w:t>
      </w:r>
      <w:r w:rsidRPr="0007577F">
        <w:rPr>
          <w:rStyle w:val="StyleUnderline"/>
        </w:rPr>
        <w:t>Chinese</w:t>
      </w:r>
      <w:r w:rsidRPr="009345E0">
        <w:rPr>
          <w:sz w:val="14"/>
        </w:rPr>
        <w:t xml:space="preserve"> citizens </w:t>
      </w:r>
      <w:r w:rsidRPr="0007577F">
        <w:rPr>
          <w:rStyle w:val="StyleUnderline"/>
        </w:rPr>
        <w:t>are facing rapidly rising wages,</w:t>
      </w:r>
      <w:r w:rsidRPr="009345E0">
        <w:rPr>
          <w:sz w:val="14"/>
        </w:rPr>
        <w:t xml:space="preserve"> industrial </w:t>
      </w:r>
      <w:proofErr w:type="spellStart"/>
      <w:r w:rsidRPr="0007577F">
        <w:rPr>
          <w:rStyle w:val="StyleUnderline"/>
        </w:rPr>
        <w:t>labour</w:t>
      </w:r>
      <w:proofErr w:type="spellEnd"/>
      <w:r w:rsidRPr="0007577F">
        <w:rPr>
          <w:rStyle w:val="StyleUnderline"/>
        </w:rPr>
        <w:t xml:space="preserve"> shortages</w:t>
      </w:r>
      <w:r w:rsidRPr="009345E0">
        <w:rPr>
          <w:sz w:val="14"/>
        </w:rPr>
        <w:t xml:space="preserve">, </w:t>
      </w:r>
      <w:r w:rsidRPr="0007577F">
        <w:rPr>
          <w:rStyle w:val="StyleUnderline"/>
        </w:rPr>
        <w:t>and pressure on healthcare, welfare and pensions</w:t>
      </w:r>
      <w:r w:rsidRPr="009345E0">
        <w:rPr>
          <w:sz w:val="14"/>
        </w:rPr>
        <w:t xml:space="preserve">. Furthermore, education has seemingly reached a limit and urbanization, a primary driver of productivity within the country has decelerated drastically. Anger is brewing in some segments of society. </w:t>
      </w:r>
      <w:r w:rsidRPr="0007577F">
        <w:rPr>
          <w:rStyle w:val="StyleUnderline"/>
        </w:rPr>
        <w:t xml:space="preserve">Protests have been and continue to be </w:t>
      </w:r>
      <w:proofErr w:type="spellStart"/>
      <w:r w:rsidRPr="0007577F">
        <w:rPr>
          <w:rStyle w:val="StyleUnderline"/>
        </w:rPr>
        <w:t>organised</w:t>
      </w:r>
      <w:proofErr w:type="spellEnd"/>
      <w:r w:rsidRPr="0007577F">
        <w:rPr>
          <w:rStyle w:val="StyleUnderline"/>
        </w:rPr>
        <w:t xml:space="preserve"> by those dissatisfied enough to challenge the system</w:t>
      </w:r>
      <w:r w:rsidRPr="009345E0">
        <w:rPr>
          <w:sz w:val="14"/>
        </w:rPr>
        <w:t xml:space="preserve">. And so, China finds itself in a Catch-22 of sorts. On the one hand, if China successfully finds a way to continue substantial economic growth in order to satisfy the populace, it will still have to deal with prospects of liberalization. Remember, modernization usually means liberalization. </w:t>
      </w:r>
      <w:proofErr w:type="gramStart"/>
      <w:r w:rsidRPr="009345E0">
        <w:rPr>
          <w:sz w:val="14"/>
        </w:rPr>
        <w:t>As the Financial Times Philip Stephens adequately put it: Authoritarian regimes, most notably China, have traditionally seen growth as the answer.</w:t>
      </w:r>
      <w:proofErr w:type="gramEnd"/>
      <w:r w:rsidRPr="009345E0">
        <w:rPr>
          <w:sz w:val="14"/>
        </w:rPr>
        <w:t xml:space="preserve"> They are mistaken. For one thing, as we have seen in recent months, rising states are not immune to global economic cycles.” Similarly, the Atlantic Times Larry Diamond says: </w:t>
      </w:r>
      <w:r w:rsidRPr="0007577F">
        <w:rPr>
          <w:rStyle w:val="StyleUnderline"/>
        </w:rPr>
        <w:t>China cannot keep moving forward to the per capita income, educational, and informational levels of a middle-income country without experiencing the pressures for democratic change</w:t>
      </w:r>
      <w:r w:rsidRPr="009345E0">
        <w:rPr>
          <w:sz w:val="14"/>
        </w:rPr>
        <w:t xml:space="preserve"> that Korea and Taiwan did more than two decades ago. On the other hand, </w:t>
      </w:r>
      <w:r w:rsidRPr="0007577F">
        <w:rPr>
          <w:rStyle w:val="StyleUnderline"/>
        </w:rPr>
        <w:t>discontent resulting from</w:t>
      </w:r>
      <w:r w:rsidRPr="009345E0">
        <w:rPr>
          <w:sz w:val="14"/>
        </w:rPr>
        <w:t xml:space="preserve"> the gradual </w:t>
      </w:r>
      <w:r w:rsidRPr="0007577F">
        <w:rPr>
          <w:rStyle w:val="StyleUnderline"/>
        </w:rPr>
        <w:t>slowing down of growth</w:t>
      </w:r>
      <w:r w:rsidRPr="009345E0">
        <w:rPr>
          <w:sz w:val="14"/>
        </w:rPr>
        <w:t xml:space="preserve"> where it counts for its citizens </w:t>
      </w:r>
      <w:r w:rsidRPr="00353504">
        <w:rPr>
          <w:rStyle w:val="StyleUnderline"/>
        </w:rPr>
        <w:t>and an increased spread of democratic values</w:t>
      </w:r>
      <w:r w:rsidRPr="009345E0">
        <w:rPr>
          <w:sz w:val="14"/>
        </w:rPr>
        <w:t xml:space="preserve"> worldwide </w:t>
      </w:r>
      <w:r w:rsidRPr="00353504">
        <w:rPr>
          <w:rStyle w:val="StyleUnderline"/>
        </w:rPr>
        <w:t>may lead to</w:t>
      </w:r>
      <w:r w:rsidRPr="009345E0">
        <w:rPr>
          <w:sz w:val="14"/>
        </w:rPr>
        <w:t xml:space="preserve"> dramatic cries for </w:t>
      </w:r>
      <w:r w:rsidRPr="00353504">
        <w:rPr>
          <w:rStyle w:val="StyleUnderline"/>
        </w:rPr>
        <w:t>reform</w:t>
      </w:r>
      <w:r w:rsidRPr="009345E0">
        <w:rPr>
          <w:sz w:val="14"/>
        </w:rPr>
        <w:t xml:space="preserve"> and potential liberalization anyway. To put it concisely: more growth may lead to democracy and less growth may lead to democracy. The distinction will be made in how exactly it gets there.</w:t>
      </w:r>
    </w:p>
    <w:p w:rsidR="000A1729" w:rsidRDefault="000A1729" w:rsidP="000A1729">
      <w:pPr>
        <w:pStyle w:val="Heading2"/>
      </w:pPr>
      <w:r>
        <w:t>Growth Bad – Military Modernization</w:t>
      </w:r>
    </w:p>
    <w:p w:rsidR="000A1729" w:rsidRPr="00F85F6A" w:rsidRDefault="000A1729" w:rsidP="000A1729">
      <w:pPr>
        <w:pStyle w:val="Heading3"/>
      </w:pPr>
      <w:r w:rsidRPr="00F85F6A">
        <w:t xml:space="preserve">Growth Bad – Military </w:t>
      </w:r>
      <w:r>
        <w:t>Module</w:t>
      </w:r>
    </w:p>
    <w:p w:rsidR="000A1729" w:rsidRDefault="000A1729" w:rsidP="000A1729">
      <w:pPr>
        <w:pStyle w:val="Heading4"/>
        <w:rPr>
          <w:b w:val="0"/>
        </w:rPr>
      </w:pPr>
      <w:r>
        <w:t xml:space="preserve">Developing Economy Allows China to Pursue Military Objectives </w:t>
      </w:r>
    </w:p>
    <w:p w:rsidR="000A1729" w:rsidRPr="00857E76" w:rsidRDefault="000A1729" w:rsidP="000A1729">
      <w:proofErr w:type="spellStart"/>
      <w:r w:rsidRPr="007879B5">
        <w:rPr>
          <w:b/>
          <w:sz w:val="24"/>
        </w:rPr>
        <w:t>Tellis</w:t>
      </w:r>
      <w:proofErr w:type="spellEnd"/>
      <w:r w:rsidRPr="007879B5">
        <w:rPr>
          <w:b/>
          <w:sz w:val="24"/>
        </w:rPr>
        <w:t xml:space="preserve"> 12</w:t>
      </w:r>
      <w:r>
        <w:rPr>
          <w:b/>
          <w:sz w:val="24"/>
        </w:rPr>
        <w:t>, -</w:t>
      </w:r>
      <w:r w:rsidRPr="007879B5">
        <w:t xml:space="preserve">Ashley J. </w:t>
      </w:r>
      <w:proofErr w:type="spellStart"/>
      <w:r w:rsidRPr="007879B5">
        <w:t>Tellis</w:t>
      </w:r>
      <w:proofErr w:type="spellEnd"/>
      <w:r w:rsidRPr="007879B5">
        <w:t xml:space="preserve"> is a senior associate at the Carnegie Endowment for International Peace specializing in international security, defense, and Asian strategic issues. </w:t>
      </w:r>
      <w:proofErr w:type="spellStart"/>
      <w:r w:rsidRPr="007879B5">
        <w:t>Tellis</w:t>
      </w:r>
      <w:proofErr w:type="spellEnd"/>
      <w:r w:rsidRPr="007879B5">
        <w:t xml:space="preserve"> is a member of several professional organizations related to defense and international studies including the Council on Foreign Relations, the International Institute of Strategic Studies, the United States Naval Institute, and the Navy League of the United States.</w:t>
      </w:r>
      <w:r w:rsidRPr="00857E76">
        <w:t xml:space="preserve"> </w:t>
      </w:r>
      <w:r>
        <w:t>“Strategic A</w:t>
      </w:r>
      <w:r w:rsidRPr="00857E76">
        <w:t>sia 2012–13</w:t>
      </w:r>
      <w:r>
        <w:t>: China’s M</w:t>
      </w:r>
      <w:r w:rsidRPr="00857E76">
        <w:t xml:space="preserve">ilitary </w:t>
      </w:r>
      <w:r>
        <w:t>C</w:t>
      </w:r>
      <w:r w:rsidRPr="00857E76">
        <w:t>hallenge</w:t>
      </w:r>
      <w:r>
        <w:t xml:space="preserve">” – The National Bureau of Asian Research 2012-2013 - </w:t>
      </w:r>
      <w:r w:rsidRPr="00857E76">
        <w:t>http://nbr.org/publications/strategic_asia/pdf/SA12_Overview.pdf</w:t>
      </w:r>
    </w:p>
    <w:p w:rsidR="000A1729" w:rsidRDefault="000A1729" w:rsidP="000A1729">
      <w:pPr>
        <w:rPr>
          <w:rStyle w:val="Emphasis"/>
        </w:rPr>
      </w:pPr>
      <w:r w:rsidRPr="008912B5">
        <w:rPr>
          <w:rFonts w:asciiTheme="minorHAnsi" w:hAnsiTheme="minorHAnsi"/>
          <w:sz w:val="16"/>
          <w:szCs w:val="24"/>
        </w:rPr>
        <w:t xml:space="preserve">Asia’s Looming Challenge: Chinese Military Modernization: </w:t>
      </w:r>
      <w:r w:rsidRPr="00857E76">
        <w:rPr>
          <w:rStyle w:val="StyleUnderline"/>
        </w:rPr>
        <w:t>China’s own domestic reforms</w:t>
      </w:r>
      <w:r w:rsidRPr="00857E76">
        <w:rPr>
          <w:rFonts w:asciiTheme="minorHAnsi" w:hAnsiTheme="minorHAnsi"/>
          <w:sz w:val="16"/>
          <w:szCs w:val="24"/>
        </w:rPr>
        <w:t xml:space="preserve">, which liberated the Chinese economy from centralized control without, however, replacing it entirely with a market economy, </w:t>
      </w:r>
      <w:r w:rsidRPr="00857E76">
        <w:rPr>
          <w:rStyle w:val="StyleUnderline"/>
        </w:rPr>
        <w:t>produced explosive effects when the country came to be embedded in the larger liberal trading system.</w:t>
      </w:r>
      <w:r w:rsidRPr="00857E76">
        <w:rPr>
          <w:rFonts w:asciiTheme="minorHAnsi" w:hAnsiTheme="minorHAnsi"/>
          <w:sz w:val="16"/>
          <w:szCs w:val="24"/>
        </w:rPr>
        <w:t xml:space="preserve"> As the historical record now demonstrates, it led to the single most dramatic episode of sustained growth in modern times, with China chalking upward of, or close to, double-digit growth rates for some 30 years. Within a generation, this transformation made China the world’s second-largest economy, a dynamic participant in global trade, the new center for global manufacturing, and the largest creditor in the global economy. 7</w:t>
      </w:r>
      <w:r>
        <w:rPr>
          <w:rFonts w:asciiTheme="minorHAnsi" w:hAnsiTheme="minorHAnsi"/>
          <w:sz w:val="16"/>
          <w:szCs w:val="24"/>
        </w:rPr>
        <w:t xml:space="preserve"> </w:t>
      </w:r>
      <w:r w:rsidRPr="009D5AC9">
        <w:rPr>
          <w:rStyle w:val="StyleUnderline"/>
        </w:rPr>
        <w:t>In the wake of China’s economic success, however, serious challenges have developed for the United States.</w:t>
      </w:r>
      <w:r w:rsidRPr="00857E76">
        <w:rPr>
          <w:rFonts w:asciiTheme="minorHAnsi" w:hAnsiTheme="minorHAnsi"/>
          <w:sz w:val="16"/>
          <w:szCs w:val="24"/>
        </w:rPr>
        <w:t xml:space="preserve"> The rise of China has generated three specific and simultaneous problems. At the economic level, for all the benefits that interdependence with China has brought the United States in terms of consumer welfare, capital flows, and corporate competitiveness, </w:t>
      </w:r>
      <w:r w:rsidRPr="00C203AB">
        <w:rPr>
          <w:rStyle w:val="Emphasis"/>
        </w:rPr>
        <w:t>China’s ascendancy has accelerated what globalization had already set in motion</w:t>
      </w:r>
      <w:r w:rsidRPr="00857E76">
        <w:rPr>
          <w:rFonts w:asciiTheme="minorHAnsi" w:hAnsiTheme="minorHAnsi"/>
          <w:sz w:val="16"/>
          <w:szCs w:val="24"/>
        </w:rPr>
        <w:t xml:space="preserve">: deindustrialization at home and a contraction in the size of the U.S. middle class, especially those blue-collar segments that depended on manufacturing for their livelihood. The shift of manufacturing abroad has also resulted in the greater diffusion of technology, including high technology, and has spawned new sources of innovation in China thanks to the technology and skill shifts arising from U.S. joint 6 For an elaboration of this argument, see Ashley J. </w:t>
      </w:r>
      <w:proofErr w:type="spellStart"/>
      <w:r w:rsidRPr="00857E76">
        <w:rPr>
          <w:rFonts w:asciiTheme="minorHAnsi" w:hAnsiTheme="minorHAnsi"/>
          <w:sz w:val="16"/>
          <w:szCs w:val="24"/>
        </w:rPr>
        <w:t>Tellis</w:t>
      </w:r>
      <w:proofErr w:type="spellEnd"/>
      <w:r w:rsidRPr="00857E76">
        <w:rPr>
          <w:rFonts w:asciiTheme="minorHAnsi" w:hAnsiTheme="minorHAnsi"/>
          <w:sz w:val="16"/>
          <w:szCs w:val="24"/>
        </w:rPr>
        <w:t>,</w:t>
      </w:r>
      <w:r>
        <w:rPr>
          <w:rFonts w:asciiTheme="minorHAnsi" w:hAnsiTheme="minorHAnsi"/>
          <w:sz w:val="16"/>
          <w:szCs w:val="24"/>
        </w:rPr>
        <w:t xml:space="preserve"> </w:t>
      </w:r>
      <w:r w:rsidRPr="00857E76">
        <w:rPr>
          <w:sz w:val="16"/>
          <w:szCs w:val="16"/>
        </w:rPr>
        <w:t xml:space="preserve">“Power Shift: How the West Can Adapt and Thrive in an Asian Century,” German Marshall Fund of the United States, Asia Paper Series, January 2010, </w:t>
      </w:r>
      <w:hyperlink r:id="rId35" w:history="1">
        <w:r w:rsidRPr="00857E76">
          <w:rPr>
            <w:rStyle w:val="Hyperlink"/>
            <w:sz w:val="16"/>
            <w:szCs w:val="16"/>
          </w:rPr>
          <w:t xml:space="preserve">http://www.gmfus.org/galleries/ct_publi </w:t>
        </w:r>
        <w:proofErr w:type="spellStart"/>
        <w:r w:rsidRPr="00857E76">
          <w:rPr>
            <w:rStyle w:val="Hyperlink"/>
            <w:sz w:val="16"/>
            <w:szCs w:val="16"/>
          </w:rPr>
          <w:t>cation_attachments</w:t>
        </w:r>
        <w:proofErr w:type="spellEnd"/>
        <w:r w:rsidRPr="00857E76">
          <w:rPr>
            <w:rStyle w:val="Hyperlink"/>
            <w:sz w:val="16"/>
            <w:szCs w:val="16"/>
          </w:rPr>
          <w:t>/AsiaPowerShiftGMFPaper.pdf. 7</w:t>
        </w:r>
      </w:hyperlink>
      <w:r w:rsidRPr="00857E76">
        <w:rPr>
          <w:sz w:val="16"/>
          <w:szCs w:val="16"/>
        </w:rPr>
        <w:t xml:space="preserve"> For more on China’s explosive growth and what the country will need to do to sustain it, see World Bank and Development Research Center of the State Council for the People’s Republic of China, China 2030: Building a Modern, Harmonious, and Creative High-Income Society(Washington, D.C.: World Bank, 2012). </w:t>
      </w:r>
      <w:proofErr w:type="gramStart"/>
      <w:r w:rsidRPr="00857E76">
        <w:rPr>
          <w:sz w:val="16"/>
          <w:szCs w:val="16"/>
        </w:rPr>
        <w:t>10 • Strategic Asia 2012–13 ventures.</w:t>
      </w:r>
      <w:proofErr w:type="gramEnd"/>
      <w:r>
        <w:rPr>
          <w:sz w:val="16"/>
          <w:szCs w:val="16"/>
        </w:rPr>
        <w:t xml:space="preserve"> </w:t>
      </w:r>
      <w:r w:rsidRPr="009D5AC9">
        <w:rPr>
          <w:rStyle w:val="StyleUnderline"/>
        </w:rPr>
        <w:t>Finally, the “codependency” that has developed between the United States and China has transformed Washington into an inveterate debtor. The United States is increasingly reliant on foreign borrowings</w:t>
      </w:r>
      <w:r w:rsidRPr="00857E76">
        <w:rPr>
          <w:rFonts w:asciiTheme="minorHAnsi" w:hAnsiTheme="minorHAnsi"/>
          <w:sz w:val="16"/>
          <w:szCs w:val="24"/>
        </w:rPr>
        <w:t xml:space="preserve"> (including from China) </w:t>
      </w:r>
      <w:r w:rsidRPr="009D5AC9">
        <w:rPr>
          <w:rStyle w:val="StyleUnderline"/>
        </w:rPr>
        <w:t>to sustain its large budgetary and current account deficits at a time when the paralysis in domestic politics prevents Washington from pursuing economic policies that might advance its ambitions at rebalancing.</w:t>
      </w:r>
      <w:r w:rsidRPr="00857E76">
        <w:rPr>
          <w:rFonts w:asciiTheme="minorHAnsi" w:hAnsiTheme="minorHAnsi"/>
          <w:sz w:val="16"/>
          <w:szCs w:val="24"/>
        </w:rPr>
        <w:t xml:space="preserve"> At the geopolitical level, the United States is confronted with a challenge that it never faced in its rivalry with the Soviet Union: the growing dependence of its own allies and key neutrals in Asia on China for markets, capital, goods, and in many cases even technology. </w:t>
      </w:r>
      <w:r w:rsidRPr="00C203AB">
        <w:rPr>
          <w:rStyle w:val="Emphasis"/>
        </w:rPr>
        <w:t>China’s enormous size and its huge economy have made it the center of a highly integrated Asian economic system, where the growth of every country on its periphery increasingly depends on the extent and density of the linkages enjoyed with China</w:t>
      </w:r>
      <w:r w:rsidRPr="00857E76">
        <w:rPr>
          <w:rFonts w:asciiTheme="minorHAnsi" w:hAnsiTheme="minorHAnsi"/>
          <w:sz w:val="16"/>
          <w:szCs w:val="24"/>
        </w:rPr>
        <w:t xml:space="preserve">. </w:t>
      </w:r>
      <w:r w:rsidRPr="001A1B66">
        <w:rPr>
          <w:rStyle w:val="StyleUnderline"/>
        </w:rPr>
        <w:t>Such intermeshing inevitably produces geopolitical effects insofar as it makes the littoral nations, even when formally allied with the United States, more sensitive to Chinese interests than they would otherwise be in the absence of regional integration.</w:t>
      </w:r>
      <w:r w:rsidRPr="00857E76">
        <w:rPr>
          <w:rFonts w:asciiTheme="minorHAnsi" w:hAnsiTheme="minorHAnsi"/>
          <w:sz w:val="16"/>
          <w:szCs w:val="24"/>
        </w:rPr>
        <w:t xml:space="preserve"> Even if this process does not lead eventually to the creation of a hermetic trading bloc that excludes the United States—an unlikely prospect for now—</w:t>
      </w:r>
      <w:r w:rsidRPr="001A1B66">
        <w:rPr>
          <w:rStyle w:val="StyleUnderline"/>
        </w:rPr>
        <w:t>it creates an expanded Chinese sphere of influence that</w:t>
      </w:r>
      <w:r w:rsidRPr="00857E76">
        <w:rPr>
          <w:rFonts w:asciiTheme="minorHAnsi" w:hAnsiTheme="minorHAnsi"/>
          <w:sz w:val="16"/>
          <w:szCs w:val="24"/>
        </w:rPr>
        <w:t xml:space="preserve">, enveloping the United States’ allies and important neutrals, </w:t>
      </w:r>
      <w:r w:rsidRPr="001A1B66">
        <w:rPr>
          <w:rStyle w:val="StyleUnderline"/>
        </w:rPr>
        <w:t xml:space="preserve">complicates their decision-making as they attempt to juggle competing demands pertaining to security and prosperity. </w:t>
      </w:r>
      <w:r w:rsidRPr="00C203AB">
        <w:rPr>
          <w:rStyle w:val="Emphasis"/>
        </w:rPr>
        <w:t>At the military level, the challenges posed by growing Chinese power to the U.S. order in Asia are perhaps the most acute and immediate</w:t>
      </w:r>
      <w:r w:rsidRPr="001A1B66">
        <w:rPr>
          <w:rStyle w:val="StyleUnderline"/>
        </w:rPr>
        <w:t xml:space="preserve">. </w:t>
      </w:r>
      <w:r w:rsidRPr="00857E76">
        <w:rPr>
          <w:rFonts w:asciiTheme="minorHAnsi" w:hAnsiTheme="minorHAnsi"/>
          <w:sz w:val="16"/>
          <w:szCs w:val="24"/>
        </w:rPr>
        <w:t xml:space="preserve">At the simplest level, </w:t>
      </w:r>
      <w:r w:rsidRPr="001A1B66">
        <w:rPr>
          <w:rStyle w:val="StyleUnderline"/>
        </w:rPr>
        <w:t>three decades of relentless Chinese economic growth have provided the country’s leaders with the resources required to transform what was a relatively obsolete military force throughout the Cold War into a modern, and dramatically improving, instrument of coercive power. If the progressive modernization of the Chinese military were to be merely an ordinary extension of China’s economic growth, it might have produced less reason for concern</w:t>
      </w:r>
      <w:r w:rsidRPr="00857E76">
        <w:rPr>
          <w:rFonts w:asciiTheme="minorHAnsi" w:hAnsiTheme="minorHAnsi"/>
          <w:sz w:val="16"/>
          <w:szCs w:val="24"/>
        </w:rPr>
        <w:t xml:space="preserve">, though even that is debatable. The persistence of the “security dilemma” in competitive international politics generally ensures that </w:t>
      </w:r>
      <w:r w:rsidRPr="00C203AB">
        <w:rPr>
          <w:rStyle w:val="Emphasis"/>
        </w:rPr>
        <w:t>any improvements in military capacity, even if unaccompanied by questionable intentions, invariably create anxiety and suspicion in neighboring states because of the increased possibility of harm.</w:t>
      </w:r>
      <w:r w:rsidRPr="00857E76">
        <w:rPr>
          <w:rFonts w:asciiTheme="minorHAnsi" w:hAnsiTheme="minorHAnsi"/>
          <w:sz w:val="16"/>
          <w:szCs w:val="24"/>
        </w:rPr>
        <w:t xml:space="preserve"> In the case of China</w:t>
      </w:r>
      <w:r w:rsidRPr="001A1B66">
        <w:rPr>
          <w:rStyle w:val="StyleUnderline"/>
        </w:rPr>
        <w:t>, the security dilemmas associated with its military modernization become even more acute for other reasons.</w:t>
      </w:r>
      <w:r w:rsidRPr="00857E76">
        <w:rPr>
          <w:rFonts w:asciiTheme="minorHAnsi" w:hAnsiTheme="minorHAnsi"/>
          <w:sz w:val="16"/>
          <w:szCs w:val="24"/>
        </w:rPr>
        <w:t xml:space="preserve"> For starters, </w:t>
      </w:r>
      <w:r w:rsidRPr="001A1B66">
        <w:rPr>
          <w:rStyle w:val="StyleUnderline"/>
        </w:rPr>
        <w:t>China’s great size and the sheer resources allocated by Beijing to its military exacerbates regional concerns because most of its neighbors</w:t>
      </w:r>
      <w:r w:rsidRPr="00857E76">
        <w:rPr>
          <w:rFonts w:asciiTheme="minorHAnsi" w:hAnsiTheme="minorHAnsi"/>
          <w:sz w:val="16"/>
          <w:szCs w:val="24"/>
        </w:rPr>
        <w:t xml:space="preserve">, with a few exceptions like Russia, Japan, and India, have defense budgets that are dwarfed by China’s. Even for these more capable states, China’s defense expenditure </w:t>
      </w:r>
      <w:proofErr w:type="spellStart"/>
      <w:r w:rsidRPr="00857E76">
        <w:rPr>
          <w:rFonts w:asciiTheme="minorHAnsi" w:hAnsiTheme="minorHAnsi"/>
          <w:sz w:val="16"/>
          <w:szCs w:val="24"/>
        </w:rPr>
        <w:t>Tellis</w:t>
      </w:r>
      <w:proofErr w:type="spellEnd"/>
      <w:r w:rsidRPr="00857E76">
        <w:rPr>
          <w:rFonts w:asciiTheme="minorHAnsi" w:hAnsiTheme="minorHAnsi"/>
          <w:sz w:val="16"/>
          <w:szCs w:val="24"/>
        </w:rPr>
        <w:t xml:space="preserve"> – Overview • 11 gives pause because it is already between twice and thrice as large as their own. Further, China’s central location makes it the geostrategic heartland of Asia: because all the regional states are located along </w:t>
      </w:r>
      <w:proofErr w:type="spellStart"/>
      <w:r w:rsidRPr="00857E76">
        <w:rPr>
          <w:rFonts w:asciiTheme="minorHAnsi" w:hAnsiTheme="minorHAnsi"/>
          <w:sz w:val="16"/>
          <w:szCs w:val="24"/>
        </w:rPr>
        <w:t>eithe</w:t>
      </w:r>
      <w:proofErr w:type="spellEnd"/>
      <w:r w:rsidRPr="00857E76">
        <w:rPr>
          <w:rFonts w:asciiTheme="minorHAnsi" w:hAnsiTheme="minorHAnsi"/>
          <w:sz w:val="16"/>
          <w:szCs w:val="24"/>
        </w:rPr>
        <w:t xml:space="preserve"> its continental or maritime periphery</w:t>
      </w:r>
      <w:r w:rsidRPr="00C203AB">
        <w:rPr>
          <w:rStyle w:val="Emphasis"/>
        </w:rPr>
        <w:t>, the growth of Chinese military power affects almost every Asian state</w:t>
      </w:r>
      <w:r w:rsidRPr="001A1B66">
        <w:rPr>
          <w:rStyle w:val="StyleUnderline"/>
        </w:rPr>
        <w:t>.</w:t>
      </w:r>
      <w:r w:rsidRPr="00857E76">
        <w:rPr>
          <w:rFonts w:asciiTheme="minorHAnsi" w:hAnsiTheme="minorHAnsi"/>
          <w:sz w:val="16"/>
          <w:szCs w:val="24"/>
        </w:rPr>
        <w:t xml:space="preserve"> The intensity of this impact obviously varies depending on whether the country in question has political or border disputes with China or is enmeshed in larger explicit or latent rivalries. </w:t>
      </w:r>
      <w:r w:rsidRPr="001A1B66">
        <w:rPr>
          <w:rStyle w:val="StyleUnderline"/>
        </w:rPr>
        <w:t xml:space="preserve">But even countries that are at some remove from China physically are still affected by its growing military capabilities, either because they are implicated in Beijing’s expansive maritime claims or because they find themselves potentially the targets of its evolving stand-off attack capabilities. </w:t>
      </w:r>
      <w:r w:rsidRPr="00857E76">
        <w:rPr>
          <w:rFonts w:asciiTheme="minorHAnsi" w:hAnsiTheme="minorHAnsi"/>
          <w:sz w:val="16"/>
          <w:szCs w:val="24"/>
        </w:rPr>
        <w:t xml:space="preserve">Finally, and certainly most problematically from the viewpoint of preserving American hegemonic stability in Asia, the core of Chinese military capabilities, unlike those of the erstwhile Soviet Union, are based along China’s eastern seaboard, directly abutting Pacific Asia. These forces have been consciously directed, at least since 1996, at interdicting the geostrategic </w:t>
      </w:r>
      <w:proofErr w:type="spellStart"/>
      <w:r w:rsidRPr="00857E76">
        <w:rPr>
          <w:rFonts w:asciiTheme="minorHAnsi" w:hAnsiTheme="minorHAnsi"/>
          <w:sz w:val="16"/>
          <w:szCs w:val="24"/>
        </w:rPr>
        <w:t>umbilicals</w:t>
      </w:r>
      <w:proofErr w:type="spellEnd"/>
      <w:r w:rsidRPr="00857E76">
        <w:rPr>
          <w:rFonts w:asciiTheme="minorHAnsi" w:hAnsiTheme="minorHAnsi"/>
          <w:sz w:val="16"/>
          <w:szCs w:val="24"/>
        </w:rPr>
        <w:t xml:space="preserve"> that connect the United States to its Asian allies and have been responsible for preserving the regional stability witnessed in the postwar era. </w:t>
      </w:r>
      <w:r w:rsidRPr="001A1B66">
        <w:rPr>
          <w:rStyle w:val="StyleUnderline"/>
        </w:rPr>
        <w:t>The impetus for creating instruments that would undermine U.S. extended deterrence in Asia derived initially from the Sino-American wrangling over Taiwan</w:t>
      </w:r>
      <w:r w:rsidRPr="00857E76">
        <w:rPr>
          <w:rFonts w:asciiTheme="minorHAnsi" w:hAnsiTheme="minorHAnsi"/>
          <w:sz w:val="16"/>
          <w:szCs w:val="24"/>
        </w:rPr>
        <w:t xml:space="preserve">: Beijing fears that the island will one day assert de </w:t>
      </w:r>
      <w:proofErr w:type="spellStart"/>
      <w:r w:rsidRPr="00857E76">
        <w:rPr>
          <w:rFonts w:asciiTheme="minorHAnsi" w:hAnsiTheme="minorHAnsi"/>
          <w:sz w:val="16"/>
          <w:szCs w:val="24"/>
        </w:rPr>
        <w:t>jureindependence</w:t>
      </w:r>
      <w:proofErr w:type="spellEnd"/>
      <w:r w:rsidRPr="00857E76">
        <w:rPr>
          <w:rFonts w:asciiTheme="minorHAnsi" w:hAnsiTheme="minorHAnsi"/>
          <w:sz w:val="16"/>
          <w:szCs w:val="24"/>
        </w:rPr>
        <w:t xml:space="preserve"> under the political cover offered by U.S. military protection. Ever since such a development appeared as a realistic possibility in the mid-1990s, </w:t>
      </w:r>
      <w:r w:rsidRPr="001A1B66">
        <w:rPr>
          <w:rStyle w:val="StyleUnderline"/>
        </w:rPr>
        <w:t xml:space="preserve">China reoriented its armed forces toward servicing two critical </w:t>
      </w:r>
      <w:proofErr w:type="spellStart"/>
      <w:r w:rsidRPr="001A1B66">
        <w:rPr>
          <w:rStyle w:val="StyleUnderline"/>
        </w:rPr>
        <w:t>warfighting</w:t>
      </w:r>
      <w:proofErr w:type="spellEnd"/>
      <w:r w:rsidRPr="001A1B66">
        <w:rPr>
          <w:rStyle w:val="StyleUnderline"/>
        </w:rPr>
        <w:t xml:space="preserve"> missions: overwhelming the island’s defenses by force, if necessary, in order to preclude a conclusive break with the mainland, while at the same time preventing its U.S. ally from bringing rearward reinforcements to bear in support of Taiwan and operating in its defense.</w:t>
      </w:r>
      <w:r w:rsidRPr="00857E76">
        <w:rPr>
          <w:rFonts w:asciiTheme="minorHAnsi" w:hAnsiTheme="minorHAnsi"/>
          <w:sz w:val="16"/>
          <w:szCs w:val="24"/>
        </w:rPr>
        <w:t xml:space="preserve"> </w:t>
      </w:r>
      <w:r w:rsidRPr="001A1B66">
        <w:rPr>
          <w:rStyle w:val="StyleUnderline"/>
        </w:rPr>
        <w:t>This investment in anti-access/area-denial (A2/AD) capabilities is manifested in the formidable land-based “reconnaissance-strike complex” that China has assiduously built during the last two decades.</w:t>
      </w:r>
      <w:r w:rsidRPr="00857E76">
        <w:rPr>
          <w:rFonts w:asciiTheme="minorHAnsi" w:hAnsiTheme="minorHAnsi"/>
          <w:sz w:val="16"/>
          <w:szCs w:val="24"/>
        </w:rPr>
        <w:t xml:space="preserve"> This capability is anchored in an extensive intelligence, surveillance, and reconnaissance </w:t>
      </w:r>
      <w:r w:rsidRPr="001A1B66">
        <w:rPr>
          <w:rStyle w:val="StyleUnderline"/>
        </w:rPr>
        <w:t>(ISR)</w:t>
      </w:r>
      <w:r w:rsidRPr="00857E76">
        <w:rPr>
          <w:rFonts w:asciiTheme="minorHAnsi" w:hAnsiTheme="minorHAnsi"/>
          <w:sz w:val="16"/>
          <w:szCs w:val="24"/>
        </w:rPr>
        <w:t xml:space="preserve"> system that includes terrestrial and space-based sensors to detect, track, and target mobile U.S. military systems operating at great distances from Chinese territory, as well as activities at fixed U.S. bases throughout the Pacific. This information, supplemented by other intelligence collected by Chinese naval and air elements, is then disseminated to various Chinese offensive forces through a national command-and-control grid.</w:t>
      </w:r>
      <w:r>
        <w:rPr>
          <w:rFonts w:asciiTheme="minorHAnsi" w:hAnsiTheme="minorHAnsi"/>
          <w:sz w:val="16"/>
          <w:szCs w:val="24"/>
        </w:rPr>
        <w:t xml:space="preserve"> </w:t>
      </w:r>
      <w:r w:rsidRPr="00857E76">
        <w:rPr>
          <w:rFonts w:asciiTheme="minorHAnsi" w:hAnsiTheme="minorHAnsi"/>
          <w:sz w:val="16"/>
          <w:szCs w:val="16"/>
        </w:rPr>
        <w:t xml:space="preserve">8 8 For a useful survey of China’s A2/AD capabilities, see Roger Cliff, Mark </w:t>
      </w:r>
      <w:proofErr w:type="spellStart"/>
      <w:r w:rsidRPr="00857E76">
        <w:rPr>
          <w:rFonts w:asciiTheme="minorHAnsi" w:hAnsiTheme="minorHAnsi"/>
          <w:sz w:val="16"/>
          <w:szCs w:val="16"/>
        </w:rPr>
        <w:t>Burles</w:t>
      </w:r>
      <w:proofErr w:type="spellEnd"/>
      <w:r w:rsidRPr="00857E76">
        <w:rPr>
          <w:rFonts w:asciiTheme="minorHAnsi" w:hAnsiTheme="minorHAnsi"/>
          <w:sz w:val="16"/>
          <w:szCs w:val="16"/>
        </w:rPr>
        <w:t xml:space="preserve">, Michael S. Chase, Derek Eaton, and Kevin L. </w:t>
      </w:r>
      <w:proofErr w:type="spellStart"/>
      <w:r w:rsidRPr="00857E76">
        <w:rPr>
          <w:rFonts w:asciiTheme="minorHAnsi" w:hAnsiTheme="minorHAnsi"/>
          <w:sz w:val="16"/>
          <w:szCs w:val="16"/>
        </w:rPr>
        <w:t>Pollpeter</w:t>
      </w:r>
      <w:proofErr w:type="spellEnd"/>
      <w:r w:rsidRPr="00857E76">
        <w:rPr>
          <w:rFonts w:asciiTheme="minorHAnsi" w:hAnsiTheme="minorHAnsi"/>
          <w:sz w:val="16"/>
          <w:szCs w:val="16"/>
        </w:rPr>
        <w:t xml:space="preserve">, Entering the Dragon’s Lair: Chinese </w:t>
      </w:r>
      <w:proofErr w:type="spellStart"/>
      <w:r w:rsidRPr="00857E76">
        <w:rPr>
          <w:rFonts w:asciiTheme="minorHAnsi" w:hAnsiTheme="minorHAnsi"/>
          <w:sz w:val="16"/>
          <w:szCs w:val="16"/>
        </w:rPr>
        <w:t>Antiaccess</w:t>
      </w:r>
      <w:proofErr w:type="spellEnd"/>
      <w:r w:rsidRPr="00857E76">
        <w:rPr>
          <w:rFonts w:asciiTheme="minorHAnsi" w:hAnsiTheme="minorHAnsi"/>
          <w:sz w:val="16"/>
          <w:szCs w:val="16"/>
        </w:rPr>
        <w:t xml:space="preserve"> Strategies and Their Implications for the United States (Santa Monica: RAND, 2007). 12 • Strategic Asia 2012–13</w:t>
      </w:r>
      <w:r>
        <w:rPr>
          <w:rFonts w:asciiTheme="minorHAnsi" w:hAnsiTheme="minorHAnsi"/>
          <w:sz w:val="16"/>
          <w:szCs w:val="16"/>
        </w:rPr>
        <w:t xml:space="preserve"> </w:t>
      </w:r>
      <w:r w:rsidRPr="00857E76">
        <w:rPr>
          <w:rFonts w:asciiTheme="minorHAnsi" w:hAnsiTheme="minorHAnsi"/>
          <w:sz w:val="16"/>
          <w:szCs w:val="24"/>
        </w:rPr>
        <w:t>Thanks to the problems provoked by Taiwan</w:t>
      </w:r>
      <w:r w:rsidRPr="009D5AC9">
        <w:rPr>
          <w:rStyle w:val="StyleUnderline"/>
        </w:rPr>
        <w:t>, China’s current military modernization has thus been explicitly designed to keep the United States entirely out of its “near seas” by controlling access to their farther approaches through a variety of stand-off attacks that</w:t>
      </w:r>
      <w:r w:rsidRPr="00857E76">
        <w:rPr>
          <w:rFonts w:asciiTheme="minorHAnsi" w:hAnsiTheme="minorHAnsi"/>
          <w:sz w:val="16"/>
          <w:szCs w:val="24"/>
        </w:rPr>
        <w:t xml:space="preserve">, if successful, </w:t>
      </w:r>
      <w:r w:rsidRPr="009D5AC9">
        <w:rPr>
          <w:rStyle w:val="StyleUnderline"/>
        </w:rPr>
        <w:t>would transform</w:t>
      </w:r>
      <w:r w:rsidRPr="00857E76">
        <w:rPr>
          <w:rFonts w:asciiTheme="minorHAnsi" w:hAnsiTheme="minorHAnsi"/>
          <w:sz w:val="16"/>
          <w:szCs w:val="24"/>
        </w:rPr>
        <w:t xml:space="preserve"> the western Pacific into a contained enclosure where Chinese dominance is assured because of </w:t>
      </w:r>
      <w:r w:rsidRPr="0067289E">
        <w:rPr>
          <w:rStyle w:val="StyleUnderline"/>
        </w:rPr>
        <w:t>China’s ability to neutralize U.S. military power.</w:t>
      </w:r>
      <w:r w:rsidRPr="00857E76">
        <w:rPr>
          <w:rFonts w:asciiTheme="minorHAnsi" w:hAnsiTheme="minorHAnsi"/>
          <w:sz w:val="16"/>
          <w:szCs w:val="24"/>
        </w:rPr>
        <w:t xml:space="preserve"> Even as Beijing has steadily improved its capacity to meet this goal, however, it has also sustained a wider military modernization aimed at improving its larger </w:t>
      </w:r>
      <w:proofErr w:type="spellStart"/>
      <w:r w:rsidRPr="00857E76">
        <w:rPr>
          <w:rFonts w:asciiTheme="minorHAnsi" w:hAnsiTheme="minorHAnsi"/>
          <w:sz w:val="16"/>
          <w:szCs w:val="24"/>
        </w:rPr>
        <w:t>warfighting</w:t>
      </w:r>
      <w:proofErr w:type="spellEnd"/>
      <w:r w:rsidRPr="00857E76">
        <w:rPr>
          <w:rFonts w:asciiTheme="minorHAnsi" w:hAnsiTheme="minorHAnsi"/>
          <w:sz w:val="16"/>
          <w:szCs w:val="24"/>
        </w:rPr>
        <w:t xml:space="preserve"> capabilities across all combat arms—land, air, and sea—and in every dimension: manpower, technology, training, doctrine, organization, logistics, and command and control. China has also demonstrated dramatic improvements where the utilization of critical enablers is concerned: space, electronic warfare, </w:t>
      </w:r>
      <w:proofErr w:type="spellStart"/>
      <w:r w:rsidRPr="00857E76">
        <w:rPr>
          <w:rFonts w:asciiTheme="minorHAnsi" w:hAnsiTheme="minorHAnsi"/>
          <w:sz w:val="16"/>
          <w:szCs w:val="24"/>
        </w:rPr>
        <w:t>cyberwarfare</w:t>
      </w:r>
      <w:proofErr w:type="spellEnd"/>
      <w:r w:rsidRPr="00857E76">
        <w:rPr>
          <w:rFonts w:asciiTheme="minorHAnsi" w:hAnsiTheme="minorHAnsi"/>
          <w:sz w:val="16"/>
          <w:szCs w:val="24"/>
        </w:rPr>
        <w:t xml:space="preserve">, and nuclear weaponry and their associated delivery systems. As these capabilities have been steadily integrated into its arsenal, </w:t>
      </w:r>
      <w:r w:rsidRPr="00C203AB">
        <w:rPr>
          <w:rStyle w:val="Emphasis"/>
        </w:rPr>
        <w:t>China</w:t>
      </w:r>
      <w:r w:rsidRPr="00857E76">
        <w:rPr>
          <w:rFonts w:asciiTheme="minorHAnsi" w:hAnsiTheme="minorHAnsi"/>
          <w:sz w:val="16"/>
          <w:szCs w:val="24"/>
        </w:rPr>
        <w:t>—unsurprisingly—</w:t>
      </w:r>
      <w:r w:rsidRPr="00C203AB">
        <w:rPr>
          <w:rStyle w:val="Emphasis"/>
        </w:rPr>
        <w:t>has begun to mov</w:t>
      </w:r>
      <w:r w:rsidRPr="0067289E">
        <w:rPr>
          <w:rStyle w:val="StyleUnderline"/>
        </w:rPr>
        <w:t xml:space="preserve">e </w:t>
      </w:r>
      <w:r w:rsidRPr="00857E76">
        <w:rPr>
          <w:sz w:val="16"/>
        </w:rPr>
        <w:t>gingerly</w:t>
      </w:r>
      <w:r w:rsidRPr="0067289E">
        <w:rPr>
          <w:rStyle w:val="StyleUnderline"/>
        </w:rPr>
        <w:t xml:space="preserve"> i</w:t>
      </w:r>
      <w:r w:rsidRPr="00C203AB">
        <w:rPr>
          <w:rStyle w:val="Emphasis"/>
        </w:rPr>
        <w:t>n the direction of conceptualizing how its military forces might secure its wider interests as a great power.</w:t>
      </w:r>
      <w:r w:rsidRPr="00857E76">
        <w:rPr>
          <w:rFonts w:asciiTheme="minorHAnsi" w:hAnsiTheme="minorHAnsi"/>
          <w:sz w:val="16"/>
          <w:szCs w:val="24"/>
        </w:rPr>
        <w:t xml:space="preserve"> </w:t>
      </w:r>
      <w:r w:rsidRPr="0067289E">
        <w:rPr>
          <w:rStyle w:val="StyleUnderline"/>
        </w:rPr>
        <w:t>This shift beyond merely controlling the country’s periphery was signaled in 2004 when Hu Jintao committed the People’s Liberation Army</w:t>
      </w:r>
      <w:r w:rsidRPr="00857E76">
        <w:rPr>
          <w:rFonts w:asciiTheme="minorHAnsi" w:hAnsiTheme="minorHAnsi"/>
          <w:sz w:val="16"/>
          <w:szCs w:val="24"/>
        </w:rPr>
        <w:t xml:space="preserve"> (PLA) </w:t>
      </w:r>
      <w:r w:rsidRPr="0067289E">
        <w:rPr>
          <w:rStyle w:val="StyleUnderline"/>
        </w:rPr>
        <w:t>to “new historic missions” that went beyond the previous focus on safeguarding China’s territory, sovereignty, unity, and security</w:t>
      </w:r>
      <w:r w:rsidRPr="00857E76">
        <w:rPr>
          <w:rFonts w:asciiTheme="minorHAnsi" w:hAnsiTheme="minorHAnsi"/>
          <w:sz w:val="16"/>
          <w:szCs w:val="24"/>
        </w:rPr>
        <w:t>. 9 The new missions emphasized instead the importance of protecting the Chinese Communist Party (CCP)</w:t>
      </w:r>
      <w:proofErr w:type="gramStart"/>
      <w:r w:rsidRPr="00857E76">
        <w:rPr>
          <w:rFonts w:asciiTheme="minorHAnsi" w:hAnsiTheme="minorHAnsi"/>
          <w:sz w:val="16"/>
          <w:szCs w:val="24"/>
        </w:rPr>
        <w:t>,</w:t>
      </w:r>
      <w:proofErr w:type="gramEnd"/>
      <w:r w:rsidRPr="00857E76">
        <w:rPr>
          <w:rFonts w:asciiTheme="minorHAnsi" w:hAnsiTheme="minorHAnsi"/>
          <w:sz w:val="16"/>
          <w:szCs w:val="24"/>
        </w:rPr>
        <w:t xml:space="preserve"> safeguarding China’s expanding national interests, and contributing to the preservation of world peace. </w:t>
      </w:r>
      <w:r w:rsidRPr="009D5AC9">
        <w:rPr>
          <w:rStyle w:val="StyleUnderline"/>
        </w:rPr>
        <w:t>The promulgation of these new tasks clearly indicated that China’s growing power and expanding interests demanded that its military forces expand, as Hu phrased it, “our field of vision for security strategy and military strategy.</w:t>
      </w:r>
      <w:r w:rsidRPr="00857E76">
        <w:rPr>
          <w:rFonts w:asciiTheme="minorHAnsi" w:hAnsiTheme="minorHAnsi"/>
          <w:sz w:val="16"/>
          <w:szCs w:val="24"/>
        </w:rPr>
        <w:t>” As China’s 2006 white paper would subsequently elaborate, implementing these new historic missions would require expanded military capabilities and a new Chinese proficiency in diverse spatial and functional areas, including information warfare, trans- and extra-regional mobility, long-distance maneuverability, effective counterterrorism, extended maritime depth, strategic air projection, and robust strategic nuclear deterrence. 1</w:t>
      </w:r>
      <w:r>
        <w:rPr>
          <w:rFonts w:asciiTheme="minorHAnsi" w:hAnsiTheme="minorHAnsi"/>
          <w:sz w:val="16"/>
          <w:szCs w:val="24"/>
        </w:rPr>
        <w:t xml:space="preserve"> </w:t>
      </w:r>
      <w:r w:rsidRPr="00857E76">
        <w:rPr>
          <w:rFonts w:asciiTheme="minorHAnsi" w:hAnsiTheme="minorHAnsi"/>
          <w:sz w:val="16"/>
          <w:szCs w:val="16"/>
        </w:rPr>
        <w:t xml:space="preserve">0 9 For more on the PLA’s new historic missions, see James </w:t>
      </w:r>
      <w:proofErr w:type="spellStart"/>
      <w:r w:rsidRPr="00857E76">
        <w:rPr>
          <w:rFonts w:asciiTheme="minorHAnsi" w:hAnsiTheme="minorHAnsi"/>
          <w:sz w:val="16"/>
          <w:szCs w:val="16"/>
        </w:rPr>
        <w:t>Mulvenon</w:t>
      </w:r>
      <w:proofErr w:type="spellEnd"/>
      <w:r w:rsidRPr="00857E76">
        <w:rPr>
          <w:rFonts w:asciiTheme="minorHAnsi" w:hAnsiTheme="minorHAnsi"/>
          <w:sz w:val="16"/>
          <w:szCs w:val="16"/>
        </w:rPr>
        <w:t>, “Chairman Hu and the PLA’s ‘New Historic Missions,’ ” China Leadership Monitor, no. 27 (2009), http://media.hoover.org/sites/ default/files/documents/CLM27JM.pdf. 1 0 Information Office of the State Council of the People’s Republic of China, China’s National Defense in 2006 (Beijing, December 2006),</w:t>
      </w:r>
      <w:r>
        <w:rPr>
          <w:rFonts w:asciiTheme="minorHAnsi" w:hAnsiTheme="minorHAnsi"/>
          <w:sz w:val="16"/>
          <w:szCs w:val="16"/>
        </w:rPr>
        <w:t xml:space="preserve"> </w:t>
      </w:r>
      <w:r w:rsidRPr="00857E76">
        <w:rPr>
          <w:rFonts w:asciiTheme="minorHAnsi" w:hAnsiTheme="minorHAnsi"/>
          <w:sz w:val="16"/>
          <w:szCs w:val="24"/>
        </w:rPr>
        <w:t xml:space="preserve">With such aspirations, China has embarked on a road that all other great powers have traversed before. 11 Increasing economic </w:t>
      </w:r>
      <w:proofErr w:type="gramStart"/>
      <w:r w:rsidRPr="00857E76">
        <w:rPr>
          <w:rFonts w:asciiTheme="minorHAnsi" w:hAnsiTheme="minorHAnsi"/>
          <w:sz w:val="16"/>
          <w:szCs w:val="24"/>
        </w:rPr>
        <w:t>growth</w:t>
      </w:r>
      <w:proofErr w:type="gramEnd"/>
      <w:r w:rsidRPr="00857E76">
        <w:rPr>
          <w:rFonts w:asciiTheme="minorHAnsi" w:hAnsiTheme="minorHAnsi"/>
          <w:sz w:val="16"/>
          <w:szCs w:val="24"/>
        </w:rPr>
        <w:t xml:space="preserve"> has produced material success that must be protected by ever more capable military instruments, and national interests, too, have expanded as national wealth continues to accumulate</w:t>
      </w:r>
      <w:r w:rsidRPr="0067289E">
        <w:rPr>
          <w:rStyle w:val="StyleUnderline"/>
        </w:rPr>
        <w:t xml:space="preserve">. </w:t>
      </w:r>
      <w:r w:rsidRPr="00C203AB">
        <w:rPr>
          <w:rStyle w:val="Emphasis"/>
        </w:rPr>
        <w:t>The military investments currently pursued by China, therefore, reflect its interests in larger goals beyond simply territorial integrity</w:t>
      </w:r>
      <w:r w:rsidRPr="0067289E">
        <w:rPr>
          <w:rStyle w:val="StyleUnderline"/>
        </w:rPr>
        <w:t>, although the still significant challenges associated with this objective ensure that China’s continuing military buildup will never be permitted to detract from satisfying this core goal.</w:t>
      </w:r>
      <w:r w:rsidRPr="00857E76">
        <w:rPr>
          <w:rFonts w:asciiTheme="minorHAnsi" w:hAnsiTheme="minorHAnsi"/>
          <w:sz w:val="16"/>
          <w:szCs w:val="24"/>
        </w:rPr>
        <w:t xml:space="preserve"> This fact notwithstanding, China’s geopolitical “field of regard” currently is larger than it has ever been in the reform era: today it is essentially global in nature, even if China’s “field of view” remains focused on Asia in some concentrated way. The profound geopolitical significance of this latter fact cannot be underestimated. </w:t>
      </w:r>
      <w:r w:rsidRPr="009D5AC9">
        <w:rPr>
          <w:rStyle w:val="StyleUnderline"/>
        </w:rPr>
        <w:t>Because Asia remains today the material core of the evolving international order, any Chinese hegemony over even this delimited space would decisively advantage it in any future struggle for control of the global system. The distension</w:t>
      </w:r>
      <w:r w:rsidRPr="00857E76">
        <w:rPr>
          <w:rFonts w:asciiTheme="minorHAnsi" w:hAnsiTheme="minorHAnsi"/>
          <w:sz w:val="16"/>
          <w:szCs w:val="24"/>
        </w:rPr>
        <w:t xml:space="preserve"> in China’s military capabilities during the last two decades </w:t>
      </w:r>
      <w:r w:rsidRPr="009D5AC9">
        <w:rPr>
          <w:rStyle w:val="StyleUnderline"/>
        </w:rPr>
        <w:t>has already precipitated enormous increases in its political confidence</w:t>
      </w:r>
      <w:r w:rsidRPr="00C203AB">
        <w:rPr>
          <w:rStyle w:val="Emphasis"/>
        </w:rPr>
        <w:t xml:space="preserve">. It is again not surprising that China’s behavior toward its Asian neighbors has in recent years been marked by a striking assertiveness that is rooted both in its expanding capabilities and interests and in growing Chinese perceptions of a global balance that appears to be shifting in its favor. </w:t>
      </w:r>
    </w:p>
    <w:p w:rsidR="000A1729" w:rsidRDefault="000A1729" w:rsidP="000A1729">
      <w:pPr>
        <w:pStyle w:val="Heading4"/>
      </w:pPr>
    </w:p>
    <w:p w:rsidR="000A1729" w:rsidRPr="005C5849" w:rsidRDefault="000A1729" w:rsidP="000A1729">
      <w:pPr>
        <w:pStyle w:val="Heading4"/>
      </w:pPr>
      <w:r>
        <w:t>Military modernization causes war with Taiwan</w:t>
      </w:r>
    </w:p>
    <w:p w:rsidR="000A1729" w:rsidRPr="002140C7" w:rsidRDefault="000A1729" w:rsidP="000A1729">
      <w:pPr>
        <w:rPr>
          <w:rStyle w:val="Style13ptBold"/>
        </w:rPr>
      </w:pPr>
      <w:r>
        <w:rPr>
          <w:rStyle w:val="Style13ptBold"/>
        </w:rPr>
        <w:t>Minnick 15-</w:t>
      </w:r>
      <w:r w:rsidRPr="005C5849">
        <w:t xml:space="preserve"> Minnick, B.S., M.A., is an author, commentator, journalist and Asia Bureau Chief for Defense News, a Washington-based defense weekly newspaper</w:t>
      </w:r>
      <w:r w:rsidRPr="000D0F59">
        <w:t xml:space="preserve"> </w:t>
      </w:r>
      <w:r>
        <w:t>(</w:t>
      </w:r>
      <w:r w:rsidRPr="005C5849">
        <w:t>Wendell, “White Paper Outlines China's Ambitions”, 4/27/15, http://www.defensenews.com/story/defense/policy-budget/warfare/2015/05/26/china-us-pentagon-taiwan-report-south-east-sea-islands-reefs-s400-su35-missiles-satellite-space-deterrence/27957131/</w:t>
      </w:r>
      <w:r>
        <w:t>)</w:t>
      </w:r>
    </w:p>
    <w:p w:rsidR="000A1729" w:rsidRDefault="000A1729" w:rsidP="000A1729">
      <w:pPr>
        <w:rPr>
          <w:sz w:val="16"/>
        </w:rPr>
      </w:pPr>
      <w:r w:rsidRPr="000D0F59">
        <w:rPr>
          <w:sz w:val="16"/>
        </w:rPr>
        <w:t xml:space="preserve">The </w:t>
      </w:r>
      <w:r w:rsidRPr="000D0F59">
        <w:rPr>
          <w:rStyle w:val="Emphasis"/>
        </w:rPr>
        <w:t xml:space="preserve">Chinese government report does make it clear that the military is implementing strategic guidelines of "active defense" in new maritime scenarios. </w:t>
      </w:r>
      <w:r w:rsidRPr="000D0F59">
        <w:rPr>
          <w:sz w:val="16"/>
        </w:rPr>
        <w:t xml:space="preserve">"In line with the evolving form of war and national security situation, the basic point for PMS [preparation for military struggle] will be placed on winning </w:t>
      </w:r>
      <w:proofErr w:type="spellStart"/>
      <w:r w:rsidRPr="000D0F59">
        <w:rPr>
          <w:sz w:val="16"/>
        </w:rPr>
        <w:t>informationized</w:t>
      </w:r>
      <w:proofErr w:type="spellEnd"/>
      <w:r w:rsidRPr="000D0F59">
        <w:rPr>
          <w:sz w:val="16"/>
        </w:rPr>
        <w:t xml:space="preserve"> local wars, highlighting maritime military struggle and maritime PMS." The Chinese report states that </w:t>
      </w:r>
      <w:r w:rsidRPr="000D0F59">
        <w:rPr>
          <w:rStyle w:val="StyleUnderline"/>
        </w:rPr>
        <w:t>the maritime environment is now a critical security domain. "</w:t>
      </w:r>
      <w:r w:rsidRPr="000D0F59">
        <w:rPr>
          <w:sz w:val="16"/>
        </w:rPr>
        <w:t xml:space="preserve">The traditional mentality that land outweighs sea must be abandoned," it says. </w:t>
      </w:r>
      <w:r w:rsidRPr="000D0F59">
        <w:rPr>
          <w:rStyle w:val="Emphasis"/>
        </w:rPr>
        <w:t>China will develop a "modern maritime military force structure commensurate with its national security and development interests, safeguard its national sovereignty and maritime rights and interests, protect the security of strategic SLOCs</w:t>
      </w:r>
      <w:r w:rsidRPr="000D0F59">
        <w:rPr>
          <w:sz w:val="16"/>
        </w:rPr>
        <w:t xml:space="preserve"> [sea lines of communication] and overseas interests, and participate in international maritime cooperation, </w:t>
      </w:r>
      <w:r w:rsidRPr="000D0F59">
        <w:rPr>
          <w:rStyle w:val="StyleUnderline"/>
        </w:rPr>
        <w:t>so as to provide strategic support for building itself into a maritime power</w:t>
      </w:r>
      <w:r w:rsidRPr="000D0F59">
        <w:rPr>
          <w:sz w:val="16"/>
        </w:rPr>
        <w:t xml:space="preserve">." </w:t>
      </w:r>
      <w:r w:rsidRPr="000D0F59">
        <w:rPr>
          <w:rStyle w:val="Emphasis"/>
        </w:rPr>
        <w:t>Taiwan appears doomed</w:t>
      </w:r>
      <w:r w:rsidRPr="000D0F59">
        <w:rPr>
          <w:sz w:val="16"/>
        </w:rPr>
        <w:t xml:space="preserve"> in both the Pentagon and Chinese report. The </w:t>
      </w:r>
      <w:r w:rsidRPr="000D0F59">
        <w:rPr>
          <w:rStyle w:val="StyleUnderline"/>
        </w:rPr>
        <w:t>Chinese report states that " 'Taiwan independence' separatist forces</w:t>
      </w:r>
      <w:r w:rsidRPr="000D0F59">
        <w:rPr>
          <w:sz w:val="16"/>
        </w:rPr>
        <w:t xml:space="preserve"> and their activities </w:t>
      </w:r>
      <w:r w:rsidRPr="000D0F59">
        <w:rPr>
          <w:rStyle w:val="StyleUnderline"/>
        </w:rPr>
        <w:t>are still the biggest threat to the peaceful development of cross-Straits relations</w:t>
      </w:r>
      <w:r w:rsidRPr="000D0F59">
        <w:rPr>
          <w:sz w:val="16"/>
        </w:rPr>
        <w:t xml:space="preserve"> … the root cause </w:t>
      </w:r>
      <w:r w:rsidRPr="000D0F59">
        <w:rPr>
          <w:rStyle w:val="StyleUnderline"/>
        </w:rPr>
        <w:t>of instability has not yet been removed</w:t>
      </w:r>
      <w:r w:rsidRPr="000D0F59">
        <w:rPr>
          <w:sz w:val="16"/>
        </w:rPr>
        <w:t xml:space="preserve">." The Pentagon report indicates that </w:t>
      </w:r>
      <w:r w:rsidRPr="000D0F59">
        <w:rPr>
          <w:rStyle w:val="Emphasis"/>
        </w:rPr>
        <w:t>the primary driver of Chinese military modernization is a conflict over Taiwan</w:t>
      </w:r>
      <w:r w:rsidRPr="000D0F59">
        <w:rPr>
          <w:sz w:val="16"/>
        </w:rPr>
        <w:t xml:space="preserve">. </w:t>
      </w:r>
      <w:r w:rsidRPr="000D0F59">
        <w:rPr>
          <w:rStyle w:val="StyleUnderline"/>
        </w:rPr>
        <w:t>The self-ruled democratic island has resisted China's threats since the end of the Chinese civil war in 1949.</w:t>
      </w:r>
      <w:r w:rsidRPr="000D0F59">
        <w:rPr>
          <w:sz w:val="16"/>
        </w:rPr>
        <w:t xml:space="preserve"> The report indicates that </w:t>
      </w:r>
      <w:r w:rsidRPr="000D0F59">
        <w:rPr>
          <w:rStyle w:val="Emphasis"/>
        </w:rPr>
        <w:t>Taiwan's multiple military variables to deter Chinese aggression are eroding.</w:t>
      </w:r>
      <w:r w:rsidRPr="000D0F59">
        <w:rPr>
          <w:sz w:val="16"/>
        </w:rPr>
        <w:t xml:space="preserve"> In the past, these have included China's inability to project sufficient power across the Taiwan Strait, the Taiwan military's technological superiority and the inherent geographic rewards of island defense.</w:t>
      </w:r>
    </w:p>
    <w:p w:rsidR="000A1729" w:rsidRDefault="000A1729" w:rsidP="000A1729">
      <w:pPr>
        <w:rPr>
          <w:sz w:val="16"/>
        </w:rPr>
      </w:pPr>
    </w:p>
    <w:p w:rsidR="000A1729" w:rsidRDefault="000A1729" w:rsidP="000A1729">
      <w:pPr>
        <w:pStyle w:val="Heading4"/>
      </w:pPr>
      <w:r>
        <w:t>Taiwan war draws in the U.S. – goes nuclear</w:t>
      </w:r>
    </w:p>
    <w:p w:rsidR="000A1729" w:rsidRPr="00AF4188" w:rsidRDefault="000A1729" w:rsidP="000A1729">
      <w:pPr>
        <w:rPr>
          <w:rStyle w:val="Style13ptBold"/>
        </w:rPr>
      </w:pPr>
      <w:r w:rsidRPr="00AF4188">
        <w:rPr>
          <w:rStyle w:val="Style13ptBold"/>
        </w:rPr>
        <w:t>White 15</w:t>
      </w:r>
      <w:r w:rsidRPr="00AF4188">
        <w:t>-</w:t>
      </w:r>
      <w:r>
        <w:t xml:space="preserve">   Hugh White is a Professor of Strategic Studies at the Australian National University. His work focuses primarily on Australian strategic and </w:t>
      </w:r>
      <w:proofErr w:type="spellStart"/>
      <w:r>
        <w:t>defence</w:t>
      </w:r>
      <w:proofErr w:type="spellEnd"/>
      <w:r>
        <w:t xml:space="preserve"> policy, Asia-Pacific security issues and global strategic affairs, especially as they influence Australia and the Asia-Pacific. He has served as an intelligence analyst with the Office of National Assessments; as a journalist with the Sydney Morning Herald; as a senior adviser on the staffs of </w:t>
      </w:r>
      <w:proofErr w:type="spellStart"/>
      <w:r>
        <w:t>Defence</w:t>
      </w:r>
      <w:proofErr w:type="spellEnd"/>
      <w:r>
        <w:t xml:space="preserve"> Minister Kim Beazley and Prime Minister Bob Hawke; as a senior official in the Department of </w:t>
      </w:r>
      <w:proofErr w:type="spellStart"/>
      <w:r>
        <w:t>Defence</w:t>
      </w:r>
      <w:proofErr w:type="spellEnd"/>
      <w:r>
        <w:t>, where from 1995 to 2000 he was Deputy Secretary for Strategy and Intelligence; and as the first Director of the Australian Strategic Policy Institute (ASPI). In the 1970s he studied philosophy at Melbourne and Oxford Universities. (The Interpreter, Will America Defend Taiwan</w:t>
      </w:r>
      <w:proofErr w:type="gramStart"/>
      <w:r>
        <w:t>?,</w:t>
      </w:r>
      <w:proofErr w:type="gramEnd"/>
      <w:r>
        <w:t xml:space="preserve"> </w:t>
      </w:r>
      <w:hyperlink r:id="rId36" w:history="1">
        <w:r w:rsidRPr="00DB2F43">
          <w:rPr>
            <w:rStyle w:val="Hyperlink"/>
          </w:rPr>
          <w:t>http://www.lowyinterpreter.org/post/2015/05/05/Will-America-defend-Taiwan.aspx</w:t>
        </w:r>
      </w:hyperlink>
      <w:r>
        <w:t>) HS</w:t>
      </w:r>
    </w:p>
    <w:p w:rsidR="000A1729" w:rsidRDefault="000A1729" w:rsidP="000A1729">
      <w:pPr>
        <w:rPr>
          <w:sz w:val="16"/>
        </w:rPr>
      </w:pPr>
      <w:r w:rsidRPr="00F85F6A">
        <w:rPr>
          <w:sz w:val="16"/>
        </w:rPr>
        <w:t xml:space="preserve">After a decade of relative harmony, </w:t>
      </w:r>
      <w:r w:rsidRPr="00F85F6A">
        <w:rPr>
          <w:rStyle w:val="StyleUnderline"/>
        </w:rPr>
        <w:t>tensions between Beijing and Taipei are rising again</w:t>
      </w:r>
      <w:r w:rsidRPr="00F85F6A">
        <w:rPr>
          <w:sz w:val="16"/>
        </w:rPr>
        <w:t xml:space="preserve">. As Taiwan's leaders and voters face big choices about their future relations with China, America must think carefully about its commitments to Taiwan. </w:t>
      </w:r>
      <w:r w:rsidRPr="00F85F6A">
        <w:rPr>
          <w:rStyle w:val="StyleUnderline"/>
        </w:rPr>
        <w:t>Would America be willing go to war with China</w:t>
      </w:r>
      <w:r w:rsidRPr="00F85F6A">
        <w:rPr>
          <w:sz w:val="16"/>
        </w:rPr>
        <w:t xml:space="preserve"> to prevent Taiwan being forcibly united with the mainland? </w:t>
      </w:r>
      <w:r w:rsidRPr="00F85F6A">
        <w:rPr>
          <w:rStyle w:val="StyleUnderline"/>
        </w:rPr>
        <w:t>J Michael Cole</w:t>
      </w:r>
      <w:r w:rsidRPr="00F85F6A">
        <w:rPr>
          <w:sz w:val="16"/>
        </w:rPr>
        <w:t xml:space="preserve">, responding in The National Interest to a recent op-ed of mine in Singapore's Straits Times, </w:t>
      </w:r>
      <w:r w:rsidRPr="00F85F6A">
        <w:rPr>
          <w:rStyle w:val="StyleUnderline"/>
        </w:rPr>
        <w:t xml:space="preserve">expresses a widely held assumption that it would, and should. </w:t>
      </w:r>
      <w:r w:rsidRPr="00F85F6A">
        <w:rPr>
          <w:sz w:val="16"/>
        </w:rPr>
        <w:t xml:space="preserve">To many people it seems self-evident that America would </w:t>
      </w:r>
      <w:proofErr w:type="spellStart"/>
      <w:r w:rsidRPr="00F85F6A">
        <w:rPr>
          <w:sz w:val="16"/>
        </w:rPr>
        <w:t>honour</w:t>
      </w:r>
      <w:proofErr w:type="spellEnd"/>
      <w:r w:rsidRPr="00F85F6A">
        <w:rPr>
          <w:sz w:val="16"/>
        </w:rPr>
        <w:t xml:space="preserve"> the commitments enshrined in the Taiwan Relations Act. But the TRA was passed in 1979, when China's GDP was 1/20th the size of America's, its place in the global economy was miniscule, its navy and air force were negligible, and its prospects for progress depended completely on America's goodwill. So </w:t>
      </w:r>
      <w:r w:rsidRPr="00F85F6A">
        <w:rPr>
          <w:rStyle w:val="StyleUnderline"/>
        </w:rPr>
        <w:t>back then a US-China conflict carried much bigger economic and military risks for China than for America</w:t>
      </w:r>
      <w:r w:rsidRPr="00F85F6A">
        <w:rPr>
          <w:sz w:val="16"/>
        </w:rPr>
        <w:t xml:space="preserve">. That made the TRA's commitments both highly credible and very unlikely to be tested. </w:t>
      </w:r>
      <w:r w:rsidRPr="00F85F6A">
        <w:rPr>
          <w:rStyle w:val="StyleUnderline"/>
        </w:rPr>
        <w:t>Washington could safely assume that Beijing would back off to avoid a conflict in which China had so much more to lose than America. Things are different today. China's economy is now so big and so central to global trade and capital flows that the consequences of any disruption would be just as serious for America as for China. Militarily, America can no longer expect a swift and certain victory in a war over Taiwan. China's anti-access/area-denial capabilities would preclude direct US intervention unless those capabilities had first been degraded by a sustained and wide-ranging strike campaign against Chinese bases and forces. China would very likely respond to such a campaign with attacks on US and allied bases throughout Asia. The US has no evident means to cap the resulting escalation spiral, and no one could be sure it would stop below the nuclear threshold. The possibility of nuclear attacks on US cities would have to be considered. These new realities of power mean that today a US-China conflict would impose equal risks and costs on both sides</w:t>
      </w:r>
      <w:r w:rsidRPr="00F85F6A">
        <w:rPr>
          <w:sz w:val="16"/>
        </w:rPr>
        <w:t xml:space="preserve">. And where costs and risks are equal, the advantage lies with those who have more at stake, and hence greater resolve. China's leaders today seem to think they hold this advantage, and they are probably right. </w:t>
      </w:r>
      <w:r w:rsidRPr="000D0F59">
        <w:rPr>
          <w:rStyle w:val="StyleUnderline"/>
        </w:rPr>
        <w:t>It is therefore a big mistake to keep assuming, as many people seem to do, that China would be sure to back off before a crisis over Taiwan became a conflict. US leaders must therefore ask what happens if Beijing does not back down as a crisis escalates</w:t>
      </w:r>
      <w:r w:rsidRPr="00F85F6A">
        <w:rPr>
          <w:sz w:val="16"/>
        </w:rPr>
        <w:t xml:space="preserve">. At what point would they back down instead? What would be the damage to US global leadership if Washington brought on a confrontation with China and then blinked first? What could happen if Washington didn't blink first? Is Taiwan's status quo worth a global economic collapse? It is worth a real risk of nuclear war with China? These are the questions America's leaders would have to confront in considering military action to defend Taiwan, and their answer would very likely be that the status of Taiwan is not worth risking nuclear war or economic collapse over. And that means American leaders and policy analysts must confront these questions now, as they decide whether to maintain the old commitments to defend Taiwan. The promises that America was willing and able to keep in 1979 might not be ones it is willing or able to keep now. What about America's allies and friends in Asia? Wouldn't they help America defend Taiwan, if only because they are so worried themselves about China? Many Americans seem to assume they would. But even Australia, America's most reliable ally in Asia, is uncertain about this. And if Australia is uncertain, it is pure wishful thinking to expect the likes of India, Singapore, Vietnam or even the Philippines to offer anything more than mild diplomatic support to America over Taiwan. The exception is Japan, which under </w:t>
      </w:r>
      <w:proofErr w:type="spellStart"/>
      <w:r w:rsidRPr="00F85F6A">
        <w:rPr>
          <w:sz w:val="16"/>
        </w:rPr>
        <w:t>Shinzo</w:t>
      </w:r>
      <w:proofErr w:type="spellEnd"/>
      <w:r w:rsidRPr="00F85F6A">
        <w:rPr>
          <w:sz w:val="16"/>
        </w:rPr>
        <w:t xml:space="preserve"> Abe might be expected to join the fight, especially after last week's visit to Washington. But does </w:t>
      </w:r>
      <w:proofErr w:type="spellStart"/>
      <w:r w:rsidRPr="00F85F6A">
        <w:rPr>
          <w:sz w:val="16"/>
        </w:rPr>
        <w:t>Mr</w:t>
      </w:r>
      <w:proofErr w:type="spellEnd"/>
      <w:r w:rsidRPr="00F85F6A">
        <w:rPr>
          <w:sz w:val="16"/>
        </w:rPr>
        <w:t xml:space="preserve"> Abe really speak for Japan? Will future Japanese leaders take the same view? And even if they did, how exactly would that help America? How would Japan's support change the answers to the hard questions posed above, and increase the chances that America would indeed come to Taiwan's aid? So no one should lightly assert that America or its allies would help defend Taiwan from China. But should they? This is a big subject. Suffice to say here that the question is not answered simply by using the word 'appeasement' to invoke the memory of Munich. There are hard questions to be answered about how far we should be willing to go to accommodate (or, if you prefer, to appease) China's ambitions for a bigger regional leadership role as its power grows. Any substantial accommodation would mean a shift away from the US-led order of recent decades, which would be risky and unsettling. It seems much easier to evade these questions by refusing to contemplate any accommodation at all. But that would carry high costs. Those who assume that those costs must be worth paying might not have thought carefully enough about just how high the price could go. And those who assume that it will be impossible to accommodate China because it proved impossible to appease Hitler perhaps assume that there are no material differences between the situations in Europe in 1938 and in Asia now, or between Nazi Germany and today's China. They perhaps also assume that there are no alternatives to the old US-led order in Asia except Chinese hegemony. </w:t>
      </w:r>
      <w:r w:rsidRPr="000D0F59">
        <w:rPr>
          <w:rStyle w:val="StyleUnderline"/>
        </w:rPr>
        <w:t>The magnitude of the issues at stake – including for the people of Taiwan – suggest that these assumptions need more careful scrutiny.</w:t>
      </w:r>
    </w:p>
    <w:p w:rsidR="000A1729" w:rsidRPr="000D0F59" w:rsidRDefault="000A1729" w:rsidP="000A1729"/>
    <w:p w:rsidR="000A1729" w:rsidRPr="00221F02" w:rsidRDefault="000A1729" w:rsidP="000A1729">
      <w:pPr>
        <w:pStyle w:val="Heading3"/>
      </w:pPr>
      <w:r w:rsidRPr="00221F02">
        <w:t xml:space="preserve">Growth </w:t>
      </w:r>
      <w:proofErr w:type="gramStart"/>
      <w:r w:rsidRPr="00221F02">
        <w:t>k2</w:t>
      </w:r>
      <w:proofErr w:type="gramEnd"/>
      <w:r w:rsidRPr="00221F02">
        <w:t xml:space="preserve"> Military</w:t>
      </w:r>
    </w:p>
    <w:p w:rsidR="000A1729" w:rsidRDefault="000A1729" w:rsidP="000A1729">
      <w:pPr>
        <w:pStyle w:val="Heading4"/>
        <w:rPr>
          <w:rFonts w:eastAsia="Times New Roman"/>
        </w:rPr>
      </w:pPr>
      <w:r>
        <w:rPr>
          <w:rFonts w:eastAsia="Times New Roman"/>
        </w:rPr>
        <w:t xml:space="preserve">Military Expenditures Shown to Be Directly Related to China’s econ rise </w:t>
      </w:r>
    </w:p>
    <w:p w:rsidR="000A1729" w:rsidRPr="00F85F6A" w:rsidRDefault="000A1729" w:rsidP="000A1729">
      <w:r w:rsidRPr="00CE7F1B">
        <w:rPr>
          <w:b/>
          <w:sz w:val="26"/>
          <w:szCs w:val="26"/>
        </w:rPr>
        <w:t>Wood</w:t>
      </w:r>
      <w:r>
        <w:rPr>
          <w:b/>
          <w:sz w:val="26"/>
          <w:szCs w:val="26"/>
        </w:rPr>
        <w:t>,</w:t>
      </w:r>
      <w:r w:rsidRPr="00CE7F1B">
        <w:rPr>
          <w:b/>
          <w:sz w:val="26"/>
          <w:szCs w:val="26"/>
        </w:rPr>
        <w:t xml:space="preserve"> 10 –</w:t>
      </w:r>
      <w:r>
        <w:rPr>
          <w:sz w:val="26"/>
          <w:szCs w:val="26"/>
        </w:rPr>
        <w:t xml:space="preserve"> </w:t>
      </w:r>
      <w:r>
        <w:t xml:space="preserve">Jason D. Wood has written for the Institute for National Strategic Studies, of the National Defense University, </w:t>
      </w:r>
      <w:r w:rsidRPr="00F85F6A">
        <w:t xml:space="preserve">in the areas of threat reduction and Defense Department reports. “Economic Factors Shaping China’s Defense Spending: Historical Trends and Recent Developments” – Science Applications International Corporation, Sept. 2010 - </w:t>
      </w:r>
      <w:hyperlink r:id="rId37" w:history="1">
        <w:r w:rsidRPr="00F85F6A">
          <w:rPr>
            <w:rStyle w:val="Hyperlink"/>
          </w:rPr>
          <w:t>http://www.dtic.mil/dtic/tr/fulltext/u2/a556997.pdf</w:t>
        </w:r>
      </w:hyperlink>
      <w:r w:rsidRPr="00F85F6A">
        <w:t xml:space="preserve"> </w:t>
      </w:r>
    </w:p>
    <w:p w:rsidR="000A1729" w:rsidRPr="00036B5D" w:rsidRDefault="000A1729" w:rsidP="000A1729">
      <w:pPr>
        <w:spacing w:after="0" w:line="240" w:lineRule="auto"/>
        <w:rPr>
          <w:rStyle w:val="Emphasis"/>
        </w:rPr>
      </w:pPr>
      <w:r>
        <w:rPr>
          <w:rFonts w:asciiTheme="minorHAnsi" w:eastAsia="Times New Roman" w:hAnsiTheme="minorHAnsi" w:cs="Times New Roman"/>
          <w:sz w:val="18"/>
          <w:szCs w:val="18"/>
        </w:rPr>
        <w:br/>
      </w:r>
      <w:r w:rsidRPr="00506383">
        <w:rPr>
          <w:rFonts w:asciiTheme="minorHAnsi" w:eastAsia="Times New Roman" w:hAnsiTheme="minorHAnsi" w:cs="Times New Roman"/>
          <w:sz w:val="16"/>
          <w:szCs w:val="24"/>
        </w:rPr>
        <w:t>As noted earlier</w:t>
      </w:r>
      <w:r w:rsidRPr="00B83DCD">
        <w:rPr>
          <w:rStyle w:val="StyleUnderline"/>
        </w:rPr>
        <w:t xml:space="preserve">, </w:t>
      </w:r>
      <w:r w:rsidRPr="00896BF0">
        <w:rPr>
          <w:rStyle w:val="Emphasis"/>
        </w:rPr>
        <w:t>the overall direct correlation between China’s economic rise and its increasing defense budget is clear.</w:t>
      </w:r>
      <w:r w:rsidRPr="00506383">
        <w:rPr>
          <w:rFonts w:asciiTheme="minorHAnsi" w:eastAsia="Times New Roman" w:hAnsiTheme="minorHAnsi" w:cs="Times New Roman"/>
          <w:sz w:val="16"/>
          <w:szCs w:val="24"/>
        </w:rPr>
        <w:t xml:space="preserve"> Figures 1 and 2 below juxtapose Chinese defense spending and GDP. Aside from this graphic representation, </w:t>
      </w:r>
      <w:r w:rsidRPr="00B83DCD">
        <w:rPr>
          <w:rStyle w:val="StyleUnderline"/>
        </w:rPr>
        <w:t>the underlying numbers also point to an overall correlation between GDP and defense spending, progressing through three phases—with rates of GDP growth and defense spending increases fluctuating relative to one another.</w:t>
      </w:r>
      <w:r w:rsidRPr="00506383">
        <w:rPr>
          <w:rFonts w:asciiTheme="minorHAnsi" w:eastAsia="Times New Roman" w:hAnsiTheme="minorHAnsi" w:cs="Times New Roman"/>
          <w:sz w:val="16"/>
          <w:szCs w:val="24"/>
        </w:rPr>
        <w:t xml:space="preserve"> Most recently, according to a 2009 study by Sean Chen and John </w:t>
      </w:r>
      <w:proofErr w:type="spellStart"/>
      <w:r w:rsidRPr="00506383">
        <w:rPr>
          <w:rFonts w:asciiTheme="minorHAnsi" w:eastAsia="Times New Roman" w:hAnsiTheme="minorHAnsi" w:cs="Times New Roman"/>
          <w:sz w:val="16"/>
          <w:szCs w:val="24"/>
        </w:rPr>
        <w:t>Feffer</w:t>
      </w:r>
      <w:proofErr w:type="spellEnd"/>
      <w:r w:rsidRPr="00506383">
        <w:rPr>
          <w:rFonts w:asciiTheme="minorHAnsi" w:eastAsia="Times New Roman" w:hAnsiTheme="minorHAnsi" w:cs="Times New Roman"/>
          <w:sz w:val="16"/>
          <w:szCs w:val="24"/>
        </w:rPr>
        <w:t xml:space="preserve">, “Chinese government figures indicate that from 1998 to 2007, the average growth of its [GDP] was 12.5 percent. M </w:t>
      </w:r>
      <w:proofErr w:type="spellStart"/>
      <w:r w:rsidRPr="00506383">
        <w:rPr>
          <w:rFonts w:asciiTheme="minorHAnsi" w:eastAsia="Times New Roman" w:hAnsiTheme="minorHAnsi" w:cs="Times New Roman"/>
          <w:sz w:val="16"/>
          <w:szCs w:val="24"/>
        </w:rPr>
        <w:t>ilitary</w:t>
      </w:r>
      <w:proofErr w:type="spellEnd"/>
      <w:r w:rsidRPr="00506383">
        <w:rPr>
          <w:rFonts w:asciiTheme="minorHAnsi" w:eastAsia="Times New Roman" w:hAnsiTheme="minorHAnsi" w:cs="Times New Roman"/>
          <w:sz w:val="16"/>
          <w:szCs w:val="24"/>
        </w:rPr>
        <w:t xml:space="preserve"> expenditures, meanwhile, grew at an average of 15.9 percent and total state </w:t>
      </w:r>
      <w:proofErr w:type="spellStart"/>
      <w:r w:rsidRPr="00506383">
        <w:rPr>
          <w:rFonts w:asciiTheme="minorHAnsi" w:eastAsia="Times New Roman" w:hAnsiTheme="minorHAnsi" w:cs="Times New Roman"/>
          <w:sz w:val="16"/>
          <w:szCs w:val="24"/>
        </w:rPr>
        <w:t>expe</w:t>
      </w:r>
      <w:proofErr w:type="spellEnd"/>
      <w:r w:rsidRPr="00506383">
        <w:rPr>
          <w:rFonts w:asciiTheme="minorHAnsi" w:eastAsia="Times New Roman" w:hAnsiTheme="minorHAnsi" w:cs="Times New Roman"/>
          <w:sz w:val="16"/>
          <w:szCs w:val="24"/>
        </w:rPr>
        <w:t xml:space="preserve"> </w:t>
      </w:r>
      <w:proofErr w:type="spellStart"/>
      <w:r w:rsidRPr="00506383">
        <w:rPr>
          <w:rFonts w:asciiTheme="minorHAnsi" w:eastAsia="Times New Roman" w:hAnsiTheme="minorHAnsi" w:cs="Times New Roman"/>
          <w:sz w:val="16"/>
          <w:szCs w:val="24"/>
        </w:rPr>
        <w:t>nditures</w:t>
      </w:r>
      <w:proofErr w:type="spellEnd"/>
      <w:r w:rsidRPr="00506383">
        <w:rPr>
          <w:rFonts w:asciiTheme="minorHAnsi" w:eastAsia="Times New Roman" w:hAnsiTheme="minorHAnsi" w:cs="Times New Roman"/>
          <w:sz w:val="16"/>
          <w:szCs w:val="24"/>
        </w:rPr>
        <w:t xml:space="preserve"> increased by 18.4 percent. </w:t>
      </w:r>
      <w:r w:rsidRPr="00B83DCD">
        <w:rPr>
          <w:rStyle w:val="StyleUnderline"/>
        </w:rPr>
        <w:t xml:space="preserve">These </w:t>
      </w:r>
      <w:r w:rsidRPr="00036B5D">
        <w:rPr>
          <w:rStyle w:val="Emphasis"/>
        </w:rPr>
        <w:t>statistics suggest that China’s military spending remains consistent with the rate of its economic growth</w:t>
      </w:r>
      <w:r w:rsidRPr="00B83DCD">
        <w:rPr>
          <w:rStyle w:val="StyleUnderline"/>
        </w:rPr>
        <w:t>...”</w:t>
      </w:r>
      <w:r w:rsidRPr="00506383">
        <w:rPr>
          <w:rFonts w:asciiTheme="minorHAnsi" w:eastAsia="Times New Roman" w:hAnsiTheme="minorHAnsi" w:cs="Times New Roman"/>
          <w:sz w:val="16"/>
          <w:szCs w:val="24"/>
        </w:rPr>
        <w:t xml:space="preserve"> 7 Earlier, the PRC underwent “a period of slightly slower defense budget increases averaging 14.5 percent from 1988-97, which nearly matched increases in state financial expenditure at 15.1 percent, but amid GDP growth of 20.7 percent and significant inflation. ” That period was a significant shift from the 1978-87 </w:t>
      </w:r>
      <w:proofErr w:type="gramStart"/>
      <w:r w:rsidRPr="00506383">
        <w:rPr>
          <w:rFonts w:asciiTheme="minorHAnsi" w:eastAsia="Times New Roman" w:hAnsiTheme="minorHAnsi" w:cs="Times New Roman"/>
          <w:sz w:val="16"/>
          <w:szCs w:val="24"/>
        </w:rPr>
        <w:t>era</w:t>
      </w:r>
      <w:proofErr w:type="gramEnd"/>
      <w:r w:rsidRPr="00506383">
        <w:rPr>
          <w:rFonts w:asciiTheme="minorHAnsi" w:eastAsia="Times New Roman" w:hAnsiTheme="minorHAnsi" w:cs="Times New Roman"/>
          <w:sz w:val="16"/>
          <w:szCs w:val="24"/>
        </w:rPr>
        <w:t xml:space="preserve">, when the priority given to economic development stalled defense expenditure growth at 3.5 percent and government budgets at 10.4 percent while focusing on GDP growth of 14.1 percent. </w:t>
      </w:r>
      <w:r w:rsidRPr="00036B5D">
        <w:rPr>
          <w:rStyle w:val="Emphasis"/>
        </w:rPr>
        <w:t>Official commentary</w:t>
      </w:r>
      <w:r w:rsidRPr="00F30D9E">
        <w:rPr>
          <w:rFonts w:asciiTheme="minorHAnsi" w:eastAsia="Times New Roman" w:hAnsiTheme="minorHAnsi" w:cs="Times New Roman"/>
          <w:sz w:val="16"/>
          <w:szCs w:val="24"/>
        </w:rPr>
        <w:t xml:space="preserve"> on top-line budget numbers</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further underscores this macro-level correlation,</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noting that “in the past three decades of reform</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and opening up, China </w:t>
      </w:r>
      <w:r w:rsidRPr="00036B5D">
        <w:rPr>
          <w:rStyle w:val="Emphasis"/>
        </w:rPr>
        <w:t>has insisted that defense development should be both subordinated to and in the service of the country’s overall economic development, and that the former should be coordinated with the latter.”</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9</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Additionally, </w:t>
      </w:r>
      <w:r w:rsidRPr="00506383">
        <w:rPr>
          <w:rStyle w:val="StyleUnderline"/>
        </w:rPr>
        <w:t>recent high- level official statements also evidence the role of China’s economy as a driver of defense spending.</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Speaking on the anniversary of the founding of</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the People’s Liberation Army (PLA), </w:t>
      </w:r>
      <w:r w:rsidRPr="00506383">
        <w:rPr>
          <w:rStyle w:val="StyleUnderline"/>
        </w:rPr>
        <w:t>President Hu</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Jintao </w:t>
      </w:r>
      <w:r w:rsidRPr="00506383">
        <w:rPr>
          <w:rStyle w:val="StyleUnderline"/>
        </w:rPr>
        <w:t>noted that “[</w:t>
      </w:r>
      <w:r w:rsidRPr="00036B5D">
        <w:rPr>
          <w:rStyle w:val="Emphasis"/>
        </w:rPr>
        <w:t>China] will gradually increase input in national defense as the economy grows, and continue to modernize national defense and the armed forces in a way that serves the interests of our national security and development.”</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10</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In addition to official documents and pronouncements, </w:t>
      </w:r>
      <w:r w:rsidRPr="00506383">
        <w:rPr>
          <w:rStyle w:val="StyleUnderline"/>
        </w:rPr>
        <w:t>Chinese academic literature has contributed several studies examining the relationship between the economy and defense spending.</w:t>
      </w:r>
      <w:r w:rsidRPr="00F30D9E">
        <w:rPr>
          <w:rFonts w:asciiTheme="minorHAnsi" w:eastAsia="Times New Roman" w:hAnsiTheme="minorHAnsi" w:cs="Times New Roman"/>
          <w:sz w:val="16"/>
          <w:szCs w:val="24"/>
        </w:rPr>
        <w:t xml:space="preserve"> In a 2000</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study, Xia </w:t>
      </w:r>
      <w:proofErr w:type="spellStart"/>
      <w:r w:rsidRPr="00F30D9E">
        <w:rPr>
          <w:rFonts w:asciiTheme="minorHAnsi" w:eastAsia="Times New Roman" w:hAnsiTheme="minorHAnsi" w:cs="Times New Roman"/>
          <w:sz w:val="16"/>
          <w:szCs w:val="24"/>
        </w:rPr>
        <w:t>Jiren</w:t>
      </w:r>
      <w:proofErr w:type="spellEnd"/>
      <w:r w:rsidRPr="00F30D9E">
        <w:rPr>
          <w:rFonts w:asciiTheme="minorHAnsi" w:eastAsia="Times New Roman" w:hAnsiTheme="minorHAnsi" w:cs="Times New Roman"/>
          <w:sz w:val="16"/>
          <w:szCs w:val="24"/>
        </w:rPr>
        <w:t xml:space="preserve"> of the PLA Institute of Military Economics argued that “the economic foundation</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for increasing the national defense budget is the level of growth of China’s GDP.”</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11</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Earlier during</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China’s economic ascendency, two separate studies analyzed the effect of the economic</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environment and a change in defense strategy on China’s defense expenditure policy, both using</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descriptive statistical techniques.</w:t>
      </w:r>
      <w:r w:rsidRPr="00ED0E15">
        <w:rPr>
          <w:rFonts w:asciiTheme="minorHAnsi" w:eastAsia="Times New Roman" w:hAnsiTheme="minorHAnsi" w:cs="Times New Roman"/>
          <w:sz w:val="16"/>
          <w:szCs w:val="24"/>
        </w:rPr>
        <w:t xml:space="preserve"> </w:t>
      </w:r>
      <w:proofErr w:type="gramStart"/>
      <w:r w:rsidRPr="00F30D9E">
        <w:rPr>
          <w:rFonts w:asciiTheme="minorHAnsi" w:eastAsia="Times New Roman" w:hAnsiTheme="minorHAnsi" w:cs="Times New Roman"/>
          <w:sz w:val="16"/>
          <w:szCs w:val="24"/>
        </w:rPr>
        <w:t>12</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“Their </w:t>
      </w:r>
      <w:r w:rsidRPr="00506383">
        <w:rPr>
          <w:rStyle w:val="StyleUnderline"/>
        </w:rPr>
        <w:t>findings suggested that the Chinese economic reform and the shift of defense strategy provide the main causes for the changes in China’s defense budget before and after 1980.”</w:t>
      </w:r>
      <w:proofErr w:type="gramEnd"/>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13</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During this same period, </w:t>
      </w:r>
      <w:r w:rsidRPr="00ED0E15">
        <w:rPr>
          <w:rStyle w:val="StyleUnderline"/>
        </w:rPr>
        <w:t xml:space="preserve">the correlation between economic growth and defense spending in China was also noted in Western analyses. </w:t>
      </w:r>
      <w:r w:rsidRPr="00F30D9E">
        <w:rPr>
          <w:rFonts w:asciiTheme="minorHAnsi" w:eastAsia="Times New Roman" w:hAnsiTheme="minorHAnsi" w:cs="Times New Roman"/>
          <w:sz w:val="16"/>
          <w:szCs w:val="24"/>
        </w:rPr>
        <w:t xml:space="preserve">In </w:t>
      </w:r>
      <w:r w:rsidRPr="00ED0E15">
        <w:rPr>
          <w:rStyle w:val="StyleUnderline"/>
        </w:rPr>
        <w:t>a</w:t>
      </w:r>
      <w:r w:rsidRPr="00F30D9E">
        <w:rPr>
          <w:rFonts w:asciiTheme="minorHAnsi" w:eastAsia="Times New Roman" w:hAnsiTheme="minorHAnsi" w:cs="Times New Roman"/>
          <w:sz w:val="16"/>
          <w:szCs w:val="24"/>
        </w:rPr>
        <w:t xml:space="preserve"> 1993</w:t>
      </w:r>
      <w:r w:rsidRPr="00ED0E15">
        <w:rPr>
          <w:rFonts w:asciiTheme="minorHAnsi" w:eastAsia="Times New Roman" w:hAnsiTheme="minorHAnsi" w:cs="Times New Roman"/>
          <w:sz w:val="16"/>
          <w:szCs w:val="24"/>
        </w:rPr>
        <w:t xml:space="preserve"> </w:t>
      </w:r>
      <w:r w:rsidRPr="00ED0E15">
        <w:rPr>
          <w:rStyle w:val="StyleUnderline"/>
        </w:rPr>
        <w:t>Foreign Affairs article</w:t>
      </w:r>
      <w:r w:rsidRPr="00F30D9E">
        <w:rPr>
          <w:rFonts w:asciiTheme="minorHAnsi" w:eastAsia="Times New Roman" w:hAnsiTheme="minorHAnsi" w:cs="Times New Roman"/>
          <w:sz w:val="16"/>
          <w:szCs w:val="24"/>
        </w:rPr>
        <w:t>,</w:t>
      </w:r>
      <w:r w:rsidRPr="00ED0E15">
        <w:rPr>
          <w:rFonts w:asciiTheme="minorHAnsi" w:eastAsia="Times New Roman" w:hAnsiTheme="minorHAnsi" w:cs="Times New Roman"/>
          <w:sz w:val="16"/>
          <w:szCs w:val="24"/>
        </w:rPr>
        <w:t xml:space="preserve"> </w:t>
      </w:r>
      <w:r w:rsidRPr="00F30D9E">
        <w:rPr>
          <w:rFonts w:asciiTheme="minorHAnsi" w:eastAsia="Times New Roman" w:hAnsiTheme="minorHAnsi" w:cs="Times New Roman"/>
          <w:sz w:val="16"/>
          <w:szCs w:val="24"/>
        </w:rPr>
        <w:t xml:space="preserve">Nicholas </w:t>
      </w:r>
      <w:proofErr w:type="spellStart"/>
      <w:r w:rsidRPr="00F30D9E">
        <w:rPr>
          <w:rFonts w:asciiTheme="minorHAnsi" w:eastAsia="Times New Roman" w:hAnsiTheme="minorHAnsi" w:cs="Times New Roman"/>
          <w:sz w:val="16"/>
          <w:szCs w:val="24"/>
        </w:rPr>
        <w:t>Kristof</w:t>
      </w:r>
      <w:proofErr w:type="spellEnd"/>
      <w:r w:rsidRPr="00F30D9E">
        <w:rPr>
          <w:rFonts w:asciiTheme="minorHAnsi" w:eastAsia="Times New Roman" w:hAnsiTheme="minorHAnsi" w:cs="Times New Roman"/>
          <w:sz w:val="16"/>
          <w:szCs w:val="24"/>
        </w:rPr>
        <w:t xml:space="preserve"> </w:t>
      </w:r>
      <w:r w:rsidRPr="00ED0E15">
        <w:rPr>
          <w:rStyle w:val="StyleUnderline"/>
        </w:rPr>
        <w:t>noted that “</w:t>
      </w:r>
      <w:r w:rsidRPr="00036B5D">
        <w:rPr>
          <w:rStyle w:val="Emphasis"/>
        </w:rPr>
        <w:t>while most countries have been cutting military budgets over the last five years, China has been using its economic boom to finance a far-reaching buildup.</w:t>
      </w:r>
    </w:p>
    <w:p w:rsidR="000A1729" w:rsidRDefault="000A1729" w:rsidP="000A1729">
      <w:pPr>
        <w:rPr>
          <w:rStyle w:val="Emphasis"/>
        </w:rPr>
      </w:pPr>
    </w:p>
    <w:p w:rsidR="000A1729" w:rsidRDefault="000A1729" w:rsidP="000A1729">
      <w:pPr>
        <w:pStyle w:val="Heading4"/>
        <w:rPr>
          <w:rFonts w:eastAsia="Times New Roman"/>
        </w:rPr>
      </w:pPr>
      <w:r>
        <w:rPr>
          <w:rFonts w:eastAsia="Times New Roman"/>
        </w:rPr>
        <w:t xml:space="preserve">China looks to make Defense Sector more Competitive through Privatization </w:t>
      </w:r>
    </w:p>
    <w:p w:rsidR="000A1729" w:rsidRPr="00F85F6A" w:rsidRDefault="000A1729" w:rsidP="000A1729">
      <w:r w:rsidRPr="00CE7F1B">
        <w:rPr>
          <w:b/>
          <w:sz w:val="26"/>
          <w:szCs w:val="26"/>
        </w:rPr>
        <w:t>Wood</w:t>
      </w:r>
      <w:r>
        <w:rPr>
          <w:b/>
          <w:sz w:val="26"/>
          <w:szCs w:val="26"/>
        </w:rPr>
        <w:t>,</w:t>
      </w:r>
      <w:r w:rsidRPr="00CE7F1B">
        <w:rPr>
          <w:b/>
          <w:sz w:val="26"/>
          <w:szCs w:val="26"/>
        </w:rPr>
        <w:t xml:space="preserve"> 10 –</w:t>
      </w:r>
      <w:r>
        <w:rPr>
          <w:sz w:val="26"/>
          <w:szCs w:val="26"/>
        </w:rPr>
        <w:t xml:space="preserve"> </w:t>
      </w:r>
      <w:r>
        <w:t xml:space="preserve">Jason D. Wood has written for the Institute for National Strategic Studies, of the National Defense University, in the areas of threat reduction and Defense Department reports. </w:t>
      </w:r>
      <w:r w:rsidRPr="00CE7F1B">
        <w:t xml:space="preserve">“Economic Factors Shaping China’s Defense Spending: Historical Trends and </w:t>
      </w:r>
      <w:r w:rsidRPr="00F85F6A">
        <w:t xml:space="preserve">Recent Developments”- China’s Evolving Defense Industry, Future Trends, and Concluding Thoughts. </w:t>
      </w:r>
      <w:r w:rsidRPr="00F85F6A">
        <w:br/>
        <w:t xml:space="preserve"> – Science Applications International Corporation, Sept. 2010 - </w:t>
      </w:r>
      <w:hyperlink r:id="rId38" w:history="1">
        <w:r w:rsidRPr="00F85F6A">
          <w:rPr>
            <w:rStyle w:val="Hyperlink"/>
          </w:rPr>
          <w:t>http://www.dtic.mil/dtic/tr/fulltext/u2/a556997.pdf</w:t>
        </w:r>
      </w:hyperlink>
      <w:r w:rsidRPr="00F85F6A">
        <w:t xml:space="preserve"> </w:t>
      </w:r>
    </w:p>
    <w:p w:rsidR="000A1729" w:rsidRPr="007A4A2A" w:rsidRDefault="000A1729" w:rsidP="000A1729">
      <w:pPr>
        <w:spacing w:after="0" w:line="240" w:lineRule="auto"/>
        <w:rPr>
          <w:rStyle w:val="Emphasis"/>
          <w:rFonts w:asciiTheme="minorHAnsi" w:eastAsia="Times New Roman" w:hAnsiTheme="minorHAnsi" w:cs="Times New Roman"/>
          <w:b w:val="0"/>
          <w:iCs w:val="0"/>
          <w:sz w:val="16"/>
          <w:szCs w:val="24"/>
          <w:u w:val="none"/>
        </w:rPr>
      </w:pPr>
      <w:r w:rsidRPr="00036B5D">
        <w:rPr>
          <w:rStyle w:val="Emphasis"/>
        </w:rPr>
        <w:t>China’s defense industry</w:t>
      </w:r>
      <w:r w:rsidRPr="007A4A2A">
        <w:rPr>
          <w:rFonts w:asciiTheme="minorHAnsi" w:eastAsia="Times New Roman" w:hAnsiTheme="minorHAnsi" w:cs="Times New Roman"/>
          <w:sz w:val="16"/>
          <w:szCs w:val="24"/>
        </w:rPr>
        <w:t>—and the nation as a whole—</w:t>
      </w:r>
      <w:proofErr w:type="gramStart"/>
      <w:r w:rsidRPr="005B60ED">
        <w:rPr>
          <w:rStyle w:val="StyleUnderline"/>
        </w:rPr>
        <w:t>is</w:t>
      </w:r>
      <w:proofErr w:type="gramEnd"/>
      <w:r w:rsidRPr="005B60ED">
        <w:rPr>
          <w:rStyle w:val="StyleUnderline"/>
        </w:rPr>
        <w:t xml:space="preserve"> rapidly changing.</w:t>
      </w:r>
      <w:r w:rsidRPr="007A4A2A">
        <w:rPr>
          <w:rFonts w:asciiTheme="minorHAnsi" w:eastAsia="Times New Roman" w:hAnsiTheme="minorHAnsi" w:cs="Times New Roman"/>
          <w:sz w:val="16"/>
          <w:szCs w:val="24"/>
        </w:rPr>
        <w:t xml:space="preserve"> These </w:t>
      </w:r>
      <w:r w:rsidRPr="00036B5D">
        <w:rPr>
          <w:rStyle w:val="Emphasis"/>
        </w:rPr>
        <w:t>shifts will have a significant effect on the ability of the defense industry to provide the capabilities needed to underwrite China’s great-power ambitions</w:t>
      </w:r>
      <w:r w:rsidRPr="005B60ED">
        <w:rPr>
          <w:rStyle w:val="StyleUnderline"/>
        </w:rPr>
        <w:t xml:space="preserve"> and the ability of the Chinese government to continue funding sizable annual increases to the defense budget.</w:t>
      </w:r>
      <w:r w:rsidRPr="007A4A2A">
        <w:rPr>
          <w:rFonts w:asciiTheme="minorHAnsi" w:eastAsia="Times New Roman" w:hAnsiTheme="minorHAnsi" w:cs="Times New Roman"/>
          <w:sz w:val="16"/>
          <w:szCs w:val="24"/>
        </w:rPr>
        <w:t xml:space="preserve"> Dennis </w:t>
      </w:r>
      <w:proofErr w:type="spellStart"/>
      <w:r w:rsidRPr="007A4A2A">
        <w:rPr>
          <w:rFonts w:asciiTheme="minorHAnsi" w:eastAsia="Times New Roman" w:hAnsiTheme="minorHAnsi" w:cs="Times New Roman"/>
          <w:sz w:val="16"/>
          <w:szCs w:val="24"/>
        </w:rPr>
        <w:t>Blasko</w:t>
      </w:r>
      <w:proofErr w:type="spellEnd"/>
      <w:r w:rsidRPr="007A4A2A">
        <w:rPr>
          <w:rFonts w:asciiTheme="minorHAnsi" w:eastAsia="Times New Roman" w:hAnsiTheme="minorHAnsi" w:cs="Times New Roman"/>
          <w:sz w:val="16"/>
          <w:szCs w:val="24"/>
        </w:rPr>
        <w:t xml:space="preserve"> and colleagues conclude that within the PLA and defense industry, “budgeting processes, accounting methods, and acquisition policies are, like the Chinese economy, in a state of rapid evolution.” 42 Over the last decade, </w:t>
      </w:r>
      <w:r w:rsidRPr="005B60ED">
        <w:rPr>
          <w:rStyle w:val="StyleUnderline"/>
        </w:rPr>
        <w:t xml:space="preserve">China has worked to implement a grand strategy for improving the technological capabilities of the defense industry. The </w:t>
      </w:r>
      <w:r w:rsidRPr="00036B5D">
        <w:rPr>
          <w:rStyle w:val="Emphasis"/>
        </w:rPr>
        <w:t>strategy focuses on</w:t>
      </w:r>
      <w:r w:rsidRPr="007A4A2A">
        <w:rPr>
          <w:rFonts w:asciiTheme="minorHAnsi" w:eastAsia="Times New Roman" w:hAnsiTheme="minorHAnsi" w:cs="Times New Roman"/>
          <w:sz w:val="16"/>
          <w:szCs w:val="24"/>
        </w:rPr>
        <w:t xml:space="preserve"> three main </w:t>
      </w:r>
      <w:r w:rsidRPr="007A4A2A">
        <w:rPr>
          <w:sz w:val="16"/>
        </w:rPr>
        <w:t>priorities</w:t>
      </w:r>
      <w:r w:rsidRPr="007A4A2A">
        <w:rPr>
          <w:rFonts w:asciiTheme="minorHAnsi" w:eastAsia="Times New Roman" w:hAnsiTheme="minorHAnsi" w:cs="Times New Roman"/>
          <w:sz w:val="16"/>
          <w:szCs w:val="24"/>
        </w:rPr>
        <w:t>: (1) selective modernization, building on China’s strengths in the manufacturing of missiles and electronics or concentrating on C4ISR, strike weapons, and other high-priority strategic programs; (2</w:t>
      </w:r>
      <w:r w:rsidRPr="005B60ED">
        <w:rPr>
          <w:rStyle w:val="StyleUnderline"/>
        </w:rPr>
        <w:t xml:space="preserve">) </w:t>
      </w:r>
      <w:r w:rsidRPr="00036B5D">
        <w:rPr>
          <w:rStyle w:val="Emphasis"/>
        </w:rPr>
        <w:t>civil-military integration, providing incentives and subsidies to private corporations that develop</w:t>
      </w:r>
      <w:r w:rsidRPr="005B60ED">
        <w:rPr>
          <w:rStyle w:val="StyleUnderline"/>
        </w:rPr>
        <w:t xml:space="preserve"> defense products and working to integrate civil-sector efficiencies </w:t>
      </w:r>
      <w:r w:rsidRPr="00036B5D">
        <w:rPr>
          <w:rStyle w:val="Emphasis"/>
        </w:rPr>
        <w:t>into the defense industry</w:t>
      </w:r>
      <w:r w:rsidRPr="007A4A2A">
        <w:rPr>
          <w:rFonts w:asciiTheme="minorHAnsi" w:eastAsia="Times New Roman" w:hAnsiTheme="minorHAnsi" w:cs="Times New Roman"/>
          <w:sz w:val="16"/>
          <w:szCs w:val="24"/>
        </w:rPr>
        <w:t xml:space="preserve">; and (3) exploiting advanced foreign technology, including through off-the-shelf purchases and espionage. 43 Of particular note for this study, the strategy of selective modernization lends validity to the argument that Chinese leaders give particular priority to strategic systems, singling them out for resources to the exclusion of more </w:t>
      </w:r>
      <w:proofErr w:type="spellStart"/>
      <w:r w:rsidRPr="007A4A2A">
        <w:rPr>
          <w:rFonts w:asciiTheme="minorHAnsi" w:eastAsia="Times New Roman" w:hAnsiTheme="minorHAnsi" w:cs="Times New Roman"/>
          <w:sz w:val="16"/>
          <w:szCs w:val="24"/>
        </w:rPr>
        <w:t>expe</w:t>
      </w:r>
      <w:proofErr w:type="spellEnd"/>
      <w:r w:rsidRPr="007A4A2A">
        <w:rPr>
          <w:rFonts w:asciiTheme="minorHAnsi" w:eastAsia="Times New Roman" w:hAnsiTheme="minorHAnsi" w:cs="Times New Roman"/>
          <w:sz w:val="16"/>
          <w:szCs w:val="24"/>
        </w:rPr>
        <w:t xml:space="preserve"> </w:t>
      </w:r>
      <w:proofErr w:type="spellStart"/>
      <w:r w:rsidRPr="007A4A2A">
        <w:rPr>
          <w:rFonts w:asciiTheme="minorHAnsi" w:eastAsia="Times New Roman" w:hAnsiTheme="minorHAnsi" w:cs="Times New Roman"/>
          <w:sz w:val="16"/>
          <w:szCs w:val="24"/>
        </w:rPr>
        <w:t>ndable</w:t>
      </w:r>
      <w:proofErr w:type="spellEnd"/>
      <w:r w:rsidRPr="007A4A2A">
        <w:rPr>
          <w:rFonts w:asciiTheme="minorHAnsi" w:eastAsia="Times New Roman" w:hAnsiTheme="minorHAnsi" w:cs="Times New Roman"/>
          <w:sz w:val="16"/>
          <w:szCs w:val="24"/>
        </w:rPr>
        <w:t>, less geopolitically significant, programs</w:t>
      </w:r>
      <w:r w:rsidRPr="00036B5D">
        <w:rPr>
          <w:rStyle w:val="Emphasis"/>
        </w:rPr>
        <w:t xml:space="preserve">. Current initiatives </w:t>
      </w:r>
      <w:r w:rsidRPr="00036B5D">
        <w:t>to</w:t>
      </w:r>
      <w:r w:rsidRPr="007A4A2A">
        <w:rPr>
          <w:rFonts w:asciiTheme="minorHAnsi" w:eastAsia="Times New Roman" w:hAnsiTheme="minorHAnsi" w:cs="Times New Roman"/>
          <w:sz w:val="16"/>
          <w:szCs w:val="24"/>
        </w:rPr>
        <w:t xml:space="preserve"> </w:t>
      </w:r>
      <w:r w:rsidRPr="00036B5D">
        <w:rPr>
          <w:rStyle w:val="StyleUnderline"/>
        </w:rPr>
        <w:t>implement</w:t>
      </w:r>
      <w:r w:rsidRPr="007A4A2A">
        <w:rPr>
          <w:rFonts w:asciiTheme="minorHAnsi" w:eastAsia="Times New Roman" w:hAnsiTheme="minorHAnsi" w:cs="Times New Roman"/>
          <w:sz w:val="16"/>
          <w:szCs w:val="24"/>
        </w:rPr>
        <w:t xml:space="preserve"> the transformation strategy include </w:t>
      </w:r>
      <w:r w:rsidRPr="00036B5D">
        <w:rPr>
          <w:rStyle w:val="StyleUnderline"/>
        </w:rPr>
        <w:t xml:space="preserve">steps to </w:t>
      </w:r>
      <w:r w:rsidRPr="00036B5D">
        <w:rPr>
          <w:rStyle w:val="Emphasis"/>
        </w:rPr>
        <w:t>“introduce structural reforms to tackle the deep-seated obstacles that have held back [the PLA’s] ability to absorb, create and diffuse technological innovation</w:t>
      </w:r>
      <w:r w:rsidRPr="00143F53">
        <w:rPr>
          <w:rStyle w:val="Emphasis"/>
        </w:rPr>
        <w:t xml:space="preserve">.” This effort </w:t>
      </w:r>
      <w:r w:rsidRPr="007A4A2A">
        <w:rPr>
          <w:rFonts w:asciiTheme="minorHAnsi" w:eastAsia="Times New Roman" w:hAnsiTheme="minorHAnsi" w:cs="Times New Roman"/>
          <w:sz w:val="16"/>
          <w:szCs w:val="24"/>
        </w:rPr>
        <w:t>is aimed at reversing the legacies of the Maoist socialist planning era, characterized by a “</w:t>
      </w:r>
      <w:proofErr w:type="spellStart"/>
      <w:r w:rsidRPr="007A4A2A">
        <w:rPr>
          <w:rFonts w:asciiTheme="minorHAnsi" w:eastAsia="Times New Roman" w:hAnsiTheme="minorHAnsi" w:cs="Times New Roman"/>
          <w:sz w:val="16"/>
          <w:szCs w:val="24"/>
        </w:rPr>
        <w:t>hig</w:t>
      </w:r>
      <w:proofErr w:type="spellEnd"/>
      <w:r w:rsidRPr="007A4A2A">
        <w:rPr>
          <w:rFonts w:asciiTheme="minorHAnsi" w:eastAsia="Times New Roman" w:hAnsiTheme="minorHAnsi" w:cs="Times New Roman"/>
          <w:sz w:val="16"/>
          <w:szCs w:val="24"/>
        </w:rPr>
        <w:t xml:space="preserve"> </w:t>
      </w:r>
      <w:proofErr w:type="spellStart"/>
      <w:r w:rsidRPr="007A4A2A">
        <w:rPr>
          <w:rFonts w:asciiTheme="minorHAnsi" w:eastAsia="Times New Roman" w:hAnsiTheme="minorHAnsi" w:cs="Times New Roman"/>
          <w:sz w:val="16"/>
          <w:szCs w:val="24"/>
        </w:rPr>
        <w:t>hly</w:t>
      </w:r>
      <w:proofErr w:type="spellEnd"/>
      <w:r w:rsidRPr="007A4A2A">
        <w:rPr>
          <w:rFonts w:asciiTheme="minorHAnsi" w:eastAsia="Times New Roman" w:hAnsiTheme="minorHAnsi" w:cs="Times New Roman"/>
          <w:sz w:val="16"/>
          <w:szCs w:val="24"/>
        </w:rPr>
        <w:t xml:space="preserve"> conservative, uncompetitive, poorly motivated, inefficient and corrupted institutional culture.” </w:t>
      </w:r>
      <w:r w:rsidRPr="005B60ED">
        <w:rPr>
          <w:rStyle w:val="StyleUnderline"/>
        </w:rPr>
        <w:t xml:space="preserve">The Chinese government conceptualizes reform through the “Four </w:t>
      </w:r>
      <w:r>
        <w:rPr>
          <w:rStyle w:val="StyleUnderline"/>
        </w:rPr>
        <w:t>Mechanisms”—competition, evalua</w:t>
      </w:r>
      <w:r w:rsidRPr="005B60ED">
        <w:rPr>
          <w:rStyle w:val="StyleUnderline"/>
        </w:rPr>
        <w:t>tion, supervision, and encouragement</w:t>
      </w:r>
      <w:r w:rsidRPr="007A4A2A">
        <w:rPr>
          <w:rStyle w:val="StyleUnderline"/>
        </w:rPr>
        <w:t xml:space="preserve">. This framework </w:t>
      </w:r>
      <w:r w:rsidRPr="00143F53">
        <w:rPr>
          <w:rStyle w:val="Emphasis"/>
        </w:rPr>
        <w:t xml:space="preserve">includes promoting “competition and creativity by reining back the reach of the state and encouraging enterprises to play the leading role in the running of the defense industry, developing a robust regulatory and standards regime that provides clearly defined benchmarks and rules, and </w:t>
      </w:r>
      <w:proofErr w:type="spellStart"/>
      <w:r w:rsidRPr="00143F53">
        <w:rPr>
          <w:rStyle w:val="Emphasis"/>
        </w:rPr>
        <w:t>forgin</w:t>
      </w:r>
      <w:proofErr w:type="spellEnd"/>
      <w:r w:rsidRPr="00143F53">
        <w:rPr>
          <w:rStyle w:val="Emphasis"/>
        </w:rPr>
        <w:t xml:space="preserve"> g integration between the civilian and military portions of the economy through technological and industrial spin-offs.”</w:t>
      </w:r>
      <w:r w:rsidRPr="007A4A2A">
        <w:rPr>
          <w:rFonts w:asciiTheme="minorHAnsi" w:eastAsia="Times New Roman" w:hAnsiTheme="minorHAnsi" w:cs="Times New Roman"/>
          <w:sz w:val="16"/>
          <w:szCs w:val="24"/>
        </w:rPr>
        <w:t xml:space="preserve"> 44 In addition to reform of the defense industry, which will shape China’s ability to achieve great- power status, </w:t>
      </w:r>
      <w:r w:rsidRPr="007A4A2A">
        <w:rPr>
          <w:rStyle w:val="StyleUnderline"/>
        </w:rPr>
        <w:t xml:space="preserve">macro-level trends in Chinese society are underway that will likely influence future spending priorities of the Chinese leadership and </w:t>
      </w:r>
      <w:proofErr w:type="spellStart"/>
      <w:r w:rsidRPr="007A4A2A">
        <w:rPr>
          <w:rStyle w:val="StyleUnderline"/>
        </w:rPr>
        <w:t>th</w:t>
      </w:r>
      <w:proofErr w:type="spellEnd"/>
      <w:r w:rsidRPr="007A4A2A">
        <w:rPr>
          <w:rStyle w:val="StyleUnderline"/>
        </w:rPr>
        <w:t xml:space="preserve"> </w:t>
      </w:r>
      <w:proofErr w:type="spellStart"/>
      <w:r w:rsidRPr="007A4A2A">
        <w:rPr>
          <w:rStyle w:val="StyleUnderline"/>
        </w:rPr>
        <w:t>eir</w:t>
      </w:r>
      <w:proofErr w:type="spellEnd"/>
      <w:r w:rsidRPr="007A4A2A">
        <w:rPr>
          <w:rStyle w:val="StyleUnderline"/>
        </w:rPr>
        <w:t xml:space="preserve"> willingness to divert ever-increasing shares of GDP to the PLA.</w:t>
      </w:r>
      <w:r w:rsidRPr="007A4A2A">
        <w:rPr>
          <w:rFonts w:asciiTheme="minorHAnsi" w:eastAsia="Times New Roman" w:hAnsiTheme="minorHAnsi" w:cs="Times New Roman"/>
          <w:sz w:val="16"/>
          <w:szCs w:val="24"/>
        </w:rPr>
        <w:t xml:space="preserve"> According to RAND, “China is becoming older, wealthier, and more urbanized. These </w:t>
      </w:r>
      <w:r w:rsidRPr="007A4A2A">
        <w:rPr>
          <w:rStyle w:val="StyleUnderline"/>
        </w:rPr>
        <w:t>changes ar</w:t>
      </w:r>
      <w:r>
        <w:rPr>
          <w:rStyle w:val="StyleUnderline"/>
        </w:rPr>
        <w:t>e generating pressures for addi</w:t>
      </w:r>
      <w:r w:rsidRPr="007A4A2A">
        <w:rPr>
          <w:rStyle w:val="StyleUnderline"/>
        </w:rPr>
        <w:t>tional government spending in a number of categories</w:t>
      </w:r>
      <w:r w:rsidRPr="007A4A2A">
        <w:rPr>
          <w:rFonts w:asciiTheme="minorHAnsi" w:eastAsia="Times New Roman" w:hAnsiTheme="minorHAnsi" w:cs="Times New Roman"/>
          <w:sz w:val="16"/>
          <w:szCs w:val="24"/>
        </w:rPr>
        <w:t xml:space="preserve">: health care, pensions, public </w:t>
      </w:r>
      <w:proofErr w:type="spellStart"/>
      <w:r w:rsidRPr="007A4A2A">
        <w:rPr>
          <w:rFonts w:asciiTheme="minorHAnsi" w:eastAsia="Times New Roman" w:hAnsiTheme="minorHAnsi" w:cs="Times New Roman"/>
          <w:sz w:val="16"/>
          <w:szCs w:val="24"/>
        </w:rPr>
        <w:t>infras</w:t>
      </w:r>
      <w:proofErr w:type="spellEnd"/>
      <w:r w:rsidRPr="007A4A2A">
        <w:rPr>
          <w:rFonts w:asciiTheme="minorHAnsi" w:eastAsia="Times New Roman" w:hAnsiTheme="minorHAnsi" w:cs="Times New Roman"/>
          <w:sz w:val="16"/>
          <w:szCs w:val="24"/>
        </w:rPr>
        <w:t xml:space="preserve"> </w:t>
      </w:r>
      <w:proofErr w:type="spellStart"/>
      <w:r w:rsidRPr="007A4A2A">
        <w:rPr>
          <w:rFonts w:asciiTheme="minorHAnsi" w:eastAsia="Times New Roman" w:hAnsiTheme="minorHAnsi" w:cs="Times New Roman"/>
          <w:sz w:val="16"/>
          <w:szCs w:val="24"/>
        </w:rPr>
        <w:t>tructure</w:t>
      </w:r>
      <w:proofErr w:type="spellEnd"/>
      <w:r w:rsidRPr="007A4A2A">
        <w:rPr>
          <w:rFonts w:asciiTheme="minorHAnsi" w:eastAsia="Times New Roman" w:hAnsiTheme="minorHAnsi" w:cs="Times New Roman"/>
          <w:sz w:val="16"/>
          <w:szCs w:val="24"/>
        </w:rPr>
        <w:t>, and the environment.” While China’s economy will likely continue to grow in the coming decades, “</w:t>
      </w:r>
      <w:r w:rsidRPr="007A4A2A">
        <w:rPr>
          <w:rStyle w:val="StyleUnderline"/>
        </w:rPr>
        <w:t xml:space="preserve">the ability of the Chinese government to raise the share of output channeled into </w:t>
      </w:r>
      <w:proofErr w:type="spellStart"/>
      <w:r w:rsidRPr="007A4A2A">
        <w:rPr>
          <w:rStyle w:val="StyleUnderline"/>
        </w:rPr>
        <w:t>militar</w:t>
      </w:r>
      <w:proofErr w:type="spellEnd"/>
      <w:r w:rsidRPr="007A4A2A">
        <w:rPr>
          <w:rStyle w:val="StyleUnderline"/>
        </w:rPr>
        <w:t xml:space="preserve"> y spending will be tightly constrained</w:t>
      </w:r>
      <w:r w:rsidRPr="007A4A2A">
        <w:rPr>
          <w:rFonts w:asciiTheme="minorHAnsi" w:eastAsia="Times New Roman" w:hAnsiTheme="minorHAnsi" w:cs="Times New Roman"/>
          <w:sz w:val="16"/>
          <w:szCs w:val="24"/>
        </w:rPr>
        <w:t xml:space="preserve"> </w:t>
      </w:r>
      <w:r w:rsidRPr="007A4A2A">
        <w:rPr>
          <w:rStyle w:val="StyleUnderline"/>
        </w:rPr>
        <w:t>because of these competing demands</w:t>
      </w:r>
      <w:r w:rsidRPr="007A4A2A">
        <w:rPr>
          <w:rFonts w:asciiTheme="minorHAnsi" w:eastAsia="Times New Roman" w:hAnsiTheme="minorHAnsi" w:cs="Times New Roman"/>
          <w:sz w:val="16"/>
          <w:szCs w:val="24"/>
        </w:rPr>
        <w:t xml:space="preserve"> for government spending on social benefits and other nonmilitary expenditures.” 45 How the Chinese leadership decides to allocate resources in the future will depend on a number of factors—including, but certainly not limited to, GDP. </w:t>
      </w:r>
      <w:r w:rsidRPr="007A4A2A">
        <w:rPr>
          <w:rStyle w:val="StyleUnderline"/>
        </w:rPr>
        <w:t>As this study shows, the relationship between China’s economic output and its military spending correlates at the macro level.</w:t>
      </w:r>
      <w:r w:rsidRPr="007A4A2A">
        <w:rPr>
          <w:rFonts w:asciiTheme="minorHAnsi" w:eastAsia="Times New Roman" w:hAnsiTheme="minorHAnsi" w:cs="Times New Roman"/>
          <w:sz w:val="16"/>
          <w:szCs w:val="24"/>
        </w:rPr>
        <w:t xml:space="preserve"> However, year- over-year fluctuations in defense spending growth and GDP correlate weakly (and negatively). More importantly, a causal linkage between changes in GDP growth and fluctuations in defense spending cannot be discerned with any certainty. </w:t>
      </w:r>
      <w:r w:rsidRPr="007A4A2A">
        <w:rPr>
          <w:rStyle w:val="StyleUnderline"/>
        </w:rPr>
        <w:t xml:space="preserve">However, </w:t>
      </w:r>
      <w:r w:rsidRPr="00143F53">
        <w:rPr>
          <w:rStyle w:val="Emphasis"/>
        </w:rPr>
        <w:t xml:space="preserve">as defense-industry reforms proceed, it is possible that increased integration of the defense industry with the civilian economy will increase the significance of GDP growth changes from year to year, by affecting the resources available to private entities working on defense-related programs. </w:t>
      </w:r>
      <w:r w:rsidRPr="007A4A2A">
        <w:rPr>
          <w:rFonts w:asciiTheme="minorHAnsi" w:eastAsia="Times New Roman" w:hAnsiTheme="minorHAnsi" w:cs="Times New Roman"/>
          <w:sz w:val="16"/>
          <w:szCs w:val="24"/>
        </w:rPr>
        <w:t>Going forward, increased transparency on the part of the Chinese government would enable Western analysts to better understand the nuance s and complexities of the defense budget. As noted earlier, steps can be taken to facilitate U.S.-China defense budget comparisons, including common terms of reference and currency conversion methodologies. Additionally, an effort to promulgate and disseminate higher-quality economic statistics would yield a dual benefit, enabling economists and forecasters within China to identify and respond to areas of concern while also allowing outside analysts to draw more reliable conclusions. Government officials, non- governmental organizations, and academics should engage their Chinese counterparts in discussions on important issues where better transparency, exchange, and analysis could provide the insights needed to conduct more conclusive analyses. Whether in an official or Track II context, discussions must focus on better understanding the content of the PLA budget, the budgeting processes of the PLA, China’s concept of defense spending, and the benefits of openness and transparency. These will not be easy discussions. Indeed, asking China to “open the books” on its military spending will be a difficult, if not impossible, sell—particularly if the only perceived benefit for China is confidence-building with foreign governments. To be effective, future discussions must emphasize the benefits of transparency within China, for its defense industry and economy. Finally, a number of variables influence Chinese defense spending beyond GDP and the economy. To be of greatest use, analysis of Chinese defense spending would benefit from a holistic approach that integrates inputs from demography, geopolitics, and strategic culture.</w:t>
      </w:r>
    </w:p>
    <w:p w:rsidR="00D95389" w:rsidRDefault="00D95389" w:rsidP="00D95389">
      <w:pPr>
        <w:pStyle w:val="Heading2"/>
      </w:pPr>
      <w:r>
        <w:t>Growth Bad – Pollution</w:t>
      </w:r>
    </w:p>
    <w:p w:rsidR="00D95389" w:rsidRPr="00F85F6A" w:rsidRDefault="00D95389" w:rsidP="00D95389">
      <w:pPr>
        <w:pStyle w:val="Heading3"/>
      </w:pPr>
      <w:r>
        <w:t xml:space="preserve">Growth Bad – </w:t>
      </w:r>
      <w:r w:rsidRPr="00F85F6A">
        <w:t xml:space="preserve">Pollution </w:t>
      </w:r>
      <w:r>
        <w:t>Module</w:t>
      </w:r>
    </w:p>
    <w:p w:rsidR="00D95389" w:rsidRPr="00F86253" w:rsidRDefault="00D95389" w:rsidP="00D95389">
      <w:pPr>
        <w:pStyle w:val="Heading4"/>
      </w:pPr>
      <w:r w:rsidRPr="00F86253">
        <w:t>China’s rapid economic growth increases</w:t>
      </w:r>
      <w:r>
        <w:t xml:space="preserve"> pollution</w:t>
      </w:r>
    </w:p>
    <w:p w:rsidR="00D95389" w:rsidRPr="00102795" w:rsidRDefault="00D95389" w:rsidP="00D95389">
      <w:proofErr w:type="spellStart"/>
      <w:r w:rsidRPr="006C3417">
        <w:rPr>
          <w:rStyle w:val="Style13ptBold"/>
        </w:rPr>
        <w:t>Inderscience</w:t>
      </w:r>
      <w:proofErr w:type="spellEnd"/>
      <w:r w:rsidRPr="006C3417">
        <w:rPr>
          <w:rStyle w:val="Style13ptBold"/>
        </w:rPr>
        <w:t xml:space="preserve"> Publishers 12 –</w:t>
      </w:r>
      <w:r w:rsidRPr="00102795">
        <w:t xml:space="preserve"> (</w:t>
      </w:r>
      <w:proofErr w:type="spellStart"/>
      <w:r w:rsidRPr="00102795">
        <w:t>Inderscience</w:t>
      </w:r>
      <w:proofErr w:type="spellEnd"/>
      <w:r w:rsidRPr="00102795">
        <w:t xml:space="preserve"> Publishers is an academic publisher that publishes peer-reviewed journals in the fields of law, engineering and technology, management and business administration, and energy, environment, and sustainable development. “Polluting China for the sake of economic growth</w:t>
      </w:r>
      <w:r>
        <w:t xml:space="preserve">”, 4/27/12, </w:t>
      </w:r>
      <w:r w:rsidRPr="00102795">
        <w:t>http://www.eurekalert.org/pub_releases/2012-04/ip-pcf042712.php</w:t>
      </w:r>
      <w:r>
        <w:t>)//EO</w:t>
      </w:r>
    </w:p>
    <w:p w:rsidR="00D95389" w:rsidRDefault="00D95389" w:rsidP="00D95389">
      <w:pPr>
        <w:rPr>
          <w:rStyle w:val="StyleUnderline"/>
        </w:rPr>
      </w:pPr>
      <w:r w:rsidRPr="00F05459">
        <w:rPr>
          <w:rStyle w:val="StyleUnderline"/>
        </w:rPr>
        <w:t>Economic growth in China is heavily invested in the development of manufacturing and heavy industries, export and fixed asset investment, and energy consumption is thus growing rapidly</w:t>
      </w:r>
      <w:r w:rsidRPr="00F05459">
        <w:rPr>
          <w:sz w:val="16"/>
        </w:rPr>
        <w:t xml:space="preserve">. In one sense, energy consumption underlies economic growth. Unfortunately, </w:t>
      </w:r>
      <w:r w:rsidRPr="00F05459">
        <w:rPr>
          <w:rStyle w:val="StyleUnderline"/>
        </w:rPr>
        <w:t xml:space="preserve">this rapid increase in energy consumption and the rise in pollution and carbon emissions </w:t>
      </w:r>
      <w:proofErr w:type="gramStart"/>
      <w:r w:rsidRPr="00F05459">
        <w:rPr>
          <w:rStyle w:val="StyleUnderline"/>
        </w:rPr>
        <w:t>reflects</w:t>
      </w:r>
      <w:proofErr w:type="gramEnd"/>
      <w:r w:rsidRPr="00F05459">
        <w:rPr>
          <w:rStyle w:val="StyleUnderline"/>
        </w:rPr>
        <w:t xml:space="preserve"> rapid economic growth but is adding to environmental harm on a global scale and having a tremendous impact on ecological systems.</w:t>
      </w:r>
      <w:r w:rsidRPr="00F05459">
        <w:rPr>
          <w:sz w:val="16"/>
        </w:rPr>
        <w:t xml:space="preserve"> Xia points out that the data show that energy consumption has a greater impact on output compared with conventional factors of production such as labor (human capital), while pollution has relatively little effect on output. "</w:t>
      </w:r>
      <w:r w:rsidRPr="00F05459">
        <w:rPr>
          <w:rStyle w:val="StyleUnderline"/>
        </w:rPr>
        <w:t>China's economic growth is still powered by physical capital expansion and substantial energy consumption, she says. Energy consumption and pollution still increase with China's economic</w:t>
      </w:r>
      <w:r w:rsidRPr="00F05459">
        <w:rPr>
          <w:sz w:val="16"/>
        </w:rPr>
        <w:t xml:space="preserve"> </w:t>
      </w:r>
      <w:r w:rsidRPr="00F05459">
        <w:rPr>
          <w:rStyle w:val="StyleUnderline"/>
        </w:rPr>
        <w:t>growth</w:t>
      </w:r>
      <w:r w:rsidRPr="00F05459">
        <w:rPr>
          <w:sz w:val="16"/>
        </w:rPr>
        <w:t>. China is a rapidly developing nation but Xia suggests that economic growth and environmental protection must now be bound together. "China must implement effective environmental regulations so that firms and consumers can be properly encouraged to reduce pollution and energy consumption," she asserts</w:t>
      </w:r>
      <w:r w:rsidRPr="00F05459">
        <w:rPr>
          <w:rStyle w:val="StyleUnderline"/>
        </w:rPr>
        <w:t xml:space="preserve">. Economic growth may continue unhindered for many years in China but the environmental payback may stymie opportunities to reap the rewards of </w:t>
      </w:r>
      <w:r w:rsidRPr="00F05459">
        <w:rPr>
          <w:sz w:val="16"/>
        </w:rPr>
        <w:t>that</w:t>
      </w:r>
      <w:r w:rsidRPr="00F05459">
        <w:rPr>
          <w:rStyle w:val="StyleUnderline"/>
        </w:rPr>
        <w:t xml:space="preserve"> growth because of the harm that ignoring environmental urgency may cause.</w:t>
      </w:r>
    </w:p>
    <w:p w:rsidR="00D95389" w:rsidRPr="00F05459" w:rsidRDefault="00D95389" w:rsidP="00D95389">
      <w:pPr>
        <w:rPr>
          <w:rStyle w:val="StyleUnderline"/>
        </w:rPr>
      </w:pPr>
    </w:p>
    <w:p w:rsidR="00D95389" w:rsidRPr="00F86253" w:rsidRDefault="00D95389" w:rsidP="00D95389">
      <w:pPr>
        <w:pStyle w:val="Heading4"/>
      </w:pPr>
      <w:r>
        <w:t>That ensures mass environmental protests that take down the CCP</w:t>
      </w:r>
    </w:p>
    <w:p w:rsidR="00D95389" w:rsidRPr="00CE482A" w:rsidRDefault="00D95389" w:rsidP="00D95389">
      <w:r w:rsidRPr="00CE482A">
        <w:rPr>
          <w:rStyle w:val="Style13ptBold"/>
        </w:rPr>
        <w:t>Hoffman and Sullivan 6/22</w:t>
      </w:r>
      <w:r w:rsidRPr="00CE482A">
        <w:t xml:space="preserve"> – China Analyst/Research Consultant and PhD Candidate – China specialist and political scientist (Samantha Hoffman and Jonathan Sullivan, Chin</w:t>
      </w:r>
      <w:r>
        <w:t>ese politics</w:t>
      </w:r>
      <w:r w:rsidRPr="00CE482A">
        <w:t xml:space="preserve">, “Environmental Protests Expose Weakness </w:t>
      </w:r>
      <w:proofErr w:type="gramStart"/>
      <w:r w:rsidRPr="00CE482A">
        <w:t>In</w:t>
      </w:r>
      <w:proofErr w:type="gramEnd"/>
      <w:r w:rsidRPr="00CE482A">
        <w:t xml:space="preserve"> China's Leadership</w:t>
      </w:r>
      <w:r>
        <w:t xml:space="preserve">”, </w:t>
      </w:r>
      <w:r w:rsidRPr="00CE482A">
        <w:t>http://www.forbes.com/sites/forbesasia/2015/06/22/environmental-protests-expose-weakness-in-chinas-leadership/#796ce71a2f09</w:t>
      </w:r>
      <w:r>
        <w:t>)//EO</w:t>
      </w:r>
    </w:p>
    <w:p w:rsidR="00D95389" w:rsidRDefault="00D95389" w:rsidP="00D95389">
      <w:pPr>
        <w:rPr>
          <w:rStyle w:val="StyleUnderline"/>
        </w:rPr>
      </w:pPr>
      <w:r w:rsidRPr="00A63E82">
        <w:rPr>
          <w:rStyle w:val="StyleUnderline"/>
        </w:rPr>
        <w:t>Mass environmental protests continue to gain strength</w:t>
      </w:r>
      <w:r w:rsidRPr="00A63E82">
        <w:rPr>
          <w:sz w:val="16"/>
        </w:rPr>
        <w:t xml:space="preserve"> in China. Within the last couple of months thousands of </w:t>
      </w:r>
      <w:r w:rsidRPr="00A63E82">
        <w:rPr>
          <w:rStyle w:val="StyleUnderline"/>
        </w:rPr>
        <w:t>people</w:t>
      </w:r>
      <w:r w:rsidRPr="00A63E82">
        <w:rPr>
          <w:sz w:val="16"/>
        </w:rPr>
        <w:t xml:space="preserve"> in different parts of the country </w:t>
      </w:r>
      <w:r w:rsidRPr="00A63E82">
        <w:rPr>
          <w:rStyle w:val="StyleUnderline"/>
        </w:rPr>
        <w:t>have vocally, and</w:t>
      </w:r>
      <w:r w:rsidRPr="00A63E82">
        <w:rPr>
          <w:sz w:val="16"/>
        </w:rPr>
        <w:t xml:space="preserve"> in some cases </w:t>
      </w:r>
      <w:r w:rsidRPr="00A63E82">
        <w:rPr>
          <w:rStyle w:val="StyleUnderline"/>
        </w:rPr>
        <w:t xml:space="preserve">violently, railed against polluting chemical plants, waste incinerator projects and coal-fired power plant expansions. New incidents are reported every week </w:t>
      </w:r>
      <w:r w:rsidRPr="00A63E82">
        <w:rPr>
          <w:sz w:val="16"/>
        </w:rPr>
        <w:t xml:space="preserve">through </w:t>
      </w:r>
      <w:proofErr w:type="spellStart"/>
      <w:r w:rsidRPr="00A63E82">
        <w:rPr>
          <w:sz w:val="16"/>
        </w:rPr>
        <w:t>Weibo</w:t>
      </w:r>
      <w:proofErr w:type="spellEnd"/>
      <w:r w:rsidRPr="00A63E82">
        <w:rPr>
          <w:sz w:val="16"/>
        </w:rPr>
        <w:t xml:space="preserve">, China’s answer to Twitter. The most recent large-scale incident came on Monday </w:t>
      </w:r>
      <w:proofErr w:type="spellStart"/>
      <w:r w:rsidRPr="00A63E82">
        <w:rPr>
          <w:sz w:val="16"/>
        </w:rPr>
        <w:t>when</w:t>
      </w:r>
      <w:hyperlink r:id="rId39" w:tgtFrame="_blank" w:history="1">
        <w:r w:rsidRPr="00A63E82">
          <w:rPr>
            <w:rStyle w:val="Hyperlink"/>
            <w:sz w:val="16"/>
          </w:rPr>
          <w:t>more</w:t>
        </w:r>
        <w:proofErr w:type="spellEnd"/>
        <w:r w:rsidRPr="00A63E82">
          <w:rPr>
            <w:rStyle w:val="Hyperlink"/>
            <w:sz w:val="16"/>
          </w:rPr>
          <w:t xml:space="preserve"> than a thousand people took to the streets of Shanghai</w:t>
        </w:r>
      </w:hyperlink>
      <w:r w:rsidRPr="00A63E82">
        <w:rPr>
          <w:sz w:val="16"/>
        </w:rPr>
        <w:t xml:space="preserve"> to protest against the construction of a new chemical plant. Earlier this month a similar number gathered in the suburbs of the northern industrial city of Tianjin claiming that pollution from a nearby steel plant was carcinogenic. Just days earlier thousands of residents in </w:t>
      </w:r>
      <w:proofErr w:type="spellStart"/>
      <w:r w:rsidRPr="00A63E82">
        <w:rPr>
          <w:sz w:val="16"/>
        </w:rPr>
        <w:t>Wuchuan</w:t>
      </w:r>
      <w:proofErr w:type="spellEnd"/>
      <w:r w:rsidRPr="00A63E82">
        <w:rPr>
          <w:sz w:val="16"/>
        </w:rPr>
        <w:t xml:space="preserve">, a city in southern Guangdong, had marched on government offices to oppose plans to build a waste incinerator near their homes. </w:t>
      </w:r>
      <w:r w:rsidRPr="00A63E82">
        <w:rPr>
          <w:rStyle w:val="StyleUnderline"/>
        </w:rPr>
        <w:t>These waves of protest</w:t>
      </w:r>
      <w:r w:rsidRPr="00A63E82">
        <w:rPr>
          <w:sz w:val="16"/>
        </w:rPr>
        <w:t xml:space="preserve"> are unique in that they </w:t>
      </w:r>
      <w:r w:rsidRPr="00A63E82">
        <w:rPr>
          <w:rStyle w:val="StyleUnderline"/>
        </w:rPr>
        <w:t>are uniting China’s working and middle classes under a common grievance. Party leaders fret about political stability and potential challenges to the regime</w:t>
      </w:r>
      <w:r w:rsidRPr="00A63E82">
        <w:rPr>
          <w:sz w:val="16"/>
        </w:rPr>
        <w:t xml:space="preserve">; pollution is one of their greatest concerns. </w:t>
      </w:r>
      <w:r w:rsidRPr="00A63E82">
        <w:rPr>
          <w:rStyle w:val="StyleUnderline"/>
        </w:rPr>
        <w:t>But the Chinese government is failing to address the underlying cause of this discontent</w:t>
      </w:r>
      <w:r w:rsidRPr="00A63E82">
        <w:rPr>
          <w:sz w:val="16"/>
        </w:rPr>
        <w:t xml:space="preserve"> – an entrenched public distrust of officialdom – </w:t>
      </w:r>
      <w:r w:rsidRPr="00A63E82">
        <w:rPr>
          <w:rStyle w:val="StyleUnderline"/>
        </w:rPr>
        <w:t>and</w:t>
      </w:r>
      <w:r w:rsidRPr="00A63E82">
        <w:rPr>
          <w:sz w:val="16"/>
        </w:rPr>
        <w:t xml:space="preserve">, in the long term, </w:t>
      </w:r>
      <w:r w:rsidRPr="00A63E82">
        <w:rPr>
          <w:rStyle w:val="StyleUnderline"/>
        </w:rPr>
        <w:t xml:space="preserve">is risking </w:t>
      </w:r>
      <w:r w:rsidRPr="00A63E82">
        <w:rPr>
          <w:sz w:val="16"/>
        </w:rPr>
        <w:t xml:space="preserve">the possible ‘joining up’ of environmental protests into </w:t>
      </w:r>
      <w:r w:rsidRPr="00A63E82">
        <w:rPr>
          <w:rStyle w:val="StyleUnderline"/>
        </w:rPr>
        <w:t>a widespread movement</w:t>
      </w:r>
      <w:r w:rsidRPr="00A63E82">
        <w:rPr>
          <w:sz w:val="16"/>
        </w:rPr>
        <w:t>. The government’s search for a solution is likely to prove fruitless; its only option appears to be maintaining social unrest at a manageable and local level. For these environmental protests are striking at the heart of the Chinese governance model of ‘adaptive authoritarianism’ and exposing its limitations. The Party’s strategy in dealing with major environmental disputes that bring together local communities across all ages and classes has often been one of short-term appeasement. But</w:t>
      </w:r>
      <w:r w:rsidRPr="00A63E82">
        <w:rPr>
          <w:rStyle w:val="StyleUnderline"/>
        </w:rPr>
        <w:t xml:space="preserve"> when governments are known to make ad-hoc concessions to quell disorder it encourages further episodes of contention</w:t>
      </w:r>
      <w:r w:rsidRPr="00A63E82">
        <w:rPr>
          <w:sz w:val="16"/>
        </w:rPr>
        <w:t xml:space="preserve">. The anger of protestors, each fighting their own local causes, was vindicated in April when an explosion at a chemical factory producing </w:t>
      </w:r>
      <w:proofErr w:type="spellStart"/>
      <w:r w:rsidRPr="00A63E82">
        <w:rPr>
          <w:sz w:val="16"/>
        </w:rPr>
        <w:t>paraxylene</w:t>
      </w:r>
      <w:proofErr w:type="spellEnd"/>
      <w:r w:rsidRPr="00A63E82">
        <w:rPr>
          <w:sz w:val="16"/>
        </w:rPr>
        <w:t xml:space="preserve"> (commonly called PX, and used to produce polyester and plastics) in </w:t>
      </w:r>
      <w:proofErr w:type="spellStart"/>
      <w:r w:rsidRPr="00A63E82">
        <w:rPr>
          <w:sz w:val="16"/>
        </w:rPr>
        <w:t>Zhangzhou</w:t>
      </w:r>
      <w:proofErr w:type="spellEnd"/>
      <w:r w:rsidRPr="00A63E82">
        <w:rPr>
          <w:sz w:val="16"/>
        </w:rPr>
        <w:t xml:space="preserve">, Fujian province, required the attention of the Chinese army’s anti-chemical warfare unit and the evacuation of 30,000 people. </w:t>
      </w:r>
      <w:r w:rsidRPr="00410329">
        <w:rPr>
          <w:rStyle w:val="StyleUnderline"/>
        </w:rPr>
        <w:t xml:space="preserve">The most vehement dissent has centered on PX and plants </w:t>
      </w:r>
      <w:r w:rsidRPr="00A63E82">
        <w:rPr>
          <w:sz w:val="16"/>
        </w:rPr>
        <w:t xml:space="preserve">like the one in </w:t>
      </w:r>
      <w:proofErr w:type="spellStart"/>
      <w:r w:rsidRPr="00A63E82">
        <w:rPr>
          <w:sz w:val="16"/>
        </w:rPr>
        <w:t>Zhangzhou</w:t>
      </w:r>
      <w:proofErr w:type="spellEnd"/>
      <w:r w:rsidRPr="00A63E82">
        <w:rPr>
          <w:sz w:val="16"/>
        </w:rPr>
        <w:t xml:space="preserve"> </w:t>
      </w:r>
      <w:r w:rsidRPr="00410329">
        <w:rPr>
          <w:rStyle w:val="StyleUnderline"/>
        </w:rPr>
        <w:t>have become a lightning rod for public dissatisfaction. China is the world’s top producer and consumer of PX,</w:t>
      </w:r>
      <w:r w:rsidRPr="00A63E82">
        <w:rPr>
          <w:sz w:val="16"/>
        </w:rPr>
        <w:t xml:space="preserve"> a chemical derived from refined petroleum, and demand is expected to continue to grow. But as private and state owned chemical companies seek to increase production capacity, a series of not-in-my-backyard protests has complicated plant construction across the country. The last eight years have seen large-scale and violent anti-PX protests in the southern provinces of Guangdong and Yunnan, the eastern provinces of Zhejiang and Fujian, the northern province of Liaoning and the western province of Sichuan. The recent accident in Fujian, where the anti-PX movement began in 2007, has brought the problem full circle, and reveals the paucity of options in the government’s playbook. At that first anti-PX protest thousands of people in Xiamen, an affluent wealthy city on the eastern coast, forced the government to suspend construction of a proposed plant. Faced with unprecedented numbers of protesters from among the urban and middle class rather than disenfranchised farmers, the provincial government quietly changed its plans and built the plant in poorer, smaller </w:t>
      </w:r>
      <w:proofErr w:type="spellStart"/>
      <w:r w:rsidRPr="00A63E82">
        <w:rPr>
          <w:sz w:val="16"/>
        </w:rPr>
        <w:t>Zhangzhou</w:t>
      </w:r>
      <w:proofErr w:type="spellEnd"/>
      <w:r w:rsidRPr="00A63E82">
        <w:rPr>
          <w:sz w:val="16"/>
        </w:rPr>
        <w:t xml:space="preserve">, the site of the recent accident. The project went ahead and has been a source of contention ever since. An explosion hit the plant in July 2013, and a year later hundreds of local residents surrounded the plant for several days to protest against toxic emissions, disrupting production and leading to violent clashes with police. In a country where dangerously polluting industries are legion, it is PX that has captured the Chinese public’s imagination and growing awareness and concern about environmental pollution has coalesced around opposition to it. While exposure to the chemical can be harmful, safely constructed and regulated plants do not pose a great safety risk. Indeed, PX plants are located all over the world, and yet the only large-scale protests in opposition to them are in China. </w:t>
      </w:r>
      <w:r w:rsidRPr="00410329">
        <w:rPr>
          <w:rStyle w:val="StyleUnderline"/>
        </w:rPr>
        <w:t xml:space="preserve">The government has tried, and failed, to convince the public that PX projects are safe. </w:t>
      </w:r>
      <w:r w:rsidRPr="00A63E82">
        <w:rPr>
          <w:sz w:val="16"/>
        </w:rPr>
        <w:t xml:space="preserve">Partly this is due to the government’s typically clumsy delivery, for instance a month before the 2013 explosion in </w:t>
      </w:r>
      <w:proofErr w:type="spellStart"/>
      <w:proofErr w:type="gramStart"/>
      <w:r w:rsidRPr="00A63E82">
        <w:rPr>
          <w:sz w:val="16"/>
        </w:rPr>
        <w:t>Zhangzhou</w:t>
      </w:r>
      <w:proofErr w:type="spellEnd"/>
      <w:r w:rsidRPr="00A63E82">
        <w:rPr>
          <w:sz w:val="16"/>
        </w:rPr>
        <w:t>,</w:t>
      </w:r>
      <w:proofErr w:type="gramEnd"/>
      <w:r w:rsidRPr="00A63E82">
        <w:rPr>
          <w:sz w:val="16"/>
        </w:rPr>
        <w:t xml:space="preserve"> the People’s Daily claimed that PX was “no more harmful than a cup of coffee.” Statements like these are only likely to make residents more skeptical of official pronouncements. </w:t>
      </w:r>
      <w:r w:rsidRPr="00A63E82">
        <w:rPr>
          <w:rStyle w:val="StyleUnderline"/>
        </w:rPr>
        <w:t>More salient are the low levels of trust</w:t>
      </w:r>
      <w:r w:rsidRPr="00A63E82">
        <w:rPr>
          <w:sz w:val="16"/>
        </w:rPr>
        <w:t xml:space="preserve">— or rather the active mistrust— </w:t>
      </w:r>
      <w:r w:rsidRPr="00A63E82">
        <w:rPr>
          <w:rStyle w:val="StyleUnderline"/>
        </w:rPr>
        <w:t>inspired by Chinese central and local governments, and companies</w:t>
      </w:r>
      <w:r w:rsidRPr="00A63E82">
        <w:rPr>
          <w:sz w:val="16"/>
        </w:rPr>
        <w:t xml:space="preserve">. There is no evidence that long-term exposure to PX causes cancer, one of the protesters’ key anxieties, but </w:t>
      </w:r>
      <w:r w:rsidRPr="00A63E82">
        <w:rPr>
          <w:rStyle w:val="StyleUnderline"/>
        </w:rPr>
        <w:t>Chinese have good reason to be disbelieving of official sources—</w:t>
      </w:r>
      <w:r w:rsidRPr="00A63E82">
        <w:rPr>
          <w:sz w:val="16"/>
        </w:rPr>
        <w:t xml:space="preserve">the cover up and withholding of information about the deadly SARS virus in 2003 is just one example. While well-regulated PX plants are relatively safe, Chinese are well aware that strong regulation and good governance are rare commodities in their country. Suspicion of local officials is rife. People realize that local governments receive huge financial incentives to establish new waste-disposal and chemical plant projects and, ultimately, to prioritize economic growth above all else, including adequate safety measures. Pollution is one of the main issues on peoples’ minds. With the air they breathe and the water they drink serving as constant reminders, the issue is not going away. Sensing a turning of the public mood, the central government has responded to fear and discontent. During the National People’s Congress (NPC) in March, President Xi pledged that the government would “punish with an iron hand any violators who destroy China’s ecology or environment.” There might be a real attempt to accompany this rhetoric with action. In April the government released data on enforcement of the updated Environmental Protection Law that took effect at the beginning of the year. It said daily-accumulating pollution fines were imposed on 26 companies, plants belonging to 527 companies were closed and a further 207 businesses were ordered to suspend operations. However, this is a mere drop in the ocean. Even if the law does prove moderately effective in the short term, it may not be enough to shift public perception. To date, the characteristics of a particular environmental protest have largely determined the government’s way of managing the immediate crisis, and there is a clear correlation between greater numbers and the government’s willingness to cancel a controversial project. But projects are rarely cancelled outright; often they are simply relocated. And government treatment of protesters tends to harden once the immediate threat to social stability has subsided. For example, in January 2013 authorities in Dalian tried six activist leaders from the 2010 anti-PX protests in that city for “libel” and “deliberately concocting false information to terrorize the public.” After years of sacrificing the environment in the name of growth, pollution is now a key political issue. A powerful documentary film on the causes of China’s air pollution Under </w:t>
      </w:r>
      <w:proofErr w:type="gramStart"/>
      <w:r w:rsidRPr="00A63E82">
        <w:rPr>
          <w:sz w:val="16"/>
        </w:rPr>
        <w:t>The</w:t>
      </w:r>
      <w:proofErr w:type="gramEnd"/>
      <w:r w:rsidRPr="00A63E82">
        <w:rPr>
          <w:sz w:val="16"/>
        </w:rPr>
        <w:t xml:space="preserve"> Dome, made by Chai Jing, a former reporter for Chinese state television, captured the zeitgeist, registering over 300 million views before censors removed it from the Internet. The striking aspect of this episode was the fact that the film was originally approved by China’s official censors as part of government efforts to show it is serious about acknowledging the scale of its pollution problem and cleaning up its act. The film also publicized the Blue Map app, the creation of leading environmentalist Ma Jun and again approved for release by China’s censors. The app, which was downloaded three million times following the film’s release, publishes real-time emissions data, which people can use to challenge polluting factories in their local area. The welcome move to empower the public through the use of data will further test China’s ‘adaptive authoritarian’ model as it seeks to achieve a balance between concessions and control. In the case of PX for example, odds are stacked against officials hoping to push forward with a project without incident. To date protests have remained localized. For now at least atomized environmental protests are unlikely to develop into a large-scale, countrywide social movement. But things in China have a habit of changing fast. Until recently, the government had been able to avoid large-scale unrest, because although people had been aware of the public health risks, they had accepted pollution as an inevitable consequence of welcomed economic growth, or they had been conditioned to feel powerless to do anything about it. With time, </w:t>
      </w:r>
      <w:r w:rsidRPr="00A63E82">
        <w:rPr>
          <w:rStyle w:val="StyleUnderline"/>
        </w:rPr>
        <w:t xml:space="preserve">attitudes have shifted and people are increasingly demanding a better government </w:t>
      </w:r>
      <w:r w:rsidRPr="00A63E82">
        <w:rPr>
          <w:sz w:val="16"/>
        </w:rPr>
        <w:t xml:space="preserve">response. Short-term thinking that sacrifices the environment for GDP and ad hoc, superficial responses to protest events are not viable options if China is serious about curbing its pollution. </w:t>
      </w:r>
      <w:r w:rsidRPr="00A63E82">
        <w:rPr>
          <w:rStyle w:val="StyleUnderline"/>
        </w:rPr>
        <w:t>This is the new situation to which the government must adapt, or</w:t>
      </w:r>
      <w:r w:rsidRPr="00A63E82">
        <w:rPr>
          <w:sz w:val="16"/>
        </w:rPr>
        <w:t>, further down the line</w:t>
      </w:r>
      <w:r w:rsidRPr="00A63E82">
        <w:rPr>
          <w:rStyle w:val="StyleUnderline"/>
        </w:rPr>
        <w:t>, run the risk of</w:t>
      </w:r>
      <w:r w:rsidRPr="00A63E82">
        <w:rPr>
          <w:sz w:val="16"/>
        </w:rPr>
        <w:t xml:space="preserve"> separate local protests turning into </w:t>
      </w:r>
      <w:r w:rsidRPr="00A63E82">
        <w:rPr>
          <w:rStyle w:val="StyleUnderline"/>
        </w:rPr>
        <w:t>a coordinated, nationwide rebellion.</w:t>
      </w:r>
    </w:p>
    <w:p w:rsidR="00D95389" w:rsidRDefault="00D95389" w:rsidP="00D95389">
      <w:pPr>
        <w:rPr>
          <w:rStyle w:val="StyleUnderline"/>
          <w:sz w:val="16"/>
        </w:rPr>
      </w:pPr>
    </w:p>
    <w:p w:rsidR="00D95389" w:rsidRPr="00C8520A" w:rsidRDefault="00D95389" w:rsidP="00D95389">
      <w:pPr>
        <w:pStyle w:val="Heading4"/>
      </w:pPr>
      <w:r>
        <w:t xml:space="preserve">CCP collapse causes multiple global nuclear wars </w:t>
      </w:r>
    </w:p>
    <w:p w:rsidR="00D95389" w:rsidRPr="006A6665" w:rsidRDefault="00D95389" w:rsidP="00D95389">
      <w:proofErr w:type="spellStart"/>
      <w:r w:rsidRPr="00F86253">
        <w:rPr>
          <w:rStyle w:val="Style13ptBold"/>
        </w:rPr>
        <w:t>Perkinson</w:t>
      </w:r>
      <w:proofErr w:type="spellEnd"/>
      <w:r w:rsidRPr="00F86253">
        <w:rPr>
          <w:rStyle w:val="Style13ptBold"/>
        </w:rPr>
        <w:t xml:space="preserve"> 12</w:t>
      </w:r>
      <w:r>
        <w:t xml:space="preserve"> </w:t>
      </w:r>
      <w:r w:rsidRPr="006A6665">
        <w:rPr>
          <w:sz w:val="16"/>
          <w:szCs w:val="16"/>
        </w:rPr>
        <w:t xml:space="preserve">Jessica </w:t>
      </w:r>
      <w:proofErr w:type="spellStart"/>
      <w:r w:rsidRPr="006A6665">
        <w:rPr>
          <w:sz w:val="16"/>
          <w:szCs w:val="16"/>
        </w:rPr>
        <w:t>Perkinson</w:t>
      </w:r>
      <w:proofErr w:type="spellEnd"/>
      <w:r w:rsidRPr="006A6665">
        <w:rPr>
          <w:sz w:val="16"/>
          <w:szCs w:val="16"/>
        </w:rPr>
        <w:t xml:space="preserve">, </w:t>
      </w:r>
      <w:r>
        <w:rPr>
          <w:sz w:val="16"/>
          <w:szCs w:val="16"/>
        </w:rPr>
        <w:t xml:space="preserve">Master School Of International Service American </w:t>
      </w:r>
      <w:proofErr w:type="gramStart"/>
      <w:r>
        <w:rPr>
          <w:sz w:val="16"/>
          <w:szCs w:val="16"/>
        </w:rPr>
        <w:t xml:space="preserve">University </w:t>
      </w:r>
      <w:r w:rsidRPr="006A6665">
        <w:rPr>
          <w:sz w:val="16"/>
          <w:szCs w:val="16"/>
        </w:rPr>
        <w:t>,</w:t>
      </w:r>
      <w:proofErr w:type="gramEnd"/>
      <w:r w:rsidRPr="006A6665">
        <w:rPr>
          <w:sz w:val="16"/>
          <w:szCs w:val="16"/>
        </w:rPr>
        <w:t xml:space="preserve"> “The Potential For Instability in the PRC: How The Doomsday Theory Misses the Mark”</w:t>
      </w:r>
    </w:p>
    <w:p w:rsidR="00D95389" w:rsidRPr="00C249D5" w:rsidRDefault="00D95389" w:rsidP="00D95389">
      <w:pPr>
        <w:rPr>
          <w:sz w:val="16"/>
        </w:rPr>
      </w:pPr>
      <w:r w:rsidRPr="00F85F6A">
        <w:rPr>
          <w:rStyle w:val="StyleUnderline"/>
        </w:rPr>
        <w:t>There are a number of areas of concern among China’s immediate regional neighbors and partners, including</w:t>
      </w:r>
      <w:r w:rsidRPr="00F85F6A">
        <w:rPr>
          <w:sz w:val="16"/>
        </w:rPr>
        <w:t xml:space="preserve"> those on </w:t>
      </w:r>
      <w:r w:rsidRPr="00F85F6A">
        <w:rPr>
          <w:rStyle w:val="StyleUnderline"/>
        </w:rPr>
        <w:t>the Korean Peninsula, Taiwan, Japan, and India</w:t>
      </w:r>
      <w:r w:rsidRPr="00F85F6A">
        <w:rPr>
          <w:sz w:val="16"/>
        </w:rPr>
        <w:t xml:space="preserve">. Though China currently adheres to a strict foreign policy regime based on the Five Principles of Peaceful Coexistence151 and has been able to significantly advance their own interests internationally using this method, </w:t>
      </w:r>
      <w:r w:rsidRPr="00F85F6A">
        <w:rPr>
          <w:b/>
          <w:u w:val="single"/>
        </w:rPr>
        <w:t xml:space="preserve">the potentially destabilizing effect that forced political reform could have on the country may </w:t>
      </w:r>
      <w:r w:rsidRPr="00F85F6A">
        <w:rPr>
          <w:rStyle w:val="Emphasis"/>
        </w:rPr>
        <w:t>derail their relations</w:t>
      </w:r>
      <w:r w:rsidRPr="00F85F6A">
        <w:rPr>
          <w:b/>
          <w:u w:val="single"/>
        </w:rPr>
        <w:t xml:space="preserve"> and security with their neighbors</w:t>
      </w:r>
      <w:r w:rsidRPr="00F85F6A">
        <w:rPr>
          <w:rStyle w:val="StyleUnderline"/>
        </w:rPr>
        <w:t>. Chief among these</w:t>
      </w:r>
      <w:r w:rsidRPr="00F85F6A">
        <w:rPr>
          <w:sz w:val="16"/>
        </w:rPr>
        <w:t xml:space="preserve"> regional </w:t>
      </w:r>
      <w:r w:rsidRPr="00F85F6A">
        <w:rPr>
          <w:rStyle w:val="StyleUnderline"/>
        </w:rPr>
        <w:t>concerns are North Korea</w:t>
      </w:r>
      <w:r w:rsidRPr="00F85F6A">
        <w:rPr>
          <w:sz w:val="16"/>
        </w:rPr>
        <w:t xml:space="preserve">’s dependence on China’s exports, </w:t>
      </w:r>
      <w:r w:rsidRPr="00F85F6A">
        <w:rPr>
          <w:rStyle w:val="StyleUnderline"/>
        </w:rPr>
        <w:t>South Korea</w:t>
      </w:r>
      <w:r w:rsidRPr="00F85F6A">
        <w:rPr>
          <w:sz w:val="16"/>
        </w:rPr>
        <w:t xml:space="preserve">’s dependence on China’s North Korea deterrence and trade, the security and stability of the </w:t>
      </w:r>
      <w:r w:rsidRPr="00F85F6A">
        <w:rPr>
          <w:rStyle w:val="StyleUnderline"/>
        </w:rPr>
        <w:t>Taiwan</w:t>
      </w:r>
      <w:r w:rsidRPr="00F85F6A">
        <w:rPr>
          <w:sz w:val="16"/>
        </w:rPr>
        <w:t xml:space="preserve"> Strait, </w:t>
      </w:r>
      <w:r w:rsidRPr="00F85F6A">
        <w:rPr>
          <w:rStyle w:val="StyleUnderline"/>
        </w:rPr>
        <w:t>Japan</w:t>
      </w:r>
      <w:r w:rsidRPr="00F85F6A">
        <w:rPr>
          <w:sz w:val="16"/>
        </w:rPr>
        <w:t xml:space="preserve">’s reliance on Chinese trade and message consistency regarding territorial disputes, </w:t>
      </w:r>
      <w:r w:rsidRPr="00F85F6A">
        <w:rPr>
          <w:rStyle w:val="StyleUnderline"/>
        </w:rPr>
        <w:t>and</w:t>
      </w:r>
      <w:r w:rsidRPr="00F85F6A">
        <w:rPr>
          <w:sz w:val="16"/>
        </w:rPr>
        <w:t xml:space="preserve"> stability of </w:t>
      </w:r>
      <w:r w:rsidRPr="00F85F6A">
        <w:rPr>
          <w:rStyle w:val="StyleUnderline"/>
        </w:rPr>
        <w:t>the Sino-Indian border</w:t>
      </w:r>
      <w:r w:rsidRPr="00F85F6A">
        <w:rPr>
          <w:sz w:val="16"/>
        </w:rPr>
        <w:t xml:space="preserve"> area. First, </w:t>
      </w:r>
      <w:r w:rsidRPr="00F85F6A">
        <w:rPr>
          <w:b/>
          <w:u w:val="single"/>
        </w:rPr>
        <w:t xml:space="preserve">the stability of the </w:t>
      </w:r>
      <w:r w:rsidRPr="00F85F6A">
        <w:rPr>
          <w:rStyle w:val="Emphasis"/>
        </w:rPr>
        <w:t>Korean Peninsula rests in</w:t>
      </w:r>
      <w:r w:rsidRPr="00F85F6A">
        <w:rPr>
          <w:sz w:val="16"/>
        </w:rPr>
        <w:t xml:space="preserve"> large part on </w:t>
      </w:r>
      <w:r w:rsidRPr="00F85F6A">
        <w:rPr>
          <w:rStyle w:val="Emphasis"/>
        </w:rPr>
        <w:t>the stability of China’s political system</w:t>
      </w:r>
      <w:r w:rsidRPr="00F85F6A">
        <w:rPr>
          <w:rStyle w:val="StyleUnderline"/>
        </w:rPr>
        <w:t>. Both North and South Korea have vested interests in the continued stability of the CCP for</w:t>
      </w:r>
      <w:r w:rsidRPr="00F85F6A">
        <w:rPr>
          <w:sz w:val="16"/>
        </w:rPr>
        <w:t xml:space="preserve"> their own </w:t>
      </w:r>
      <w:r w:rsidRPr="00F85F6A">
        <w:rPr>
          <w:rStyle w:val="StyleUnderline"/>
        </w:rPr>
        <w:t>security</w:t>
      </w:r>
      <w:r w:rsidRPr="00F85F6A">
        <w:rPr>
          <w:sz w:val="16"/>
        </w:rPr>
        <w:t xml:space="preserve">. As is generally well-known in the international community, North Korea relies in large part on China superseding international trade sanctions not only for luxury goods, but for basic needs such as food and oil.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due to a succession of floods and droughts and the refusal of the international community to intervene in a country violating international laws, pervasive malnutrition has led to “up to one million excess deaths since the 1990’s.155 </w:t>
      </w:r>
      <w:r w:rsidRPr="00F85F6A">
        <w:rPr>
          <w:rStyle w:val="StyleUnderline"/>
        </w:rPr>
        <w:t>In order to maintain stability on the Peninsula and prevent the North Koreans from becoming desperate, China continues to export</w:t>
      </w:r>
      <w:r w:rsidRPr="00F85F6A">
        <w:rPr>
          <w:sz w:val="16"/>
        </w:rPr>
        <w:t xml:space="preserve"> both luxury goods and </w:t>
      </w:r>
      <w:r w:rsidRPr="00F85F6A">
        <w:rPr>
          <w:rStyle w:val="StyleUnderline"/>
        </w:rPr>
        <w:t>basic commodities</w:t>
      </w:r>
      <w:r w:rsidRPr="00F85F6A">
        <w:rPr>
          <w:sz w:val="16"/>
        </w:rPr>
        <w:t xml:space="preserve"> into North Korea. For example, in 2005, China accounted for 53% of North Korea’s international commerce. However, this has increased rapidly since sanctions have become stricter and have increased pressure in the country. In 2009, China accounted for 79% in North Korea’s international commerce and as of 2010 was up to 83% of North Korea’s $4.2 billion in trade156 in order to ease the effect of the existing international sanctions. In addition, </w:t>
      </w:r>
      <w:r w:rsidRPr="00F85F6A">
        <w:rPr>
          <w:rStyle w:val="StyleUnderline"/>
        </w:rPr>
        <w:t>China has been a facilitator of the Six-Party Talks, the</w:t>
      </w:r>
      <w:r w:rsidRPr="00F85F6A">
        <w:rPr>
          <w:sz w:val="16"/>
        </w:rPr>
        <w:t xml:space="preserve"> primary international diplomatic </w:t>
      </w:r>
      <w:r w:rsidRPr="00F85F6A">
        <w:rPr>
          <w:rStyle w:val="StyleUnderline"/>
        </w:rPr>
        <w:t>forum for handling tensions on the Korean Peninsula</w:t>
      </w:r>
      <w:r w:rsidRPr="00F85F6A">
        <w:rPr>
          <w:sz w:val="16"/>
        </w:rPr>
        <w:t xml:space="preserve">. Countries involved in the Six-Party Talks include China, North Korea, Russia, the United States, South Korea and Japan, and the first round of talks was initiated and hosted by China, taking place in Beijing in August 2003.157 During the talks, </w:t>
      </w:r>
      <w:r w:rsidRPr="00F85F6A">
        <w:rPr>
          <w:rStyle w:val="StyleUnderline"/>
        </w:rPr>
        <w:t>China served as a moderator between the US and North Korea</w:t>
      </w:r>
      <w:r w:rsidRPr="00F85F6A">
        <w:rPr>
          <w:sz w:val="16"/>
        </w:rPr>
        <w:t xml:space="preserve"> during tense times of debate, also insisting on certain thresholds of success before members could leave the talks, such as the drafting of diplomatic agreements158. Though the talks have remained in an on-and-off pattern over the last decade, China still makes consistent efforts to bring North Korea back to the diplomatic negotiations over their nuclear regime.159 </w:t>
      </w:r>
      <w:r w:rsidRPr="00F85F6A">
        <w:rPr>
          <w:rStyle w:val="StyleUnderline"/>
        </w:rPr>
        <w:t>South Korea’s dependence on China</w:t>
      </w:r>
      <w:r w:rsidRPr="00F85F6A">
        <w:rPr>
          <w:sz w:val="16"/>
        </w:rPr>
        <w:t xml:space="preserve">’s continued </w:t>
      </w:r>
      <w:r w:rsidRPr="00F85F6A">
        <w:rPr>
          <w:rStyle w:val="StyleUnderline"/>
        </w:rPr>
        <w:t>stability is twofold. Not only does South Korea rely on China’s</w:t>
      </w:r>
      <w:r w:rsidRPr="00F85F6A">
        <w:rPr>
          <w:sz w:val="16"/>
        </w:rPr>
        <w:t xml:space="preserve"> continued </w:t>
      </w:r>
      <w:r w:rsidRPr="00F85F6A">
        <w:rPr>
          <w:rStyle w:val="StyleUnderline"/>
        </w:rPr>
        <w:t>deterrence</w:t>
      </w:r>
      <w:r w:rsidRPr="00F85F6A">
        <w:rPr>
          <w:sz w:val="16"/>
        </w:rPr>
        <w:t xml:space="preserve"> of North Korean aggression both through diplomacy and satisfaction of their trade needs, </w:t>
      </w:r>
      <w:r w:rsidRPr="00F85F6A">
        <w:rPr>
          <w:rStyle w:val="StyleUnderline"/>
        </w:rPr>
        <w:t>but they also rely on China as a trade partner</w:t>
      </w:r>
      <w:r w:rsidRPr="00F85F6A">
        <w:rPr>
          <w:sz w:val="16"/>
        </w:rPr>
        <w:t xml:space="preserve">. For example, on November 23, 2010, North Korea fired dozens of missiles onto the South’s </w:t>
      </w:r>
      <w:proofErr w:type="spellStart"/>
      <w:r w:rsidRPr="00F85F6A">
        <w:rPr>
          <w:sz w:val="16"/>
        </w:rPr>
        <w:t>Yeonpyeong</w:t>
      </w:r>
      <w:proofErr w:type="spellEnd"/>
      <w:r w:rsidRPr="00F85F6A">
        <w:rPr>
          <w:sz w:val="16"/>
        </w:rPr>
        <w:t xml:space="preserve"> Island, killing two South Korean soldiers, significantly escalating tension on the Peninsula as South Korea threatened military retaliation for the attack.160 In response, </w:t>
      </w:r>
      <w:r w:rsidRPr="00F85F6A">
        <w:rPr>
          <w:b/>
          <w:u w:val="single"/>
        </w:rPr>
        <w:t>China focused their energy on deterring</w:t>
      </w:r>
      <w:r w:rsidRPr="00F85F6A">
        <w:rPr>
          <w:sz w:val="16"/>
        </w:rPr>
        <w:t xml:space="preserve"> an armed </w:t>
      </w:r>
      <w:r w:rsidRPr="00F85F6A">
        <w:rPr>
          <w:b/>
          <w:u w:val="single"/>
        </w:rPr>
        <w:t>response</w:t>
      </w:r>
      <w:r w:rsidRPr="00F85F6A">
        <w:rPr>
          <w:sz w:val="16"/>
        </w:rPr>
        <w:t xml:space="preserve"> by the South Koreans, </w:t>
      </w:r>
      <w:r w:rsidRPr="00F85F6A">
        <w:rPr>
          <w:b/>
          <w:u w:val="single"/>
        </w:rPr>
        <w:t xml:space="preserve">which could have potentially </w:t>
      </w:r>
      <w:r w:rsidRPr="00F85F6A">
        <w:rPr>
          <w:rStyle w:val="Emphasis"/>
        </w:rPr>
        <w:t>led to</w:t>
      </w:r>
      <w:r w:rsidRPr="00F85F6A">
        <w:rPr>
          <w:sz w:val="16"/>
        </w:rPr>
        <w:t xml:space="preserve"> protracted civil </w:t>
      </w:r>
      <w:r w:rsidRPr="00F85F6A">
        <w:rPr>
          <w:rStyle w:val="Emphasis"/>
        </w:rPr>
        <w:t>war</w:t>
      </w:r>
      <w:r w:rsidRPr="00F85F6A">
        <w:rPr>
          <w:sz w:val="16"/>
        </w:rPr>
        <w:t xml:space="preserve"> between the two countries. Though the international community has expressed deep disagreement with </w:t>
      </w:r>
      <w:r w:rsidRPr="00F85F6A">
        <w:rPr>
          <w:rStyle w:val="StyleUnderline"/>
        </w:rPr>
        <w:t>China’s</w:t>
      </w:r>
      <w:r w:rsidRPr="00F85F6A">
        <w:rPr>
          <w:sz w:val="16"/>
        </w:rPr>
        <w:t xml:space="preserve"> soft-line </w:t>
      </w:r>
      <w:r w:rsidRPr="00F85F6A">
        <w:rPr>
          <w:rStyle w:val="StyleUnderline"/>
        </w:rPr>
        <w:t>approach</w:t>
      </w:r>
      <w:r w:rsidRPr="00F85F6A">
        <w:rPr>
          <w:sz w:val="16"/>
        </w:rPr>
        <w:t xml:space="preserve"> toward North Korea, it appears their understanding, ‘big-brother’ style of handling North Korean aggression toward South Korea </w:t>
      </w:r>
      <w:r w:rsidRPr="00F85F6A">
        <w:rPr>
          <w:rStyle w:val="StyleUnderline"/>
        </w:rPr>
        <w:t>has</w:t>
      </w:r>
      <w:r w:rsidRPr="00F85F6A">
        <w:rPr>
          <w:sz w:val="16"/>
        </w:rPr>
        <w:t xml:space="preserve"> at least </w:t>
      </w:r>
      <w:r w:rsidRPr="00F85F6A">
        <w:rPr>
          <w:b/>
          <w:u w:val="single"/>
        </w:rPr>
        <w:t>prevented a violent, protracted conflict</w:t>
      </w:r>
      <w:r w:rsidRPr="00F85F6A">
        <w:rPr>
          <w:sz w:val="16"/>
        </w:rPr>
        <w:t xml:space="preserve">, though not necessarily further North Korean acts of aggression.161 </w:t>
      </w:r>
      <w:r w:rsidRPr="00F85F6A">
        <w:rPr>
          <w:rStyle w:val="StyleUnderline"/>
        </w:rPr>
        <w:t>Not only does South Korea rely on the continued intervention of the Chinese in North-South relations, but they have a deep economic integration and dependence on Chinese trade</w:t>
      </w:r>
      <w:r w:rsidRPr="00F85F6A">
        <w:rPr>
          <w:sz w:val="16"/>
        </w:rPr>
        <w:t xml:space="preserve">. For example, in 2010, South Korea was China’s fourth-largest trading partner, exchanging goods of $207.2 billion, up 32.6% over 2009.162 In other words, both North and South Korea rely heavily on China not only for their continued economic prosperity, but also for the survival of their people and territorial security. </w:t>
      </w:r>
      <w:r w:rsidRPr="00F85F6A">
        <w:rPr>
          <w:rStyle w:val="StyleUnderline"/>
        </w:rPr>
        <w:t xml:space="preserve">Should the Chinese government undergo a period of reform and instability great enough to interrupt these benefits to the Korean Peninsula, </w:t>
      </w:r>
      <w:r w:rsidRPr="00F85F6A">
        <w:rPr>
          <w:b/>
          <w:u w:val="single"/>
        </w:rPr>
        <w:t xml:space="preserve">the international system may be faced with a serious </w:t>
      </w:r>
      <w:r w:rsidRPr="00F85F6A">
        <w:rPr>
          <w:rStyle w:val="Emphasis"/>
        </w:rPr>
        <w:t>nuclear and conventional military conflict</w:t>
      </w:r>
      <w:r w:rsidRPr="00F85F6A">
        <w:rPr>
          <w:b/>
          <w:u w:val="single"/>
        </w:rPr>
        <w:t xml:space="preserve"> between North and South Korea</w:t>
      </w:r>
      <w:r w:rsidRPr="00F85F6A">
        <w:rPr>
          <w:sz w:val="16"/>
        </w:rPr>
        <w:t xml:space="preserve">. </w:t>
      </w:r>
      <w:r w:rsidRPr="00F85F6A">
        <w:rPr>
          <w:rStyle w:val="StyleUnderline"/>
        </w:rPr>
        <w:t>A second region that relies</w:t>
      </w:r>
      <w:r w:rsidRPr="00F85F6A">
        <w:rPr>
          <w:sz w:val="16"/>
        </w:rPr>
        <w:t xml:space="preserve"> heavily </w:t>
      </w:r>
      <w:r w:rsidRPr="00F85F6A">
        <w:rPr>
          <w:rStyle w:val="StyleUnderline"/>
        </w:rPr>
        <w:t>on</w:t>
      </w:r>
      <w:r w:rsidRPr="00F85F6A">
        <w:rPr>
          <w:sz w:val="16"/>
        </w:rPr>
        <w:t xml:space="preserve"> the continued </w:t>
      </w:r>
      <w:r w:rsidRPr="00F85F6A">
        <w:rPr>
          <w:rStyle w:val="StyleUnderline"/>
        </w:rPr>
        <w:t>stability of China’s government is</w:t>
      </w:r>
      <w:r w:rsidRPr="00F85F6A">
        <w:rPr>
          <w:sz w:val="16"/>
        </w:rPr>
        <w:t xml:space="preserve"> the island of </w:t>
      </w:r>
      <w:r w:rsidRPr="00F85F6A">
        <w:rPr>
          <w:rStyle w:val="StyleUnderline"/>
        </w:rPr>
        <w:t>Taiwan. Because China and Taiwan have a long history of conflict</w:t>
      </w:r>
      <w:r w:rsidRPr="00F85F6A">
        <w:rPr>
          <w:sz w:val="16"/>
        </w:rPr>
        <w:t xml:space="preserve"> over the status of Taiwan’s sovereignty, </w:t>
      </w:r>
      <w:r w:rsidRPr="00F85F6A">
        <w:rPr>
          <w:rStyle w:val="StyleUnderline"/>
        </w:rPr>
        <w:t>maintenance of stability in the Taiwan Strait continues to be an issue of critical interest</w:t>
      </w:r>
      <w:r w:rsidRPr="00F85F6A">
        <w:rPr>
          <w:sz w:val="16"/>
        </w:rPr>
        <w:t xml:space="preserve"> to the international community as a whole. For example, in 1995, the third Taiwan Strait Crisis occurred in response to what may seem like a small event to the international community, but what was viewed by the Chinese as a grave threat to their sovereignty. In 1995, then-US President Bill Clinton allowed Taiwanese President Lee </w:t>
      </w:r>
      <w:proofErr w:type="spellStart"/>
      <w:r w:rsidRPr="00F85F6A">
        <w:rPr>
          <w:sz w:val="16"/>
        </w:rPr>
        <w:t>Teng-Hui</w:t>
      </w:r>
      <w:proofErr w:type="spellEnd"/>
      <w:r w:rsidRPr="00F85F6A">
        <w:rPr>
          <w:sz w:val="16"/>
        </w:rPr>
        <w:t xml:space="preserve"> to come and visit his alma-mater at Cornell University. Though the visit alone sparked some controversy between the US, China and Taiwan, the remarks made at Cornell by Lee </w:t>
      </w:r>
      <w:proofErr w:type="spellStart"/>
      <w:r w:rsidRPr="00F85F6A">
        <w:rPr>
          <w:sz w:val="16"/>
        </w:rPr>
        <w:t>Teng-Hui</w:t>
      </w:r>
      <w:proofErr w:type="spellEnd"/>
      <w:r w:rsidRPr="00F85F6A">
        <w:rPr>
          <w:sz w:val="16"/>
        </w:rPr>
        <w:t xml:space="preserve"> during an address tipped the security balance on the Taiwan Strait. In his address, Lee referred to Taiwan as the “Republic of China” on multiple occasions, and made references to “nation” and “country”.163 </w:t>
      </w:r>
      <w:proofErr w:type="gramStart"/>
      <w:r w:rsidRPr="00F85F6A">
        <w:rPr>
          <w:sz w:val="16"/>
        </w:rPr>
        <w:t>These</w:t>
      </w:r>
      <w:proofErr w:type="gramEnd"/>
      <w:r w:rsidRPr="00F85F6A">
        <w:rPr>
          <w:sz w:val="16"/>
        </w:rPr>
        <w:t xml:space="preserve"> events led the Chinese leadership to believe that the US was making overtures toward Taiwanese independence from the mainland. The following year, the PLA fired missiles off the coast of Taiwan, nearly drawing the international community – including the US – into a conflict on the Strait.164 Some scholars argue this was to deter the US from developing closer ties with Taiwan.165 However, since that incident, the Strait has remained relatively calm and stable, as the Taiwanese leadership under Ma Ying-</w:t>
      </w:r>
      <w:proofErr w:type="spellStart"/>
      <w:r w:rsidRPr="00F85F6A">
        <w:rPr>
          <w:sz w:val="16"/>
        </w:rPr>
        <w:t>jeou</w:t>
      </w:r>
      <w:proofErr w:type="spellEnd"/>
      <w:r w:rsidRPr="00F85F6A">
        <w:rPr>
          <w:sz w:val="16"/>
        </w:rPr>
        <w:t xml:space="preserve"> has remained very moderate in their stance on China-Taiwan relations and has been very careful not to make any inflammatory statements that could set off conflict on the Strait. However, </w:t>
      </w:r>
      <w:r w:rsidRPr="00F85F6A">
        <w:rPr>
          <w:rStyle w:val="StyleUnderline"/>
        </w:rPr>
        <w:t>a period of significant reform within the CCP could lend itself to instability on the Taiwan Strait. There is no guarantee that pro-independence factions within Taiwan would not take advantage of the CCP</w:t>
      </w:r>
      <w:r w:rsidRPr="00F85F6A">
        <w:rPr>
          <w:sz w:val="16"/>
          <w:szCs w:val="14"/>
        </w:rPr>
        <w:t xml:space="preserve"> and PLA’s distraction</w:t>
      </w:r>
      <w:r w:rsidRPr="00F85F6A">
        <w:rPr>
          <w:sz w:val="14"/>
          <w:szCs w:val="14"/>
          <w:u w:val="single"/>
        </w:rPr>
        <w:t xml:space="preserve"> </w:t>
      </w:r>
      <w:r w:rsidRPr="00F85F6A">
        <w:rPr>
          <w:rStyle w:val="StyleUnderline"/>
        </w:rPr>
        <w:t>with their own transformation to take</w:t>
      </w:r>
      <w:r w:rsidRPr="00F85F6A">
        <w:rPr>
          <w:sz w:val="16"/>
        </w:rPr>
        <w:t xml:space="preserve"> dramatic, perhaps </w:t>
      </w:r>
      <w:r w:rsidRPr="00F85F6A">
        <w:rPr>
          <w:rStyle w:val="StyleUnderline"/>
        </w:rPr>
        <w:t>militaristic, steps toward independence</w:t>
      </w:r>
      <w:r w:rsidRPr="00F85F6A">
        <w:rPr>
          <w:sz w:val="16"/>
        </w:rPr>
        <w:t xml:space="preserve">. For example, </w:t>
      </w:r>
      <w:r w:rsidRPr="00F85F6A">
        <w:rPr>
          <w:rStyle w:val="StyleUnderline"/>
        </w:rPr>
        <w:t>during Taiwan’s most recent election cycle, the pro-independence candidate</w:t>
      </w:r>
      <w:r w:rsidRPr="00F85F6A">
        <w:rPr>
          <w:sz w:val="16"/>
          <w:szCs w:val="14"/>
        </w:rPr>
        <w:t xml:space="preserve"> Tsai </w:t>
      </w:r>
      <w:proofErr w:type="spellStart"/>
      <w:r w:rsidRPr="00F85F6A">
        <w:rPr>
          <w:sz w:val="16"/>
          <w:szCs w:val="14"/>
        </w:rPr>
        <w:t>Ing</w:t>
      </w:r>
      <w:proofErr w:type="spellEnd"/>
      <w:r w:rsidRPr="00F85F6A">
        <w:rPr>
          <w:sz w:val="16"/>
          <w:szCs w:val="14"/>
        </w:rPr>
        <w:t xml:space="preserve">-wen, </w:t>
      </w:r>
      <w:r w:rsidRPr="00F85F6A">
        <w:rPr>
          <w:sz w:val="16"/>
        </w:rPr>
        <w:t xml:space="preserve">though she lost the election, </w:t>
      </w:r>
      <w:r w:rsidRPr="00F85F6A">
        <w:rPr>
          <w:rStyle w:val="StyleUnderline"/>
        </w:rPr>
        <w:t>garnered enough support to make the government in mainland China nervous</w:t>
      </w:r>
      <w:r w:rsidRPr="00F85F6A">
        <w:rPr>
          <w:sz w:val="16"/>
        </w:rPr>
        <w:t xml:space="preserve"> about her rise in support.166 </w:t>
      </w:r>
      <w:r w:rsidRPr="00F85F6A">
        <w:rPr>
          <w:b/>
          <w:u w:val="single"/>
        </w:rPr>
        <w:t>The potential destabilization of the Taiwan Strait could spell disaster for the entire region</w:t>
      </w:r>
      <w:r w:rsidRPr="00F85F6A">
        <w:rPr>
          <w:sz w:val="16"/>
        </w:rPr>
        <w:t xml:space="preserve">, as other </w:t>
      </w:r>
      <w:r w:rsidRPr="00F85F6A">
        <w:rPr>
          <w:rStyle w:val="Emphasis"/>
        </w:rPr>
        <w:t>countries and allies could be pulled into a protracted conflict</w:t>
      </w:r>
      <w:r w:rsidRPr="00F85F6A">
        <w:rPr>
          <w:sz w:val="16"/>
        </w:rPr>
        <w:t xml:space="preserve"> between the two regions. </w:t>
      </w:r>
      <w:r w:rsidRPr="00F85F6A">
        <w:rPr>
          <w:rStyle w:val="StyleUnderline"/>
        </w:rPr>
        <w:t>A third region that has a deep interest in China’s political stability is</w:t>
      </w:r>
      <w:r w:rsidRPr="00F85F6A">
        <w:rPr>
          <w:sz w:val="16"/>
        </w:rPr>
        <w:t xml:space="preserve"> their neighbor </w:t>
      </w:r>
      <w:r w:rsidRPr="00F85F6A">
        <w:rPr>
          <w:rStyle w:val="StyleUnderline"/>
        </w:rPr>
        <w:t>Japan. Not only is Japan deeply integrated economically into the Chinese trade system, it also has a number of ongoing territorial disputes</w:t>
      </w:r>
      <w:r w:rsidRPr="00F85F6A">
        <w:rPr>
          <w:sz w:val="16"/>
        </w:rPr>
        <w:t xml:space="preserve"> with the country. For example, in January 2007, total trade between China and Japan was $18.1 million. That amount spiked to $344.9 million in December, 2011 (an 1808.1% increase</w:t>
      </w:r>
      <w:proofErr w:type="gramStart"/>
      <w:r w:rsidRPr="00F85F6A">
        <w:rPr>
          <w:sz w:val="16"/>
        </w:rPr>
        <w:t>)167</w:t>
      </w:r>
      <w:proofErr w:type="gramEnd"/>
      <w:r w:rsidRPr="00F85F6A">
        <w:rPr>
          <w:sz w:val="16"/>
        </w:rPr>
        <w:t xml:space="preserve">, a clear indicator that China and Japan are growing their trade dependence at an astounding rate. In addition, </w:t>
      </w:r>
      <w:r w:rsidRPr="00F85F6A">
        <w:rPr>
          <w:rStyle w:val="StyleUnderline"/>
        </w:rPr>
        <w:t>Japan and China continue to disagree over the status of some hotly contested territories</w:t>
      </w:r>
      <w:r w:rsidRPr="00F85F6A">
        <w:rPr>
          <w:sz w:val="16"/>
        </w:rPr>
        <w:t xml:space="preserve">, including the </w:t>
      </w:r>
      <w:proofErr w:type="spellStart"/>
      <w:r w:rsidRPr="00F85F6A">
        <w:rPr>
          <w:sz w:val="16"/>
        </w:rPr>
        <w:t>Diaoyu</w:t>
      </w:r>
      <w:proofErr w:type="spellEnd"/>
      <w:r w:rsidRPr="00F85F6A">
        <w:rPr>
          <w:sz w:val="16"/>
        </w:rPr>
        <w:t>/</w:t>
      </w:r>
      <w:proofErr w:type="spellStart"/>
      <w:r w:rsidRPr="00F85F6A">
        <w:rPr>
          <w:sz w:val="16"/>
        </w:rPr>
        <w:t>Senkaku</w:t>
      </w:r>
      <w:proofErr w:type="spellEnd"/>
      <w:r w:rsidRPr="00F85F6A">
        <w:rPr>
          <w:sz w:val="16"/>
        </w:rPr>
        <w:t xml:space="preserve"> Islands. Not only do </w:t>
      </w:r>
      <w:r w:rsidRPr="00F85F6A">
        <w:rPr>
          <w:rStyle w:val="StyleUnderline"/>
        </w:rPr>
        <w:t>both countries have a territorial claim to the islands</w:t>
      </w:r>
      <w:r w:rsidRPr="00F85F6A">
        <w:rPr>
          <w:sz w:val="16"/>
        </w:rPr>
        <w:t xml:space="preserve">, but the area contains vast amounts of oil and natural gas resources that both countries want to develop.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w:t>
      </w:r>
      <w:r w:rsidRPr="00F85F6A">
        <w:rPr>
          <w:rStyle w:val="StyleUnderline"/>
        </w:rPr>
        <w:t>Tension in the region has been rising as China has continued to press closer to the median line that Japan has drawn around the islands</w:t>
      </w:r>
      <w:r w:rsidRPr="00F85F6A">
        <w:rPr>
          <w:sz w:val="16"/>
        </w:rPr>
        <w:t xml:space="preserve">, at one point coming as close as five kilometers from the line.170 The consistency of the Chinese message on the status of these disputed territories, though tense and combative for the Japanese, have at least lent a level of predictability to China’s stance and actions. However, </w:t>
      </w:r>
      <w:r w:rsidRPr="00F85F6A">
        <w:rPr>
          <w:rStyle w:val="StyleUnderline"/>
        </w:rPr>
        <w:t xml:space="preserve">should the CCP undergo a period of instability and reform, and if their message or actions were to change regarding the status of these islands, </w:t>
      </w:r>
      <w:r w:rsidRPr="00F85F6A">
        <w:rPr>
          <w:b/>
          <w:u w:val="single"/>
        </w:rPr>
        <w:t xml:space="preserve">it could cause a </w:t>
      </w:r>
      <w:r w:rsidRPr="00F85F6A">
        <w:rPr>
          <w:rStyle w:val="Emphasis"/>
        </w:rPr>
        <w:t>significant conflict</w:t>
      </w:r>
      <w:r w:rsidRPr="00F85F6A">
        <w:rPr>
          <w:b/>
          <w:u w:val="single"/>
        </w:rPr>
        <w:t xml:space="preserve"> over these territories between China and Japan, and could severely </w:t>
      </w:r>
      <w:r w:rsidRPr="00F85F6A">
        <w:rPr>
          <w:rStyle w:val="Emphasis"/>
        </w:rPr>
        <w:t>destabilize</w:t>
      </w:r>
      <w:r w:rsidRPr="00F85F6A">
        <w:rPr>
          <w:b/>
          <w:u w:val="single"/>
        </w:rPr>
        <w:t xml:space="preserve"> an already weakened Japanese economy</w:t>
      </w:r>
      <w:r w:rsidRPr="00F85F6A">
        <w:rPr>
          <w:sz w:val="16"/>
        </w:rPr>
        <w:t xml:space="preserve">. Much like the potential destabilization of the Taiwan Strait, </w:t>
      </w:r>
      <w:r w:rsidRPr="00F85F6A">
        <w:rPr>
          <w:b/>
          <w:u w:val="single"/>
        </w:rPr>
        <w:t>the destabilization</w:t>
      </w:r>
      <w:r w:rsidRPr="00F85F6A">
        <w:rPr>
          <w:sz w:val="16"/>
        </w:rPr>
        <w:t xml:space="preserve"> of the East China Sea region </w:t>
      </w:r>
      <w:r w:rsidRPr="00F85F6A">
        <w:rPr>
          <w:b/>
          <w:u w:val="single"/>
        </w:rPr>
        <w:t xml:space="preserve">could </w:t>
      </w:r>
      <w:r w:rsidRPr="00F85F6A">
        <w:rPr>
          <w:rStyle w:val="Emphasis"/>
        </w:rPr>
        <w:t>draw the countries’ regional neighbors and international partners</w:t>
      </w:r>
      <w:r w:rsidRPr="00F85F6A">
        <w:rPr>
          <w:b/>
          <w:u w:val="single"/>
        </w:rPr>
        <w:t xml:space="preserve"> into a </w:t>
      </w:r>
      <w:r w:rsidRPr="00F85F6A">
        <w:rPr>
          <w:rStyle w:val="Emphasis"/>
        </w:rPr>
        <w:t>protracted conflict</w:t>
      </w:r>
      <w:r w:rsidRPr="00F85F6A">
        <w:rPr>
          <w:b/>
          <w:u w:val="single"/>
        </w:rPr>
        <w:t xml:space="preserve"> between the two nations</w:t>
      </w:r>
      <w:r w:rsidRPr="00F85F6A">
        <w:rPr>
          <w:sz w:val="16"/>
        </w:rPr>
        <w:t xml:space="preserve">. </w:t>
      </w:r>
      <w:r w:rsidRPr="00F85F6A">
        <w:rPr>
          <w:rStyle w:val="StyleUnderline"/>
        </w:rPr>
        <w:t>A fourth region that would be negatively affected by political destabilization in China is</w:t>
      </w:r>
      <w:r w:rsidRPr="00F85F6A">
        <w:rPr>
          <w:sz w:val="16"/>
        </w:rPr>
        <w:t xml:space="preserve"> their southern neighbor, </w:t>
      </w:r>
      <w:r w:rsidRPr="00F85F6A">
        <w:rPr>
          <w:rStyle w:val="StyleUnderline"/>
        </w:rPr>
        <w:t>India. Though China and India are becoming</w:t>
      </w:r>
      <w:r w:rsidRPr="00F85F6A">
        <w:rPr>
          <w:sz w:val="16"/>
        </w:rPr>
        <w:t xml:space="preserve"> increasingly </w:t>
      </w:r>
      <w:r w:rsidRPr="00F85F6A">
        <w:rPr>
          <w:rStyle w:val="StyleUnderline"/>
        </w:rPr>
        <w:t>reliant on one another economically, they</w:t>
      </w:r>
      <w:r w:rsidRPr="00F85F6A">
        <w:rPr>
          <w:sz w:val="16"/>
        </w:rPr>
        <w:t xml:space="preserve"> still </w:t>
      </w:r>
      <w:r w:rsidRPr="00F85F6A">
        <w:rPr>
          <w:rStyle w:val="StyleUnderline"/>
        </w:rPr>
        <w:t>suffer from a number of serious areas of conflict</w:t>
      </w:r>
      <w:r w:rsidRPr="00F85F6A">
        <w:rPr>
          <w:sz w:val="16"/>
        </w:rPr>
        <w:t xml:space="preserve">, including a hotly contested border area and India’s support of the Dalai Lama and the Tibetan government-in-exile. In 1962, the PLA invaded India through the Arunachal Pradesh region, laying claim to portions of the Himalayas that had previously been under Indian control in what became known as the Sino-Indian War. Though the Chinese eventually called a cease-fire and withdrew from the region171, the conflict over it remains tense for a number of reasons, including access to water resources, forestry resources and China’s enduring theme of territorial integrity. Similar to the destabilization of the two regions mentioned above, </w:t>
      </w:r>
      <w:r w:rsidRPr="00F85F6A">
        <w:rPr>
          <w:b/>
          <w:u w:val="single"/>
        </w:rPr>
        <w:t xml:space="preserve">the inconsistency of China’s message during a time of political destabilization or reform could lead the </w:t>
      </w:r>
      <w:r w:rsidRPr="00F85F6A">
        <w:rPr>
          <w:rStyle w:val="Emphasis"/>
        </w:rPr>
        <w:t>Indian military to either panic</w:t>
      </w:r>
      <w:r w:rsidRPr="00F85F6A">
        <w:rPr>
          <w:b/>
          <w:u w:val="single"/>
        </w:rPr>
        <w:t xml:space="preserve"> from the unpredictability of China’s potential actions or </w:t>
      </w:r>
      <w:r w:rsidRPr="00F85F6A">
        <w:rPr>
          <w:rStyle w:val="Emphasis"/>
        </w:rPr>
        <w:t>move to take the Arunachal Pradesh region by force</w:t>
      </w:r>
      <w:r w:rsidRPr="00F85F6A">
        <w:rPr>
          <w:b/>
          <w:u w:val="single"/>
        </w:rPr>
        <w:t xml:space="preserve">. </w:t>
      </w:r>
      <w:r w:rsidRPr="00F85F6A">
        <w:rPr>
          <w:rStyle w:val="StyleUnderline"/>
        </w:rPr>
        <w:t>Not only could political instability</w:t>
      </w:r>
      <w:r w:rsidRPr="00F85F6A">
        <w:rPr>
          <w:sz w:val="16"/>
        </w:rPr>
        <w:t xml:space="preserve"> in China </w:t>
      </w:r>
      <w:r w:rsidRPr="00F85F6A">
        <w:rPr>
          <w:rStyle w:val="StyleUnderline"/>
        </w:rPr>
        <w:t>cause a border conflict between India and China, but it could also cause an influx of Tibetans into the country</w:t>
      </w:r>
      <w:r w:rsidRPr="00F85F6A">
        <w:rPr>
          <w:sz w:val="16"/>
        </w:rPr>
        <w:t xml:space="preserve">, as India’s government is sympathetic to the Tibetan plight. Though China has labeled the Dalai Lama and his government-in-exile a separatist force working to separate Tibet from mainland China, India has provided the group sanctuary in </w:t>
      </w:r>
      <w:proofErr w:type="spellStart"/>
      <w:r w:rsidRPr="00F85F6A">
        <w:rPr>
          <w:sz w:val="16"/>
        </w:rPr>
        <w:t>Dharamsala</w:t>
      </w:r>
      <w:proofErr w:type="spellEnd"/>
      <w:r w:rsidRPr="00F85F6A">
        <w:rPr>
          <w:sz w:val="16"/>
        </w:rPr>
        <w:t xml:space="preserve">, India.172 Abroad, </w:t>
      </w:r>
      <w:proofErr w:type="gramStart"/>
      <w:r w:rsidRPr="00F85F6A">
        <w:rPr>
          <w:sz w:val="16"/>
        </w:rPr>
        <w:t>the</w:t>
      </w:r>
      <w:proofErr w:type="gramEnd"/>
      <w:r w:rsidRPr="00F85F6A">
        <w:rPr>
          <w:sz w:val="16"/>
        </w:rPr>
        <w:t xml:space="preserve"> Dalai Lama continues to draw supporters from around the world, occasionally attracting Tibetans inside Tibet to make the treacherous journey across the Himalayas to </w:t>
      </w:r>
      <w:proofErr w:type="spellStart"/>
      <w:r w:rsidRPr="00F85F6A">
        <w:rPr>
          <w:sz w:val="16"/>
        </w:rPr>
        <w:t>Dharamsala</w:t>
      </w:r>
      <w:proofErr w:type="spellEnd"/>
      <w:r w:rsidRPr="00F85F6A">
        <w:rPr>
          <w:sz w:val="16"/>
        </w:rPr>
        <w:t xml:space="preserve">. China, in turn, has taken up guarding this area in an attempt to prevent flows of Tibetans out of Tibet and into India to reach the Dalai Lama.173 However, </w:t>
      </w:r>
      <w:r w:rsidRPr="00F85F6A">
        <w:rPr>
          <w:b/>
          <w:u w:val="single"/>
        </w:rPr>
        <w:t xml:space="preserve">should the CCP undergo a period of significant political reform, this could encourage Tibetans </w:t>
      </w:r>
      <w:r w:rsidRPr="00F85F6A">
        <w:rPr>
          <w:rStyle w:val="Emphasis"/>
        </w:rPr>
        <w:t>to either take advantage of the CCP’s distraction</w:t>
      </w:r>
      <w:r w:rsidRPr="00F85F6A">
        <w:rPr>
          <w:b/>
          <w:u w:val="single"/>
        </w:rPr>
        <w:t xml:space="preserve"> to seek independence by force, or could </w:t>
      </w:r>
      <w:r w:rsidRPr="00F85F6A">
        <w:rPr>
          <w:rStyle w:val="Emphasis"/>
        </w:rPr>
        <w:t>cause massive immigrant flows across the Sino-Indian border</w:t>
      </w:r>
      <w:r w:rsidRPr="00F85F6A">
        <w:rPr>
          <w:rStyle w:val="StyleUnderline"/>
        </w:rPr>
        <w:t>. Both China and India already have a regional example of destabilization due to immigrant flows</w:t>
      </w:r>
      <w:r w:rsidRPr="00F85F6A">
        <w:rPr>
          <w:sz w:val="16"/>
        </w:rPr>
        <w:t xml:space="preserve">, as China already suffers from this issue on its border with North Korea. In addition, </w:t>
      </w:r>
      <w:r w:rsidRPr="00F85F6A">
        <w:rPr>
          <w:b/>
          <w:u w:val="single"/>
        </w:rPr>
        <w:t xml:space="preserve">any political stability within the CCP would spell </w:t>
      </w:r>
      <w:r w:rsidRPr="00F85F6A">
        <w:rPr>
          <w:rStyle w:val="Emphasis"/>
        </w:rPr>
        <w:t>disaster for the Indian economy</w:t>
      </w:r>
      <w:r w:rsidRPr="00F85F6A">
        <w:rPr>
          <w:rStyle w:val="StyleUnderline"/>
        </w:rPr>
        <w:t>, which is becoming increasingly reliant on China as a trading partner.</w:t>
      </w:r>
      <w:r w:rsidRPr="00F85F6A">
        <w:rPr>
          <w:sz w:val="16"/>
        </w:rPr>
        <w:t xml:space="preserve"> Partially as a counterweight to the two nations’ conflict, India and China have been dramatically growing their bilateral trade in the last three decades. Though this has served to promote peace in the region and between the two giants in particular, it has also made India increasingly reliant on China’s continued stability for its economic prosperity. For example, in 1990, trade between India and China had bottomed out at near $0. However, this figure shot up drastically between 2000 and 2008 to around $35 billion174, with no sign of leveling off. It is obvious from these statistics that the two nations continue to build their trade dependency and that India’s economy is deeply intertwined with China’s. The </w:t>
      </w:r>
      <w:proofErr w:type="gramStart"/>
      <w:r w:rsidRPr="00F85F6A">
        <w:rPr>
          <w:sz w:val="16"/>
        </w:rPr>
        <w:t>consistency of China’s message on the contested border area, as well as the fairly stable environment surrounding the Tibetan dispute, lend</w:t>
      </w:r>
      <w:proofErr w:type="gramEnd"/>
      <w:r w:rsidRPr="00F85F6A">
        <w:rPr>
          <w:sz w:val="16"/>
        </w:rPr>
        <w:t xml:space="preserve"> at least some predictability to the disagreement between the two nations. However, </w:t>
      </w:r>
      <w:r w:rsidRPr="00F85F6A">
        <w:rPr>
          <w:b/>
          <w:u w:val="single"/>
        </w:rPr>
        <w:t xml:space="preserve">if China were to undergo a period of political instability, this series of predictable messages and actions from China on these disagreements could change, and cause aggression from either side, </w:t>
      </w:r>
      <w:r w:rsidRPr="00F85F6A">
        <w:rPr>
          <w:rStyle w:val="Emphasis"/>
        </w:rPr>
        <w:t>destabilizing the region and India’ economy in the process</w:t>
      </w:r>
      <w:r w:rsidRPr="00F85F6A">
        <w:rPr>
          <w:b/>
          <w:u w:val="single"/>
        </w:rPr>
        <w:t xml:space="preserve">. </w:t>
      </w:r>
      <w:r w:rsidRPr="00F85F6A">
        <w:rPr>
          <w:sz w:val="16"/>
        </w:rPr>
        <w:t xml:space="preserve">Outside of China’s immediate vicinity, </w:t>
      </w:r>
      <w:r w:rsidRPr="00F85F6A">
        <w:rPr>
          <w:rStyle w:val="StyleUnderline"/>
        </w:rPr>
        <w:t>there exist a number of countries that would be challenged by political instability in China. Due to intense and growing economic and military integration between China, the East Asian region and the world</w:t>
      </w:r>
      <w:r w:rsidRPr="00F85F6A">
        <w:rPr>
          <w:sz w:val="16"/>
        </w:rPr>
        <w:t xml:space="preserve">, these </w:t>
      </w:r>
      <w:r w:rsidRPr="00F85F6A">
        <w:rPr>
          <w:rStyle w:val="StyleUnderline"/>
        </w:rPr>
        <w:t>other countries have a significant reliance on the continued stability of the CCP</w:t>
      </w:r>
      <w:r w:rsidRPr="00F85F6A">
        <w:rPr>
          <w:sz w:val="16"/>
        </w:rPr>
        <w:t>. Chief among these global concerns are China’s growing integration with European countries and its continued commitment of foreign direct investment (FDI) into developing countries, primarily on the African continent.</w:t>
      </w:r>
      <w:r w:rsidRPr="00C249D5">
        <w:rPr>
          <w:sz w:val="16"/>
        </w:rPr>
        <w:t xml:space="preserve"> </w:t>
      </w:r>
    </w:p>
    <w:p w:rsidR="00D95389" w:rsidRPr="000741B6" w:rsidRDefault="00D95389" w:rsidP="00D95389"/>
    <w:p w:rsidR="00D95389" w:rsidRPr="000741B6" w:rsidRDefault="00D95389" w:rsidP="00D95389">
      <w:pPr>
        <w:pStyle w:val="Heading3"/>
      </w:pPr>
      <w:r>
        <w:t>Chinese Growth = Pollution Ext.</w:t>
      </w:r>
    </w:p>
    <w:p w:rsidR="00D95389" w:rsidRPr="00F86253" w:rsidRDefault="00D95389" w:rsidP="00D95389">
      <w:pPr>
        <w:pStyle w:val="Heading4"/>
      </w:pPr>
      <w:r w:rsidRPr="00F86253">
        <w:t xml:space="preserve">China </w:t>
      </w:r>
      <w:r>
        <w:t>growth causes mass pollution</w:t>
      </w:r>
    </w:p>
    <w:p w:rsidR="00D95389" w:rsidRDefault="00D95389" w:rsidP="00D95389">
      <w:r w:rsidRPr="000E6C5D">
        <w:rPr>
          <w:rStyle w:val="Style13ptBold"/>
        </w:rPr>
        <w:t>Albert 15</w:t>
      </w:r>
      <w:r w:rsidRPr="00DA65C5">
        <w:t xml:space="preserve"> – (Online writer/editor for Council on Foreign Relations, 1/18/16, “http://www.cfr.org/china/chinas-environmental-crisis/p12608”)</w:t>
      </w:r>
      <w:r>
        <w:t xml:space="preserve">//EO </w:t>
      </w:r>
    </w:p>
    <w:p w:rsidR="00D95389" w:rsidRDefault="00D95389" w:rsidP="00D95389">
      <w:pPr>
        <w:rPr>
          <w:sz w:val="16"/>
        </w:rPr>
      </w:pPr>
      <w:r w:rsidRPr="000E6C5D">
        <w:rPr>
          <w:rStyle w:val="StyleUnderline"/>
        </w:rPr>
        <w:t>China’s environmental crisis is one of the most pressing challenges to emerge from the country’s rapid industrialization. Its economic rise, in which GDP grew on average 10 percent each year for more than a decade, has come at the expense of its environment and public health. China is the world’s largest source of carbon emissions, and the air quality of many of its major cities fails to meet international health standards.</w:t>
      </w:r>
      <w:r w:rsidRPr="000E6C5D">
        <w:rPr>
          <w:sz w:val="16"/>
        </w:rPr>
        <w:t xml:space="preserve"> Life expectancy north of the </w:t>
      </w:r>
      <w:proofErr w:type="spellStart"/>
      <w:r w:rsidRPr="000E6C5D">
        <w:rPr>
          <w:sz w:val="16"/>
        </w:rPr>
        <w:t>Huai</w:t>
      </w:r>
      <w:proofErr w:type="spellEnd"/>
      <w:r w:rsidRPr="000E6C5D">
        <w:rPr>
          <w:sz w:val="16"/>
        </w:rPr>
        <w:t xml:space="preserve"> River is 5.5 years lower than in the south due to air pollution (life expectancy in China is 75.3 according to 2013 UN figures). </w:t>
      </w:r>
      <w:r w:rsidRPr="000E6C5D">
        <w:rPr>
          <w:rStyle w:val="StyleUnderline"/>
        </w:rPr>
        <w:t>Severe water contamination and scarcity have compounded land deterioration. Environmental degradation threatens to undermine the country’s growth and exhausts public patience with the pace of reform. It has also bruised China’s international standing and endangered domestic stability as the ruling party faces increasing scrutiny and public discontent</w:t>
      </w:r>
      <w:r w:rsidRPr="000E6C5D">
        <w:rPr>
          <w:sz w:val="16"/>
        </w:rPr>
        <w:t xml:space="preserve">. More recently, amid waning economic growth, leaders in Beijing appear more determined to institute changes to stem further degradation. A History of Pollution While China’s economic boom has greatly accelerated the devastation of its land and resources, the roots of its environmental problem stretch back centuries. Dynastic leaders who consolidated territory and developed China’s economy exploited natural resources in ways that contributed to famines and natural disasters, writes </w:t>
      </w:r>
      <w:proofErr w:type="spellStart"/>
      <w:r w:rsidRPr="000E6C5D">
        <w:rPr>
          <w:sz w:val="16"/>
        </w:rPr>
        <w:t>CFR’sElizabeth</w:t>
      </w:r>
      <w:proofErr w:type="spellEnd"/>
      <w:r w:rsidRPr="000E6C5D">
        <w:rPr>
          <w:sz w:val="16"/>
        </w:rPr>
        <w:t xml:space="preserve"> C. Economy in The River Runs Black: The Environmental Challenge to China's Future. “China’s current environmental situation is the result not only of policy choices made today but also of attitudes, approaches, and institutions that have evolved over centuries,” Economy writes. It wasn’t until the 1972 United Nations Conference on the Human Environment that China began to develop environmental institutions. It dispatched a delegation to the conference in Stockholm, but by then the country’s environment was already in dire straits. </w:t>
      </w:r>
      <w:r w:rsidRPr="000E6C5D">
        <w:rPr>
          <w:rStyle w:val="StyleUnderline"/>
        </w:rPr>
        <w:t>Economic reforms in the late 1970s that encouraged development in rural industries further exacerbated the problem</w:t>
      </w:r>
      <w:r w:rsidRPr="000E6C5D">
        <w:rPr>
          <w:sz w:val="16"/>
        </w:rPr>
        <w:t xml:space="preserve">. Chinese leader Deng Xiaoping implemented a series of reforms that diffused authority to the provinces, creating a proliferation of township and village enterprises (TVEs). By 1997, TVEs generated almost a third of national GDP, though TVEs have since declined in relative importance to the Chinese economy. </w:t>
      </w:r>
      <w:r w:rsidRPr="000E6C5D">
        <w:rPr>
          <w:rStyle w:val="StyleUnderline"/>
        </w:rPr>
        <w:t>But local governments were difficult to monitor and seldom upheld environmental standards. Today, with a transitioning Chinese economy fueled by large state-owned enterprises, environmental policies remain difficult to enforce at the local level,</w:t>
      </w:r>
      <w:r w:rsidRPr="000E6C5D">
        <w:rPr>
          <w:sz w:val="16"/>
        </w:rPr>
        <w:t xml:space="preserve"> where officials often </w:t>
      </w:r>
      <w:proofErr w:type="spellStart"/>
      <w:r w:rsidRPr="000E6C5D">
        <w:rPr>
          <w:sz w:val="16"/>
        </w:rPr>
        <w:t>priotize</w:t>
      </w:r>
      <w:proofErr w:type="spellEnd"/>
      <w:r w:rsidRPr="000E6C5D">
        <w:rPr>
          <w:sz w:val="16"/>
        </w:rPr>
        <w:t xml:space="preserve"> hitting economic targets over environmental concerns. Despite the government’s stated </w:t>
      </w:r>
      <w:proofErr w:type="spellStart"/>
      <w:r w:rsidRPr="000E6C5D">
        <w:rPr>
          <w:sz w:val="16"/>
        </w:rPr>
        <w:t>goals</w:t>
      </w:r>
      <w:proofErr w:type="gramStart"/>
      <w:r w:rsidRPr="000E6C5D">
        <w:rPr>
          <w:sz w:val="16"/>
        </w:rPr>
        <w:t>,actual</w:t>
      </w:r>
      <w:proofErr w:type="spellEnd"/>
      <w:proofErr w:type="gramEnd"/>
      <w:r w:rsidRPr="000E6C5D">
        <w:rPr>
          <w:sz w:val="16"/>
        </w:rPr>
        <w:t xml:space="preserve"> change to environmental policies and effective implementation will require revisiting state-society and state-market relations and China’s bureaucratic power structure, writes CFR’s </w:t>
      </w:r>
      <w:proofErr w:type="spellStart"/>
      <w:r w:rsidRPr="000E6C5D">
        <w:rPr>
          <w:sz w:val="16"/>
        </w:rPr>
        <w:t>Yanzhong</w:t>
      </w:r>
      <w:proofErr w:type="spellEnd"/>
      <w:r w:rsidRPr="000E6C5D">
        <w:rPr>
          <w:sz w:val="16"/>
        </w:rPr>
        <w:t xml:space="preserve"> Huang. China’s modernization has lifted hundreds of millions out of poverty and created a booming middle class. In some ways, the country’s trajectory of industrialization is not unlike those of other modernizing nations, such as the UK in the early nineteenth century. </w:t>
      </w:r>
      <w:r w:rsidRPr="000E6C5D">
        <w:rPr>
          <w:rStyle w:val="StyleUnderline"/>
        </w:rPr>
        <w:t>But experts say China's environmental footprint is far greater than that of any other single country</w:t>
      </w:r>
      <w:r w:rsidRPr="000E6C5D">
        <w:rPr>
          <w:sz w:val="16"/>
        </w:rPr>
        <w:t>. How Bad Is It</w:t>
      </w:r>
      <w:r w:rsidRPr="000E6C5D">
        <w:rPr>
          <w:rStyle w:val="StyleUnderline"/>
        </w:rPr>
        <w:t>? China is the world’s largest emitter of greenhouse gases, having overtaken the United States in 2007, and was responsible for 27 percent of global emissions in 2014. The country’s energy consumption has ballooned, with reports from late 2015 implying that it consumed up to 17 percent more coal than previously reported. In January 2013, Beijing experienced a prolonged bout of smog so severe that citizens dubbed it an “</w:t>
      </w:r>
      <w:proofErr w:type="spellStart"/>
      <w:r w:rsidRPr="000E6C5D">
        <w:rPr>
          <w:rStyle w:val="StyleUnderline"/>
        </w:rPr>
        <w:t>airpocalypse</w:t>
      </w:r>
      <w:proofErr w:type="spellEnd"/>
      <w:r w:rsidRPr="000E6C5D">
        <w:rPr>
          <w:rStyle w:val="StyleUnderline"/>
        </w:rPr>
        <w:t>”; the concentration of hazardous particles was forty times the level deemed safe by the World Health Organization (WHO)</w:t>
      </w:r>
      <w:r w:rsidRPr="000E6C5D">
        <w:rPr>
          <w:sz w:val="16"/>
        </w:rPr>
        <w:t xml:space="preserve">. In December 2015, Beijing issued red alerts for severe pollution—the first since the emergency alert system was established. The municipal government closed schools, limited road traffic, halted outdoor construction, and paused factory manufacturing.  At least 80 percent of China’s 367 cities with real-time air quality monitoring failed to meet national small-particle pollution standards during the first three quarters of 2015, according to a Greenpeace East Asia report.  In December 2015, the Asian Development Bank approved a $300 million loan to help China address the capital region’s choking smog. Coal is largely to blame for the degradation of air quality. China is the world’s largest coal producer and accounts for about half of global consumption. Mostly burned in the north, coal provides around two thirds of China’s energy </w:t>
      </w:r>
      <w:proofErr w:type="gramStart"/>
      <w:r w:rsidRPr="000E6C5D">
        <w:rPr>
          <w:sz w:val="16"/>
        </w:rPr>
        <w:t>mix,</w:t>
      </w:r>
      <w:proofErr w:type="gramEnd"/>
      <w:r w:rsidRPr="000E6C5D">
        <w:rPr>
          <w:sz w:val="16"/>
        </w:rPr>
        <w:t xml:space="preserve"> however demand for it appears to be declining. China’s National Energy Agency claimed that coal use dropped to 64.2 percent of the mix in 2014, down almost two percent from 2012. This drop in coal demand also comes as China’s economy is slowing, with its central bank forecasting that annual growth</w:t>
      </w:r>
      <w:proofErr w:type="gramStart"/>
      <w:r w:rsidRPr="000E6C5D">
        <w:rPr>
          <w:sz w:val="16"/>
        </w:rPr>
        <w:t>  will</w:t>
      </w:r>
      <w:proofErr w:type="gramEnd"/>
      <w:r w:rsidRPr="000E6C5D">
        <w:rPr>
          <w:sz w:val="16"/>
        </w:rPr>
        <w:t xml:space="preserve"> only expand by 6.8 percent in 2016, down from 6.9 percent a year earlier. Still, doubts linger of China’s commitment to wean itself from coal</w:t>
      </w:r>
      <w:r w:rsidRPr="000E6C5D">
        <w:rPr>
          <w:rStyle w:val="StyleUnderline"/>
        </w:rPr>
        <w:t>. In 2015, China’s coal power plant capacity increased by 55 percent in the first six months, 155 new coal-fired plants were approved, and China admitted that it had underreported its annual coal consumption since 2000. There were</w:t>
      </w:r>
      <w:proofErr w:type="gramStart"/>
      <w:r w:rsidRPr="000E6C5D">
        <w:rPr>
          <w:rStyle w:val="StyleUnderline"/>
        </w:rPr>
        <w:t>  a</w:t>
      </w:r>
      <w:proofErr w:type="gramEnd"/>
      <w:r w:rsidRPr="000E6C5D">
        <w:rPr>
          <w:rStyle w:val="StyleUnderline"/>
        </w:rPr>
        <w:t> record 17 million new cars  on the road in 2014, further contributing to China’s high emissions</w:t>
      </w:r>
      <w:r w:rsidRPr="000E6C5D">
        <w:rPr>
          <w:sz w:val="16"/>
        </w:rPr>
        <w:t xml:space="preserve">.  Car ownership was up to 154 million, according to China’s Ministry of Public </w:t>
      </w:r>
      <w:proofErr w:type="spellStart"/>
      <w:r w:rsidRPr="000E6C5D">
        <w:rPr>
          <w:sz w:val="16"/>
        </w:rPr>
        <w:t>Security</w:t>
      </w:r>
      <w:proofErr w:type="gramStart"/>
      <w:r w:rsidRPr="000E6C5D">
        <w:rPr>
          <w:sz w:val="16"/>
        </w:rPr>
        <w:t>,with</w:t>
      </w:r>
      <w:proofErr w:type="spellEnd"/>
      <w:proofErr w:type="gramEnd"/>
      <w:r w:rsidRPr="000E6C5D">
        <w:rPr>
          <w:sz w:val="16"/>
        </w:rPr>
        <w:t xml:space="preserve"> compared to roughly 27 million in 2004, according to China’s National Bureau of Statistics. Another trend compounding air problems has been the country’s staggering pace of urbanization, a national priority. The government aims to have more than 60 percent of the Chinese population living in cities by 2020, up from 36 percent in 2000 (53.7 percent of the population in 2015 lived in urban areas).Rapid urbanization increases energy demands to power new manufacturing and industrial centers. Experts also cite water depletion and pollution as among the country’s biggest environmental challenges. China is home to 20 percent of the world’s population but only 7 percent (PDF) of its fresh water sources. Overuse and contamination have produced severe shortages, with nearly 70 percent of the country’s water supplies dedicated to agriculture and </w:t>
      </w:r>
      <w:proofErr w:type="spellStart"/>
      <w:r w:rsidRPr="000E6C5D">
        <w:rPr>
          <w:sz w:val="16"/>
        </w:rPr>
        <w:t>and</w:t>
      </w:r>
      <w:proofErr w:type="spellEnd"/>
      <w:r w:rsidRPr="000E6C5D">
        <w:rPr>
          <w:sz w:val="16"/>
        </w:rPr>
        <w:t xml:space="preserve"> 20 percent of supplies used in the coal industry, according to Choke Point: China, an environmental NGO initiative. Approximately two-thirds of China’s roughly 660 cities suffer from water shortages. Former Chinese premier Wen </w:t>
      </w:r>
      <w:proofErr w:type="spellStart"/>
      <w:r w:rsidRPr="000E6C5D">
        <w:rPr>
          <w:sz w:val="16"/>
        </w:rPr>
        <w:t>Jiabao</w:t>
      </w:r>
      <w:proofErr w:type="spellEnd"/>
      <w:r w:rsidRPr="000E6C5D">
        <w:rPr>
          <w:sz w:val="16"/>
        </w:rPr>
        <w:t xml:space="preserve"> has said that water shortages challenge “the very survival of the Chinese nation.” Industry along China’s major water sources has polluted water supplies: in 2014, groundwater supplies in more than 60 percent of major cities were categorized as “bad to very bad” and</w:t>
      </w:r>
      <w:proofErr w:type="gramStart"/>
      <w:r w:rsidRPr="000E6C5D">
        <w:rPr>
          <w:sz w:val="16"/>
        </w:rPr>
        <w:t>  more</w:t>
      </w:r>
      <w:proofErr w:type="gramEnd"/>
      <w:r w:rsidRPr="000E6C5D">
        <w:rPr>
          <w:sz w:val="16"/>
        </w:rPr>
        <w:t xml:space="preserve"> than a quarter of China’s key rivers are “unfit for human contact.” And lack of waste removal and proper processing has exacerbated problems. Combined with negligent farming practices, overgrazing, and the effects of climate change, the water crisis has turned much of China’s arable land into desert. About 1.05 million square miles of China’s landmass are undergoing desertification, affecting more than 400 million people, according to the deputy head of China’s State Forestry Administration. Water scarcity, pollution, and desertification are reducing China’s ability to sustain its industrial output and produce food and drinkable water for its large population. Cost of Environmental Damage Environmental depredations pose a serious threat to China’s economic growth, costing the country roughly 3 to 10 percent of its gross national income, according to various estimates. China’s Ministry of Environmental Protection calculates estimates the cost of pollution at around 1.5 trillion RMB ($227 billion), or roughly 3.5 percent of GDP, according to 2010 figures. Due to the sensitivity of the topic, the ministry only releases such figures intermittently. Data on the toll of China’s pollution on public health paint a devastating picture. Air pollution contributes to an estimated 1.2 million premature deaths in China annually. Epidemiological studies conducted since the 1980s in northern China suggest that poor air quality in Chinese cities causes significant health complications, including respiratory, cardiovascular, and cerebrovascular diseases. Pollution has also been linked to the proliferation of acute and chronic diseases; estimates suggest that around 11 percent of digestive-system cancers in China may stem from unsafe drinking water. Recent studies have reported that emissions from China’s export industries are worsening air pollution as far as the western United States. China’s neighbors, including Japan and South Korea, have also expressed concern over acid rain and smog affecting their populations. Environmental ministers from the three northeast Asian countries agreed to boost cooperative efforts to curb air pollution and to protect water quality and the maritime environment in 2014. The damage has also affected China’s economic prospects as it continues to pursue extractive resources abroad, such as oil and other fossil fuels. Its economic partners, particularly in the developing world, face costly environmental burdens attached with doing business with China, write CFR’s Economy and Michael Levi in By All Means Necessary, their book on China’s quest for resources.</w:t>
      </w:r>
    </w:p>
    <w:p w:rsidR="00D95389" w:rsidRPr="000E6C5D" w:rsidRDefault="00D95389" w:rsidP="00D95389">
      <w:pPr>
        <w:pStyle w:val="Heading3"/>
      </w:pPr>
      <w:r>
        <w:t>AT: Pollution Inevitable</w:t>
      </w:r>
    </w:p>
    <w:p w:rsidR="00D95389" w:rsidRPr="00F86253" w:rsidRDefault="00D95389" w:rsidP="00D95389">
      <w:pPr>
        <w:pStyle w:val="Heading4"/>
      </w:pPr>
      <w:r w:rsidRPr="00F86253">
        <w:t>Chinese emissions starting to level off</w:t>
      </w:r>
    </w:p>
    <w:p w:rsidR="00D95389" w:rsidRDefault="00D95389" w:rsidP="00D95389">
      <w:r w:rsidRPr="00F05459">
        <w:rPr>
          <w:rStyle w:val="Style13ptBold"/>
        </w:rPr>
        <w:t>Taylor 13</w:t>
      </w:r>
      <w:r>
        <w:t xml:space="preserve"> – (</w:t>
      </w:r>
      <w:r w:rsidRPr="00F05459">
        <w:t>managing editor of the </w:t>
      </w:r>
      <w:hyperlink r:id="rId40" w:tooltip="Journal of Economic Perspectives" w:history="1">
        <w:r w:rsidRPr="00F05459">
          <w:rPr>
            <w:rStyle w:val="Hyperlink"/>
          </w:rPr>
          <w:t>Journal of Economic Perspectives</w:t>
        </w:r>
      </w:hyperlink>
      <w:r>
        <w:t xml:space="preserve">, 5/28/13, </w:t>
      </w:r>
      <w:r w:rsidRPr="00F05459">
        <w:t>http://economistsview.typepad.com/economistsview/2013/05/china-and-the-environmental-kuznets-curve.html</w:t>
      </w:r>
      <w:r>
        <w:t>)//EO</w:t>
      </w:r>
    </w:p>
    <w:p w:rsidR="00D95389" w:rsidRPr="00F05459" w:rsidRDefault="00D95389" w:rsidP="00D95389">
      <w:pPr>
        <w:rPr>
          <w:rStyle w:val="StyleUnderline"/>
        </w:rPr>
      </w:pPr>
      <w:r w:rsidRPr="00F05459">
        <w:rPr>
          <w:sz w:val="16"/>
        </w:rPr>
        <w:t xml:space="preserve">China and the Environmental Kuznets Curve: The original Kuznets curve posited, back in 1955, that inequality of incomes would follow an inverted-U pattern as a nation's economy developed, first rising, and then declining. In 1955, this looked reasonable! </w:t>
      </w:r>
      <w:r w:rsidRPr="00F05459">
        <w:rPr>
          <w:rStyle w:val="StyleUnderline"/>
        </w:rPr>
        <w:t>The "environmental Kuznets curve" suggests that pollution may follow an inverted-U pattern as a nation's economy develops. Pollution first rises as a low income nation industrializes with few limitations on pollution. But then the nation becomes better-off and more able and willing to pay the costs of limiting pollution, and the nation's economy shifts from industry to services, and pollution levels fall.</w:t>
      </w:r>
      <w:r w:rsidRPr="00F05459">
        <w:rPr>
          <w:sz w:val="16"/>
        </w:rPr>
        <w:t xml:space="preserve"> For a useful overview article, </w:t>
      </w:r>
      <w:proofErr w:type="spellStart"/>
      <w:r w:rsidRPr="00F05459">
        <w:rPr>
          <w:sz w:val="16"/>
        </w:rPr>
        <w:t>Susmita</w:t>
      </w:r>
      <w:proofErr w:type="spellEnd"/>
      <w:r w:rsidRPr="00F05459">
        <w:rPr>
          <w:sz w:val="16"/>
        </w:rPr>
        <w:t xml:space="preserve"> </w:t>
      </w:r>
      <w:proofErr w:type="spellStart"/>
      <w:r w:rsidRPr="00F05459">
        <w:rPr>
          <w:sz w:val="16"/>
        </w:rPr>
        <w:t>Dasgupta</w:t>
      </w:r>
      <w:proofErr w:type="spellEnd"/>
      <w:r w:rsidRPr="00F05459">
        <w:rPr>
          <w:sz w:val="16"/>
        </w:rPr>
        <w:t xml:space="preserve">, Benoit </w:t>
      </w:r>
      <w:proofErr w:type="spellStart"/>
      <w:r w:rsidRPr="00F05459">
        <w:rPr>
          <w:sz w:val="16"/>
        </w:rPr>
        <w:t>Laplante</w:t>
      </w:r>
      <w:proofErr w:type="spellEnd"/>
      <w:r w:rsidRPr="00F05459">
        <w:rPr>
          <w:sz w:val="16"/>
        </w:rPr>
        <w:t xml:space="preserve">, </w:t>
      </w:r>
      <w:proofErr w:type="spellStart"/>
      <w:r w:rsidRPr="00F05459">
        <w:rPr>
          <w:sz w:val="16"/>
        </w:rPr>
        <w:t>Hua</w:t>
      </w:r>
      <w:proofErr w:type="spellEnd"/>
      <w:r w:rsidRPr="00F05459">
        <w:rPr>
          <w:sz w:val="16"/>
        </w:rPr>
        <w:t xml:space="preserve"> Wang, and David Wheeler wrote on “Confronting the Environmental Kuznets Curve”</w:t>
      </w:r>
      <w:hyperlink r:id="rId41" w:history="1"/>
      <w:r w:rsidRPr="00F05459">
        <w:rPr>
          <w:sz w:val="16"/>
        </w:rPr>
        <w:t xml:space="preserve"> in the Winter 2002 issue of the Journal of Economic Perspectives. (Like all articles in JEP, it is freely available online compliments of the American Economic Association. Full disclosure: I've been the Managing Editor of JEP for the last 26 years.) Of course, the environmental Kuznets curve is a theory that needs to be supported or refuted with evidence... And the experience of China, with its burgeoning economy and extraordinary environmental issues, is at the center of the debate. ... </w:t>
      </w:r>
      <w:r w:rsidRPr="00F05459">
        <w:rPr>
          <w:rStyle w:val="StyleUnderline"/>
        </w:rPr>
        <w:t>The conventional environmental Kuznets is that emissions of pollutants rise up until some level between about $5000 and $8000 in per capita income, and then fall after that point. There is some historical evidence to support this claim. ... According to the World Bank, China's per capita GDP was $5,445 in 2011, so it is just reaching the levels where its pollution should first start to level off, and then to decline. ...Interestingly, there are signs that for some pollutants, the level of pollution is no longer rising with the growth of China's economy. For example, here's a figure about air pollution. The top line shows the growth of GDP. Emissions of sulfur dioxides and soot have not been rising with GDP, and even emissions of carbon dioxide have been lagging behind the rise in GDP in the last few years.</w:t>
      </w:r>
    </w:p>
    <w:p w:rsidR="00D95389" w:rsidRPr="005B1B77" w:rsidRDefault="00D95389" w:rsidP="00D95389">
      <w:pPr>
        <w:pStyle w:val="Heading3"/>
      </w:pPr>
      <w:r>
        <w:t>Impact – Kills Millions</w:t>
      </w:r>
    </w:p>
    <w:p w:rsidR="00D95389" w:rsidRPr="00F86253" w:rsidRDefault="00D95389" w:rsidP="00D95389">
      <w:pPr>
        <w:pStyle w:val="Heading4"/>
      </w:pPr>
      <w:r w:rsidRPr="00F86253">
        <w:t>Millions die from Chinese pollution each year</w:t>
      </w:r>
    </w:p>
    <w:p w:rsidR="00D95389" w:rsidRPr="00CE482A" w:rsidRDefault="00D95389" w:rsidP="00D95389">
      <w:r>
        <w:rPr>
          <w:rStyle w:val="Style13ptBold"/>
        </w:rPr>
        <w:t>New York Times</w:t>
      </w:r>
      <w:r w:rsidRPr="00CE482A">
        <w:rPr>
          <w:rStyle w:val="Style13ptBold"/>
        </w:rPr>
        <w:t xml:space="preserve"> 15</w:t>
      </w:r>
      <w:r w:rsidRPr="00CE482A">
        <w:t xml:space="preserve"> – (</w:t>
      </w:r>
      <w:r>
        <w:t>David Levin, “</w:t>
      </w:r>
      <w:r w:rsidRPr="00CE482A">
        <w:t>Study Links Polluted Air in China to 1.6 Million Deaths a Year</w:t>
      </w:r>
      <w:r>
        <w:t xml:space="preserve">”, 7/13/15, </w:t>
      </w:r>
      <w:r w:rsidRPr="00CE482A">
        <w:t>http://www.nytimes.com/2015/08/14/world/asia/study-links-polluted-air-in-china-to-1-6-million-deaths-a-year.html?_r=0</w:t>
      </w:r>
      <w:r>
        <w:t>)</w:t>
      </w:r>
    </w:p>
    <w:p w:rsidR="00D95389" w:rsidRDefault="00D95389" w:rsidP="00D95389">
      <w:pPr>
        <w:rPr>
          <w:sz w:val="16"/>
        </w:rPr>
      </w:pPr>
      <w:r w:rsidRPr="000855F4">
        <w:rPr>
          <w:rStyle w:val="StyleUnderline"/>
        </w:rPr>
        <w:t>Outdoor air pollution contributes to the deaths of an estimated 1.6 million people in China every year</w:t>
      </w:r>
      <w:r w:rsidRPr="00CE482A">
        <w:rPr>
          <w:sz w:val="16"/>
        </w:rPr>
        <w:t xml:space="preserve">, or about 4,400 people a day, according to a newly released scientific paper. The paper maps the geographic sources of China’s toxic air and concludes that much of the smog that routinely shrouds Beijing comes from emissions in a distant industrial zone, a finding that may complicate the government’s efforts to clean up the capital city’s air in time for the 2022 Winter Olympics. The authors are members of Berkeley Earth, a research organization based in Berkeley, Calif., that uses statistical techniques to analyze environmental issues. The paper has been accepted for publication in the peer-reviewed scientific journal PLOS One, according to the organization. According to the data presented in the paper, </w:t>
      </w:r>
      <w:r w:rsidRPr="000855F4">
        <w:rPr>
          <w:rStyle w:val="StyleUnderline"/>
        </w:rPr>
        <w:t xml:space="preserve">about three-eighths of the Chinese </w:t>
      </w:r>
      <w:proofErr w:type="gramStart"/>
      <w:r w:rsidRPr="000855F4">
        <w:rPr>
          <w:rStyle w:val="StyleUnderline"/>
        </w:rPr>
        <w:t>population breathe</w:t>
      </w:r>
      <w:proofErr w:type="gramEnd"/>
      <w:r w:rsidRPr="000855F4">
        <w:rPr>
          <w:rStyle w:val="StyleUnderline"/>
        </w:rPr>
        <w:t xml:space="preserve"> air that would be rated “unhealthy</w:t>
      </w:r>
      <w:r w:rsidRPr="00CE482A">
        <w:rPr>
          <w:sz w:val="16"/>
        </w:rPr>
        <w:t xml:space="preserve">” by United States standards. The most dangerous of the pollutants studied were </w:t>
      </w:r>
      <w:r w:rsidRPr="000855F4">
        <w:rPr>
          <w:rStyle w:val="StyleUnderline"/>
        </w:rPr>
        <w:t>fine airborne particles less than 2.5 microns</w:t>
      </w:r>
      <w:r w:rsidRPr="00CE482A">
        <w:rPr>
          <w:sz w:val="16"/>
        </w:rPr>
        <w:t xml:space="preserve"> in diameter, which </w:t>
      </w:r>
      <w:r w:rsidRPr="000855F4">
        <w:rPr>
          <w:rStyle w:val="StyleUnderline"/>
        </w:rPr>
        <w:t>can find their way deep into human lungs, be absorbed into the bloodstream and cause</w:t>
      </w:r>
      <w:r w:rsidRPr="00CE482A">
        <w:rPr>
          <w:sz w:val="16"/>
        </w:rPr>
        <w:t xml:space="preserve"> a host of health problems, including </w:t>
      </w:r>
      <w:r w:rsidRPr="000855F4">
        <w:rPr>
          <w:rStyle w:val="StyleUnderline"/>
        </w:rPr>
        <w:t>asthma, strokes, lung cancer and heart attacks</w:t>
      </w:r>
      <w:r w:rsidRPr="00CE482A">
        <w:rPr>
          <w:sz w:val="16"/>
        </w:rPr>
        <w:t xml:space="preserve">. The organization is well known for a study that reviewed the concerns of people who reject established climate science and found that the rise in global average temperatures has been caused “almost entirely” by human activity. </w:t>
      </w:r>
      <w:r w:rsidRPr="000855F4">
        <w:rPr>
          <w:rStyle w:val="StyleUnderline"/>
        </w:rPr>
        <w:t xml:space="preserve">The researchers </w:t>
      </w:r>
      <w:r w:rsidRPr="00CE482A">
        <w:rPr>
          <w:sz w:val="16"/>
        </w:rPr>
        <w:t xml:space="preserve">used similar statistical methods to assess Chinese air pollution. They </w:t>
      </w:r>
      <w:r w:rsidRPr="000855F4">
        <w:rPr>
          <w:rStyle w:val="StyleUnderline"/>
        </w:rPr>
        <w:t>analyzed four months’ worth of hourly readings taken at 1,500 ground stations in mainland China, Taiwan and other places in the region</w:t>
      </w:r>
      <w:r w:rsidRPr="00CE482A">
        <w:rPr>
          <w:sz w:val="16"/>
        </w:rPr>
        <w:t xml:space="preserve">, including South Korea. The group said it was publishing the raw data so other researchers could use it to perform their own studies. Berkeley Earth’s analysis is consistent with earlier indications that China has not been able to successfully tackle its air pollution problems. Greenpeace East Asia found in April that, </w:t>
      </w:r>
      <w:r w:rsidRPr="000855F4">
        <w:rPr>
          <w:rStyle w:val="StyleUnderline"/>
        </w:rPr>
        <w:t>of 360 cities in China, more than 90 percent failed to meet national air quality standards</w:t>
      </w:r>
      <w:r w:rsidRPr="00CE482A">
        <w:rPr>
          <w:sz w:val="16"/>
        </w:rPr>
        <w:t xml:space="preserve"> in the first three months of 2015. The Berkeley Earth paper’s findings present data saying that </w:t>
      </w:r>
      <w:r w:rsidRPr="000855F4">
        <w:rPr>
          <w:rStyle w:val="StyleUnderline"/>
        </w:rPr>
        <w:t>air pollution contributes to 17 percent of all deaths in the nation each year</w:t>
      </w:r>
      <w:r w:rsidRPr="00CE482A">
        <w:rPr>
          <w:sz w:val="16"/>
        </w:rPr>
        <w:t xml:space="preserve">. The group says its mortality estimates are based on a World Health Organization framework for projecting death rates from five diseases known to be associated with exposure to various levels of fine-particulate pollution. The authors calculate that the annual toll is 95 percent likely to fall between 700,000 and 2.2 million deaths, and their estimate of 1.6 million a year is the midpoint of that range. The Chinese government is sensitive about public data showing that air pollution is killing its citizens, or even allusions to such a conclusion. Though the authorities have gradually permitted greater public access to air quality readings, </w:t>
      </w:r>
      <w:r w:rsidRPr="000855F4">
        <w:rPr>
          <w:rStyle w:val="StyleUnderline"/>
        </w:rPr>
        <w:t>censors routinely purge Chinese websites and social media channels of information that the ruling Communist Party worries might provoke popular unrest. In March, after a lengthy documentary video about the health effects of air pollution circulated widely online, the party’s central propaganda department ordered Chinese websites to delete it.</w:t>
      </w:r>
      <w:r w:rsidRPr="00CE482A">
        <w:rPr>
          <w:sz w:val="16"/>
        </w:rPr>
        <w:t xml:space="preserve"> Much of China’s air pollution comes from the large-scale burning of coal. Using pollution measurements and wind patterns, the researchers concluded that much of the smog afflicting Beijing came not from sources in the city, but rather from coal-burning factories 200 miles southwest in Shijiazhuang, the capital of </w:t>
      </w:r>
      <w:proofErr w:type="spellStart"/>
      <w:r w:rsidRPr="00CE482A">
        <w:rPr>
          <w:sz w:val="16"/>
        </w:rPr>
        <w:t>Hebei</w:t>
      </w:r>
      <w:proofErr w:type="spellEnd"/>
      <w:r w:rsidRPr="00CE482A">
        <w:rPr>
          <w:sz w:val="16"/>
        </w:rPr>
        <w:t xml:space="preserve"> Province and a major industrial hub. Promises to clean up Beijing’s air were a centerpiece of the nation’s bid to host the 2022 Winter Olympics. The mayor of Beijing, Wang </w:t>
      </w:r>
      <w:proofErr w:type="spellStart"/>
      <w:r w:rsidRPr="00CE482A">
        <w:rPr>
          <w:sz w:val="16"/>
        </w:rPr>
        <w:t>Anshun</w:t>
      </w:r>
      <w:proofErr w:type="spellEnd"/>
      <w:r w:rsidRPr="00CE482A">
        <w:rPr>
          <w:sz w:val="16"/>
        </w:rPr>
        <w:t xml:space="preserve">, championed restrictions on vehicles in the city, and state news media outlets lauded projects to replace coal-fired heating systems in urban areas with systems that use natural gas and generate far less particulate pollution. “We will improve the air quality not only for the Games, but also for the demand of our people,” said </w:t>
      </w:r>
      <w:proofErr w:type="spellStart"/>
      <w:r w:rsidRPr="00CE482A">
        <w:rPr>
          <w:sz w:val="16"/>
        </w:rPr>
        <w:t>Shen</w:t>
      </w:r>
      <w:proofErr w:type="spellEnd"/>
      <w:r w:rsidRPr="00CE482A">
        <w:rPr>
          <w:sz w:val="16"/>
        </w:rPr>
        <w:t xml:space="preserve"> </w:t>
      </w:r>
      <w:proofErr w:type="spellStart"/>
      <w:r w:rsidRPr="00CE482A">
        <w:rPr>
          <w:sz w:val="16"/>
        </w:rPr>
        <w:t>Xue</w:t>
      </w:r>
      <w:proofErr w:type="spellEnd"/>
      <w:r w:rsidRPr="00CE482A">
        <w:rPr>
          <w:sz w:val="16"/>
        </w:rPr>
        <w:t>, an Olympic gold medalist and ambassador for the 2022 bid, according to a report last month by Xinhua, the state news agency. The Berkeley Earth paper showed, however, that to clear the skies over Beijing, mitigation measures will be needed across a broad stretch of the country southwest of the capital, affecting tens of millions of people. “It’s not enough to clean up the city,” said Elizabeth Muller, executive director of the organization. “You’re going to also have to clean up the entire industrial region 200 miles away.”</w:t>
      </w:r>
    </w:p>
    <w:p w:rsidR="00D95389" w:rsidRPr="00CE482A" w:rsidRDefault="00D95389" w:rsidP="00D95389">
      <w:pPr>
        <w:pStyle w:val="Heading3"/>
      </w:pPr>
      <w:r>
        <w:t>Turns Econ</w:t>
      </w:r>
    </w:p>
    <w:p w:rsidR="00D95389" w:rsidRPr="00F86253" w:rsidRDefault="00D95389" w:rsidP="00D95389">
      <w:pPr>
        <w:pStyle w:val="Heading4"/>
      </w:pPr>
      <w:r w:rsidRPr="00F86253">
        <w:t>Pollution severely damages China economy</w:t>
      </w:r>
    </w:p>
    <w:p w:rsidR="00D95389" w:rsidRPr="00624EC4" w:rsidRDefault="00D95389" w:rsidP="00D95389">
      <w:r w:rsidRPr="0041442F">
        <w:rPr>
          <w:rStyle w:val="Style13ptBold"/>
        </w:rPr>
        <w:t>CNBC 16</w:t>
      </w:r>
      <w:r>
        <w:t xml:space="preserve"> </w:t>
      </w:r>
      <w:proofErr w:type="gramStart"/>
      <w:r>
        <w:t>–(</w:t>
      </w:r>
      <w:proofErr w:type="gramEnd"/>
      <w:r>
        <w:t xml:space="preserve">Constance </w:t>
      </w:r>
      <w:proofErr w:type="spellStart"/>
      <w:r>
        <w:t>Gustke</w:t>
      </w:r>
      <w:proofErr w:type="spellEnd"/>
      <w:r>
        <w:t>, “</w:t>
      </w:r>
      <w:r w:rsidRPr="00624EC4">
        <w:t>Pollution crisis is choking the Chinese economy</w:t>
      </w:r>
      <w:r>
        <w:t xml:space="preserve">”, 2/11/16, </w:t>
      </w:r>
      <w:r w:rsidRPr="00624EC4">
        <w:t>http://www.cnbc.com/2016/02/11/pollution-crisis-is-choking-the-chinese-economy.html</w:t>
      </w:r>
      <w:r>
        <w:t>)</w:t>
      </w:r>
    </w:p>
    <w:p w:rsidR="00D95389" w:rsidRDefault="00D95389" w:rsidP="00D95389">
      <w:pPr>
        <w:rPr>
          <w:sz w:val="16"/>
        </w:rPr>
      </w:pPr>
      <w:r w:rsidRPr="00624EC4">
        <w:rPr>
          <w:sz w:val="16"/>
        </w:rPr>
        <w:t xml:space="preserve">For Ting Li, </w:t>
      </w:r>
      <w:r w:rsidRPr="00624EC4">
        <w:rPr>
          <w:rStyle w:val="StyleUnderline"/>
        </w:rPr>
        <w:t xml:space="preserve">life in Beijing means </w:t>
      </w:r>
      <w:r w:rsidRPr="00624EC4">
        <w:rPr>
          <w:sz w:val="16"/>
        </w:rPr>
        <w:t xml:space="preserve">navigating through sticky gray smog. </w:t>
      </w:r>
      <w:r w:rsidRPr="00624EC4">
        <w:rPr>
          <w:rStyle w:val="StyleUnderline"/>
        </w:rPr>
        <w:t>To avoid harmful pollution particles</w:t>
      </w:r>
      <w:r w:rsidRPr="00624EC4">
        <w:rPr>
          <w:sz w:val="16"/>
        </w:rPr>
        <w:t xml:space="preserve">, she must </w:t>
      </w:r>
      <w:r w:rsidRPr="00624EC4">
        <w:rPr>
          <w:rStyle w:val="StyleUnderline"/>
        </w:rPr>
        <w:t>carry a mask and check the air quality</w:t>
      </w:r>
      <w:r w:rsidRPr="00624EC4">
        <w:rPr>
          <w:sz w:val="16"/>
        </w:rPr>
        <w:t xml:space="preserve"> every day. The thick, heavy air has been so bad that Li sent her son — who suffers from the infamous Beijing cough, caused by breathing harmful pollutants — to live outside Beijing, where air quality is better. "Even with air purifiers in homes, pollution exceeds the norm," said Li, who is a chief representative for the Rocky Mountain Institute in </w:t>
      </w:r>
      <w:hyperlink r:id="rId42" w:tgtFrame="_blank" w:history="1">
        <w:r w:rsidRPr="00624EC4">
          <w:rPr>
            <w:rStyle w:val="Hyperlink"/>
            <w:sz w:val="16"/>
          </w:rPr>
          <w:t>China</w:t>
        </w:r>
      </w:hyperlink>
      <w:r w:rsidRPr="00624EC4">
        <w:rPr>
          <w:sz w:val="16"/>
        </w:rPr>
        <w:t xml:space="preserve">. "It's severe and really scary. We can't go outside much." Beijing isn't alone, though. It's one of nearly 300 cities in China that badly failed air-quality standard measurements in 2015, according to data collected by Greenpeace. And </w:t>
      </w:r>
      <w:r w:rsidRPr="00624EC4">
        <w:rPr>
          <w:rStyle w:val="StyleUnderline"/>
        </w:rPr>
        <w:t>the effects are devastating: More than </w:t>
      </w:r>
      <w:hyperlink r:id="rId43" w:tgtFrame="_blank" w:history="1">
        <w:r w:rsidRPr="00624EC4">
          <w:rPr>
            <w:rStyle w:val="StyleUnderline"/>
          </w:rPr>
          <w:t>1.6 million people per year die in China</w:t>
        </w:r>
      </w:hyperlink>
      <w:r w:rsidRPr="00624EC4">
        <w:rPr>
          <w:rStyle w:val="StyleUnderline"/>
        </w:rPr>
        <w:t> from breathing toxic air</w:t>
      </w:r>
      <w:r w:rsidRPr="00624EC4">
        <w:rPr>
          <w:sz w:val="16"/>
        </w:rPr>
        <w:t>. To fight back, China's leaders have been waging a tough </w:t>
      </w:r>
      <w:hyperlink r:id="rId44" w:tgtFrame="_blank" w:history="1">
        <w:r w:rsidRPr="00624EC4">
          <w:rPr>
            <w:rStyle w:val="Hyperlink"/>
            <w:sz w:val="16"/>
          </w:rPr>
          <w:t>war on pollution</w:t>
        </w:r>
      </w:hyperlink>
      <w:r w:rsidRPr="00624EC4">
        <w:rPr>
          <w:sz w:val="16"/>
        </w:rPr>
        <w:t xml:space="preserve"> by rolling out new technologies, capping coal use and using more renewable energy, such as solar and wind. "It's too early to tell if the war on pollution is working," said Elizabeth Economy, director for Asia studies at the Council on Foreign Relations. "But the intention is there. Top leadership has made a commitment to address the problem for the first time in decades." She estimates that visible results won't be seen for three to five years. </w:t>
      </w:r>
      <w:r w:rsidRPr="00624EC4">
        <w:rPr>
          <w:rStyle w:val="StyleUnderline"/>
        </w:rPr>
        <w:t xml:space="preserve">Air pollution is clearly very costly, though, to its $11-trillion-plus economy. It dings China's GDP about 6.5 percent annually, according </w:t>
      </w:r>
      <w:proofErr w:type="spellStart"/>
      <w:r w:rsidRPr="00624EC4">
        <w:rPr>
          <w:rStyle w:val="StyleUnderline"/>
        </w:rPr>
        <w:t>to</w:t>
      </w:r>
      <w:hyperlink r:id="rId45" w:tgtFrame="_blank" w:history="1">
        <w:r w:rsidRPr="00624EC4">
          <w:rPr>
            <w:rStyle w:val="StyleUnderline"/>
          </w:rPr>
          <w:t>RAND</w:t>
        </w:r>
        <w:proofErr w:type="spellEnd"/>
        <w:r w:rsidRPr="00624EC4">
          <w:rPr>
            <w:rStyle w:val="StyleUnderline"/>
          </w:rPr>
          <w:t xml:space="preserve"> Corp. estimates</w:t>
        </w:r>
      </w:hyperlink>
      <w:r w:rsidRPr="00624EC4">
        <w:rPr>
          <w:rStyle w:val="StyleUnderline"/>
        </w:rPr>
        <w:t xml:space="preserve">. Those costs are mainly driven by lost productivity, since factories are shut down on bad </w:t>
      </w:r>
      <w:proofErr w:type="spellStart"/>
      <w:r w:rsidRPr="00624EC4">
        <w:rPr>
          <w:rStyle w:val="StyleUnderline"/>
        </w:rPr>
        <w:t>air</w:t>
      </w:r>
      <w:proofErr w:type="spellEnd"/>
      <w:r w:rsidRPr="00624EC4">
        <w:rPr>
          <w:rStyle w:val="StyleUnderline"/>
        </w:rPr>
        <w:t xml:space="preserve"> days to avoid the dangerous health effects of breathing the dense, toxic air. "Sick days and hospital visits all take a toll on the urban economy,"</w:t>
      </w:r>
      <w:r w:rsidRPr="00624EC4">
        <w:rPr>
          <w:sz w:val="16"/>
        </w:rPr>
        <w:t xml:space="preserve"> said Anders Hove, associate director of research at the Paulson Institute. </w:t>
      </w:r>
      <w:r w:rsidRPr="00624EC4">
        <w:rPr>
          <w:rStyle w:val="StyleUnderline"/>
        </w:rPr>
        <w:t xml:space="preserve">High levels of pollution are linked to serious chronic illnesses, like heart disease and lung cancer, which are costly to treat. And air pollution also affects tourism and outdoor recreation, he added. </w:t>
      </w:r>
      <w:hyperlink r:id="rId46" w:tgtFrame="_blank" w:history="1">
        <w:r w:rsidRPr="00624EC4">
          <w:rPr>
            <w:rStyle w:val="StyleUnderline"/>
          </w:rPr>
          <w:t>China's crops</w:t>
        </w:r>
      </w:hyperlink>
      <w:r w:rsidRPr="00624EC4">
        <w:rPr>
          <w:rStyle w:val="StyleUnderline"/>
        </w:rPr>
        <w:t> are damaged, too</w:t>
      </w:r>
      <w:r w:rsidRPr="00624EC4">
        <w:rPr>
          <w:sz w:val="16"/>
        </w:rPr>
        <w:t>, said Hove</w:t>
      </w:r>
      <w:r w:rsidRPr="00624EC4">
        <w:rPr>
          <w:rStyle w:val="StyleUnderline"/>
        </w:rPr>
        <w:t>. Some 20 percent of China's soil is contaminated. And the country's largest rice-growing province, Hunan, has soil that's laced with heavy metals from factories. This pollution taints the country's food supply, according to reports</w:t>
      </w:r>
      <w:r w:rsidRPr="00624EC4">
        <w:rPr>
          <w:sz w:val="16"/>
        </w:rPr>
        <w:t xml:space="preserve">. </w:t>
      </w:r>
    </w:p>
    <w:p w:rsidR="007A48BC" w:rsidRDefault="007A48BC" w:rsidP="007A48BC">
      <w:pPr>
        <w:pStyle w:val="Heading2"/>
      </w:pPr>
      <w:r>
        <w:t>Growth Bad – Warming</w:t>
      </w:r>
    </w:p>
    <w:p w:rsidR="00D17CE5" w:rsidRPr="00953934" w:rsidRDefault="00F86253" w:rsidP="00953934">
      <w:pPr>
        <w:pStyle w:val="Heading3"/>
      </w:pPr>
      <w:r w:rsidRPr="00953934">
        <w:t>Growth Bad –</w:t>
      </w:r>
      <w:r w:rsidR="007A48BC">
        <w:t xml:space="preserve"> </w:t>
      </w:r>
      <w:r w:rsidRPr="00953934">
        <w:t xml:space="preserve">Warming </w:t>
      </w:r>
      <w:r w:rsidR="007A48BC">
        <w:t>Module</w:t>
      </w:r>
    </w:p>
    <w:p w:rsidR="00D17CE5" w:rsidRDefault="00D17CE5" w:rsidP="00D17CE5">
      <w:pPr>
        <w:pStyle w:val="Heading4"/>
        <w:rPr>
          <w:shd w:val="clear" w:color="auto" w:fill="FFFFFF"/>
        </w:rPr>
      </w:pPr>
      <w:r>
        <w:rPr>
          <w:shd w:val="clear" w:color="auto" w:fill="FFFFFF"/>
        </w:rPr>
        <w:t>China growth bad for the climate empirics prove</w:t>
      </w:r>
    </w:p>
    <w:p w:rsidR="00D17CE5" w:rsidRPr="000C6C86" w:rsidRDefault="00D17CE5" w:rsidP="00D17CE5">
      <w:r>
        <w:rPr>
          <w:shd w:val="clear" w:color="auto" w:fill="FFFFFF"/>
        </w:rPr>
        <w:t xml:space="preserve"> </w:t>
      </w:r>
      <w:r w:rsidRPr="000C6C86">
        <w:rPr>
          <w:rStyle w:val="Style13ptBold"/>
        </w:rPr>
        <w:t>Sun et al 16</w:t>
      </w:r>
      <w:r>
        <w:rPr>
          <w:rStyle w:val="apple-converted-space"/>
        </w:rPr>
        <w:t>--</w:t>
      </w:r>
      <w:r w:rsidRPr="000C6C86">
        <w:t>National Climate Center, Laboratory for Climate Studies, China Meteorological Administration, Beijing 100081, China</w:t>
      </w:r>
      <w:r>
        <w:t xml:space="preserve"> </w:t>
      </w:r>
      <w:r w:rsidRPr="000C6C86">
        <w:t>Ying Sun,</w:t>
      </w:r>
      <w:r>
        <w:t xml:space="preserve"> </w:t>
      </w:r>
      <w:proofErr w:type="spellStart"/>
      <w:r w:rsidRPr="000C6C86">
        <w:t>Guoyu</w:t>
      </w:r>
      <w:proofErr w:type="spellEnd"/>
      <w:r w:rsidRPr="000C6C86">
        <w:t xml:space="preserve"> </w:t>
      </w:r>
      <w:proofErr w:type="spellStart"/>
      <w:r w:rsidRPr="000C6C86">
        <w:t>Ren</w:t>
      </w:r>
      <w:proofErr w:type="spellEnd"/>
      <w:r w:rsidRPr="000C6C86">
        <w:t xml:space="preserve"> &amp;</w:t>
      </w:r>
      <w:r>
        <w:t xml:space="preserve"> </w:t>
      </w:r>
      <w:r w:rsidRPr="000C6C86">
        <w:t>Ting Hu</w:t>
      </w:r>
      <w:r>
        <w:t xml:space="preserve"> </w:t>
      </w:r>
      <w:r w:rsidRPr="000C6C86">
        <w:t>Joint Center for Global Change Studies, Beijing 100875, China</w:t>
      </w:r>
      <w:r>
        <w:t xml:space="preserve"> </w:t>
      </w:r>
      <w:r w:rsidRPr="000C6C86">
        <w:t>Ying Sun &amp;</w:t>
      </w:r>
      <w:r>
        <w:t xml:space="preserve"> </w:t>
      </w:r>
      <w:proofErr w:type="spellStart"/>
      <w:r w:rsidRPr="000C6C86">
        <w:t>Guoyu</w:t>
      </w:r>
      <w:proofErr w:type="spellEnd"/>
      <w:r w:rsidRPr="000C6C86">
        <w:t xml:space="preserve"> </w:t>
      </w:r>
      <w:proofErr w:type="spellStart"/>
      <w:r w:rsidRPr="000C6C86">
        <w:t>Ren</w:t>
      </w:r>
      <w:proofErr w:type="spellEnd"/>
      <w:r>
        <w:t xml:space="preserve"> </w:t>
      </w:r>
      <w:r w:rsidRPr="000C6C86">
        <w:t>Climate Research Division, Environment and Climate Change Canada, Toronto, Ontario M3H 5T4, Canada</w:t>
      </w:r>
      <w:r>
        <w:t xml:space="preserve"> </w:t>
      </w:r>
      <w:proofErr w:type="spellStart"/>
      <w:r w:rsidRPr="000C6C86">
        <w:t>Xuebin</w:t>
      </w:r>
      <w:proofErr w:type="spellEnd"/>
      <w:r w:rsidRPr="000C6C86">
        <w:t xml:space="preserve"> Zhang</w:t>
      </w:r>
      <w:r>
        <w:t xml:space="preserve"> </w:t>
      </w:r>
      <w:r w:rsidRPr="000C6C86">
        <w:t>Pacific Climate Impacts Consortium, University of Victoria, Victoria, British Columbia V8W 2Y2, Canada</w:t>
      </w:r>
      <w:r>
        <w:t xml:space="preserve"> </w:t>
      </w:r>
      <w:r w:rsidRPr="000C6C86">
        <w:t xml:space="preserve">Francis W. </w:t>
      </w:r>
      <w:proofErr w:type="spellStart"/>
      <w:r w:rsidRPr="000C6C86">
        <w:t>Zwiers</w:t>
      </w:r>
      <w:proofErr w:type="spellEnd"/>
      <w:r>
        <w:t>(“</w:t>
      </w:r>
      <w:r w:rsidRPr="000C6C86">
        <w:t>Contribution of urbanization to warming in China</w:t>
      </w:r>
      <w:r>
        <w:t xml:space="preserve">” Nature Climate Journal 7-10-16,TJB4) </w:t>
      </w:r>
    </w:p>
    <w:p w:rsidR="00D17CE5" w:rsidRPr="00C1481E" w:rsidRDefault="00D17CE5" w:rsidP="00D17CE5">
      <w:pPr>
        <w:rPr>
          <w:sz w:val="16"/>
        </w:rPr>
      </w:pPr>
      <w:r w:rsidRPr="000C6C86">
        <w:rPr>
          <w:rStyle w:val="StyleUnderline"/>
        </w:rPr>
        <w:t>China has warmed rapidly over the past half century and has experienced widespread concomitant impacts on water availability, agriculture and ecosystems. Although urban areas occupy less than 1% of China’s land mass, the majority of China’s observing stations are situated in proximity to urban areas, and thus some of the recorded warming is undoubtedly the consequence of rapid urban development, particularly since the late</w:t>
      </w:r>
      <w:r>
        <w:rPr>
          <w:rStyle w:val="StyleUnderline"/>
        </w:rPr>
        <w:t xml:space="preserve"> </w:t>
      </w:r>
      <w:r w:rsidRPr="000C6C86">
        <w:rPr>
          <w:rStyle w:val="StyleUnderline"/>
        </w:rPr>
        <w:t>1970’s</w:t>
      </w:r>
      <w:r w:rsidRPr="00C1481E">
        <w:rPr>
          <w:sz w:val="16"/>
        </w:rPr>
        <w:t xml:space="preserve">. Here, we quantify the separate contributions of urbanization and other external </w:t>
      </w:r>
      <w:proofErr w:type="spellStart"/>
      <w:r w:rsidRPr="00C1481E">
        <w:rPr>
          <w:sz w:val="16"/>
        </w:rPr>
        <w:t>forcings</w:t>
      </w:r>
      <w:proofErr w:type="spellEnd"/>
      <w:r w:rsidRPr="00C1481E">
        <w:rPr>
          <w:sz w:val="16"/>
        </w:rPr>
        <w:t xml:space="preserve"> to the observed warming. We estimate that China’s temperature increased by 1.44 °C (90% confidence interval 1.22–1.66 °C) over the period 1961–2013 and that urban warming influences account for about a third of this observed warming, 0.49 °C (0.12–0.86 °C). Anthropogenic and natural external </w:t>
      </w:r>
      <w:proofErr w:type="spellStart"/>
      <w:r w:rsidRPr="00C1481E">
        <w:rPr>
          <w:sz w:val="16"/>
        </w:rPr>
        <w:t>forcings</w:t>
      </w:r>
      <w:proofErr w:type="spellEnd"/>
      <w:r w:rsidRPr="00C1481E">
        <w:rPr>
          <w:sz w:val="16"/>
        </w:rPr>
        <w:t xml:space="preserve"> combined explain most of the rest of the observed warming, contributing 0.93 °C (0.61–1.24 °C). This is close to the warming of 1.09 °C (0.86–1.31 °C) observed in global mean land temperatures over the period 1951–2010, which, in contrast to China’s recorded temperature change, is only weakly affected by urban warming influences. </w:t>
      </w:r>
      <w:r w:rsidRPr="000C6C86">
        <w:rPr>
          <w:rStyle w:val="Emphasis"/>
        </w:rPr>
        <w:t>Clearly the effects of urbanization have considerably exacerbated the warming experienced by the large majority of the Chinese population in comparison with the warming that they would have experienced as a result of external forcing alone. The recorded warming in China since the early 1960s is almost twice as large as the global mean, and about one-third larger than the global land average temperature trend.</w:t>
      </w:r>
      <w:r w:rsidRPr="00C1481E">
        <w:rPr>
          <w:sz w:val="16"/>
        </w:rPr>
        <w:t xml:space="preserve"> </w:t>
      </w:r>
      <w:r w:rsidRPr="000C6C86">
        <w:rPr>
          <w:rStyle w:val="StyleUnderline"/>
        </w:rPr>
        <w:t xml:space="preserve">Warming has resulted in impacts on both natural and human systems. </w:t>
      </w:r>
      <w:r w:rsidRPr="000C6C86">
        <w:rPr>
          <w:rStyle w:val="Emphasis"/>
        </w:rPr>
        <w:t>There have been increased and more widespread heat waves in recent years</w:t>
      </w:r>
      <w:r w:rsidRPr="00C1481E">
        <w:rPr>
          <w:sz w:val="16"/>
        </w:rPr>
        <w:t xml:space="preserve">. </w:t>
      </w:r>
      <w:r w:rsidRPr="000C6C86">
        <w:rPr>
          <w:rStyle w:val="StyleUnderline"/>
        </w:rPr>
        <w:t>Mountain glaciers have been in rapid retreat, resulting in changes in hydrological regimes. Permafrost has degraded, with increases in the depth and soil moisture of the active layer. Terrestrial plant species have shifted northwards. An increase in potential evaporation associated with warming has also exacerbated water deficits in arid and semi-arid regions</w:t>
      </w:r>
      <w:r w:rsidRPr="00C1481E">
        <w:rPr>
          <w:sz w:val="16"/>
        </w:rPr>
        <w:t xml:space="preserve">. Several studies have attributed the recorded warming to the combined effect of greenhouse gases and other anthropogenic influences. One study also links the warming to large-scale climate variability, including variability in tropical Indian Ocean sea surface temperature, which may itself be a response to anthropogenic forcing. In addition, </w:t>
      </w:r>
      <w:r w:rsidRPr="00C1481E">
        <w:rPr>
          <w:rStyle w:val="Emphasis"/>
        </w:rPr>
        <w:t xml:space="preserve">many studies have pointed to rapid urbanization since the late 1970s as an important </w:t>
      </w:r>
      <w:proofErr w:type="spellStart"/>
      <w:r w:rsidRPr="00C1481E">
        <w:rPr>
          <w:rStyle w:val="Emphasis"/>
        </w:rPr>
        <w:t>factorespecially</w:t>
      </w:r>
      <w:proofErr w:type="spellEnd"/>
      <w:r w:rsidRPr="00C1481E">
        <w:rPr>
          <w:rStyle w:val="Emphasis"/>
        </w:rPr>
        <w:t xml:space="preserve"> at local scales, where these development influences may have contributed more than 40% of the observed warming in some cases</w:t>
      </w:r>
      <w:r w:rsidRPr="00C1481E">
        <w:rPr>
          <w:sz w:val="16"/>
        </w:rPr>
        <w:t xml:space="preserve">. Overestimation of the warming of the Chinese landmass owing to the proximity of the majority of observing stations to developing urban areas complicates the quantification of warming to different causes and the assessment of the resulting impacts. </w:t>
      </w:r>
      <w:r w:rsidRPr="00C1481E">
        <w:rPr>
          <w:rStyle w:val="Emphasis"/>
        </w:rPr>
        <w:t>The widespread impacts described above are associated with less warming overall than recorded in the urban-region-dominated observing system</w:t>
      </w:r>
      <w:r w:rsidRPr="00C1481E">
        <w:rPr>
          <w:sz w:val="16"/>
        </w:rPr>
        <w:t xml:space="preserve">. Previous estimates of the urbanization effect rely heavily on differences in urban and rural temperature trends. </w:t>
      </w:r>
      <w:r w:rsidRPr="00C1481E">
        <w:rPr>
          <w:rStyle w:val="Emphasis"/>
        </w:rPr>
        <w:t>However, there are increasingly fewer stations in China that are completely free of urban influences, probably resulting in underestimation of the urban warming influence</w:t>
      </w:r>
      <w:r w:rsidRPr="00C1481E">
        <w:rPr>
          <w:sz w:val="16"/>
        </w:rPr>
        <w:t xml:space="preserve">. On the other hand, </w:t>
      </w:r>
      <w:r w:rsidRPr="00C1481E">
        <w:rPr>
          <w:rStyle w:val="StyleUnderline"/>
        </w:rPr>
        <w:t xml:space="preserve">urban </w:t>
      </w:r>
      <w:proofErr w:type="spellStart"/>
      <w:r w:rsidRPr="00C1481E">
        <w:rPr>
          <w:rStyle w:val="StyleUnderline"/>
        </w:rPr>
        <w:t>centres</w:t>
      </w:r>
      <w:proofErr w:type="spellEnd"/>
      <w:r w:rsidRPr="00C1481E">
        <w:rPr>
          <w:rStyle w:val="StyleUnderline"/>
        </w:rPr>
        <w:t xml:space="preserve"> house more than half of the Chinese population, which means that for the majority of Chinese citizens, urban warming further increases the impacts of climate change that they experience</w:t>
      </w:r>
      <w:r w:rsidRPr="00C1481E">
        <w:rPr>
          <w:sz w:val="16"/>
        </w:rPr>
        <w:t xml:space="preserve">, and requires additional adaptation measures. For example, </w:t>
      </w:r>
      <w:r w:rsidRPr="00C1481E">
        <w:rPr>
          <w:rStyle w:val="Emphasis"/>
        </w:rPr>
        <w:t>the average daily minimum temperature in the central urban area of Beijing was 2.9 °C higher</w:t>
      </w:r>
      <w:r w:rsidRPr="00C1481E">
        <w:rPr>
          <w:sz w:val="16"/>
        </w:rPr>
        <w:t xml:space="preserve"> than in the suburbs during the 2–6 July 2010 heat-wave </w:t>
      </w:r>
      <w:proofErr w:type="gramStart"/>
      <w:r w:rsidRPr="00C1481E">
        <w:rPr>
          <w:sz w:val="16"/>
        </w:rPr>
        <w:t>episode</w:t>
      </w:r>
      <w:proofErr w:type="gramEnd"/>
      <w:r w:rsidRPr="00C1481E">
        <w:rPr>
          <w:sz w:val="16"/>
        </w:rPr>
        <w:t>. The urbanization effect has not generally been considered in formal detection and attribution analyses because its contribution to observed warming is small on global scales and because of difficulties in removing it from observational data. Furthermore, previous studies have not quantified the effects of individual groups of large-scale external forcing agents on China. Here we quantify, the separate contributions of multiple important external forcing factors—including urbanization (URB), greenhouse gases (GHGs), other anthropogenic forcing (OANT, predominately aerosols), and natural forcing (NAT, solar and volcanic combined)—to the warming recorded in China’s temperature records, using an optimal fingerprinting technique.</w:t>
      </w:r>
    </w:p>
    <w:p w:rsidR="007A48BC" w:rsidRDefault="007A48BC" w:rsidP="007A48BC">
      <w:pPr>
        <w:pStyle w:val="Heading4"/>
      </w:pPr>
      <w:r>
        <w:t xml:space="preserve">Unless action is taken now, humanity will go extinct due to climate change </w:t>
      </w:r>
    </w:p>
    <w:p w:rsidR="007A48BC" w:rsidRDefault="007A48BC" w:rsidP="007A48BC">
      <w:proofErr w:type="spellStart"/>
      <w:r w:rsidRPr="00C32475">
        <w:rPr>
          <w:rStyle w:val="Style13ptBold"/>
        </w:rPr>
        <w:t>Auerbach</w:t>
      </w:r>
      <w:proofErr w:type="spellEnd"/>
      <w:r w:rsidRPr="00C32475">
        <w:rPr>
          <w:rStyle w:val="Style13ptBold"/>
        </w:rPr>
        <w:t xml:space="preserve"> 15</w:t>
      </w:r>
      <w:r w:rsidRPr="00C32475">
        <w:t>—David, Yale graduate</w:t>
      </w:r>
      <w:proofErr w:type="gramStart"/>
      <w:r w:rsidRPr="00C32475">
        <w:t>  American</w:t>
      </w:r>
      <w:proofErr w:type="gramEnd"/>
      <w:r w:rsidRPr="00C32475">
        <w:t xml:space="preserve"> writer</w:t>
      </w:r>
      <w:r>
        <w:t xml:space="preserve"> (“</w:t>
      </w:r>
      <w:r w:rsidRPr="00C32475">
        <w:t>A child born today may live to see humanity’s end, unless…</w:t>
      </w:r>
      <w:r>
        <w:t>”6-18-15</w:t>
      </w:r>
      <w:r w:rsidRPr="00C32475">
        <w:t xml:space="preserve"> http://blogs.reuters.com/great-debate/2015/06/18/a-child-born-today-may-live-to-see-humanitys-end-unless/</w:t>
      </w:r>
      <w:r>
        <w:t>,7-11-16,TJB4)</w:t>
      </w:r>
    </w:p>
    <w:p w:rsidR="007A48BC" w:rsidRDefault="007A48BC" w:rsidP="007A48BC">
      <w:pPr>
        <w:rPr>
          <w:sz w:val="16"/>
        </w:rPr>
      </w:pPr>
      <w:r w:rsidRPr="0037273B">
        <w:rPr>
          <w:rStyle w:val="Emphasis"/>
        </w:rPr>
        <w:t>Humans will be extinct in 100 years because the planet will be uninhabitable</w:t>
      </w:r>
      <w:r w:rsidRPr="00C32475">
        <w:rPr>
          <w:sz w:val="16"/>
        </w:rPr>
        <w:t xml:space="preserve">, said the late Australian microbiologist Frank </w:t>
      </w:r>
      <w:proofErr w:type="spellStart"/>
      <w:r w:rsidRPr="00C32475">
        <w:rPr>
          <w:sz w:val="16"/>
        </w:rPr>
        <w:t>Fenner</w:t>
      </w:r>
      <w:proofErr w:type="spellEnd"/>
      <w:r w:rsidRPr="00C32475">
        <w:rPr>
          <w:sz w:val="16"/>
        </w:rPr>
        <w:t xml:space="preserve">, one of the leaders in the effort to eradicate smallpox during the 1970s. He blamed overcrowding, denuded resources and climate change. </w:t>
      </w:r>
      <w:proofErr w:type="spellStart"/>
      <w:r w:rsidRPr="00C32475">
        <w:rPr>
          <w:sz w:val="16"/>
        </w:rPr>
        <w:t>Fenner’s</w:t>
      </w:r>
      <w:proofErr w:type="spellEnd"/>
      <w:r w:rsidRPr="00C32475">
        <w:rPr>
          <w:sz w:val="16"/>
        </w:rPr>
        <w:t xml:space="preserve"> prediction, made in 2010, is not a sure bet, but he is correct that there is no way emissions reductions will be enough to save us from our trend toward doom. And there doesn’t seem to be any big global rush to reduce emissions, anyway. When the G7 called on Monday for all countries to reduce carbon emissions to zero in the next 85 years, the scientific reaction was unanimous: That’s far too late. And no possible treaty that emerges from the current United Nations Framework Convention on Climate Change in Bonn, Germany, in preparation for November’s United Nations climate conference in Paris, will be sufficient. At this point, lowering emissions is just half the story — the easy half. The harder half will be an aggressive effort to find the technologies needed to reverse the climate apocalypse that has already begun. For years now, we have heard that we are at a tipping point. Al Gore warned us in An Inconvenient Truth that immediate action was required if we were to prevent global warming. In 2007, Sir David King, former chief scientific advisor to the British government, declared, “Avoiding dangerous climate change is impossible – dangerous climate change is already here. The question is</w:t>
      </w:r>
      <w:proofErr w:type="gramStart"/>
      <w:r w:rsidRPr="00C32475">
        <w:rPr>
          <w:sz w:val="16"/>
        </w:rPr>
        <w:t>,</w:t>
      </w:r>
      <w:proofErr w:type="gramEnd"/>
      <w:r w:rsidRPr="00C32475">
        <w:rPr>
          <w:sz w:val="16"/>
        </w:rPr>
        <w:t xml:space="preserve"> can we avoid catastrophic climate change?” In the years since, emissions have risen, as have global temperatures. Only two conclusions can be drawn: Either these old warnings were alarmist, or we are already in far bigger trouble than the U.N. claims. Unfortunately, the latter seems to be the case. </w:t>
      </w:r>
      <w:r w:rsidRPr="00C32475">
        <w:rPr>
          <w:rStyle w:val="StyleUnderline"/>
        </w:rPr>
        <w:t>Lowering emissions and moving to cleaner energy sources is a necessary step to prevent catastrophic temperature rises</w:t>
      </w:r>
      <w:r w:rsidRPr="00C32475">
        <w:rPr>
          <w:sz w:val="16"/>
        </w:rPr>
        <w:t xml:space="preserve">. The general target is to keep global temperatures from rising more than 2 degrees Celsius. </w:t>
      </w:r>
      <w:r w:rsidRPr="00C32475">
        <w:rPr>
          <w:rStyle w:val="StyleUnderline"/>
        </w:rPr>
        <w:t xml:space="preserve">Higher increases — like the 5C increase currently projected by 2100 — run the risk of widespread flooding, famine, drought, sea-level rise, mass extinction and, worse, the potential of passing a tipping point (frequently set at 6C) that could render much of the planet uninhabitable and wipe out most species. Even the 2C figure predicts more than a meter’s rise in sea levels by 2100, enough to displace millions. </w:t>
      </w:r>
      <w:r w:rsidRPr="00C32475">
        <w:rPr>
          <w:sz w:val="16"/>
        </w:rPr>
        <w:t xml:space="preserve">It is no wonder that the Pentagon calls climate change a serious “threat multiplier” and is considering its potential disruptive impact across all its planning. This is where the U.N. talks fall short — by a mile. The targets proffered by the United States (a 26 percent to 28 percent decrease from 2005 levels by 2025), the European Union (a 40 percent decrease from 1990 levels by 2030) and China (an unspecified emissions peak by 2030) are nowhere near enough to keep us under the 2C target. In 2012, journalist Bill </w:t>
      </w:r>
      <w:proofErr w:type="spellStart"/>
      <w:r w:rsidRPr="00C32475">
        <w:rPr>
          <w:sz w:val="16"/>
        </w:rPr>
        <w:t>McKibben</w:t>
      </w:r>
      <w:proofErr w:type="spellEnd"/>
      <w:r w:rsidRPr="00C32475">
        <w:rPr>
          <w:sz w:val="16"/>
        </w:rPr>
        <w:t xml:space="preserve">, in a feature for Rolling Stone, explained much of the math behind the current thinking on global warming. He concluded that the United Nations’ figures were definitely on the rosy side. In particular, </w:t>
      </w:r>
      <w:proofErr w:type="spellStart"/>
      <w:r w:rsidRPr="00C32475">
        <w:rPr>
          <w:sz w:val="16"/>
        </w:rPr>
        <w:t>McKibben</w:t>
      </w:r>
      <w:proofErr w:type="spellEnd"/>
      <w:r w:rsidRPr="00C32475">
        <w:rPr>
          <w:sz w:val="16"/>
        </w:rPr>
        <w:t xml:space="preserve"> noted that the temperature has already increased 0.8C, and even if we were to stop all carbon-dioxide emissions today, it would increase another 0.8C simply due to the existing carbon dioxide in the atmosphere. That leaves only a 0.4C buffer before hitting 2C. Even assuming the Paris conference implements everything that’s promised, we will be on track to use up the remaining “carbon budget” — the amount of carbon we can emit without blowing past the 2C threshold — within two to three decades, not even at mid-century. These </w:t>
      </w:r>
      <w:r w:rsidRPr="00C32475">
        <w:rPr>
          <w:rStyle w:val="StyleUnderline"/>
        </w:rPr>
        <w:t>emissions-reduction frameworks</w:t>
      </w:r>
      <w:r w:rsidRPr="00C32475">
        <w:rPr>
          <w:sz w:val="16"/>
        </w:rPr>
        <w:t xml:space="preserve">, it is safe to say, are simply insufficient. By themselves, they only offer a small chance of preventing the earth from becoming mostly uninhabitable – for humans at least — over the next few centuries. For the talks to be more than just a placebo, they </w:t>
      </w:r>
      <w:r w:rsidRPr="00C32475">
        <w:rPr>
          <w:rStyle w:val="StyleUnderline"/>
        </w:rPr>
        <w:t>need to encompass aggressive plans for climate mitigation, with the assumption that current wishful targets won’t be met</w:t>
      </w:r>
      <w:r w:rsidRPr="00C32475">
        <w:rPr>
          <w:sz w:val="16"/>
        </w:rPr>
        <w:t xml:space="preserve">. Apart from coordination to cope with climate-driven crises and associated instability, climate-change leadership needs to encourage and fund the development of technologies to reverse what we are unable to stop doing to our planet. Many of these technologies fall under the rubric of “carbon sequestration” — safely storing carbon rather than emitting it. Riskier strategies, like injecting sulfates into the air to reflect more of the sun’s heat into space and ocean iron fertilization to grow algae to suck in carbon, run a high risk of unintended consequences. Better and safer solutions to reduce CO2 concentrations in the atmosphere don’t yet exist; we need to discover them and regulate them, to avoid the chaos of what economists </w:t>
      </w:r>
      <w:proofErr w:type="spellStart"/>
      <w:r w:rsidRPr="00C32475">
        <w:rPr>
          <w:sz w:val="16"/>
        </w:rPr>
        <w:t>Gernot</w:t>
      </w:r>
      <w:proofErr w:type="spellEnd"/>
      <w:r w:rsidRPr="00C32475">
        <w:rPr>
          <w:sz w:val="16"/>
        </w:rPr>
        <w:t xml:space="preserve"> Wagner and Martin L. Weitzman term “rogue </w:t>
      </w:r>
      <w:proofErr w:type="spellStart"/>
      <w:r w:rsidRPr="00C32475">
        <w:rPr>
          <w:sz w:val="16"/>
        </w:rPr>
        <w:t>geoengineering</w:t>
      </w:r>
      <w:proofErr w:type="spellEnd"/>
      <w:r w:rsidRPr="00C32475">
        <w:rPr>
          <w:sz w:val="16"/>
        </w:rPr>
        <w:t>” in their book Climate Shock. None of these approaches are substitutes for emissions reductions</w:t>
      </w:r>
      <w:r w:rsidRPr="00C32475">
        <w:rPr>
          <w:rStyle w:val="StyleUnderline"/>
        </w:rPr>
        <w:t>. Achieving a carbon-neutral society is a necessary long-term goal regardless of other technological fixes. Technology could buy us the time to get there without our planet burning up.</w:t>
      </w:r>
      <w:r w:rsidRPr="00C32475">
        <w:rPr>
          <w:sz w:val="16"/>
        </w:rPr>
        <w:t xml:space="preserve"> Ultimately, we need a Cold War-level of investment in research into new technologies to mitigate the coming effects of global warming. Without it, the United Nations’ work is a nice gesture, but hardly a meaningful one.</w:t>
      </w:r>
    </w:p>
    <w:p w:rsidR="007A48BC" w:rsidRPr="00C32475" w:rsidRDefault="007A48BC" w:rsidP="007A48BC">
      <w:pPr>
        <w:rPr>
          <w:sz w:val="16"/>
        </w:rPr>
      </w:pPr>
    </w:p>
    <w:p w:rsidR="00D17CE5" w:rsidRDefault="007A48BC" w:rsidP="007A48BC">
      <w:pPr>
        <w:pStyle w:val="Heading3"/>
      </w:pPr>
      <w:proofErr w:type="gramStart"/>
      <w:r>
        <w:t>China Warming Key Ext.</w:t>
      </w:r>
      <w:proofErr w:type="gramEnd"/>
    </w:p>
    <w:p w:rsidR="00F86253" w:rsidRPr="00E43C37" w:rsidRDefault="00F86253" w:rsidP="00F86253">
      <w:pPr>
        <w:pStyle w:val="Heading4"/>
      </w:pPr>
      <w:r w:rsidRPr="00E43C37">
        <w:t xml:space="preserve">Chinas unmitigated warming during its period of rapid expansion has negatively affected the </w:t>
      </w:r>
      <w:proofErr w:type="spellStart"/>
      <w:r w:rsidRPr="00E43C37">
        <w:t>worlds</w:t>
      </w:r>
      <w:proofErr w:type="spellEnd"/>
      <w:r w:rsidRPr="00E43C37">
        <w:t xml:space="preserve"> climate </w:t>
      </w:r>
      <w:r>
        <w:t>and has influenced more unmitigated growth in other parts of the developing world</w:t>
      </w:r>
    </w:p>
    <w:p w:rsidR="00F86253" w:rsidRPr="000C6C86" w:rsidRDefault="00F86253" w:rsidP="00F86253">
      <w:pPr>
        <w:rPr>
          <w:rStyle w:val="Style13ptBold"/>
          <w:b w:val="0"/>
        </w:rPr>
      </w:pPr>
      <w:r w:rsidRPr="000C6C86">
        <w:rPr>
          <w:rStyle w:val="Style13ptBold"/>
        </w:rPr>
        <w:t>Sun et al 16</w:t>
      </w:r>
      <w:r>
        <w:rPr>
          <w:rStyle w:val="apple-converted-space"/>
        </w:rPr>
        <w:t>--</w:t>
      </w:r>
      <w:r w:rsidRPr="000C6C86">
        <w:t>National Climate Center, Laboratory for Climate Studies, China Meteorological Administration, Beijing 100081, China</w:t>
      </w:r>
      <w:r>
        <w:t xml:space="preserve"> </w:t>
      </w:r>
      <w:r w:rsidRPr="000C6C86">
        <w:t>Ying Sun,</w:t>
      </w:r>
      <w:r>
        <w:t xml:space="preserve"> </w:t>
      </w:r>
      <w:proofErr w:type="spellStart"/>
      <w:r w:rsidRPr="000C6C86">
        <w:t>Guoyu</w:t>
      </w:r>
      <w:proofErr w:type="spellEnd"/>
      <w:r w:rsidRPr="000C6C86">
        <w:t xml:space="preserve"> </w:t>
      </w:r>
      <w:proofErr w:type="spellStart"/>
      <w:r w:rsidRPr="000C6C86">
        <w:t>Ren</w:t>
      </w:r>
      <w:proofErr w:type="spellEnd"/>
      <w:r w:rsidRPr="000C6C86">
        <w:t xml:space="preserve"> &amp;</w:t>
      </w:r>
      <w:r>
        <w:t xml:space="preserve"> </w:t>
      </w:r>
      <w:r w:rsidRPr="000C6C86">
        <w:t>Ting Hu</w:t>
      </w:r>
      <w:r>
        <w:t xml:space="preserve"> </w:t>
      </w:r>
      <w:r w:rsidRPr="000C6C86">
        <w:t>Joint Center for Global Change Studies, Beijing 100875, China</w:t>
      </w:r>
      <w:r>
        <w:t xml:space="preserve"> </w:t>
      </w:r>
      <w:r w:rsidRPr="000C6C86">
        <w:t>Ying Sun &amp;</w:t>
      </w:r>
      <w:r>
        <w:t xml:space="preserve"> </w:t>
      </w:r>
      <w:proofErr w:type="spellStart"/>
      <w:r w:rsidRPr="000C6C86">
        <w:t>Guoyu</w:t>
      </w:r>
      <w:proofErr w:type="spellEnd"/>
      <w:r w:rsidRPr="000C6C86">
        <w:t xml:space="preserve"> </w:t>
      </w:r>
      <w:proofErr w:type="spellStart"/>
      <w:r w:rsidRPr="000C6C86">
        <w:t>Ren</w:t>
      </w:r>
      <w:proofErr w:type="spellEnd"/>
      <w:r>
        <w:t xml:space="preserve"> </w:t>
      </w:r>
      <w:r w:rsidRPr="000C6C86">
        <w:t>Climate Research Division, Environment and Climate Change Canada, Toronto, Ontario M3H 5T4, Canada</w:t>
      </w:r>
      <w:r>
        <w:t xml:space="preserve"> </w:t>
      </w:r>
      <w:proofErr w:type="spellStart"/>
      <w:r w:rsidRPr="000C6C86">
        <w:t>Xuebin</w:t>
      </w:r>
      <w:proofErr w:type="spellEnd"/>
      <w:r w:rsidRPr="000C6C86">
        <w:t xml:space="preserve"> Zhang</w:t>
      </w:r>
      <w:r>
        <w:t xml:space="preserve"> </w:t>
      </w:r>
      <w:r w:rsidRPr="000C6C86">
        <w:t>Pacific Climate Impacts Consortium, University of Victoria, Victoria, British Columbia V8W 2Y2, Canada</w:t>
      </w:r>
      <w:r>
        <w:t xml:space="preserve"> </w:t>
      </w:r>
      <w:r w:rsidRPr="000C6C86">
        <w:t xml:space="preserve">Francis W. </w:t>
      </w:r>
      <w:proofErr w:type="spellStart"/>
      <w:r w:rsidRPr="000C6C86">
        <w:t>Zwiers</w:t>
      </w:r>
      <w:proofErr w:type="spellEnd"/>
      <w:r>
        <w:t>(“</w:t>
      </w:r>
      <w:r w:rsidRPr="000C6C86">
        <w:t>Contribution of urbanization to warming in China</w:t>
      </w:r>
      <w:r>
        <w:t xml:space="preserve">” Nature Climate Journal 7-10-16,TJB4) </w:t>
      </w:r>
    </w:p>
    <w:p w:rsidR="00F86253" w:rsidRDefault="00F86253" w:rsidP="00F86253">
      <w:pPr>
        <w:rPr>
          <w:sz w:val="16"/>
        </w:rPr>
      </w:pPr>
      <w:r w:rsidRPr="00E43C37">
        <w:rPr>
          <w:rStyle w:val="StyleUnderline"/>
        </w:rPr>
        <w:t>Multiple external factors have clearly contributed to the warming that is evident in China’s temperature records.</w:t>
      </w:r>
      <w:r w:rsidRPr="00E43C37">
        <w:rPr>
          <w:sz w:val="16"/>
        </w:rPr>
        <w:t xml:space="preserve"> </w:t>
      </w:r>
      <w:r w:rsidRPr="00E43C37">
        <w:rPr>
          <w:rStyle w:val="Emphasis"/>
        </w:rPr>
        <w:t>The most important factor is undoubtedly the increase in atmospheric greenhouse gases</w:t>
      </w:r>
      <w:r w:rsidRPr="00E43C37">
        <w:rPr>
          <w:sz w:val="16"/>
        </w:rPr>
        <w:t>, resulting in warming comparable to the observed temperature trend. About a third of this warming is offset by the cooling effect of other anthropogenic forcing agents (OANT), which is dominated by aerosols at the global scale29. Natural forcing may have also resulted in a small warming</w:t>
      </w:r>
      <w:r w:rsidRPr="00E43C37">
        <w:rPr>
          <w:rStyle w:val="Emphasis"/>
        </w:rPr>
        <w:t>. Urbanization is the</w:t>
      </w:r>
      <w:r w:rsidRPr="00E43C37">
        <w:rPr>
          <w:sz w:val="16"/>
        </w:rPr>
        <w:t xml:space="preserve"> </w:t>
      </w:r>
      <w:r w:rsidRPr="00E43C37">
        <w:rPr>
          <w:sz w:val="2"/>
          <w:szCs w:val="2"/>
        </w:rPr>
        <w:t xml:space="preserve">second </w:t>
      </w:r>
      <w:r w:rsidRPr="00E43C37">
        <w:rPr>
          <w:rStyle w:val="Emphasis"/>
        </w:rPr>
        <w:t>most important contributor, accounting for about a third of the observed warming in China, and essentially eliminating the offsetting effect of OANT</w:t>
      </w:r>
      <w:r w:rsidRPr="00E43C37">
        <w:rPr>
          <w:sz w:val="16"/>
        </w:rPr>
        <w:t>. This is substantially larger than the assessed impact of urbanization on global land area mean surface air temperatures. The warming that China has experienced becomes consistent with that seen in the global land area mean surface air temperatures when considering only the influence of the large-scale forcing factors</w:t>
      </w:r>
      <w:r w:rsidRPr="00E43C37">
        <w:rPr>
          <w:rStyle w:val="StyleUnderline"/>
        </w:rPr>
        <w:t xml:space="preserve">. Clearly, urbanization has exacerbated </w:t>
      </w:r>
      <w:proofErr w:type="spellStart"/>
      <w:r w:rsidRPr="00E43C37">
        <w:rPr>
          <w:rStyle w:val="StyleUnderline"/>
        </w:rPr>
        <w:t>anthropogenically</w:t>
      </w:r>
      <w:proofErr w:type="spellEnd"/>
      <w:r w:rsidRPr="00E43C37">
        <w:rPr>
          <w:rStyle w:val="StyleUnderline"/>
        </w:rPr>
        <w:t xml:space="preserve"> induced warming for urban populations in China. The contamination of temperature records by rapid urbanization effects may be a more widespread problem than has been reported</w:t>
      </w:r>
      <w:r w:rsidRPr="00E43C37">
        <w:rPr>
          <w:rStyle w:val="Emphasis"/>
        </w:rPr>
        <w:t>; it may influence recorded regional warming in other parts of the developing world</w:t>
      </w:r>
      <w:r w:rsidRPr="00E43C37">
        <w:rPr>
          <w:rStyle w:val="StyleUnderline"/>
        </w:rPr>
        <w:t>, where very rapid urban development is also taking place</w:t>
      </w:r>
      <w:r w:rsidRPr="00E43C37">
        <w:rPr>
          <w:sz w:val="16"/>
        </w:rPr>
        <w:t xml:space="preserve">. Our approach offers a means to more completely characterize the urbanization influence in regional temperature records that can be replicated elsewhere. This is important not only for the understanding the causes of past climate change; </w:t>
      </w:r>
      <w:r w:rsidRPr="00E43C37">
        <w:rPr>
          <w:rStyle w:val="Emphasis"/>
        </w:rPr>
        <w:t>it also has large implications for climate change adaptation</w:t>
      </w:r>
      <w:r w:rsidRPr="00E43C37">
        <w:rPr>
          <w:rStyle w:val="StyleUnderline"/>
        </w:rPr>
        <w:t>. Urban populations represent 54% of the world population, and are projected to continue to grow, with faster rates in Africa and Asia, to 66% by 2050</w:t>
      </w:r>
      <w:r w:rsidRPr="00E43C37">
        <w:rPr>
          <w:rStyle w:val="Emphasis"/>
        </w:rPr>
        <w:t>. As the urban heat-island effect cannot be easily reversed once established, urban populations will be impacted by the combined effect of greenhouse gas- and urbanization-induced warming</w:t>
      </w:r>
      <w:r w:rsidRPr="00E43C37">
        <w:rPr>
          <w:sz w:val="16"/>
        </w:rPr>
        <w:t>. Adaptation measures appropriate to urban environments, such as green roofs, urban forests and passive cooling of buildings33, may provide a cost-effective means for limiting the additional impacts of the urban warming influence.</w:t>
      </w:r>
    </w:p>
    <w:p w:rsidR="00953934" w:rsidRPr="00E43C37" w:rsidRDefault="007A48BC" w:rsidP="007A48BC">
      <w:pPr>
        <w:pStyle w:val="Heading3"/>
      </w:pPr>
      <w:r>
        <w:t>AT: Status Quo Solves</w:t>
      </w:r>
    </w:p>
    <w:p w:rsidR="00F86253" w:rsidRDefault="00F86253" w:rsidP="00F86253">
      <w:pPr>
        <w:pStyle w:val="Heading4"/>
      </w:pPr>
      <w:r>
        <w:t xml:space="preserve">China is not committed to climate change </w:t>
      </w:r>
      <w:proofErr w:type="spellStart"/>
      <w:r>
        <w:t>squo</w:t>
      </w:r>
      <w:proofErr w:type="spellEnd"/>
      <w:r>
        <w:t xml:space="preserve"> proves </w:t>
      </w:r>
    </w:p>
    <w:p w:rsidR="00F86253" w:rsidRPr="00345A0F" w:rsidRDefault="00F86253" w:rsidP="00F86253">
      <w:pPr>
        <w:rPr>
          <w:rStyle w:val="Style13ptBold"/>
        </w:rPr>
      </w:pPr>
      <w:r>
        <w:rPr>
          <w:rStyle w:val="Style13ptBold"/>
        </w:rPr>
        <w:t>Duggan 16—</w:t>
      </w:r>
      <w:r w:rsidRPr="00A927B5">
        <w:t>Jennifer Shanghai</w:t>
      </w:r>
      <w:r>
        <w:t xml:space="preserve"> correspondent for the </w:t>
      </w:r>
      <w:proofErr w:type="gramStart"/>
      <w:r>
        <w:t>Guardian(</w:t>
      </w:r>
      <w:proofErr w:type="gramEnd"/>
      <w:r>
        <w:t xml:space="preserve">“Is China really a climate change leader?” </w:t>
      </w:r>
      <w:r w:rsidRPr="00755081">
        <w:t>https://www.theguardian.com/environment/chinas-choice/2013/may/02/china-climate-change-leader</w:t>
      </w:r>
      <w:r>
        <w:t xml:space="preserve">, TJB4) </w:t>
      </w:r>
    </w:p>
    <w:p w:rsidR="00F86253" w:rsidRDefault="00F86253" w:rsidP="00F86253">
      <w:pPr>
        <w:rPr>
          <w:rStyle w:val="StyleUnderline"/>
        </w:rPr>
      </w:pPr>
      <w:r w:rsidRPr="00345A0F">
        <w:rPr>
          <w:rStyle w:val="StyleUnderline"/>
        </w:rPr>
        <w:t>China's environmental woes have attracted a lot of attention</w:t>
      </w:r>
      <w:r w:rsidRPr="00345A0F">
        <w:t xml:space="preserve"> internationally </w:t>
      </w:r>
      <w:r w:rsidRPr="00345A0F">
        <w:rPr>
          <w:rStyle w:val="StyleUnderline"/>
        </w:rPr>
        <w:t xml:space="preserve">since the start of the </w:t>
      </w:r>
      <w:proofErr w:type="gramStart"/>
      <w:r w:rsidRPr="00345A0F">
        <w:rPr>
          <w:rStyle w:val="StyleUnderline"/>
        </w:rPr>
        <w:t>new year</w:t>
      </w:r>
      <w:proofErr w:type="gramEnd"/>
      <w:r w:rsidRPr="00345A0F">
        <w:rPr>
          <w:rStyle w:val="StyleUnderline"/>
        </w:rPr>
        <w:t>. Air pollution was</w:t>
      </w:r>
      <w:r w:rsidRPr="00345A0F">
        <w:t xml:space="preserve"> first up </w:t>
      </w:r>
      <w:r w:rsidRPr="00345A0F">
        <w:rPr>
          <w:rStyle w:val="StyleUnderline"/>
        </w:rPr>
        <w:t xml:space="preserve">in January as levels in a number of cities, including the capital Beijing, </w:t>
      </w:r>
      <w:r w:rsidRPr="00345A0F">
        <w:rPr>
          <w:rStyle w:val="Emphasis"/>
        </w:rPr>
        <w:t>hit lung clogging off the record levels</w:t>
      </w:r>
      <w:r w:rsidRPr="00345A0F">
        <w:t>. Dubbed the</w:t>
      </w:r>
      <w:r>
        <w:t xml:space="preserve"> </w:t>
      </w:r>
      <w:r w:rsidRPr="00345A0F">
        <w:t>'air-</w:t>
      </w:r>
      <w:proofErr w:type="spellStart"/>
      <w:r w:rsidRPr="00345A0F">
        <w:t>pocalypse</w:t>
      </w:r>
      <w:proofErr w:type="spellEnd"/>
      <w:r w:rsidRPr="00345A0F">
        <w:t xml:space="preserve">', </w:t>
      </w:r>
      <w:r w:rsidRPr="00345A0F">
        <w:rPr>
          <w:rStyle w:val="Emphasis"/>
        </w:rPr>
        <w:t>hazardous smog left air pollution left cities enveloped in a thick layer of smog</w:t>
      </w:r>
      <w:r w:rsidRPr="00345A0F">
        <w:t>.</w:t>
      </w:r>
      <w:r>
        <w:t xml:space="preserve"> </w:t>
      </w:r>
      <w:r w:rsidRPr="00345A0F">
        <w:t xml:space="preserve">And just last month </w:t>
      </w:r>
      <w:r w:rsidRPr="00345A0F">
        <w:rPr>
          <w:rStyle w:val="StyleUnderline"/>
        </w:rPr>
        <w:t xml:space="preserve">water pollution took an unusual form in Shanghai after </w:t>
      </w:r>
      <w:r w:rsidRPr="00345A0F">
        <w:rPr>
          <w:rStyle w:val="Emphasis"/>
        </w:rPr>
        <w:t>thousands of dead pigs were found floating in the city's main river which provides drinking water for</w:t>
      </w:r>
      <w:r w:rsidRPr="00345A0F">
        <w:rPr>
          <w:rStyle w:val="StyleUnderline"/>
        </w:rPr>
        <w:t xml:space="preserve"> </w:t>
      </w:r>
      <w:r w:rsidRPr="00345A0F">
        <w:t xml:space="preserve">up to 20 per cent </w:t>
      </w:r>
      <w:r w:rsidRPr="00345A0F">
        <w:rPr>
          <w:rStyle w:val="Emphasis"/>
        </w:rPr>
        <w:t>of the city's 23 million residents</w:t>
      </w:r>
      <w:r w:rsidRPr="00345A0F">
        <w:t xml:space="preserve">. Concerns have also been raised about </w:t>
      </w:r>
      <w:r w:rsidRPr="00345A0F">
        <w:rPr>
          <w:rStyle w:val="StyleUnderline"/>
        </w:rPr>
        <w:t>dangerous levels of soil pollution after heavy metals were found in soil samples.</w:t>
      </w:r>
      <w:r>
        <w:t xml:space="preserve"> </w:t>
      </w:r>
      <w:r w:rsidRPr="00345A0F">
        <w:rPr>
          <w:rStyle w:val="Emphasis"/>
        </w:rPr>
        <w:t>China's environment has suffered to help fuel its record-breaking economic growth</w:t>
      </w:r>
      <w:r w:rsidRPr="00345A0F">
        <w:t xml:space="preserve">. </w:t>
      </w:r>
      <w:r w:rsidRPr="00345A0F">
        <w:rPr>
          <w:rStyle w:val="StyleUnderline"/>
        </w:rPr>
        <w:t xml:space="preserve">Its coal-powered factories and power stations pump out thick clouds of soot making it the world's number one </w:t>
      </w:r>
      <w:proofErr w:type="spellStart"/>
      <w:r w:rsidRPr="00345A0F">
        <w:rPr>
          <w:rStyle w:val="StyleUnderline"/>
        </w:rPr>
        <w:t>emittor</w:t>
      </w:r>
      <w:proofErr w:type="spellEnd"/>
      <w:r w:rsidRPr="00345A0F">
        <w:rPr>
          <w:rStyle w:val="StyleUnderline"/>
        </w:rPr>
        <w:t xml:space="preserve"> of greenhouse gases.</w:t>
      </w:r>
    </w:p>
    <w:p w:rsidR="00953934" w:rsidRDefault="00953934" w:rsidP="00F86253">
      <w:pPr>
        <w:rPr>
          <w:rStyle w:val="StyleUnderline"/>
        </w:rPr>
      </w:pPr>
    </w:p>
    <w:p w:rsidR="00F86253" w:rsidRDefault="00F86253" w:rsidP="00F86253">
      <w:pPr>
        <w:pStyle w:val="Heading4"/>
      </w:pPr>
      <w:r>
        <w:t xml:space="preserve">China’s carbon reduction optimism premature, Chinas carbon emissions expected to increase 2 reasons </w:t>
      </w:r>
    </w:p>
    <w:p w:rsidR="00F86253" w:rsidRPr="00953934" w:rsidRDefault="00F86253" w:rsidP="00953934">
      <w:r w:rsidRPr="00953934">
        <w:rPr>
          <w:rStyle w:val="Style13ptBold"/>
        </w:rPr>
        <w:t xml:space="preserve">Conrad and </w:t>
      </w:r>
      <w:proofErr w:type="spellStart"/>
      <w:r w:rsidRPr="00953934">
        <w:rPr>
          <w:rStyle w:val="Style13ptBold"/>
        </w:rPr>
        <w:t>Wübbeke</w:t>
      </w:r>
      <w:proofErr w:type="spellEnd"/>
      <w:r w:rsidRPr="00953934">
        <w:rPr>
          <w:rStyle w:val="Style13ptBold"/>
        </w:rPr>
        <w:t xml:space="preserve"> 16</w:t>
      </w:r>
      <w:r w:rsidRPr="00953934">
        <w:t xml:space="preserve"> --</w:t>
      </w:r>
      <w:proofErr w:type="spellStart"/>
      <w:r w:rsidRPr="00953934">
        <w:t>Björn</w:t>
      </w:r>
      <w:proofErr w:type="spellEnd"/>
      <w:r w:rsidRPr="00953934">
        <w:t xml:space="preserve"> Conrad is Vice President Research of the Mercator Institute for China Studies (MERICS). </w:t>
      </w:r>
      <w:proofErr w:type="spellStart"/>
      <w:r w:rsidRPr="00953934">
        <w:t>Jost</w:t>
      </w:r>
      <w:proofErr w:type="spellEnd"/>
      <w:r w:rsidRPr="00953934">
        <w:t xml:space="preserve"> </w:t>
      </w:r>
      <w:proofErr w:type="spellStart"/>
      <w:r w:rsidRPr="00953934">
        <w:t>Wübbeke</w:t>
      </w:r>
      <w:proofErr w:type="spellEnd"/>
      <w:r w:rsidRPr="00953934">
        <w:t xml:space="preserve"> is head of </w:t>
      </w:r>
      <w:proofErr w:type="spellStart"/>
      <w:r w:rsidRPr="00953934">
        <w:t>Programme</w:t>
      </w:r>
      <w:proofErr w:type="spellEnd"/>
      <w:r w:rsidRPr="00953934">
        <w:t xml:space="preserve"> Economy &amp; Technology of the Mercator Institute for China Studies (MERICS)</w:t>
      </w:r>
      <w:proofErr w:type="gramStart"/>
      <w:r w:rsidRPr="00953934">
        <w:t>.(</w:t>
      </w:r>
      <w:proofErr w:type="gramEnd"/>
      <w:r w:rsidRPr="00953934">
        <w:t xml:space="preserve">“Don’t celebrate yet: why Chinas green shift could face delays” http://www.climatechangenews.com/2016/02/26/dont-celebrate-yet-why-chinas-green-shift-could-face-delays/--TJB4) </w:t>
      </w:r>
    </w:p>
    <w:p w:rsidR="00F86253" w:rsidRDefault="00F86253" w:rsidP="00F86253">
      <w:pPr>
        <w:rPr>
          <w:sz w:val="16"/>
        </w:rPr>
      </w:pPr>
      <w:r w:rsidRPr="0086289E">
        <w:rPr>
          <w:rStyle w:val="StyleUnderline"/>
        </w:rPr>
        <w:t>Advocates of big carbon cuts in China have had many reasons for optimism lately. Coal consumption and steel consumption are falling after a long period of overproduction. Hopes are high that carbon emissions will peak soon after an apparent high water mark in coal demand and industrial commodities. China’s economic slowdown, which has had a disproportionately big impact on heavy industries, could help lower emissions further</w:t>
      </w:r>
      <w:r w:rsidRPr="007E4256">
        <w:rPr>
          <w:sz w:val="16"/>
        </w:rPr>
        <w:t xml:space="preserve">. And they are further encouraged by China’s commitment to the Paris Agreement on combating climate change last December. </w:t>
      </w:r>
      <w:r w:rsidRPr="0086289E">
        <w:rPr>
          <w:rStyle w:val="Emphasis"/>
        </w:rPr>
        <w:t>Yet, expectations of a swift change towards a low-carbon economy in China are premature</w:t>
      </w:r>
      <w:r w:rsidRPr="007E4256">
        <w:rPr>
          <w:sz w:val="16"/>
        </w:rPr>
        <w:t xml:space="preserve">. Under stable economic conditions, China would be expected, over the long term, to steer its coal-addicted economy toward a new model of low-carbon economic growth. But </w:t>
      </w:r>
      <w:r w:rsidRPr="0086289E">
        <w:rPr>
          <w:rStyle w:val="Emphasis"/>
        </w:rPr>
        <w:t xml:space="preserve">the very economic slowdown that is stoking expectations of falling emissions could eventually hinder China’s efforts to slow and reverse growth in greenhouse gas </w:t>
      </w:r>
      <w:r w:rsidRPr="0086289E">
        <w:rPr>
          <w:rStyle w:val="StyleUnderline"/>
        </w:rPr>
        <w:t xml:space="preserve">emissions. The immediate effect of the slowdown is a drop in energy consumption and CO2 emissions growth. </w:t>
      </w:r>
      <w:r w:rsidRPr="0086289E">
        <w:rPr>
          <w:rStyle w:val="Emphasis"/>
        </w:rPr>
        <w:t>In the medium to long-term,</w:t>
      </w:r>
      <w:r w:rsidRPr="0086289E">
        <w:rPr>
          <w:rStyle w:val="StyleUnderline"/>
        </w:rPr>
        <w:t xml:space="preserve"> however, </w:t>
      </w:r>
      <w:r w:rsidRPr="0086289E">
        <w:rPr>
          <w:rStyle w:val="Emphasis"/>
        </w:rPr>
        <w:t>weaker growth will increase the temptation to stimulate short-term growth at the expense of long-term climate goals</w:t>
      </w:r>
      <w:r w:rsidRPr="007E4256">
        <w:rPr>
          <w:sz w:val="16"/>
        </w:rPr>
        <w:t>. Three possible scenarios can be drawn for China’s future CO2 emissions under an economic downturn</w:t>
      </w:r>
      <w:r w:rsidRPr="001D5803">
        <w:rPr>
          <w:rStyle w:val="StyleUnderline"/>
        </w:rPr>
        <w:t>. In the first and most likely scenario</w:t>
      </w:r>
      <w:r w:rsidRPr="007E4256">
        <w:rPr>
          <w:sz w:val="16"/>
        </w:rPr>
        <w:t xml:space="preserve">, which we call “delay”, </w:t>
      </w:r>
      <w:r w:rsidRPr="001D5803">
        <w:rPr>
          <w:rStyle w:val="Emphasis"/>
        </w:rPr>
        <w:t>maintaining growth and preventing unemployment becomes the priority, while necessary structural changes to the economy are likely to be postponed. Short-term stimulus through infrastructure and construction would delay the reduction in carbon intensity</w:t>
      </w:r>
      <w:r w:rsidRPr="007E4256">
        <w:rPr>
          <w:sz w:val="16"/>
        </w:rPr>
        <w:t xml:space="preserve">. In this scenario, even a phase of low growth would be accompanied by a slower but continuing increase in CO2 emissions. </w:t>
      </w:r>
      <w:r w:rsidRPr="001D5803">
        <w:rPr>
          <w:rStyle w:val="StyleUnderline"/>
        </w:rPr>
        <w:t>In our second scenario</w:t>
      </w:r>
      <w:r w:rsidRPr="007E4256">
        <w:rPr>
          <w:sz w:val="16"/>
        </w:rPr>
        <w:t xml:space="preserve">, “backslide”, </w:t>
      </w:r>
      <w:r w:rsidRPr="001D5803">
        <w:rPr>
          <w:rStyle w:val="Emphasis"/>
        </w:rPr>
        <w:t>political pressure to create immediate growth wins out at the expense of emission reduction goals</w:t>
      </w:r>
      <w:r w:rsidRPr="001D5803">
        <w:rPr>
          <w:rStyle w:val="StyleUnderline"/>
        </w:rPr>
        <w:t>. Driven by short-term fears about an uncontrolled economic downturn, rising unemployment and the connected risk of political crisis, the government primarily tries to generate growth quickly by supporting traditional, highly polluting industries, through investments in infrastructure and construction</w:t>
      </w:r>
      <w:r w:rsidRPr="007E4256">
        <w:rPr>
          <w:sz w:val="16"/>
        </w:rPr>
        <w:t xml:space="preserve">. Channeling stimulus through these tested methods appears as the “safest bet” to the political leadership. This backslide scenario mimics past practices. Previous stimulus packages in China have tended to support established industries. For example, </w:t>
      </w:r>
      <w:r w:rsidRPr="001D5803">
        <w:rPr>
          <w:rStyle w:val="StyleUnderline"/>
        </w:rPr>
        <w:t>the government’s response to the global economic crisis in 2008-2011 was to pour 70% of funds into infrastructure and construction, with devastating implications for coal consumption and CO2 emissions</w:t>
      </w:r>
      <w:r w:rsidRPr="001D5803">
        <w:rPr>
          <w:rStyle w:val="Emphasis"/>
        </w:rPr>
        <w:t>. Despite the environmental cost, the response did produce rapid short-term growth</w:t>
      </w:r>
      <w:r w:rsidRPr="007E4256">
        <w:rPr>
          <w:sz w:val="16"/>
        </w:rPr>
        <w:t xml:space="preserve">. The temptation to repeat the past is therefore high. The hope that bolstering heavy industry and construction will </w:t>
      </w:r>
      <w:proofErr w:type="spellStart"/>
      <w:r w:rsidRPr="007E4256">
        <w:rPr>
          <w:sz w:val="16"/>
        </w:rPr>
        <w:t>stabilise</w:t>
      </w:r>
      <w:proofErr w:type="spellEnd"/>
      <w:r w:rsidRPr="007E4256">
        <w:rPr>
          <w:sz w:val="16"/>
        </w:rPr>
        <w:t xml:space="preserve"> employment is a central driver of the backslide scenario. The sharper the economic downturn, the more urgent a problem short-term unemployment becomes. In a sharp downturn, the priority is saving jobs within established industries, such as mining, heavy industry, manufacturing, and construction – rather than transferring jobs to emerging and less carbon-intensive sectors such as services and internet-related technologies. However, these methods are losing their effectiveness. Nearly twice as much investment is needed today to generate the same amount of job growth as in 2008. Job creation in these industries is therefore becoming increasingly difficult. While these measures might still deliver short-term economic relief, it is unlikely that they can successfully stimulate growth for a prolonged period of time. This ultimately renders the most pessimistic scenario an unappealing option for the government. But even partial developments in this direction could cause a major setback for China’s climate change efforts. China misses its targets of a 60-65% reduction in CO2 intensity by 2030. In an optimistic “acceleration” scenario, China seizes the opportunity of the slowdown for accelerating the transition towards a more sustainable economic structure. The government uses stimulus to hasten economic restructuring and rapidly expands less carbon-intensive parts of the economy. This scenario also earmarks environmental technologies as catalysts for growth. Studies estimate that economic transition could eliminate 2.9 million jobs in energy-intensive sectors, but create 12.5 million new jobs in environmental industries by 2020. Assuming the acceleration scenario is </w:t>
      </w:r>
      <w:proofErr w:type="spellStart"/>
      <w:r w:rsidRPr="007E4256">
        <w:rPr>
          <w:sz w:val="16"/>
        </w:rPr>
        <w:t>realised</w:t>
      </w:r>
      <w:proofErr w:type="spellEnd"/>
      <w:r w:rsidRPr="007E4256">
        <w:rPr>
          <w:sz w:val="16"/>
        </w:rPr>
        <w:t xml:space="preserve">, CO2 emissions will decline rapidly. China will outperform its non-fossil energy and CO2 intensity targets for 2030 and emerges as a driving force of global climate change mitigation. However, in the context of acute economic slowdown, stimulus measures focusing on a long-term strategy towards green growth seem unrealistic. </w:t>
      </w:r>
      <w:r w:rsidRPr="001D5803">
        <w:rPr>
          <w:rStyle w:val="StyleUnderline"/>
        </w:rPr>
        <w:t xml:space="preserve">It would be a high-risk </w:t>
      </w:r>
      <w:proofErr w:type="spellStart"/>
      <w:r w:rsidRPr="001D5803">
        <w:rPr>
          <w:rStyle w:val="StyleUnderline"/>
        </w:rPr>
        <w:t>endeavour</w:t>
      </w:r>
      <w:proofErr w:type="spellEnd"/>
      <w:r w:rsidRPr="001D5803">
        <w:rPr>
          <w:rStyle w:val="StyleUnderline"/>
        </w:rPr>
        <w:t xml:space="preserve"> for the political leadership to base stimulus attempts primarily on untested industries like environmental technologies or the internet economy. Their ability to quickly create growth across the entire economy is uncertai</w:t>
      </w:r>
      <w:r w:rsidRPr="001D5803">
        <w:rPr>
          <w:rStyle w:val="Emphasis"/>
        </w:rPr>
        <w:t>n. Under economic and political pressure, extensive green job creation is rather unlikely</w:t>
      </w:r>
      <w:r w:rsidRPr="001D5803">
        <w:rPr>
          <w:rStyle w:val="StyleUnderline"/>
        </w:rPr>
        <w:t xml:space="preserve"> as well. It is uncertain whether a rapid transfer of employment into new industries is possible and whether China’s education system would be able to prepare workers for their new jobs in time. It would be a high-risk proposition for the government to place its bets mainly on quick green job creation</w:t>
      </w:r>
      <w:r w:rsidRPr="007E4256">
        <w:rPr>
          <w:sz w:val="16"/>
        </w:rPr>
        <w:t xml:space="preserve">. The </w:t>
      </w:r>
      <w:proofErr w:type="gramStart"/>
      <w:r w:rsidRPr="007E4256">
        <w:rPr>
          <w:sz w:val="16"/>
        </w:rPr>
        <w:t>pessimist “backslide</w:t>
      </w:r>
      <w:proofErr w:type="gramEnd"/>
      <w:r w:rsidRPr="007E4256">
        <w:rPr>
          <w:sz w:val="16"/>
        </w:rPr>
        <w:t xml:space="preserve">” and the optimist “acceleration” scenarios represent the less likely outcomes, whereas the “delay”, a combination of the two, is more feasible. In this scenario, China’s leadership takes stimulus measures in infrastructure and construction to raise employment levels and steer the economy through the most dangerous phase of any major economic downturn. Eventually, as the output of these industries decline, the political leadership gradually returns to stimulus measures more in line with a long-term economic transition. But this will delay the long-term process of job transfer into new sectors. The existing environmental framework prevents a full “backslide” scenario. However, </w:t>
      </w:r>
      <w:r w:rsidRPr="007E4256">
        <w:rPr>
          <w:rStyle w:val="StyleUnderline"/>
        </w:rPr>
        <w:t>the economic slowdown halts the expansion of new regulations and policies. Willingness to make environmental investments decreases among local governments suffering from high budget deficits and debts. This puts new initiatives, such as the carbon market projected to be rolled out nationally by 2017, effectively on hold.</w:t>
      </w:r>
      <w:r w:rsidRPr="007E4256">
        <w:rPr>
          <w:sz w:val="16"/>
        </w:rPr>
        <w:t xml:space="preserve"> Under the “delay” scenario, CO2 emissions quickly increase after the initial drop. As China’s government then gradually returns to stimulus measures more in line with low-carbon growth, the emission increase slows down. China eventually achieves a CO2 emissions peak at a high emissions level, but misses the 2030 target. Afterward, even with low economic growth, absolute reductions in emissions progress slowly as the structural change is continuously disturbed by ad-hoc reactions to economic turbulence. China struggles to make a major contribution to avoiding dangerous climate change. China’s economic policy decisions over the next years will be a crucial factor for making the Paris agreement a reality. If China’s economic policy breaks free from short-sighted temptations, attempting to achieve an “acceleration” scenario, it can make a major contribution to turn the tide in the global fight against climate change. But the danger is great that immediate economic necessities will prevail over a long-term vision for China’s economic and ecologic well-being. </w:t>
      </w:r>
      <w:r w:rsidRPr="007E4256">
        <w:rPr>
          <w:rStyle w:val="Emphasis"/>
        </w:rPr>
        <w:t xml:space="preserve">If China </w:t>
      </w:r>
      <w:r w:rsidRPr="007E4256">
        <w:rPr>
          <w:sz w:val="16"/>
        </w:rPr>
        <w:t xml:space="preserve">is heading into the “delay” scenario that </w:t>
      </w:r>
      <w:r w:rsidRPr="007E4256">
        <w:rPr>
          <w:rStyle w:val="Emphasis"/>
        </w:rPr>
        <w:t>postpones important economic structural changes and substantial climate change measures, the global climate change mitigation efforts are doomed to fail</w:t>
      </w:r>
      <w:r w:rsidRPr="007E4256">
        <w:rPr>
          <w:sz w:val="16"/>
        </w:rPr>
        <w:t xml:space="preserve">. </w:t>
      </w:r>
    </w:p>
    <w:p w:rsidR="00F86253" w:rsidRPr="00953934" w:rsidRDefault="00F86253" w:rsidP="00953934">
      <w:pPr>
        <w:pStyle w:val="Heading3"/>
      </w:pPr>
      <w:r w:rsidRPr="00953934">
        <w:t xml:space="preserve">Warming </w:t>
      </w:r>
      <w:r w:rsidR="007A48BC">
        <w:t>= Extinction Ext.</w:t>
      </w:r>
    </w:p>
    <w:p w:rsidR="00D17CE5" w:rsidRPr="00C81B30" w:rsidRDefault="00D17CE5" w:rsidP="00D17CE5">
      <w:pPr>
        <w:pStyle w:val="Heading4"/>
      </w:pPr>
      <w:r w:rsidRPr="00C81B30">
        <w:t xml:space="preserve">We are on the brink of extinction due to climate change </w:t>
      </w:r>
    </w:p>
    <w:p w:rsidR="00D17CE5" w:rsidRPr="0037273B" w:rsidRDefault="00D17CE5" w:rsidP="00D17CE5">
      <w:pPr>
        <w:spacing w:after="0" w:line="240" w:lineRule="auto"/>
        <w:rPr>
          <w:rStyle w:val="Style13ptBold"/>
          <w:rFonts w:ascii="Times New Roman" w:eastAsia="Times New Roman" w:hAnsi="Times New Roman" w:cs="Times New Roman"/>
          <w:b w:val="0"/>
          <w:sz w:val="24"/>
        </w:rPr>
      </w:pPr>
      <w:r>
        <w:rPr>
          <w:rStyle w:val="Style13ptBold"/>
        </w:rPr>
        <w:t>Walsh 13--</w:t>
      </w:r>
      <w:r w:rsidRPr="0037273B">
        <w:rPr>
          <w:rFonts w:ascii="Helvetica" w:eastAsia="Times New Roman" w:hAnsi="Helvetica"/>
          <w:color w:val="696767"/>
          <w:sz w:val="18"/>
          <w:szCs w:val="18"/>
        </w:rPr>
        <w:t xml:space="preserve"> </w:t>
      </w:r>
      <w:r w:rsidRPr="0037273B">
        <w:t>Bryan Walsh is a senior editor at TIME</w:t>
      </w:r>
      <w:proofErr w:type="gramStart"/>
      <w:r w:rsidRPr="0037273B">
        <w:t>.</w:t>
      </w:r>
      <w:r>
        <w:t>(</w:t>
      </w:r>
      <w:proofErr w:type="gramEnd"/>
      <w:r>
        <w:t xml:space="preserve">Why a Hotter World will mean more </w:t>
      </w:r>
      <w:proofErr w:type="spellStart"/>
      <w:r>
        <w:t>Extictions</w:t>
      </w:r>
      <w:proofErr w:type="spellEnd"/>
      <w:r w:rsidRPr="0037273B">
        <w:t>” May 13, 2013 http://science.time.com/2013/05/13/why-a-hotter-world-will-mean-more-extinctions/</w:t>
      </w:r>
      <w:r>
        <w:t xml:space="preserve"> 7-11-16,TJB4) </w:t>
      </w:r>
    </w:p>
    <w:p w:rsidR="00D17CE5" w:rsidRDefault="00D17CE5" w:rsidP="00D17CE5">
      <w:pPr>
        <w:rPr>
          <w:sz w:val="16"/>
        </w:rPr>
      </w:pPr>
      <w:r w:rsidRPr="0037273B">
        <w:rPr>
          <w:sz w:val="16"/>
        </w:rPr>
        <w:t>The end of last week saw the carbon concentrations in the atmosphere finally pass the 400-part-per-million threshold. That means carbon</w:t>
      </w:r>
      <w:r w:rsidRPr="0037273B">
        <w:rPr>
          <w:rStyle w:val="StyleUnderline"/>
        </w:rPr>
        <w:t xml:space="preserve"> levels are higher now than they’ve been for at least 800,000 years, and most likely far longer</w:t>
      </w:r>
      <w:r w:rsidRPr="0037273B">
        <w:rPr>
          <w:sz w:val="16"/>
        </w:rPr>
        <w:t xml:space="preserve">. There’s nothing special per se about 400 parts per million — other than giving all of us a change to note it in article like this one — but it’s a reminder that </w:t>
      </w:r>
      <w:r w:rsidRPr="0037273B">
        <w:rPr>
          <w:rStyle w:val="Emphasis"/>
        </w:rPr>
        <w:t>we are headed very fast into a very uncertain future</w:t>
      </w:r>
      <w:r w:rsidRPr="0037273B">
        <w:rPr>
          <w:sz w:val="16"/>
        </w:rPr>
        <w:t>. Parts per million and global temperature change, though, are just numbers. What matters is the effect they will have on life — ours, of course, but also everything else that lives on the planet earth. I’ve written before that while I certainly worry and fear the impact that unchecked climate change will have on humanity, I also feel relatively — relatively — confident that we will, in some ways, muddle through. Human beings have already proved that they are extremely adaptable, living — with various degrees of success — from the hottest desert to the coldest corner of the Arctic. I don’t think</w:t>
      </w:r>
      <w:r w:rsidRPr="0037273B">
        <w:rPr>
          <w:rStyle w:val="StyleUnderline"/>
        </w:rPr>
        <w:t xml:space="preserve"> a future where temperatures are </w:t>
      </w:r>
      <w:r w:rsidRPr="0037273B">
        <w:rPr>
          <w:sz w:val="16"/>
        </w:rPr>
        <w:t>4˚F or 5˚F or</w:t>
      </w:r>
      <w:r w:rsidRPr="0037273B">
        <w:rPr>
          <w:rStyle w:val="StyleUnderline"/>
        </w:rPr>
        <w:t xml:space="preserve"> 6˚F warmer on average will be an optimal one for humanity,</w:t>
      </w:r>
      <w:r w:rsidRPr="0037273B">
        <w:rPr>
          <w:sz w:val="16"/>
        </w:rPr>
        <w:t xml:space="preserve"> to say the least. But I don’t think it will be the end of our species either. (I’ve always favored asteroids for that.) (PHOTOS: Up in the Air: Celebrate World Migratory Bird Day) But the plants and animals that share this planet with us are a different story. Even before climate change has really kicked in, human expansion had led to the destruction of habitat on land and in the sea, as we crowd out other species. By some estimates </w:t>
      </w:r>
      <w:r w:rsidRPr="0037273B">
        <w:rPr>
          <w:rStyle w:val="StyleUnderline"/>
        </w:rPr>
        <w:t>we’re already in the midst of the sixth great extinction wave, one that’s largely human caused, with extinction rates that are 1,000 to 10,000 times higher than the background rate of species loss</w:t>
      </w:r>
      <w:r w:rsidRPr="0037273B">
        <w:rPr>
          <w:sz w:val="16"/>
        </w:rPr>
        <w:t xml:space="preserve">. So what will happen to those plants and animals if and when the climate really starts warming? According to a new study in Nature Climate Change, the answer is pretty simple: they will run out of habitable space, and </w:t>
      </w:r>
      <w:r w:rsidRPr="0037273B">
        <w:rPr>
          <w:rStyle w:val="StyleUnderline"/>
        </w:rPr>
        <w:t>many</w:t>
      </w:r>
      <w:r w:rsidRPr="0037273B">
        <w:rPr>
          <w:sz w:val="16"/>
        </w:rPr>
        <w:t xml:space="preserve"> of them </w:t>
      </w:r>
      <w:r w:rsidRPr="0037273B">
        <w:rPr>
          <w:rStyle w:val="StyleUnderline"/>
        </w:rPr>
        <w:t>will die</w:t>
      </w:r>
      <w:r w:rsidRPr="0037273B">
        <w:rPr>
          <w:sz w:val="16"/>
        </w:rPr>
        <w:t xml:space="preserve">. The Intergovernmental Panel on Climate Change (IPCC) has estimated that 20% to 30% of species would be at increasingly high risk of extinction if global temperatures rise more than 2˚C to 3˚C above preindustrial levels. Given that temperatures have already gone up by nearly 1˚C, and carbon continues to pile up in the atmosphere, that amount of warming is almost a certainty. But Rachel Warren and her colleagues at the University of East Anglia (UEA), in England, wanted to know more precisely how that extinction risk intensifies with warming — and whether we might be able to save some species by mitigating climate change. In the Nature Climate Change paper, they found that </w:t>
      </w:r>
      <w:r w:rsidRPr="0037273B">
        <w:rPr>
          <w:rStyle w:val="StyleUnderline"/>
        </w:rPr>
        <w:t>almost two-thirds of common plants and half of animals could lose more than half their climatic range by 2080 if global warming continues unchecked, with temperatures increasing 4˚C above preindustrial levels by the end of the century</w:t>
      </w:r>
      <w:r w:rsidRPr="0037273B">
        <w:rPr>
          <w:sz w:val="16"/>
        </w:rPr>
        <w:t xml:space="preserve">. Unsurprisingly, the biggest effects will be felt near the equator, in areas like Central America, Sub-Saharan Africa, the Amazon and Australia, but </w:t>
      </w:r>
      <w:r w:rsidRPr="0037273B">
        <w:rPr>
          <w:rStyle w:val="StyleUnderline"/>
        </w:rPr>
        <w:t>biodiversity will suffer across the board</w:t>
      </w:r>
      <w:r w:rsidRPr="0037273B">
        <w:rPr>
          <w:sz w:val="16"/>
        </w:rPr>
        <w:t xml:space="preserve">. In statement, Warren said: Our research predicts that climate change will greatly reduce the diversity of even very common species found in most parts of the world. This loss of global-scale biodiversity would significantly impoverish the biosphere and the ecosystem services it provides. We looked at the effect of rising global temperatures, but other symptoms of climate change such as extreme weather events, pests, and diseases mean that our estimates are probably conservative. Animals in particular may decline more as our predictions will be compounded by a loss of food from plants. (MORE: Report: 1 in 5 Reptiles at Risk of Extinction) The good news is that </w:t>
      </w:r>
      <w:r w:rsidRPr="0037273B">
        <w:rPr>
          <w:rStyle w:val="StyleUnderline"/>
        </w:rPr>
        <w:t>a much hotter future isn’t a certainty</w:t>
      </w:r>
      <w:r w:rsidRPr="0037273B">
        <w:rPr>
          <w:sz w:val="16"/>
        </w:rPr>
        <w:t xml:space="preserve">. If global greenhouse-gas emissions peak within the next few years and begin to decline afterward, the UEA researchers suggest that </w:t>
      </w:r>
      <w:r w:rsidRPr="0037273B">
        <w:rPr>
          <w:rStyle w:val="StyleUnderline"/>
        </w:rPr>
        <w:t>we can preserve many species that would otherwise be lost</w:t>
      </w:r>
      <w:r w:rsidRPr="0037273B">
        <w:rPr>
          <w:sz w:val="16"/>
        </w:rPr>
        <w:t xml:space="preserve">. Even if the peak is delayed until 2030, fewer species will go extinct. Mitigation will also buy us time to figure out adaptation strategies for some species that are being displaced by climate change. Of course, there’s virtually no chance that global emissions will peak within the next few years — and odds aren’t much better even if we give ourselves another 15 years. Even if we can curb warming, an expanding and (hopefully) richer </w:t>
      </w:r>
      <w:r w:rsidRPr="0037273B">
        <w:rPr>
          <w:rStyle w:val="StyleUnderline"/>
        </w:rPr>
        <w:t>human population is going to put more and more pressure on what we once quaintly called the natural world. The future is going to be difficult for</w:t>
      </w:r>
      <w:r w:rsidRPr="0037273B">
        <w:rPr>
          <w:sz w:val="16"/>
        </w:rPr>
        <w:t xml:space="preserve"> a lot of nonhumans — and tough for a lot of </w:t>
      </w:r>
      <w:r w:rsidRPr="0037273B">
        <w:rPr>
          <w:rStyle w:val="StyleUnderline"/>
        </w:rPr>
        <w:t>humans</w:t>
      </w:r>
      <w:r w:rsidRPr="0037273B">
        <w:rPr>
          <w:sz w:val="16"/>
        </w:rPr>
        <w:t xml:space="preserve"> too. But a crowded world is a better bet than a hot and crowded one.</w:t>
      </w:r>
    </w:p>
    <w:p w:rsidR="00953934" w:rsidRDefault="00953934" w:rsidP="00D17CE5">
      <w:pPr>
        <w:rPr>
          <w:sz w:val="16"/>
        </w:rPr>
      </w:pPr>
    </w:p>
    <w:p w:rsidR="00D17CE5" w:rsidRDefault="00D17CE5" w:rsidP="00D17CE5">
      <w:pPr>
        <w:pStyle w:val="Heading4"/>
      </w:pPr>
      <w:r>
        <w:t xml:space="preserve">Humans will be extinct in 100 years unless we take action now </w:t>
      </w:r>
    </w:p>
    <w:p w:rsidR="00D17CE5" w:rsidRPr="00953934" w:rsidRDefault="00D17CE5" w:rsidP="00D17CE5">
      <w:r w:rsidRPr="00F73BAC">
        <w:rPr>
          <w:rFonts w:eastAsiaTheme="majorEastAsia" w:cstheme="majorBidi"/>
          <w:b/>
          <w:bCs/>
          <w:sz w:val="26"/>
          <w:szCs w:val="26"/>
        </w:rPr>
        <w:t>Edwards 10</w:t>
      </w:r>
      <w:r w:rsidRPr="00F73BAC">
        <w:t xml:space="preserve">- Lin </w:t>
      </w:r>
      <w:r>
        <w:t xml:space="preserve">Edwards </w:t>
      </w:r>
      <w:r w:rsidRPr="00F73BAC">
        <w:t>has been a professional writer and editor for over 20 years</w:t>
      </w:r>
      <w:r w:rsidR="00953934">
        <w:t xml:space="preserve"> </w:t>
      </w:r>
      <w:proofErr w:type="spellStart"/>
      <w:r w:rsidRPr="00C32475">
        <w:t>Fenner</w:t>
      </w:r>
      <w:proofErr w:type="spellEnd"/>
      <w:r w:rsidRPr="00C32475">
        <w:t xml:space="preserve">, 95, is the author or co-author of 22 books and 290 scientific papers and book chapters. His announcement in 1980 to the World Health Assembly that smallpox had been eradicated is still seen as one of the World Health </w:t>
      </w:r>
      <w:proofErr w:type="spellStart"/>
      <w:r w:rsidRPr="00C32475">
        <w:t>Organisation’s</w:t>
      </w:r>
      <w:proofErr w:type="spellEnd"/>
      <w:r w:rsidRPr="00C32475">
        <w:t xml:space="preserve"> greatest achievements. He has also been heavily involved in controlling Australia’s feral rabbit population with the </w:t>
      </w:r>
      <w:proofErr w:type="spellStart"/>
      <w:r w:rsidRPr="00C32475">
        <w:t>myxomatosis</w:t>
      </w:r>
      <w:proofErr w:type="spellEnd"/>
      <w:r w:rsidRPr="00C32475">
        <w:t xml:space="preserve"> virus.</w:t>
      </w:r>
      <w:r>
        <w:t xml:space="preserve"> </w:t>
      </w:r>
      <w:r w:rsidRPr="00C32475">
        <w:t xml:space="preserve">Professor </w:t>
      </w:r>
      <w:proofErr w:type="spellStart"/>
      <w:r w:rsidRPr="00C32475">
        <w:t>Fenner</w:t>
      </w:r>
      <w:proofErr w:type="spellEnd"/>
      <w:r w:rsidRPr="00C32475">
        <w:t xml:space="preserve"> has had a lifetime interest in the environment, and from 1973 to 1979 was Director of the Centre for Resource and Environmental Studies at ANU. He is currently a visiting fellow at the John Curtin School of Medical Research at the university, and is a patron of Sustainable Population Australia. He has won numerous awards including the ANZAC Peace Prize, the WHO Medal, and the Albert Einstein World Award of Science. He was awarded an MBE for his work on control of malaria in New Guinea during the Second World War, in which </w:t>
      </w:r>
      <w:proofErr w:type="spellStart"/>
      <w:r w:rsidRPr="00C32475">
        <w:t>Fenner</w:t>
      </w:r>
      <w:proofErr w:type="spellEnd"/>
      <w:r w:rsidRPr="00C32475">
        <w:t xml:space="preserve"> served in the Royal Australian Army Medical Corps.</w:t>
      </w:r>
      <w:r>
        <w:t xml:space="preserve"> </w:t>
      </w:r>
      <w:r w:rsidRPr="00C32475">
        <w:t xml:space="preserve">Professor </w:t>
      </w:r>
      <w:proofErr w:type="spellStart"/>
      <w:r w:rsidRPr="00C32475">
        <w:t>Fenner</w:t>
      </w:r>
      <w:proofErr w:type="spellEnd"/>
      <w:r w:rsidRPr="00C32475">
        <w:t xml:space="preserve"> will open the Healthy Climate, Planet and People symposium at the Australian Academy of Science next week.</w:t>
      </w:r>
      <w:r>
        <w:t xml:space="preserve"> (“humans will be extinct in 100 years says eminent scientist”</w:t>
      </w:r>
      <w:r w:rsidRPr="00F73BAC">
        <w:t xml:space="preserve"> http://phys.org/news/2010-06-humans-extinct-years-eminent-scientist.html</w:t>
      </w:r>
      <w:r w:rsidR="00953934">
        <w:t>, 7-11-16</w:t>
      </w:r>
      <w:proofErr w:type="gramStart"/>
      <w:r w:rsidR="00953934">
        <w:t>,TJB4</w:t>
      </w:r>
      <w:proofErr w:type="gramEnd"/>
      <w:r w:rsidR="00953934">
        <w:t>)</w:t>
      </w:r>
      <w:r w:rsidRPr="00F73BAC">
        <w:rPr>
          <w:rFonts w:eastAsia="Times New Roman"/>
          <w:sz w:val="16"/>
        </w:rPr>
        <w:br/>
      </w:r>
      <w:r w:rsidRPr="00F73BAC">
        <w:rPr>
          <w:sz w:val="16"/>
        </w:rPr>
        <w:t xml:space="preserve">Eminent Australian scientist </w:t>
      </w:r>
      <w:r w:rsidRPr="00C32475">
        <w:rPr>
          <w:rStyle w:val="StyleUnderline"/>
        </w:rPr>
        <w:t>Professor</w:t>
      </w:r>
      <w:r w:rsidRPr="00F73BAC">
        <w:rPr>
          <w:sz w:val="16"/>
        </w:rPr>
        <w:t xml:space="preserve"> Frank </w:t>
      </w:r>
      <w:proofErr w:type="spellStart"/>
      <w:r w:rsidRPr="00C32475">
        <w:rPr>
          <w:rStyle w:val="StyleUnderline"/>
        </w:rPr>
        <w:t>Fenner</w:t>
      </w:r>
      <w:proofErr w:type="spellEnd"/>
      <w:r w:rsidRPr="00C32475">
        <w:rPr>
          <w:rStyle w:val="StyleUnderline"/>
        </w:rPr>
        <w:t>, who helped to wipe out smallpox, predicts humans will probably be extinct within 100 years, because</w:t>
      </w:r>
      <w:r w:rsidRPr="00F73BAC">
        <w:rPr>
          <w:sz w:val="16"/>
        </w:rPr>
        <w:t xml:space="preserve"> of overpopulation, </w:t>
      </w:r>
      <w:r w:rsidRPr="00C32475">
        <w:rPr>
          <w:rStyle w:val="StyleUnderline"/>
        </w:rPr>
        <w:t>environmental destruction and climate change.</w:t>
      </w:r>
      <w:r w:rsidRPr="00F73BAC">
        <w:rPr>
          <w:sz w:val="16"/>
        </w:rPr>
        <w:t xml:space="preserve"> </w:t>
      </w:r>
      <w:proofErr w:type="spellStart"/>
      <w:r w:rsidRPr="00F73BAC">
        <w:rPr>
          <w:sz w:val="16"/>
        </w:rPr>
        <w:t>Fenner</w:t>
      </w:r>
      <w:proofErr w:type="spellEnd"/>
      <w:r w:rsidRPr="00F73BAC">
        <w:rPr>
          <w:sz w:val="16"/>
        </w:rPr>
        <w:t xml:space="preserve">, who is emeritus professor of microbiology at the Australian National University (ANU) in Canberra, said </w:t>
      </w:r>
      <w:proofErr w:type="gramStart"/>
      <w:r w:rsidRPr="00C32475">
        <w:rPr>
          <w:rStyle w:val="StyleUnderline"/>
        </w:rPr>
        <w:t>homo</w:t>
      </w:r>
      <w:proofErr w:type="gramEnd"/>
      <w:r w:rsidRPr="00C32475">
        <w:rPr>
          <w:rStyle w:val="StyleUnderline"/>
        </w:rPr>
        <w:t xml:space="preserve"> sapiens</w:t>
      </w:r>
      <w:r w:rsidRPr="00F73BAC">
        <w:rPr>
          <w:sz w:val="16"/>
        </w:rPr>
        <w:t xml:space="preserve"> will not be able to survive the population explosion and “unbridled consumption,” and </w:t>
      </w:r>
      <w:r w:rsidRPr="00C32475">
        <w:rPr>
          <w:rStyle w:val="StyleUnderline"/>
        </w:rPr>
        <w:t>will become extinct, perhaps within a century, along with many other species</w:t>
      </w:r>
      <w:r w:rsidRPr="00F73BAC">
        <w:rPr>
          <w:sz w:val="16"/>
        </w:rPr>
        <w:t xml:space="preserve">. United Nations official figures from last year estimate the human population is 6.8 billion, and is predicted to pass seven billion next year. </w:t>
      </w:r>
      <w:proofErr w:type="spellStart"/>
      <w:r w:rsidRPr="00F73BAC">
        <w:rPr>
          <w:sz w:val="16"/>
        </w:rPr>
        <w:t>Fenner</w:t>
      </w:r>
      <w:proofErr w:type="spellEnd"/>
      <w:r w:rsidRPr="00F73BAC">
        <w:rPr>
          <w:sz w:val="16"/>
        </w:rPr>
        <w:t xml:space="preserve"> told The Australian he tries not to express his pessimism because people are trying to do something, but keep putting it off. He said he believes the situation is irreversible, and it is too late because the effects we have had on Earth since industrialization (a period now known to scientists unofficially as the </w:t>
      </w:r>
      <w:proofErr w:type="spellStart"/>
      <w:r w:rsidRPr="00F73BAC">
        <w:rPr>
          <w:sz w:val="16"/>
        </w:rPr>
        <w:t>Anthropocene</w:t>
      </w:r>
      <w:proofErr w:type="spellEnd"/>
      <w:r w:rsidRPr="00F73BAC">
        <w:rPr>
          <w:sz w:val="16"/>
        </w:rPr>
        <w:t xml:space="preserve">) rivals any effects of ice ages or comet impacts. </w:t>
      </w:r>
      <w:proofErr w:type="spellStart"/>
      <w:r w:rsidRPr="00F73BAC">
        <w:rPr>
          <w:rStyle w:val="StyleUnderline"/>
        </w:rPr>
        <w:t>Fenner</w:t>
      </w:r>
      <w:proofErr w:type="spellEnd"/>
      <w:r w:rsidRPr="00F73BAC">
        <w:rPr>
          <w:rStyle w:val="StyleUnderline"/>
        </w:rPr>
        <w:t xml:space="preserve"> said that climate change is only at its beginning, but is likely to be the cause of our extinction. “We’ll undergo the same fate as the people on Easter Island,” he said</w:t>
      </w:r>
      <w:r w:rsidRPr="00F73BAC">
        <w:rPr>
          <w:sz w:val="16"/>
        </w:rPr>
        <w:t xml:space="preserve">. More people </w:t>
      </w:r>
      <w:proofErr w:type="gramStart"/>
      <w:r w:rsidRPr="00F73BAC">
        <w:rPr>
          <w:sz w:val="16"/>
        </w:rPr>
        <w:t>means</w:t>
      </w:r>
      <w:proofErr w:type="gramEnd"/>
      <w:r w:rsidRPr="00F73BAC">
        <w:rPr>
          <w:sz w:val="16"/>
        </w:rPr>
        <w:t xml:space="preserve"> fewer resources, and </w:t>
      </w:r>
      <w:proofErr w:type="spellStart"/>
      <w:r w:rsidRPr="00F73BAC">
        <w:rPr>
          <w:sz w:val="16"/>
        </w:rPr>
        <w:t>Fenner</w:t>
      </w:r>
      <w:proofErr w:type="spellEnd"/>
      <w:r w:rsidRPr="00F73BAC">
        <w:rPr>
          <w:sz w:val="16"/>
        </w:rPr>
        <w:t xml:space="preserve"> predicts </w:t>
      </w:r>
      <w:r w:rsidRPr="00F73BAC">
        <w:rPr>
          <w:rStyle w:val="StyleUnderline"/>
        </w:rPr>
        <w:t>“there will be a lot more wars over food.”</w:t>
      </w:r>
      <w:r w:rsidRPr="00F73BAC">
        <w:rPr>
          <w:sz w:val="16"/>
        </w:rPr>
        <w:t xml:space="preserve"> Easter Island is famous for its massive stone statues. Polynesian people settled there, in what was then a pristine tropical island, around the middle of the first millennium AD. The population grew slowly at first and then exploded. As the population grew the forests were wiped out and all the tree animals became extinct, both with devastating consequences. After about 1600 the civilization began to collapse, and had virtually disappeared by the mid-19th century. Evolutionary biologist Jared Diamond said the parallels between what happened on Easter Island and what is occurring today on the planet as a whole are “chillingly obvious.” While many scientists are also pessimistic, others are more optimistic. Among the latter is a colleague of Professor </w:t>
      </w:r>
      <w:proofErr w:type="spellStart"/>
      <w:r w:rsidRPr="00F73BAC">
        <w:rPr>
          <w:sz w:val="16"/>
        </w:rPr>
        <w:t>Fenner</w:t>
      </w:r>
      <w:proofErr w:type="spellEnd"/>
      <w:r w:rsidRPr="00F73BAC">
        <w:rPr>
          <w:sz w:val="16"/>
        </w:rPr>
        <w:t>, retired professor Stephen Boyden, who said</w:t>
      </w:r>
      <w:r w:rsidRPr="00F73BAC">
        <w:rPr>
          <w:rStyle w:val="StyleUnderline"/>
        </w:rPr>
        <w:t xml:space="preserve"> he still hopes awareness of the problems will rise and the required revolutionary changes will be made to achieve ecological sustainability. “While there's a glimmer of hope, it's worth working to solve the problem. We have the scientific knowledge to do it </w:t>
      </w:r>
      <w:r w:rsidRPr="00F73BAC">
        <w:rPr>
          <w:sz w:val="16"/>
        </w:rPr>
        <w:t xml:space="preserve">but we don't have the political will,” Boyden said. </w:t>
      </w:r>
    </w:p>
    <w:p w:rsidR="00D17CE5" w:rsidRPr="00C32475" w:rsidRDefault="00D17CE5" w:rsidP="00D17CE5">
      <w:pPr>
        <w:spacing w:after="0" w:line="240" w:lineRule="auto"/>
        <w:rPr>
          <w:rFonts w:ascii="Times New Roman" w:eastAsia="Times New Roman" w:hAnsi="Times New Roman" w:cs="Times New Roman"/>
          <w:sz w:val="24"/>
        </w:rPr>
      </w:pPr>
      <w:r w:rsidRPr="00C32475">
        <w:rPr>
          <w:rFonts w:ascii="Arial" w:eastAsia="Times New Roman" w:hAnsi="Arial" w:cs="Arial"/>
          <w:color w:val="000000"/>
          <w:sz w:val="21"/>
          <w:szCs w:val="21"/>
        </w:rPr>
        <w:br/>
      </w:r>
    </w:p>
    <w:p w:rsidR="00D17CE5" w:rsidRPr="00B55AD5" w:rsidRDefault="00D17CE5" w:rsidP="00B55AD5"/>
    <w:sectPr w:rsidR="00D17CE5"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7357212"/>
    <w:docVar w:name="VerbatimVersion" w:val="5.1"/>
  </w:docVars>
  <w:rsids>
    <w:rsidRoot w:val="002265B4"/>
    <w:rsid w:val="000139A3"/>
    <w:rsid w:val="000661C9"/>
    <w:rsid w:val="000741B6"/>
    <w:rsid w:val="000A1729"/>
    <w:rsid w:val="000D0F59"/>
    <w:rsid w:val="000E3CA3"/>
    <w:rsid w:val="00100833"/>
    <w:rsid w:val="00104529"/>
    <w:rsid w:val="00105942"/>
    <w:rsid w:val="00107396"/>
    <w:rsid w:val="00117CBF"/>
    <w:rsid w:val="00144A4C"/>
    <w:rsid w:val="00176AB0"/>
    <w:rsid w:val="00177B7D"/>
    <w:rsid w:val="0018322D"/>
    <w:rsid w:val="001B5776"/>
    <w:rsid w:val="001E527A"/>
    <w:rsid w:val="001F78CE"/>
    <w:rsid w:val="00221F02"/>
    <w:rsid w:val="002265B4"/>
    <w:rsid w:val="00251FC7"/>
    <w:rsid w:val="002855A7"/>
    <w:rsid w:val="002B146A"/>
    <w:rsid w:val="002B5E17"/>
    <w:rsid w:val="00315690"/>
    <w:rsid w:val="003165C1"/>
    <w:rsid w:val="00316B75"/>
    <w:rsid w:val="00325646"/>
    <w:rsid w:val="003460F2"/>
    <w:rsid w:val="0038158C"/>
    <w:rsid w:val="003902BA"/>
    <w:rsid w:val="003A09E2"/>
    <w:rsid w:val="00407037"/>
    <w:rsid w:val="004605D6"/>
    <w:rsid w:val="004B6D28"/>
    <w:rsid w:val="004C3CC3"/>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A48BC"/>
    <w:rsid w:val="007C41A6"/>
    <w:rsid w:val="007F5B66"/>
    <w:rsid w:val="00823A1C"/>
    <w:rsid w:val="00845B9D"/>
    <w:rsid w:val="00860984"/>
    <w:rsid w:val="008768D8"/>
    <w:rsid w:val="008B3ECB"/>
    <w:rsid w:val="008B4E85"/>
    <w:rsid w:val="008C1B2E"/>
    <w:rsid w:val="0091627E"/>
    <w:rsid w:val="00953934"/>
    <w:rsid w:val="0097032B"/>
    <w:rsid w:val="00972934"/>
    <w:rsid w:val="009D2EAD"/>
    <w:rsid w:val="009D54B2"/>
    <w:rsid w:val="009E1922"/>
    <w:rsid w:val="009F7ED2"/>
    <w:rsid w:val="00A243B6"/>
    <w:rsid w:val="00A63D54"/>
    <w:rsid w:val="00A93661"/>
    <w:rsid w:val="00A95652"/>
    <w:rsid w:val="00AC0AB8"/>
    <w:rsid w:val="00AC47D3"/>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7CE5"/>
    <w:rsid w:val="00D325A9"/>
    <w:rsid w:val="00D36A8A"/>
    <w:rsid w:val="00D61409"/>
    <w:rsid w:val="00D6691E"/>
    <w:rsid w:val="00D71170"/>
    <w:rsid w:val="00D7750C"/>
    <w:rsid w:val="00D813F7"/>
    <w:rsid w:val="00D95389"/>
    <w:rsid w:val="00DA1C92"/>
    <w:rsid w:val="00DA25D4"/>
    <w:rsid w:val="00DA6538"/>
    <w:rsid w:val="00E15E75"/>
    <w:rsid w:val="00E5262C"/>
    <w:rsid w:val="00EC7DC4"/>
    <w:rsid w:val="00ED30CF"/>
    <w:rsid w:val="00F176EF"/>
    <w:rsid w:val="00F45E10"/>
    <w:rsid w:val="00F6364A"/>
    <w:rsid w:val="00F85F6A"/>
    <w:rsid w:val="00F86253"/>
    <w:rsid w:val="00F9113A"/>
    <w:rsid w:val="00F97DC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65B4"/>
    <w:rPr>
      <w:rFonts w:ascii="Calibri" w:hAnsi="Calibri"/>
    </w:rPr>
  </w:style>
  <w:style w:type="paragraph" w:styleId="Heading1">
    <w:name w:val="heading 1"/>
    <w:aliases w:val="Pocket"/>
    <w:basedOn w:val="Normal"/>
    <w:next w:val="Normal"/>
    <w:link w:val="Heading1Char"/>
    <w:qFormat/>
    <w:rsid w:val="002265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65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65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Heading 2 Char1 Char Char,TAG,No Spacing4,No Spacing11111,No Spacing5,No Spacing21,small space,Medium Grid 21,ta,Card"/>
    <w:basedOn w:val="Normal"/>
    <w:next w:val="Normal"/>
    <w:link w:val="Heading4Char"/>
    <w:uiPriority w:val="3"/>
    <w:unhideWhenUsed/>
    <w:qFormat/>
    <w:rsid w:val="002265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65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65B4"/>
  </w:style>
  <w:style w:type="character" w:customStyle="1" w:styleId="Heading1Char">
    <w:name w:val="Heading 1 Char"/>
    <w:aliases w:val="Pocket Char"/>
    <w:basedOn w:val="DefaultParagraphFont"/>
    <w:link w:val="Heading1"/>
    <w:rsid w:val="002265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65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65B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Heading 2 Char1 Char Char Char,TAG Char"/>
    <w:basedOn w:val="DefaultParagraphFont"/>
    <w:link w:val="Heading4"/>
    <w:uiPriority w:val="3"/>
    <w:rsid w:val="002265B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2265B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265B4"/>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Intense Emphasis11111,ci,c"/>
    <w:basedOn w:val="DefaultParagraphFont"/>
    <w:uiPriority w:val="6"/>
    <w:qFormat/>
    <w:rsid w:val="002265B4"/>
    <w:rPr>
      <w:b w:val="0"/>
      <w:sz w:val="22"/>
      <w:u w:val="single"/>
    </w:rPr>
  </w:style>
  <w:style w:type="character" w:styleId="Hyperlink">
    <w:name w:val="Hyperlink"/>
    <w:basedOn w:val="DefaultParagraphFont"/>
    <w:uiPriority w:val="99"/>
    <w:unhideWhenUsed/>
    <w:rsid w:val="002265B4"/>
    <w:rPr>
      <w:color w:val="auto"/>
      <w:u w:val="none"/>
    </w:rPr>
  </w:style>
  <w:style w:type="character" w:styleId="FollowedHyperlink">
    <w:name w:val="FollowedHyperlink"/>
    <w:basedOn w:val="DefaultParagraphFont"/>
    <w:uiPriority w:val="99"/>
    <w:semiHidden/>
    <w:unhideWhenUsed/>
    <w:rsid w:val="002265B4"/>
    <w:rPr>
      <w:color w:val="auto"/>
      <w:u w:val="none"/>
    </w:rPr>
  </w:style>
  <w:style w:type="character" w:customStyle="1" w:styleId="apple-converted-space">
    <w:name w:val="apple-converted-space"/>
    <w:basedOn w:val="DefaultParagraphFont"/>
    <w:rsid w:val="002265B4"/>
  </w:style>
  <w:style w:type="paragraph" w:styleId="NormalWeb">
    <w:name w:val="Normal (Web)"/>
    <w:basedOn w:val="Normal"/>
    <w:uiPriority w:val="99"/>
    <w:unhideWhenUsed/>
    <w:rsid w:val="002265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2265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265B4"/>
  </w:style>
  <w:style w:type="character" w:customStyle="1" w:styleId="Title1">
    <w:name w:val="Title1"/>
    <w:basedOn w:val="DefaultParagraphFont"/>
    <w:rsid w:val="002265B4"/>
  </w:style>
  <w:style w:type="character" w:customStyle="1" w:styleId="journal">
    <w:name w:val="journal"/>
    <w:basedOn w:val="DefaultParagraphFont"/>
    <w:rsid w:val="002265B4"/>
  </w:style>
  <w:style w:type="character" w:customStyle="1" w:styleId="vol">
    <w:name w:val="vol"/>
    <w:basedOn w:val="DefaultParagraphFont"/>
    <w:rsid w:val="002265B4"/>
  </w:style>
  <w:style w:type="character" w:customStyle="1" w:styleId="pages">
    <w:name w:val="pages"/>
    <w:basedOn w:val="DefaultParagraphFont"/>
    <w:rsid w:val="002265B4"/>
  </w:style>
  <w:style w:type="character" w:styleId="Strong">
    <w:name w:val="Strong"/>
    <w:basedOn w:val="DefaultParagraphFont"/>
    <w:uiPriority w:val="22"/>
    <w:qFormat/>
    <w:rsid w:val="002265B4"/>
    <w:rPr>
      <w:b/>
      <w:bCs/>
    </w:rPr>
  </w:style>
  <w:style w:type="paragraph" w:customStyle="1" w:styleId="textbold">
    <w:name w:val="text bold"/>
    <w:basedOn w:val="Normal"/>
    <w:link w:val="Emphasis"/>
    <w:uiPriority w:val="7"/>
    <w:qFormat/>
    <w:rsid w:val="00D17CE5"/>
    <w:pPr>
      <w:spacing w:after="0" w:line="240" w:lineRule="auto"/>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65B4"/>
    <w:rPr>
      <w:rFonts w:ascii="Calibri" w:hAnsi="Calibri"/>
    </w:rPr>
  </w:style>
  <w:style w:type="paragraph" w:styleId="Heading1">
    <w:name w:val="heading 1"/>
    <w:aliases w:val="Pocket"/>
    <w:basedOn w:val="Normal"/>
    <w:next w:val="Normal"/>
    <w:link w:val="Heading1Char"/>
    <w:qFormat/>
    <w:rsid w:val="002265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65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65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Heading 2 Char1 Char Char,TAG,No Spacing4,No Spacing11111,No Spacing5,No Spacing21,small space,Medium Grid 21,ta,Card"/>
    <w:basedOn w:val="Normal"/>
    <w:next w:val="Normal"/>
    <w:link w:val="Heading4Char"/>
    <w:uiPriority w:val="3"/>
    <w:unhideWhenUsed/>
    <w:qFormat/>
    <w:rsid w:val="002265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65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65B4"/>
  </w:style>
  <w:style w:type="character" w:customStyle="1" w:styleId="Heading1Char">
    <w:name w:val="Heading 1 Char"/>
    <w:aliases w:val="Pocket Char"/>
    <w:basedOn w:val="DefaultParagraphFont"/>
    <w:link w:val="Heading1"/>
    <w:rsid w:val="002265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65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65B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Heading 2 Char1 Char Char Char,TAG Char"/>
    <w:basedOn w:val="DefaultParagraphFont"/>
    <w:link w:val="Heading4"/>
    <w:uiPriority w:val="3"/>
    <w:rsid w:val="002265B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2265B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265B4"/>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Intense Emphasis11111,ci,c"/>
    <w:basedOn w:val="DefaultParagraphFont"/>
    <w:uiPriority w:val="6"/>
    <w:qFormat/>
    <w:rsid w:val="002265B4"/>
    <w:rPr>
      <w:b w:val="0"/>
      <w:sz w:val="22"/>
      <w:u w:val="single"/>
    </w:rPr>
  </w:style>
  <w:style w:type="character" w:styleId="Hyperlink">
    <w:name w:val="Hyperlink"/>
    <w:basedOn w:val="DefaultParagraphFont"/>
    <w:uiPriority w:val="99"/>
    <w:unhideWhenUsed/>
    <w:rsid w:val="002265B4"/>
    <w:rPr>
      <w:color w:val="auto"/>
      <w:u w:val="none"/>
    </w:rPr>
  </w:style>
  <w:style w:type="character" w:styleId="FollowedHyperlink">
    <w:name w:val="FollowedHyperlink"/>
    <w:basedOn w:val="DefaultParagraphFont"/>
    <w:uiPriority w:val="99"/>
    <w:semiHidden/>
    <w:unhideWhenUsed/>
    <w:rsid w:val="002265B4"/>
    <w:rPr>
      <w:color w:val="auto"/>
      <w:u w:val="none"/>
    </w:rPr>
  </w:style>
  <w:style w:type="character" w:customStyle="1" w:styleId="apple-converted-space">
    <w:name w:val="apple-converted-space"/>
    <w:basedOn w:val="DefaultParagraphFont"/>
    <w:rsid w:val="002265B4"/>
  </w:style>
  <w:style w:type="paragraph" w:styleId="NormalWeb">
    <w:name w:val="Normal (Web)"/>
    <w:basedOn w:val="Normal"/>
    <w:uiPriority w:val="99"/>
    <w:unhideWhenUsed/>
    <w:rsid w:val="002265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2265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265B4"/>
  </w:style>
  <w:style w:type="character" w:customStyle="1" w:styleId="Title1">
    <w:name w:val="Title1"/>
    <w:basedOn w:val="DefaultParagraphFont"/>
    <w:rsid w:val="002265B4"/>
  </w:style>
  <w:style w:type="character" w:customStyle="1" w:styleId="journal">
    <w:name w:val="journal"/>
    <w:basedOn w:val="DefaultParagraphFont"/>
    <w:rsid w:val="002265B4"/>
  </w:style>
  <w:style w:type="character" w:customStyle="1" w:styleId="vol">
    <w:name w:val="vol"/>
    <w:basedOn w:val="DefaultParagraphFont"/>
    <w:rsid w:val="002265B4"/>
  </w:style>
  <w:style w:type="character" w:customStyle="1" w:styleId="pages">
    <w:name w:val="pages"/>
    <w:basedOn w:val="DefaultParagraphFont"/>
    <w:rsid w:val="002265B4"/>
  </w:style>
  <w:style w:type="character" w:styleId="Strong">
    <w:name w:val="Strong"/>
    <w:basedOn w:val="DefaultParagraphFont"/>
    <w:uiPriority w:val="22"/>
    <w:qFormat/>
    <w:rsid w:val="002265B4"/>
    <w:rPr>
      <w:b/>
      <w:bCs/>
    </w:rPr>
  </w:style>
  <w:style w:type="paragraph" w:customStyle="1" w:styleId="textbold">
    <w:name w:val="text bold"/>
    <w:basedOn w:val="Normal"/>
    <w:link w:val="Emphasis"/>
    <w:uiPriority w:val="7"/>
    <w:qFormat/>
    <w:rsid w:val="00D17CE5"/>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news/articles/2016-06-22/best-performing-china-fund-in-u-s-bets-on-new-economy-stocks" TargetMode="External"/><Relationship Id="rId13" Type="http://schemas.openxmlformats.org/officeDocument/2006/relationships/hyperlink" Target="http://www.bloomberg.com/news/videos/2016-06-21/hong-kong-s-richest-man-says-china-s-outlook-is-good" TargetMode="External"/><Relationship Id="rId18" Type="http://schemas.openxmlformats.org/officeDocument/2006/relationships/hyperlink" Target="http://www.lexisnexis.com.proxy.lib.umich.edu/lnacui2api/api/version1/getDocCui?lni=5K5K-MFP1-DYRV-309Y&amp;csi=270944,270077,11059,8411&amp;hl=t&amp;hv=t&amp;hnsd=f&amp;hns=t&amp;hgn=t&amp;oc=00240&amp;perma=true" TargetMode="External"/><Relationship Id="rId26" Type="http://schemas.openxmlformats.org/officeDocument/2006/relationships/hyperlink" Target="http://www.huffingtonpost.com/david-w-kearn/chinas-expansion-in-the-s_b_7562344.html" TargetMode="External"/><Relationship Id="rId39" Type="http://schemas.openxmlformats.org/officeDocument/2006/relationships/hyperlink" Target="http://wickedonna.blogspot.jp/2015/06/2015622.html" TargetMode="External"/><Relationship Id="rId3" Type="http://schemas.openxmlformats.org/officeDocument/2006/relationships/styles" Target="styles.xml"/><Relationship Id="rId21" Type="http://schemas.openxmlformats.org/officeDocument/2006/relationships/hyperlink" Target="http://www.wsj.com/articles/china-economy-that-sputtering-sound-returns-1465799414" TargetMode="External"/><Relationship Id="rId34" Type="http://schemas.openxmlformats.org/officeDocument/2006/relationships/hyperlink" Target="http://thediplomat.com/2013/12/why-china-wont-attack-taiwan/" TargetMode="External"/><Relationship Id="rId42" Type="http://schemas.openxmlformats.org/officeDocument/2006/relationships/hyperlink" Target="http://www.cnbc.com/china/" TargetMode="External"/><Relationship Id="rId47" Type="http://schemas.openxmlformats.org/officeDocument/2006/relationships/fontTable" Target="fontTable.xml"/><Relationship Id="rId7" Type="http://schemas.openxmlformats.org/officeDocument/2006/relationships/hyperlink" Target="http://www.telegraph.co.uk/business/2016/02/26/ftse-100-extends-gains-and-china-rebounds-as-finance-ministers-g/" TargetMode="External"/><Relationship Id="rId12" Type="http://schemas.openxmlformats.org/officeDocument/2006/relationships/hyperlink" Target="http://www.bloomberg.com/news/articles/2016-06-20/billionaire-li-ka-shing-says-china-s-economic-outlook-is-bright" TargetMode="External"/><Relationship Id="rId17" Type="http://schemas.openxmlformats.org/officeDocument/2006/relationships/hyperlink" Target="http://www.wsj.com/articles/yuan-depreciation-gets-brexit-push-1467898477" TargetMode="External"/><Relationship Id="rId25" Type="http://schemas.openxmlformats.org/officeDocument/2006/relationships/hyperlink" Target="http://www.investopedia.com/articles/investing/011316/4-economic-challenges-china-faces-2016.asp" TargetMode="External"/><Relationship Id="rId33" Type="http://schemas.openxmlformats.org/officeDocument/2006/relationships/hyperlink" Target="http://money.cnn.com/2015/11/05/news/china-taiwan-trade-economy/" TargetMode="External"/><Relationship Id="rId38" Type="http://schemas.openxmlformats.org/officeDocument/2006/relationships/hyperlink" Target="http://www.dtic.mil/dtic/tr/fulltext/u2/a556997.pdf" TargetMode="External"/><Relationship Id="rId46" Type="http://schemas.openxmlformats.org/officeDocument/2006/relationships/hyperlink" Target="http://www.cnbc.com/2015/10/21/how-china-is-changing-your-dinner-plate.html" TargetMode="External"/><Relationship Id="rId2" Type="http://schemas.openxmlformats.org/officeDocument/2006/relationships/numbering" Target="numbering.xml"/><Relationship Id="rId16" Type="http://schemas.openxmlformats.org/officeDocument/2006/relationships/hyperlink" Target="http://www.economist.com/news/21697812-worlds-most-valuable-company-reported-its-first-year-year-quarterly-revenue-decline" TargetMode="External"/><Relationship Id="rId20" Type="http://schemas.openxmlformats.org/officeDocument/2006/relationships/hyperlink" Target="http://www.newyorker.com/news/john-cassidy/chinas-two-big-economic-challenges" TargetMode="External"/><Relationship Id="rId29" Type="http://schemas.openxmlformats.org/officeDocument/2006/relationships/hyperlink" Target="http://www.huffingtonpost.com/2014/05/21/robert-gates-china-russia_n_5361462.html" TargetMode="External"/><Relationship Id="rId41" Type="http://schemas.openxmlformats.org/officeDocument/2006/relationships/hyperlink" Target="http://pubs.aeaweb.org/doi/pdfplus/10.1257/089533002715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bloomberg.com/news/articles/2016-06-29/china-beige-book-shows-rebound-from-recent-lows-as-services-gain" TargetMode="External"/><Relationship Id="rId24" Type="http://schemas.openxmlformats.org/officeDocument/2006/relationships/hyperlink" Target="http://www.wsj.com/articles/china-economic-growth-slows-to-6-9-on-year-in-2015-1453169398" TargetMode="External"/><Relationship Id="rId32" Type="http://schemas.openxmlformats.org/officeDocument/2006/relationships/hyperlink" Target="http://www.thisismoney.co.uk/money/markets/article-3523194/International-Monetary-Fund-says-economic-crisis-China-plunge-world-economy-recession.html" TargetMode="External"/><Relationship Id="rId37" Type="http://schemas.openxmlformats.org/officeDocument/2006/relationships/hyperlink" Target="http://www.dtic.mil/dtic/tr/fulltext/u2/a556997.pdf" TargetMode="External"/><Relationship Id="rId40" Type="http://schemas.openxmlformats.org/officeDocument/2006/relationships/hyperlink" Target="https://en.wikipedia.org/wiki/Journal_of_Economic_Perspectives" TargetMode="External"/><Relationship Id="rId45" Type="http://schemas.openxmlformats.org/officeDocument/2006/relationships/hyperlink" Target="http://www.rand.org/content/dam/rand/pubs/research_reports/RR800/RR861/RAND_RR861.pdf" TargetMode="External"/><Relationship Id="rId5" Type="http://schemas.openxmlformats.org/officeDocument/2006/relationships/settings" Target="settings.xml"/><Relationship Id="rId15" Type="http://schemas.openxmlformats.org/officeDocument/2006/relationships/hyperlink" Target="http://www.economist.com/news/business-and-finance/21697597-free-spending-consumers-provide-comfort-troubled-economy-consumption-china-resilient" TargetMode="External"/><Relationship Id="rId23" Type="http://schemas.openxmlformats.org/officeDocument/2006/relationships/hyperlink" Target="http://blogs.wsj.com/chinarealtime/2016/07/08/early-look-chinas-economy-likely-slowed-a-tad-amid-stronger-headwinds/" TargetMode="External"/><Relationship Id="rId28" Type="http://schemas.openxmlformats.org/officeDocument/2006/relationships/hyperlink" Target="http://m.washingtontimes.com/news/2016/apr/14/chinas-aggression-over-south-china-sea-exposes-rif/" TargetMode="External"/><Relationship Id="rId36" Type="http://schemas.openxmlformats.org/officeDocument/2006/relationships/hyperlink" Target="http://www.lowyinterpreter.org/post/2015/05/05/Will-America-defend-Taiwan.aspx" TargetMode="External"/><Relationship Id="rId10" Type="http://schemas.openxmlformats.org/officeDocument/2006/relationships/hyperlink" Target="http://www.brookings.edu/blogs/order-from-chaos/posts/2016/06/27-brexit-aftermath-chinas-rise-dollar" TargetMode="External"/><Relationship Id="rId19" Type="http://schemas.openxmlformats.org/officeDocument/2006/relationships/hyperlink" Target="http://money.cnn.com/2016/06/30/news/economy/china-us-war-by-other-means/index.html?iid=EL" TargetMode="External"/><Relationship Id="rId31" Type="http://schemas.openxmlformats.org/officeDocument/2006/relationships/hyperlink" Target="http://www.ibtimes.co.uk/financial-crisis-imf-deputy-warns-liquidity-could-drop-dramatically-that-scares-everyone-1539221" TargetMode="External"/><Relationship Id="rId44" Type="http://schemas.openxmlformats.org/officeDocument/2006/relationships/hyperlink" Target="http://time.com/4155365/china-red-alert-smog/" TargetMode="External"/><Relationship Id="rId4" Type="http://schemas.microsoft.com/office/2007/relationships/stylesWithEffects" Target="stylesWithEffects.xml"/><Relationship Id="rId9" Type="http://schemas.openxmlformats.org/officeDocument/2006/relationships/hyperlink" Target="http://www.bloomberg.com/news/articles/2016-04-20/soros-says-china-s-debt-fueled-economy-resembles-u-s-in-2007-08" TargetMode="External"/><Relationship Id="rId14" Type="http://schemas.openxmlformats.org/officeDocument/2006/relationships/hyperlink" Target="http://www.bloomberg.com/news/articles/2016-06-13/china-s-economy-steadies-in-may-even-as-investment-growth-slows" TargetMode="External"/><Relationship Id="rId22" Type="http://schemas.openxmlformats.org/officeDocument/2006/relationships/hyperlink" Target="https://geopoliticalfutures.com/xis-strong-control-over-a-weak-economy/" TargetMode="External"/><Relationship Id="rId27" Type="http://schemas.openxmlformats.org/officeDocument/2006/relationships/hyperlink" Target="http://www.nytimes.com/interactive/2015/07/30/world/asia/what-china-has-been-building-in-the-south-china-sea-2016.html?_r=0" TargetMode="External"/><Relationship Id="rId30" Type="http://schemas.openxmlformats.org/officeDocument/2006/relationships/hyperlink" Target="https://www.washingtonpost.com/news/wonk/wp/2016/01/11/chinas-slowdown-financial-mayhem-cast-long-shadow-across-world/)" TargetMode="External"/><Relationship Id="rId35" Type="http://schemas.openxmlformats.org/officeDocument/2006/relationships/hyperlink" Target="http://www.gmfus.org/galleries/ct_publi%20cation_attachments/AsiaPowerShiftGMFPaper.pdf.%207" TargetMode="External"/><Relationship Id="rId43" Type="http://schemas.openxmlformats.org/officeDocument/2006/relationships/hyperlink" Target="http://www.nytimes.com/2015/08/14/world/asia/study-links-polluted-air-in-china-to-1-6-million-deaths-a-year.html?_r=0"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iem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F476F-264E-4DFD-A005-698F6E69A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517</TotalTime>
  <Pages>18</Pages>
  <Words>42210</Words>
  <Characters>240598</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 McIntosh</dc:creator>
  <cp:keywords>5.1.1</cp:keywords>
  <cp:lastModifiedBy>Val McIntosh</cp:lastModifiedBy>
  <cp:revision>6</cp:revision>
  <dcterms:created xsi:type="dcterms:W3CDTF">2016-07-15T14:14:00Z</dcterms:created>
  <dcterms:modified xsi:type="dcterms:W3CDTF">2016-07-16T01:22:00Z</dcterms:modified>
</cp:coreProperties>
</file>