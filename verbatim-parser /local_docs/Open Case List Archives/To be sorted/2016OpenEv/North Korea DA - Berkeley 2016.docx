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50F064" w14:textId="77777777" w:rsidR="007130E8" w:rsidRDefault="007130E8" w:rsidP="007130E8">
      <w:pPr>
        <w:pStyle w:val="Heading1"/>
      </w:pPr>
      <w:bookmarkStart w:id="0" w:name="_GoBack"/>
      <w:bookmarkEnd w:id="0"/>
      <w:r>
        <w:t>North Korea DA</w:t>
      </w:r>
    </w:p>
    <w:p w14:paraId="7E22EF50" w14:textId="77777777" w:rsidR="007130E8" w:rsidRPr="007130E8" w:rsidRDefault="007130E8" w:rsidP="007130E8">
      <w:pPr>
        <w:pStyle w:val="Heading2"/>
      </w:pPr>
      <w:r>
        <w:lastRenderedPageBreak/>
        <w:t>1NC Shell</w:t>
      </w:r>
    </w:p>
    <w:p w14:paraId="1D43C43E" w14:textId="77777777" w:rsidR="007130E8" w:rsidRDefault="007130E8" w:rsidP="007130E8">
      <w:pPr>
        <w:pStyle w:val="Heading4"/>
      </w:pPr>
      <w:r>
        <w:t>North Korea China relations low but on the rise</w:t>
      </w:r>
    </w:p>
    <w:p w14:paraId="4BCC373E" w14:textId="77777777" w:rsidR="007130E8" w:rsidRDefault="007130E8" w:rsidP="007130E8">
      <w:r w:rsidRPr="00645D8E">
        <w:rPr>
          <w:rStyle w:val="StyleStyleBold12pt"/>
        </w:rPr>
        <w:t>Schwarz 6/2</w:t>
      </w:r>
      <w:r w:rsidRPr="00645D8E">
        <w:t xml:space="preserve"> </w:t>
      </w:r>
      <w:r w:rsidRPr="00645D8E">
        <w:rPr>
          <w:sz w:val="18"/>
          <w:szCs w:val="18"/>
        </w:rPr>
        <w:t>(Tim, Beijing bureau chief for CNN</w:t>
      </w:r>
      <w:proofErr w:type="gramStart"/>
      <w:r w:rsidRPr="00645D8E">
        <w:rPr>
          <w:sz w:val="18"/>
          <w:szCs w:val="18"/>
        </w:rPr>
        <w:t>,  6</w:t>
      </w:r>
      <w:proofErr w:type="gramEnd"/>
      <w:r w:rsidRPr="00645D8E">
        <w:rPr>
          <w:sz w:val="18"/>
          <w:szCs w:val="18"/>
        </w:rPr>
        <w:t xml:space="preserve">/2/16, “Friends, foes or </w:t>
      </w:r>
      <w:proofErr w:type="spellStart"/>
      <w:r w:rsidRPr="00645D8E">
        <w:rPr>
          <w:sz w:val="18"/>
          <w:szCs w:val="18"/>
        </w:rPr>
        <w:t>frenemies</w:t>
      </w:r>
      <w:proofErr w:type="spellEnd"/>
      <w:r w:rsidRPr="00645D8E">
        <w:rPr>
          <w:sz w:val="18"/>
          <w:szCs w:val="18"/>
        </w:rPr>
        <w:t xml:space="preserve">? North Korea and China appear to patch things up” CNN, http://www.cnn.com/2016/06/02/asia/north-korea-china-friends/) </w:t>
      </w:r>
      <w:proofErr w:type="spellStart"/>
      <w:r w:rsidRPr="00645D8E">
        <w:rPr>
          <w:sz w:val="18"/>
          <w:szCs w:val="18"/>
        </w:rPr>
        <w:t>jf</w:t>
      </w:r>
      <w:proofErr w:type="spellEnd"/>
    </w:p>
    <w:p w14:paraId="7470329E" w14:textId="77777777" w:rsidR="007130E8" w:rsidRPr="00C44EF6" w:rsidRDefault="007130E8" w:rsidP="007130E8">
      <w:pPr>
        <w:rPr>
          <w:u w:val="single"/>
        </w:rPr>
      </w:pPr>
      <w:r>
        <w:t>Beijing (</w:t>
      </w:r>
      <w:proofErr w:type="gramStart"/>
      <w:r>
        <w:t>CNN)</w:t>
      </w:r>
      <w:r w:rsidRPr="00C44EF6">
        <w:rPr>
          <w:highlight w:val="yellow"/>
          <w:u w:val="single"/>
        </w:rPr>
        <w:t>A</w:t>
      </w:r>
      <w:proofErr w:type="gramEnd"/>
      <w:r w:rsidRPr="00C44EF6">
        <w:rPr>
          <w:highlight w:val="yellow"/>
          <w:u w:val="single"/>
        </w:rPr>
        <w:t xml:space="preserve"> high level North Korean delegation turned up in Beijing</w:t>
      </w:r>
      <w:r w:rsidRPr="00C44EF6">
        <w:rPr>
          <w:u w:val="single"/>
        </w:rPr>
        <w:t xml:space="preserve"> unannounced this week </w:t>
      </w:r>
      <w:r w:rsidRPr="00C44EF6">
        <w:rPr>
          <w:highlight w:val="yellow"/>
          <w:u w:val="single"/>
        </w:rPr>
        <w:t xml:space="preserve">and met with Chinese President Xi </w:t>
      </w:r>
      <w:proofErr w:type="spellStart"/>
      <w:r w:rsidRPr="00C44EF6">
        <w:rPr>
          <w:highlight w:val="yellow"/>
          <w:u w:val="single"/>
        </w:rPr>
        <w:t>Jinping</w:t>
      </w:r>
      <w:proofErr w:type="spellEnd"/>
      <w:r w:rsidRPr="00C44EF6">
        <w:rPr>
          <w:u w:val="single"/>
        </w:rPr>
        <w:t xml:space="preserve"> -- the first time a North Korean official has met China's leader since 2013.</w:t>
      </w:r>
      <w:r w:rsidRPr="00C44EF6">
        <w:rPr>
          <w:sz w:val="12"/>
          <w:u w:val="single"/>
        </w:rPr>
        <w:t xml:space="preserve">¶ </w:t>
      </w:r>
      <w:r w:rsidRPr="00C44EF6">
        <w:rPr>
          <w:u w:val="single"/>
        </w:rPr>
        <w:t xml:space="preserve">The meeting between top North Korean diplomat </w:t>
      </w:r>
      <w:proofErr w:type="spellStart"/>
      <w:r w:rsidRPr="00C44EF6">
        <w:rPr>
          <w:u w:val="single"/>
        </w:rPr>
        <w:t>Ri</w:t>
      </w:r>
      <w:proofErr w:type="spellEnd"/>
      <w:r w:rsidRPr="00C44EF6">
        <w:rPr>
          <w:u w:val="single"/>
        </w:rPr>
        <w:t xml:space="preserve"> Su Yong and Xi caught North Korea watchers by surprise.</w:t>
      </w:r>
      <w:r w:rsidRPr="00C44EF6">
        <w:rPr>
          <w:sz w:val="12"/>
          <w:u w:val="single"/>
        </w:rPr>
        <w:t xml:space="preserve">¶ </w:t>
      </w:r>
      <w:r w:rsidRPr="00C44EF6">
        <w:rPr>
          <w:highlight w:val="yellow"/>
          <w:u w:val="single"/>
        </w:rPr>
        <w:t>On paper, China is North Korea's closest and most powerful ally but it's is no secret that relations between Beijing and Pyongyang have been at a low point in recent years</w:t>
      </w:r>
      <w:r w:rsidRPr="00C44EF6">
        <w:rPr>
          <w:u w:val="single"/>
        </w:rPr>
        <w:t>.</w:t>
      </w:r>
      <w:r w:rsidRPr="00AE239F">
        <w:rPr>
          <w:sz w:val="12"/>
        </w:rPr>
        <w:t xml:space="preserve">¶ </w:t>
      </w:r>
      <w:r>
        <w:t>North Korea has continued to push ahead with its nuclear weapons and missile programs; ignoring China's calls for restraint. Pyongyang's latest nuclear test in February this year, was particularly needling for Beijing</w:t>
      </w:r>
      <w:proofErr w:type="gramStart"/>
      <w:r>
        <w:t>.</w:t>
      </w:r>
      <w:r w:rsidRPr="00AE239F">
        <w:rPr>
          <w:sz w:val="12"/>
        </w:rPr>
        <w:t>¶</w:t>
      </w:r>
      <w:proofErr w:type="gramEnd"/>
      <w:r w:rsidRPr="00AE239F">
        <w:rPr>
          <w:sz w:val="12"/>
        </w:rPr>
        <w:t xml:space="preserve"> </w:t>
      </w:r>
      <w:r>
        <w:t>Xi's travel schedule seemed to indicate that North Korea and its young leader Kim Jong Un had fallen out of favor.</w:t>
      </w:r>
      <w:r w:rsidRPr="00AE239F">
        <w:rPr>
          <w:sz w:val="12"/>
        </w:rPr>
        <w:t xml:space="preserve">¶ </w:t>
      </w:r>
      <w:r>
        <w:t xml:space="preserve">In 2014, President Xi traveled to North Korea's arch enemy South Korea and again met the South's president Park </w:t>
      </w:r>
      <w:proofErr w:type="spellStart"/>
      <w:r>
        <w:t>Geun-Hye</w:t>
      </w:r>
      <w:proofErr w:type="spellEnd"/>
      <w:r>
        <w:t xml:space="preserve"> in Beijing in 2015. He has never met North Korea's supreme leader Kim Jong Un</w:t>
      </w:r>
      <w:proofErr w:type="gramStart"/>
      <w:r>
        <w:t>.</w:t>
      </w:r>
      <w:r w:rsidRPr="00AE239F">
        <w:rPr>
          <w:sz w:val="12"/>
        </w:rPr>
        <w:t>¶</w:t>
      </w:r>
      <w:proofErr w:type="gramEnd"/>
      <w:r w:rsidRPr="00AE239F">
        <w:rPr>
          <w:sz w:val="12"/>
        </w:rPr>
        <w:t xml:space="preserve"> </w:t>
      </w:r>
      <w:r>
        <w:t>Much of the world sees China as the only country with the means to force North Korea to curb its nuclear ambitions.</w:t>
      </w:r>
      <w:r w:rsidRPr="00AE239F">
        <w:rPr>
          <w:sz w:val="12"/>
        </w:rPr>
        <w:t xml:space="preserve">¶ </w:t>
      </w:r>
      <w:r>
        <w:t>And China, previously considered to have been lax in implementing UN sanctions against North Korea, appears to be enforcing the current round quite thoroughly.</w:t>
      </w:r>
      <w:r w:rsidRPr="00AE239F">
        <w:rPr>
          <w:sz w:val="12"/>
        </w:rPr>
        <w:t xml:space="preserve">¶ </w:t>
      </w:r>
      <w:r>
        <w:t>Pyongyang, however, has said that it will not give into pressure, and will continue its current course whatever the economic cost.</w:t>
      </w:r>
      <w:r w:rsidRPr="00AE239F">
        <w:rPr>
          <w:sz w:val="12"/>
        </w:rPr>
        <w:t xml:space="preserve">¶ </w:t>
      </w:r>
      <w:r>
        <w:t>Message from Kim Jong Un</w:t>
      </w:r>
      <w:r w:rsidRPr="00AE239F">
        <w:rPr>
          <w:sz w:val="12"/>
        </w:rPr>
        <w:t xml:space="preserve">¶ </w:t>
      </w:r>
      <w:r>
        <w:t xml:space="preserve">According to official media reports, the Workers' Party of Korea delegation headed by </w:t>
      </w:r>
      <w:proofErr w:type="spellStart"/>
      <w:r>
        <w:t>Ri</w:t>
      </w:r>
      <w:proofErr w:type="spellEnd"/>
      <w:r>
        <w:t xml:space="preserve"> Su Yong, delivered a message from North Korea's supreme leader Kim Jong Un.</w:t>
      </w:r>
      <w:r w:rsidRPr="00AE239F">
        <w:rPr>
          <w:sz w:val="12"/>
        </w:rPr>
        <w:t xml:space="preserve">¶ </w:t>
      </w:r>
      <w:r>
        <w:t>It expressed "the hope to strengthen and develop bilateral friendship and to maintain peace and stability in the region. "</w:t>
      </w:r>
      <w:r w:rsidRPr="00AE239F">
        <w:rPr>
          <w:sz w:val="12"/>
        </w:rPr>
        <w:t xml:space="preserve">¶ </w:t>
      </w:r>
      <w:proofErr w:type="spellStart"/>
      <w:r>
        <w:t>Ri</w:t>
      </w:r>
      <w:proofErr w:type="spellEnd"/>
      <w:r>
        <w:t xml:space="preserve"> also reaffirmed that North Korea would continue its 'two front lines policy" of developing nuclear weaponry in tandem with reinvigorating its isolated and stagnating economy</w:t>
      </w:r>
      <w:proofErr w:type="gramStart"/>
      <w:r>
        <w:t>.</w:t>
      </w:r>
      <w:r w:rsidRPr="00AE239F">
        <w:rPr>
          <w:sz w:val="12"/>
        </w:rPr>
        <w:t>¶</w:t>
      </w:r>
      <w:proofErr w:type="gramEnd"/>
      <w:r w:rsidRPr="00AE239F">
        <w:rPr>
          <w:sz w:val="12"/>
        </w:rPr>
        <w:t xml:space="preserve"> </w:t>
      </w:r>
      <w:r>
        <w:t>Xi, in turn, called on all relevant sides to stay calm, exercise restraint and enhance communication and dialog to safeguard regional peace and security</w:t>
      </w:r>
      <w:r w:rsidRPr="00C44EF6">
        <w:rPr>
          <w:u w:val="single"/>
        </w:rPr>
        <w:t>.</w:t>
      </w:r>
      <w:r w:rsidRPr="00C44EF6">
        <w:rPr>
          <w:sz w:val="12"/>
          <w:u w:val="single"/>
        </w:rPr>
        <w:t xml:space="preserve">¶ </w:t>
      </w:r>
      <w:r w:rsidRPr="00C44EF6">
        <w:rPr>
          <w:u w:val="single"/>
        </w:rPr>
        <w:t xml:space="preserve">Xinhua, China's official news agency gave few details, but </w:t>
      </w:r>
      <w:r w:rsidRPr="00C44EF6">
        <w:rPr>
          <w:highlight w:val="yellow"/>
          <w:u w:val="single"/>
        </w:rPr>
        <w:t>the landmark meeting can be interpreted as a</w:t>
      </w:r>
      <w:r w:rsidRPr="00C44EF6">
        <w:rPr>
          <w:u w:val="single"/>
        </w:rPr>
        <w:t xml:space="preserve"> slight </w:t>
      </w:r>
      <w:r w:rsidRPr="00C44EF6">
        <w:rPr>
          <w:highlight w:val="yellow"/>
          <w:u w:val="single"/>
        </w:rPr>
        <w:t>thawing in the frosty relations between historical and ideological friends</w:t>
      </w:r>
      <w:r>
        <w:t>.</w:t>
      </w:r>
      <w:r w:rsidRPr="00AE239F">
        <w:rPr>
          <w:sz w:val="12"/>
        </w:rPr>
        <w:t xml:space="preserve">¶ </w:t>
      </w:r>
      <w:r>
        <w:t>North Korea knows that China's cooperation is essential if it is to carry out the economic side of its 'two front' policy -- China is its biggest international trading partner and a major supplier of aid</w:t>
      </w:r>
      <w:r w:rsidRPr="00C44EF6">
        <w:rPr>
          <w:u w:val="single"/>
        </w:rPr>
        <w:t>.</w:t>
      </w:r>
      <w:r w:rsidRPr="00C44EF6">
        <w:rPr>
          <w:sz w:val="12"/>
          <w:u w:val="single"/>
        </w:rPr>
        <w:t xml:space="preserve">¶ </w:t>
      </w:r>
      <w:r w:rsidRPr="00C44EF6">
        <w:rPr>
          <w:highlight w:val="yellow"/>
          <w:u w:val="single"/>
        </w:rPr>
        <w:t>By receiving the North Korean delegation in Beijing</w:t>
      </w:r>
      <w:r w:rsidRPr="00C44EF6">
        <w:rPr>
          <w:u w:val="single"/>
        </w:rPr>
        <w:t>, like the emperors of old receiving visits from tributary states, China is demonstrating to Pyongyang its senior status, with the power to grant or deny.</w:t>
      </w:r>
      <w:r w:rsidRPr="00C44EF6">
        <w:rPr>
          <w:sz w:val="12"/>
          <w:u w:val="single"/>
        </w:rPr>
        <w:t xml:space="preserve">¶ </w:t>
      </w:r>
      <w:r w:rsidRPr="00C44EF6">
        <w:rPr>
          <w:u w:val="single"/>
        </w:rPr>
        <w:t xml:space="preserve">But with the Shangri-La Dialogue, Asia's biggest security summit starting this weekend in Singapore, </w:t>
      </w:r>
      <w:r w:rsidRPr="00C44EF6">
        <w:rPr>
          <w:highlight w:val="yellow"/>
          <w:u w:val="single"/>
        </w:rPr>
        <w:t>Beijing is</w:t>
      </w:r>
      <w:r w:rsidRPr="00C44EF6">
        <w:rPr>
          <w:u w:val="single"/>
        </w:rPr>
        <w:t xml:space="preserve"> also </w:t>
      </w:r>
      <w:r w:rsidRPr="00C44EF6">
        <w:rPr>
          <w:highlight w:val="yellow"/>
          <w:u w:val="single"/>
        </w:rPr>
        <w:t>sending a message to the U.S. and South Korea that</w:t>
      </w:r>
      <w:r w:rsidRPr="00C44EF6">
        <w:rPr>
          <w:u w:val="single"/>
        </w:rPr>
        <w:t xml:space="preserve">, despite misgivings, </w:t>
      </w:r>
      <w:r w:rsidRPr="00C44EF6">
        <w:rPr>
          <w:highlight w:val="yellow"/>
          <w:u w:val="single"/>
        </w:rPr>
        <w:t>it is not abandoning its old ally and all parties are going to have to get used to that</w:t>
      </w:r>
      <w:r w:rsidRPr="00C44EF6">
        <w:rPr>
          <w:u w:val="single"/>
        </w:rPr>
        <w:t>.</w:t>
      </w:r>
    </w:p>
    <w:p w14:paraId="0F52C339" w14:textId="77777777" w:rsidR="00B45FE9" w:rsidRDefault="00B45FE9" w:rsidP="007A3515"/>
    <w:p w14:paraId="0D9E5E8E" w14:textId="26D1E881" w:rsidR="00231172" w:rsidRDefault="00231172" w:rsidP="00231172">
      <w:pPr>
        <w:pStyle w:val="Heading4"/>
      </w:pPr>
      <w:r>
        <w:t>Korea will strike</w:t>
      </w:r>
      <w:r w:rsidR="00936CC9">
        <w:t xml:space="preserve"> out</w:t>
      </w:r>
      <w:r>
        <w:t xml:space="preserve"> against perceived abandonment</w:t>
      </w:r>
    </w:p>
    <w:p w14:paraId="0F9E24A9" w14:textId="77777777" w:rsidR="00231172" w:rsidRDefault="00231172" w:rsidP="00231172">
      <w:proofErr w:type="spellStart"/>
      <w:r w:rsidRPr="00445096">
        <w:rPr>
          <w:rStyle w:val="StyleStyleBold12pt"/>
        </w:rPr>
        <w:t>Mansourov</w:t>
      </w:r>
      <w:proofErr w:type="spellEnd"/>
      <w:r w:rsidRPr="00445096">
        <w:rPr>
          <w:rStyle w:val="StyleStyleBold12pt"/>
        </w:rPr>
        <w:t xml:space="preserve"> 3/30</w:t>
      </w:r>
      <w:r w:rsidRPr="00445096">
        <w:t xml:space="preserve"> </w:t>
      </w:r>
      <w:r w:rsidRPr="00445096">
        <w:rPr>
          <w:sz w:val="18"/>
          <w:szCs w:val="18"/>
        </w:rPr>
        <w:t>(</w:t>
      </w:r>
      <w:proofErr w:type="spellStart"/>
      <w:r w:rsidRPr="00445096">
        <w:rPr>
          <w:sz w:val="18"/>
          <w:szCs w:val="18"/>
        </w:rPr>
        <w:t>Alexandre</w:t>
      </w:r>
      <w:proofErr w:type="spellEnd"/>
      <w:r w:rsidRPr="00445096">
        <w:rPr>
          <w:sz w:val="18"/>
          <w:szCs w:val="18"/>
        </w:rPr>
        <w:t xml:space="preserve">, </w:t>
      </w:r>
      <w:proofErr w:type="spellStart"/>
      <w:r w:rsidRPr="00445096">
        <w:rPr>
          <w:sz w:val="18"/>
          <w:szCs w:val="18"/>
        </w:rPr>
        <w:t>Ph.D</w:t>
      </w:r>
      <w:proofErr w:type="spellEnd"/>
      <w:r w:rsidRPr="00445096">
        <w:rPr>
          <w:sz w:val="18"/>
          <w:szCs w:val="18"/>
        </w:rPr>
        <w:t xml:space="preserve"> professor of security studies at Georgetown University, 3/30/16, “Is Kim Jong-un a martyr?” The Washington Times, http://www.washingtontimes.com/news/2016/mar/30/north-korea-nuclear-threat-is-kim-jong-un-a-martyr/) </w:t>
      </w:r>
      <w:proofErr w:type="spellStart"/>
      <w:r w:rsidRPr="00445096">
        <w:rPr>
          <w:sz w:val="18"/>
          <w:szCs w:val="18"/>
        </w:rPr>
        <w:t>jf</w:t>
      </w:r>
      <w:proofErr w:type="spellEnd"/>
    </w:p>
    <w:p w14:paraId="20628501" w14:textId="7F892D2F" w:rsidR="007130E8" w:rsidRPr="00231172" w:rsidRDefault="00231172" w:rsidP="007A3515">
      <w:pPr>
        <w:rPr>
          <w:sz w:val="6"/>
        </w:rPr>
      </w:pPr>
      <w:r w:rsidRPr="00260D83">
        <w:rPr>
          <w:sz w:val="16"/>
        </w:rPr>
        <w:t xml:space="preserve">On March 12, the KPA General Staff publicly declared that any U.S.-ROK military attempt to decapitate the North Korean leadership and to eliminate North Korean nuclear weapons would be preempted with the KPA all-out attack aimed at “liberating Seoul.” </w:t>
      </w:r>
      <w:r w:rsidRPr="00260D83">
        <w:rPr>
          <w:u w:val="single"/>
        </w:rPr>
        <w:t xml:space="preserve">Maybe, </w:t>
      </w:r>
      <w:r w:rsidRPr="00300FD2">
        <w:rPr>
          <w:highlight w:val="yellow"/>
          <w:u w:val="single"/>
        </w:rPr>
        <w:t>the real question for Mr. Kim is not whether or not to attack, but when to strike first</w:t>
      </w:r>
      <w:proofErr w:type="gramStart"/>
      <w:r>
        <w:t>.</w:t>
      </w:r>
      <w:r w:rsidRPr="00445096">
        <w:rPr>
          <w:sz w:val="12"/>
        </w:rPr>
        <w:t>¶</w:t>
      </w:r>
      <w:proofErr w:type="gramEnd"/>
      <w:r w:rsidRPr="00445096">
        <w:rPr>
          <w:sz w:val="12"/>
        </w:rPr>
        <w:t xml:space="preserve"> </w:t>
      </w:r>
      <w:r w:rsidRPr="00260D83">
        <w:rPr>
          <w:u w:val="single"/>
        </w:rPr>
        <w:t xml:space="preserve">The </w:t>
      </w:r>
      <w:r w:rsidRPr="00300FD2">
        <w:rPr>
          <w:highlight w:val="yellow"/>
          <w:u w:val="single"/>
        </w:rPr>
        <w:t>North Koreans have convinced themselves that the United States will attack</w:t>
      </w:r>
      <w:r w:rsidRPr="00260D83">
        <w:rPr>
          <w:u w:val="single"/>
        </w:rPr>
        <w:t xml:space="preserve"> them </w:t>
      </w:r>
      <w:r w:rsidRPr="00300FD2">
        <w:rPr>
          <w:highlight w:val="yellow"/>
          <w:u w:val="single"/>
        </w:rPr>
        <w:t>sooner or later</w:t>
      </w:r>
      <w:r>
        <w:t xml:space="preserve">. </w:t>
      </w:r>
      <w:r w:rsidRPr="00260D83">
        <w:rPr>
          <w:sz w:val="16"/>
        </w:rPr>
        <w:t xml:space="preserve">They like to say that Serbia did not have nuclear weapons, but came under the U.S.-led NATO attack under some pretext invented by its enemies. Iraq did not have nuclear weapons — although Saddam pretended he did to keep his enemies at bay, he failed in his strategic deception and dissuasion campaign — and Iraq became the target of U.S. attack. Libya disarmed unilaterally and gave up its weapons of mass destruction, but it did not help </w:t>
      </w:r>
      <w:proofErr w:type="spellStart"/>
      <w:r w:rsidRPr="00260D83">
        <w:rPr>
          <w:sz w:val="16"/>
        </w:rPr>
        <w:t>Moammar</w:t>
      </w:r>
      <w:proofErr w:type="spellEnd"/>
      <w:r w:rsidRPr="00260D83">
        <w:rPr>
          <w:sz w:val="16"/>
        </w:rPr>
        <w:t xml:space="preserve"> Gadhafi to stave off the NATO attack. The DPRK leaders also saw what happened in the Balkans, Iraq and Libya, and they said repeatedly that they would not let that happen to their country</w:t>
      </w:r>
      <w:proofErr w:type="gramStart"/>
      <w:r w:rsidRPr="00260D83">
        <w:rPr>
          <w:u w:val="single"/>
        </w:rPr>
        <w:t>.</w:t>
      </w:r>
      <w:r w:rsidRPr="00260D83">
        <w:rPr>
          <w:sz w:val="12"/>
          <w:u w:val="single"/>
        </w:rPr>
        <w:t>¶</w:t>
      </w:r>
      <w:proofErr w:type="gramEnd"/>
      <w:r w:rsidRPr="00260D83">
        <w:rPr>
          <w:sz w:val="12"/>
          <w:u w:val="single"/>
        </w:rPr>
        <w:t xml:space="preserve"> </w:t>
      </w:r>
      <w:r w:rsidRPr="00260D83">
        <w:rPr>
          <w:u w:val="single"/>
        </w:rPr>
        <w:t xml:space="preserve">It is obvious that China plays an enormous role in Korean security affairs, but I would speculate that </w:t>
      </w:r>
      <w:r w:rsidRPr="00300FD2">
        <w:rPr>
          <w:highlight w:val="yellow"/>
          <w:u w:val="single"/>
        </w:rPr>
        <w:t xml:space="preserve">Beijing’s perceived abandonment </w:t>
      </w:r>
      <w:r w:rsidRPr="00300FD2">
        <w:rPr>
          <w:u w:val="single"/>
        </w:rPr>
        <w:t>and very real bullying of Pyongyang</w:t>
      </w:r>
      <w:r w:rsidRPr="00300FD2">
        <w:rPr>
          <w:highlight w:val="yellow"/>
          <w:u w:val="single"/>
        </w:rPr>
        <w:t xml:space="preserve"> may </w:t>
      </w:r>
      <w:r w:rsidRPr="00300FD2">
        <w:rPr>
          <w:u w:val="single"/>
        </w:rPr>
        <w:t>actually</w:t>
      </w:r>
      <w:r w:rsidRPr="00300FD2">
        <w:rPr>
          <w:highlight w:val="yellow"/>
          <w:u w:val="single"/>
        </w:rPr>
        <w:t xml:space="preserve"> push the North to attack the South earlier</w:t>
      </w:r>
      <w:r w:rsidRPr="00260D83">
        <w:rPr>
          <w:u w:val="single"/>
        </w:rPr>
        <w:t xml:space="preserve">, rather than taking a “wait and see” attitude and hoping for a change of hearts in the enemies’ capitals. </w:t>
      </w:r>
      <w:r w:rsidRPr="00260D83">
        <w:rPr>
          <w:sz w:val="18"/>
        </w:rPr>
        <w:t>Why? Because</w:t>
      </w:r>
      <w:r w:rsidRPr="00260D83">
        <w:rPr>
          <w:sz w:val="18"/>
          <w:u w:val="single"/>
        </w:rPr>
        <w:t xml:space="preserve"> </w:t>
      </w:r>
      <w:r w:rsidRPr="00300FD2">
        <w:rPr>
          <w:highlight w:val="yellow"/>
          <w:u w:val="single"/>
        </w:rPr>
        <w:t>any hesitation and inaction in Pyongyang may allow the Chinese to use their economic clout and political influence to undermine the unity of the North Korean leadership and subvert the North Korean population from inside</w:t>
      </w:r>
      <w:proofErr w:type="gramStart"/>
      <w:r w:rsidRPr="00300FD2">
        <w:rPr>
          <w:highlight w:val="yellow"/>
          <w:u w:val="single"/>
        </w:rPr>
        <w:t>.</w:t>
      </w:r>
      <w:r w:rsidRPr="00300FD2">
        <w:rPr>
          <w:sz w:val="12"/>
          <w:highlight w:val="yellow"/>
          <w:u w:val="single"/>
        </w:rPr>
        <w:t>¶</w:t>
      </w:r>
      <w:proofErr w:type="gramEnd"/>
      <w:r w:rsidRPr="00300FD2">
        <w:rPr>
          <w:sz w:val="12"/>
          <w:highlight w:val="yellow"/>
          <w:u w:val="single"/>
        </w:rPr>
        <w:t xml:space="preserve"> </w:t>
      </w:r>
      <w:r w:rsidRPr="00300FD2">
        <w:rPr>
          <w:highlight w:val="yellow"/>
          <w:u w:val="single"/>
        </w:rPr>
        <w:t>Mr. Kim does not want to allow the Chinese to slowly squeeze his regime out of power and replace it with a more pro-Beijing satellite,</w:t>
      </w:r>
      <w:r w:rsidRPr="00260D83">
        <w:rPr>
          <w:u w:val="single"/>
        </w:rPr>
        <w:t xml:space="preserve"> which will defer to Beijing’s higher national security interests and more important strategic relation</w:t>
      </w:r>
      <w:r>
        <w:t xml:space="preserve">s. </w:t>
      </w:r>
      <w:r w:rsidRPr="00260D83">
        <w:rPr>
          <w:sz w:val="16"/>
        </w:rPr>
        <w:t>Mr. Kim may be better off by presenting his Chinese patron with the fait accompli and then asking for help in negotiating a peaceful settlement to the renewed inter-Korean civil war or defending his unified Korea against American reinvasion</w:t>
      </w:r>
      <w:proofErr w:type="gramStart"/>
      <w:r w:rsidRPr="00260D83">
        <w:rPr>
          <w:sz w:val="16"/>
        </w:rPr>
        <w:t>.</w:t>
      </w:r>
      <w:r w:rsidRPr="00260D83">
        <w:rPr>
          <w:sz w:val="6"/>
        </w:rPr>
        <w:t>¶</w:t>
      </w:r>
      <w:proofErr w:type="gramEnd"/>
      <w:r w:rsidRPr="00260D83">
        <w:rPr>
          <w:sz w:val="6"/>
        </w:rPr>
        <w:t xml:space="preserve"> </w:t>
      </w:r>
    </w:p>
    <w:p w14:paraId="456372A7" w14:textId="77777777" w:rsidR="00760E17" w:rsidRDefault="00760E17" w:rsidP="00760E17">
      <w:pPr>
        <w:pStyle w:val="Heading4"/>
      </w:pPr>
      <w:r>
        <w:t>Paranoid North Korea could lash out in event of instability</w:t>
      </w:r>
    </w:p>
    <w:p w14:paraId="133249D6" w14:textId="77777777" w:rsidR="00760E17" w:rsidRPr="00D22794" w:rsidRDefault="00760E17" w:rsidP="00760E17">
      <w:r w:rsidRPr="00511AA5">
        <w:rPr>
          <w:rStyle w:val="StyleStyleBold12pt"/>
        </w:rPr>
        <w:t>Park 16</w:t>
      </w:r>
      <w:r w:rsidRPr="00D22794">
        <w:t xml:space="preserve"> </w:t>
      </w:r>
      <w:r w:rsidRPr="00511AA5">
        <w:rPr>
          <w:sz w:val="16"/>
          <w:szCs w:val="16"/>
        </w:rPr>
        <w:t>(</w:t>
      </w:r>
      <w:proofErr w:type="spellStart"/>
      <w:r w:rsidRPr="00511AA5">
        <w:rPr>
          <w:sz w:val="16"/>
          <w:szCs w:val="16"/>
        </w:rPr>
        <w:t>Sungtae</w:t>
      </w:r>
      <w:proofErr w:type="spellEnd"/>
      <w:r w:rsidRPr="00511AA5">
        <w:rPr>
          <w:sz w:val="16"/>
          <w:szCs w:val="16"/>
        </w:rPr>
        <w:t xml:space="preserve"> Jacky, research associate at the Council on Foreign Relations, 2/13/16, “When a Collapsing, Paranoid North Korea Turns to </w:t>
      </w:r>
      <w:proofErr w:type="gramStart"/>
      <w:r w:rsidRPr="00511AA5">
        <w:rPr>
          <w:sz w:val="16"/>
          <w:szCs w:val="16"/>
        </w:rPr>
        <w:t>Nukes.</w:t>
      </w:r>
      <w:proofErr w:type="gramEnd"/>
      <w:r w:rsidRPr="00511AA5">
        <w:rPr>
          <w:sz w:val="16"/>
          <w:szCs w:val="16"/>
        </w:rPr>
        <w:t xml:space="preserve"> . .” The National Interest, http://nationalinterest.org/feature/when-collapsing-paranoid-north-korea-turns-nukes-15201</w:t>
      </w:r>
      <w:proofErr w:type="gramStart"/>
      <w:r w:rsidRPr="00511AA5">
        <w:rPr>
          <w:sz w:val="16"/>
          <w:szCs w:val="16"/>
        </w:rPr>
        <w:t>?page</w:t>
      </w:r>
      <w:proofErr w:type="gramEnd"/>
      <w:r w:rsidRPr="00511AA5">
        <w:rPr>
          <w:sz w:val="16"/>
          <w:szCs w:val="16"/>
        </w:rPr>
        <w:t xml:space="preserve">=show) </w:t>
      </w:r>
      <w:proofErr w:type="spellStart"/>
      <w:r w:rsidRPr="00511AA5">
        <w:rPr>
          <w:sz w:val="16"/>
          <w:szCs w:val="16"/>
        </w:rPr>
        <w:t>jf</w:t>
      </w:r>
      <w:proofErr w:type="spellEnd"/>
    </w:p>
    <w:p w14:paraId="0B475011" w14:textId="77777777" w:rsidR="00760E17" w:rsidRDefault="00760E17" w:rsidP="00760E17">
      <w:r w:rsidRPr="009930E1">
        <w:rPr>
          <w:highlight w:val="yellow"/>
          <w:u w:val="single"/>
        </w:rPr>
        <w:t>Will the logic of nuclear deterrence apply to a collapsing, paranoid North Korea</w:t>
      </w:r>
      <w:r w:rsidRPr="00D22794">
        <w:t xml:space="preserve">? </w:t>
      </w:r>
      <w:r w:rsidRPr="00511AA5">
        <w:rPr>
          <w:sz w:val="16"/>
        </w:rPr>
        <w:t>In case of such a scenario and following chaos, can the Kim regime be counted on to retain proper command and control of its nuclear weapons? Will the top leadership receive accurate information and assessment regarding international and domestic conditions during a period of internal chaos and instability, particularly with regard to U.S. and South Korean moves and intentions? Will the Kim regime’s calculations with regard to using nuclear weapons change if the regime comes to believe that its demise is inevitable and becomes desperate? What if, in such a situation, the question facing the regime is how it falls, not whether?</w:t>
      </w:r>
      <w:r w:rsidRPr="00D22794">
        <w:t xml:space="preserve"> </w:t>
      </w:r>
      <w:r w:rsidRPr="00511AA5">
        <w:rPr>
          <w:u w:val="single"/>
        </w:rPr>
        <w:t>Will such a suicidal regime that has nothing to lose perhaps contemplate murder-suicide and decide to go out with a “bang instead of a whimper</w:t>
      </w:r>
      <w:r w:rsidRPr="00511AA5">
        <w:rPr>
          <w:sz w:val="16"/>
        </w:rPr>
        <w:t>,” or make a desperate attempt to turn the situation around based on overoptimistic calculations or a sense of honor, as Imperial Japan sought to do with the attack on Pearl Harbor? These are all-too-important questions worth pondering</w:t>
      </w:r>
      <w:r w:rsidRPr="00D22794">
        <w:t xml:space="preserve">. </w:t>
      </w:r>
      <w:r w:rsidRPr="00511AA5">
        <w:rPr>
          <w:u w:val="single"/>
        </w:rPr>
        <w:t>I</w:t>
      </w:r>
      <w:r w:rsidRPr="009930E1">
        <w:rPr>
          <w:highlight w:val="yellow"/>
          <w:u w:val="single"/>
        </w:rPr>
        <w:t>n a collapse</w:t>
      </w:r>
      <w:r w:rsidRPr="00511AA5">
        <w:rPr>
          <w:u w:val="single"/>
        </w:rPr>
        <w:t xml:space="preserve"> scenario, </w:t>
      </w:r>
      <w:r w:rsidRPr="009930E1">
        <w:rPr>
          <w:highlight w:val="yellow"/>
          <w:u w:val="single"/>
        </w:rPr>
        <w:t>the Kim regime will also be making decisions under enormous psychological pressure and with a great sense of paranoia</w:t>
      </w:r>
      <w:r w:rsidRPr="00511AA5">
        <w:rPr>
          <w:sz w:val="16"/>
        </w:rPr>
        <w:t>. The regime understandably sees the United States as bent on seeking regime change in North Korea</w:t>
      </w:r>
      <w:r w:rsidRPr="00D22794">
        <w:t xml:space="preserve">. </w:t>
      </w:r>
      <w:r w:rsidRPr="00511AA5">
        <w:rPr>
          <w:u w:val="single"/>
        </w:rPr>
        <w:t>The regime also fears that the collapse of the country and implosion of the Kim family’s cult of personality might not only mean loss of power, but loss of life</w:t>
      </w:r>
      <w:r w:rsidRPr="00D22794">
        <w:t xml:space="preserve">, </w:t>
      </w:r>
      <w:r w:rsidRPr="00511AA5">
        <w:rPr>
          <w:sz w:val="16"/>
        </w:rPr>
        <w:t xml:space="preserve">as with the cases of Iraq’s Saddam Hussein and Libya’s Muammar Gaddafi. According to Andrei N. </w:t>
      </w:r>
      <w:proofErr w:type="spellStart"/>
      <w:r w:rsidRPr="00511AA5">
        <w:rPr>
          <w:sz w:val="16"/>
        </w:rPr>
        <w:t>Lankov</w:t>
      </w:r>
      <w:proofErr w:type="spellEnd"/>
      <w:r w:rsidRPr="00511AA5">
        <w:rPr>
          <w:sz w:val="16"/>
        </w:rPr>
        <w:t xml:space="preserve"> in his book, The Real North Korea: Life and Politics in the Failed Stalinist Utopia, a North Korean bureaucrat once said: “The human rights and the like might be a great idea, but if we start explaining it to our people, we will be killed in no time.” Given the uniquely brutal nature of North Korea’s totalitarianism, such sentiments are only rational</w:t>
      </w:r>
      <w:r w:rsidRPr="00511AA5">
        <w:rPr>
          <w:sz w:val="16"/>
          <w:u w:val="single"/>
        </w:rPr>
        <w:t xml:space="preserve">. </w:t>
      </w:r>
      <w:r w:rsidRPr="009930E1">
        <w:rPr>
          <w:highlight w:val="yellow"/>
          <w:u w:val="single"/>
        </w:rPr>
        <w:t>During a collapse</w:t>
      </w:r>
      <w:r w:rsidRPr="00511AA5">
        <w:rPr>
          <w:u w:val="single"/>
        </w:rPr>
        <w:t xml:space="preserve"> scenario, </w:t>
      </w:r>
      <w:r w:rsidRPr="009930E1">
        <w:rPr>
          <w:highlight w:val="yellow"/>
          <w:u w:val="single"/>
        </w:rPr>
        <w:t>these psychological factors could greatly increase room for miscalculation or misperception for</w:t>
      </w:r>
      <w:r w:rsidRPr="00511AA5">
        <w:rPr>
          <w:u w:val="single"/>
        </w:rPr>
        <w:t xml:space="preserve"> the </w:t>
      </w:r>
      <w:r w:rsidRPr="009930E1">
        <w:rPr>
          <w:highlight w:val="yellow"/>
          <w:u w:val="single"/>
        </w:rPr>
        <w:t>Kim</w:t>
      </w:r>
      <w:r w:rsidRPr="00511AA5">
        <w:rPr>
          <w:u w:val="single"/>
        </w:rPr>
        <w:t xml:space="preserve"> regime, particularly if it loses hope for survival and lacks access to reliable information, creating an environment that might even lead to the accidental launch of nuclear-tipped missiles. </w:t>
      </w:r>
      <w:r w:rsidRPr="009930E1">
        <w:rPr>
          <w:highlight w:val="yellow"/>
          <w:u w:val="single"/>
        </w:rPr>
        <w:t>If stable nuclear-weapons states had come close to using nuclear weapons multiple times before, what might a collapsing, paranoid North Korea do with its arsenal</w:t>
      </w:r>
      <w:r w:rsidRPr="00D22794">
        <w:t>?</w:t>
      </w:r>
    </w:p>
    <w:p w14:paraId="49D74DEE" w14:textId="77777777" w:rsidR="00760E17" w:rsidRDefault="00760E17" w:rsidP="00760E17"/>
    <w:p w14:paraId="3E0BEF96" w14:textId="77777777" w:rsidR="007130E8" w:rsidRDefault="007130E8" w:rsidP="007130E8"/>
    <w:p w14:paraId="6AF316D8" w14:textId="77777777" w:rsidR="007130E8" w:rsidRDefault="007130E8" w:rsidP="007130E8">
      <w:pPr>
        <w:pStyle w:val="Heading2"/>
      </w:pPr>
      <w:r>
        <w:t xml:space="preserve">Uniqueness </w:t>
      </w:r>
    </w:p>
    <w:p w14:paraId="62152D8D" w14:textId="77777777" w:rsidR="00760E17" w:rsidRDefault="00760E17" w:rsidP="00760E17">
      <w:pPr>
        <w:pStyle w:val="Heading4"/>
      </w:pPr>
      <w:r>
        <w:t>Relations up now</w:t>
      </w:r>
    </w:p>
    <w:p w14:paraId="618153C3" w14:textId="77777777" w:rsidR="00760E17" w:rsidRDefault="00760E17" w:rsidP="00760E17">
      <w:r w:rsidRPr="00D22794">
        <w:rPr>
          <w:rStyle w:val="StyleStyleBold12pt"/>
        </w:rPr>
        <w:t>HOON 6/16</w:t>
      </w:r>
      <w:r>
        <w:t xml:space="preserve"> </w:t>
      </w:r>
      <w:r w:rsidRPr="00D22794">
        <w:rPr>
          <w:sz w:val="16"/>
          <w:szCs w:val="16"/>
        </w:rPr>
        <w:t xml:space="preserve">(SHIM JAE, Korean political analyst for Asia Times, 6/16/16, “Is China warming back to Pyongyang?” Asia Times, http://atimes.com/2016/06/is-china-warming-back-to-pyongyang/) </w:t>
      </w:r>
      <w:proofErr w:type="spellStart"/>
      <w:r w:rsidRPr="00D22794">
        <w:rPr>
          <w:sz w:val="16"/>
          <w:szCs w:val="16"/>
        </w:rPr>
        <w:t>jf</w:t>
      </w:r>
      <w:proofErr w:type="spellEnd"/>
    </w:p>
    <w:p w14:paraId="39773C01" w14:textId="77777777" w:rsidR="00760E17" w:rsidRPr="00D22794" w:rsidRDefault="00760E17" w:rsidP="00760E17">
      <w:pPr>
        <w:rPr>
          <w:sz w:val="16"/>
        </w:rPr>
      </w:pPr>
      <w:r w:rsidRPr="009930E1">
        <w:rPr>
          <w:highlight w:val="yellow"/>
          <w:u w:val="single"/>
        </w:rPr>
        <w:t>Xi, for his part, said China placed a high value on relations with North Korea, saying Beijing wanted to strengthen and consolidate the present relations with the Kim regime</w:t>
      </w:r>
      <w:r>
        <w:t xml:space="preserve">. </w:t>
      </w:r>
      <w:r w:rsidRPr="00D22794">
        <w:rPr>
          <w:sz w:val="18"/>
        </w:rPr>
        <w:t>Was this a reconfirmation of established policy, or does it represent readiness to mend fences and seek a thaw with Pyongyang</w:t>
      </w:r>
      <w:proofErr w:type="gramStart"/>
      <w:r w:rsidRPr="00D22794">
        <w:rPr>
          <w:sz w:val="18"/>
        </w:rPr>
        <w:t>?</w:t>
      </w:r>
      <w:r w:rsidRPr="00D22794">
        <w:rPr>
          <w:sz w:val="8"/>
        </w:rPr>
        <w:t>¶</w:t>
      </w:r>
      <w:proofErr w:type="gramEnd"/>
      <w:r w:rsidRPr="00D22794">
        <w:rPr>
          <w:sz w:val="8"/>
        </w:rPr>
        <w:t xml:space="preserve"> </w:t>
      </w:r>
      <w:r w:rsidRPr="00D22794">
        <w:rPr>
          <w:u w:val="single"/>
        </w:rPr>
        <w:t>In the face of tightening sanctions that have practically blocked all commercial trade between the two sides, it would not be surprising at all if Pyongyang sought to improve ties with Beijing.</w:t>
      </w:r>
      <w:r>
        <w:t xml:space="preserve"> </w:t>
      </w:r>
      <w:r w:rsidRPr="00D22794">
        <w:rPr>
          <w:sz w:val="16"/>
        </w:rPr>
        <w:t>Diplomatic sources in Beijing also said Kim came looking for new food aid — as much as one million tons of grain to meet a current shortage. China, it was learned, was ready to offer half of that amount, presumably on humanitarian grounds to stop the regime from facing a dire shortage that could entail political unrest. China also provides half a million tons of crude each year, which account for 80% of its total energy needs, according to one Chinese source</w:t>
      </w:r>
      <w:proofErr w:type="gramStart"/>
      <w:r w:rsidRPr="00D22794">
        <w:rPr>
          <w:sz w:val="16"/>
        </w:rPr>
        <w:t>.</w:t>
      </w:r>
      <w:r w:rsidRPr="00D22794">
        <w:rPr>
          <w:sz w:val="6"/>
        </w:rPr>
        <w:t>¶</w:t>
      </w:r>
      <w:proofErr w:type="gramEnd"/>
      <w:r w:rsidRPr="00D22794">
        <w:rPr>
          <w:sz w:val="6"/>
        </w:rPr>
        <w:t xml:space="preserve"> </w:t>
      </w:r>
      <w:r w:rsidRPr="00D22794">
        <w:rPr>
          <w:sz w:val="16"/>
        </w:rPr>
        <w:t xml:space="preserve">Thus </w:t>
      </w:r>
      <w:r w:rsidRPr="009930E1">
        <w:rPr>
          <w:highlight w:val="yellow"/>
          <w:u w:val="single"/>
        </w:rPr>
        <w:t>despite the sanctions, China is likely to continue providing food and energy needs, on the understanding that they are vital for sustenance of the Kim regime which</w:t>
      </w:r>
      <w:r w:rsidRPr="00D22794">
        <w:rPr>
          <w:u w:val="single"/>
        </w:rPr>
        <w:t xml:space="preserve">, Chinese analysts contend, </w:t>
      </w:r>
      <w:r w:rsidRPr="009930E1">
        <w:rPr>
          <w:highlight w:val="yellow"/>
          <w:u w:val="single"/>
        </w:rPr>
        <w:t>could collapse if nothing came</w:t>
      </w:r>
      <w:r>
        <w:t xml:space="preserve">. </w:t>
      </w:r>
      <w:r w:rsidRPr="00D22794">
        <w:rPr>
          <w:sz w:val="16"/>
        </w:rPr>
        <w:t>Under the present sanctions, China has suspended imports of coal and other minerals from the North, thus cutting off a large portion of Pyongyang’s foreign exchange earnings.</w:t>
      </w:r>
    </w:p>
    <w:p w14:paraId="2D197C31" w14:textId="77777777" w:rsidR="00760E17" w:rsidRDefault="00760E17" w:rsidP="00760E17">
      <w:pPr>
        <w:pStyle w:val="Heading4"/>
      </w:pPr>
      <w:r>
        <w:t>Relations improving now</w:t>
      </w:r>
    </w:p>
    <w:p w14:paraId="45BE3D31" w14:textId="77777777" w:rsidR="00760E17" w:rsidRPr="00073C09" w:rsidRDefault="00760E17" w:rsidP="00760E17">
      <w:proofErr w:type="spellStart"/>
      <w:r w:rsidRPr="00073C09">
        <w:rPr>
          <w:rStyle w:val="StyleStyleBold12pt"/>
        </w:rPr>
        <w:t>Detrani</w:t>
      </w:r>
      <w:proofErr w:type="spellEnd"/>
      <w:r w:rsidRPr="00073C09">
        <w:rPr>
          <w:rStyle w:val="StyleStyleBold12pt"/>
        </w:rPr>
        <w:t xml:space="preserve"> 6/8</w:t>
      </w:r>
      <w:r>
        <w:t xml:space="preserve"> (</w:t>
      </w:r>
      <w:r w:rsidRPr="00073C09">
        <w:rPr>
          <w:sz w:val="16"/>
          <w:szCs w:val="16"/>
        </w:rPr>
        <w:t xml:space="preserve">Joseph R, former special envoy for the Six-Party Nuclear Talks, 6/8/16, “China-North Korea rapprochement?” The Washington Times, </w:t>
      </w:r>
      <w:hyperlink r:id="rId11" w:history="1">
        <w:r w:rsidRPr="00073C09">
          <w:rPr>
            <w:rStyle w:val="Hyperlink"/>
            <w:sz w:val="16"/>
            <w:szCs w:val="16"/>
          </w:rPr>
          <w:t>http://www.washingtontimes.com/news/2016/jun/8/kim-jong-un-visit-to-beijing-could-restart-korean-/</w:t>
        </w:r>
      </w:hyperlink>
      <w:r w:rsidRPr="00073C09">
        <w:rPr>
          <w:sz w:val="16"/>
          <w:szCs w:val="16"/>
        </w:rPr>
        <w:t xml:space="preserve">) </w:t>
      </w:r>
      <w:proofErr w:type="spellStart"/>
      <w:r w:rsidRPr="00073C09">
        <w:rPr>
          <w:sz w:val="16"/>
          <w:szCs w:val="16"/>
        </w:rPr>
        <w:t>jf</w:t>
      </w:r>
      <w:proofErr w:type="spellEnd"/>
    </w:p>
    <w:p w14:paraId="2E3E4F07" w14:textId="77777777" w:rsidR="00760E17" w:rsidRDefault="00760E17" w:rsidP="00760E17">
      <w:pPr>
        <w:rPr>
          <w:sz w:val="16"/>
        </w:rPr>
      </w:pPr>
      <w:r w:rsidRPr="00073C09">
        <w:rPr>
          <w:u w:val="single"/>
        </w:rPr>
        <w:t xml:space="preserve">Chinese President </w:t>
      </w:r>
      <w:r w:rsidRPr="009930E1">
        <w:rPr>
          <w:highlight w:val="yellow"/>
          <w:u w:val="single"/>
        </w:rPr>
        <w:t>Xi</w:t>
      </w:r>
      <w:r w:rsidRPr="00073C09">
        <w:rPr>
          <w:u w:val="single"/>
        </w:rPr>
        <w:t xml:space="preserve"> </w:t>
      </w:r>
      <w:proofErr w:type="spellStart"/>
      <w:r w:rsidRPr="00073C09">
        <w:rPr>
          <w:u w:val="single"/>
        </w:rPr>
        <w:t>Jinping’</w:t>
      </w:r>
      <w:r w:rsidRPr="009930E1">
        <w:rPr>
          <w:highlight w:val="yellow"/>
          <w:u w:val="single"/>
        </w:rPr>
        <w:t>s</w:t>
      </w:r>
      <w:proofErr w:type="spellEnd"/>
      <w:r w:rsidRPr="00073C09">
        <w:rPr>
          <w:u w:val="single"/>
        </w:rPr>
        <w:t xml:space="preserve"> </w:t>
      </w:r>
      <w:r w:rsidRPr="009930E1">
        <w:rPr>
          <w:highlight w:val="yellow"/>
          <w:u w:val="single"/>
        </w:rPr>
        <w:t>recent meeting</w:t>
      </w:r>
      <w:r w:rsidRPr="00073C09">
        <w:rPr>
          <w:u w:val="single"/>
        </w:rPr>
        <w:t xml:space="preserve"> with </w:t>
      </w:r>
      <w:proofErr w:type="spellStart"/>
      <w:r w:rsidRPr="00073C09">
        <w:rPr>
          <w:u w:val="single"/>
        </w:rPr>
        <w:t>Ri</w:t>
      </w:r>
      <w:proofErr w:type="spellEnd"/>
      <w:r w:rsidRPr="00073C09">
        <w:rPr>
          <w:u w:val="single"/>
        </w:rPr>
        <w:t xml:space="preserve"> Su-</w:t>
      </w:r>
      <w:proofErr w:type="spellStart"/>
      <w:r w:rsidRPr="00073C09">
        <w:rPr>
          <w:u w:val="single"/>
        </w:rPr>
        <w:t>yong</w:t>
      </w:r>
      <w:proofErr w:type="spellEnd"/>
      <w:r w:rsidRPr="00073C09">
        <w:rPr>
          <w:u w:val="single"/>
        </w:rPr>
        <w:t xml:space="preserve">, North Korea’s vice chairman of the Communist Party’s Central Committee, </w:t>
      </w:r>
      <w:r w:rsidRPr="009930E1">
        <w:rPr>
          <w:highlight w:val="yellow"/>
          <w:u w:val="single"/>
        </w:rPr>
        <w:t>could be the beginning of a new type of bilateral relationship between China and North Korea</w:t>
      </w:r>
      <w:r>
        <w:t xml:space="preserve">. </w:t>
      </w:r>
      <w:proofErr w:type="spellStart"/>
      <w:r w:rsidRPr="00073C09">
        <w:rPr>
          <w:sz w:val="16"/>
        </w:rPr>
        <w:t>Ri</w:t>
      </w:r>
      <w:proofErr w:type="spellEnd"/>
      <w:r w:rsidRPr="00073C09">
        <w:rPr>
          <w:sz w:val="16"/>
        </w:rPr>
        <w:t xml:space="preserve"> Su-</w:t>
      </w:r>
      <w:proofErr w:type="spellStart"/>
      <w:r w:rsidRPr="00073C09">
        <w:rPr>
          <w:sz w:val="16"/>
        </w:rPr>
        <w:t>yong</w:t>
      </w:r>
      <w:proofErr w:type="spellEnd"/>
      <w:r w:rsidRPr="00073C09">
        <w:rPr>
          <w:sz w:val="16"/>
        </w:rPr>
        <w:t>, the former foreign minister who was the North’s ambassador to Switzerland when Kim Jong-un was a student in Switzerland, is a close confidant of the mercurial North Korean president</w:t>
      </w:r>
      <w:r>
        <w:t>.</w:t>
      </w:r>
      <w:r w:rsidRPr="00073C09">
        <w:rPr>
          <w:u w:val="single"/>
        </w:rPr>
        <w:t xml:space="preserve"> Mr. </w:t>
      </w:r>
      <w:proofErr w:type="spellStart"/>
      <w:r w:rsidRPr="00073C09">
        <w:rPr>
          <w:u w:val="single"/>
        </w:rPr>
        <w:t>Ri</w:t>
      </w:r>
      <w:proofErr w:type="spellEnd"/>
      <w:r w:rsidRPr="00073C09">
        <w:rPr>
          <w:u w:val="single"/>
        </w:rPr>
        <w:t xml:space="preserve"> delivered a message from Mr. Kim to Mr. Xi, with both then publicly expressing a willingness to improve bilateral relations and maintain peace and stability on the Korean Peninsula</w:t>
      </w:r>
      <w:proofErr w:type="gramStart"/>
      <w:r w:rsidRPr="00073C09">
        <w:rPr>
          <w:u w:val="single"/>
        </w:rPr>
        <w:t>.</w:t>
      </w:r>
      <w:r w:rsidRPr="00073C09">
        <w:rPr>
          <w:sz w:val="12"/>
          <w:u w:val="single"/>
        </w:rPr>
        <w:t>¶</w:t>
      </w:r>
      <w:proofErr w:type="gramEnd"/>
      <w:r w:rsidRPr="00073C09">
        <w:rPr>
          <w:sz w:val="12"/>
          <w:u w:val="single"/>
        </w:rPr>
        <w:t xml:space="preserve"> </w:t>
      </w:r>
      <w:r w:rsidRPr="009930E1">
        <w:rPr>
          <w:highlight w:val="yellow"/>
          <w:u w:val="single"/>
        </w:rPr>
        <w:t>Now that he has been in power for five years, it appears that China is prepared to invite the young North Korean leader to China for an official visit</w:t>
      </w:r>
      <w:r>
        <w:t xml:space="preserve">. </w:t>
      </w:r>
      <w:r w:rsidRPr="00073C09">
        <w:rPr>
          <w:sz w:val="16"/>
        </w:rPr>
        <w:t>This could happen as soon as August, during celebrations on the 95th anniversary of the Chinese Communist Party. Such a visit could be significant. It could signal North Korea’s willingness to discuss the denuclearization of the Korean Peninsula in return for security assurances, the lifting of sanctions and other deliverables. It could also, however, indicate that North Korea is confident in believing that China, the United States and others are now prepared to deal with North Korea as a nuclear weapons state and that denuclearization is no longer a realistic objective.</w:t>
      </w:r>
    </w:p>
    <w:p w14:paraId="0AC05602" w14:textId="77777777" w:rsidR="007130E8" w:rsidRDefault="007130E8" w:rsidP="007130E8"/>
    <w:p w14:paraId="0FB02FD2" w14:textId="77777777" w:rsidR="007130E8" w:rsidRDefault="007130E8" w:rsidP="007130E8">
      <w:pPr>
        <w:pStyle w:val="Heading2"/>
      </w:pPr>
      <w:r>
        <w:t>Link</w:t>
      </w:r>
    </w:p>
    <w:p w14:paraId="3510619A" w14:textId="507D22C4" w:rsidR="00AA0392" w:rsidRPr="00AA0392" w:rsidRDefault="00AA0392" w:rsidP="00AA0392">
      <w:pPr>
        <w:pStyle w:val="Heading3"/>
      </w:pPr>
      <w:r>
        <w:t>General</w:t>
      </w:r>
    </w:p>
    <w:p w14:paraId="75273B64" w14:textId="77777777" w:rsidR="007130E8" w:rsidRDefault="007130E8" w:rsidP="007130E8">
      <w:pPr>
        <w:pStyle w:val="Heading4"/>
      </w:pPr>
      <w:r>
        <w:t xml:space="preserve">Perceived abandonment causes </w:t>
      </w:r>
      <w:proofErr w:type="spellStart"/>
      <w:r>
        <w:t>lashout</w:t>
      </w:r>
      <w:proofErr w:type="spellEnd"/>
    </w:p>
    <w:p w14:paraId="7D1E5CB1" w14:textId="77777777" w:rsidR="007130E8" w:rsidRDefault="007130E8" w:rsidP="007130E8">
      <w:r w:rsidRPr="00445096">
        <w:rPr>
          <w:rStyle w:val="StyleStyleBold12pt"/>
        </w:rPr>
        <w:t>Gilbert 13</w:t>
      </w:r>
      <w:r>
        <w:t xml:space="preserve"> </w:t>
      </w:r>
      <w:r w:rsidRPr="00445096">
        <w:rPr>
          <w:sz w:val="16"/>
          <w:szCs w:val="16"/>
        </w:rPr>
        <w:t xml:space="preserve">(Joseph, Former US Military Intelligence officer, 3/8/13, “North Korea warns of 'first strike' as UN passes tougher sanctions” examiner.com, http://www.examiner.com/article/north-korea-threatens-u-s-with) </w:t>
      </w:r>
      <w:proofErr w:type="spellStart"/>
      <w:r w:rsidRPr="00445096">
        <w:rPr>
          <w:sz w:val="16"/>
          <w:szCs w:val="16"/>
        </w:rPr>
        <w:t>jf</w:t>
      </w:r>
      <w:proofErr w:type="spellEnd"/>
    </w:p>
    <w:p w14:paraId="10D6EBC3" w14:textId="77777777" w:rsidR="007130E8" w:rsidRDefault="007130E8" w:rsidP="007130E8">
      <w:r w:rsidRPr="00445096">
        <w:rPr>
          <w:highlight w:val="yellow"/>
          <w:u w:val="single"/>
        </w:rPr>
        <w:t xml:space="preserve">China's </w:t>
      </w:r>
      <w:proofErr w:type="gramStart"/>
      <w:r w:rsidRPr="00445096">
        <w:rPr>
          <w:highlight w:val="yellow"/>
          <w:u w:val="single"/>
        </w:rPr>
        <w:t>support to these sanctions are</w:t>
      </w:r>
      <w:proofErr w:type="gramEnd"/>
      <w:r w:rsidRPr="00445096">
        <w:rPr>
          <w:highlight w:val="yellow"/>
          <w:u w:val="single"/>
        </w:rPr>
        <w:t xml:space="preserve"> significant</w:t>
      </w:r>
      <w:r w:rsidRPr="00445096">
        <w:rPr>
          <w:u w:val="single"/>
        </w:rPr>
        <w:t>. North Korea has traditionally been able to rely on China as a counter-weight to South Korea's relationship with the United States</w:t>
      </w:r>
      <w:r>
        <w:t xml:space="preserve">. </w:t>
      </w:r>
      <w:r w:rsidRPr="00445096">
        <w:rPr>
          <w:sz w:val="16"/>
        </w:rPr>
        <w:t>China seems to be changing its mind towards blindly supporting their fellow communist neighbor</w:t>
      </w:r>
      <w:proofErr w:type="gramStart"/>
      <w:r w:rsidRPr="00445096">
        <w:rPr>
          <w:sz w:val="16"/>
        </w:rPr>
        <w:t>.</w:t>
      </w:r>
      <w:r w:rsidRPr="00445096">
        <w:rPr>
          <w:sz w:val="6"/>
        </w:rPr>
        <w:t>¶</w:t>
      </w:r>
      <w:proofErr w:type="gramEnd"/>
      <w:r w:rsidRPr="00445096">
        <w:rPr>
          <w:sz w:val="6"/>
        </w:rPr>
        <w:t xml:space="preserve"> </w:t>
      </w:r>
      <w:r w:rsidRPr="00445096">
        <w:rPr>
          <w:sz w:val="16"/>
        </w:rPr>
        <w:t xml:space="preserve">On Feb 27, Deng </w:t>
      </w:r>
      <w:proofErr w:type="spellStart"/>
      <w:r w:rsidRPr="00445096">
        <w:rPr>
          <w:sz w:val="16"/>
        </w:rPr>
        <w:t>Yuwen</w:t>
      </w:r>
      <w:proofErr w:type="spellEnd"/>
      <w:r w:rsidRPr="00445096">
        <w:rPr>
          <w:sz w:val="16"/>
        </w:rPr>
        <w:t>, deputy editor of Study Times, the journal of the Central Party School of China’s Communist Party wrote an opinion piece for the Financial Times in which he signaled China's growing impatience with North Korea.</w:t>
      </w:r>
      <w:r w:rsidRPr="00445096">
        <w:rPr>
          <w:sz w:val="6"/>
        </w:rPr>
        <w:t xml:space="preserve">¶ </w:t>
      </w:r>
      <w:r w:rsidRPr="00445096">
        <w:rPr>
          <w:sz w:val="16"/>
        </w:rPr>
        <w:t>“China should consider abandoning North Korea,” Deng wrote. A nuclear-armed North Korea might put China on the losing side of any confrontation on the Korean peninsula, and North Korea’s ruling elite simply won’t let the regime reform, he added. “Beijing should give up on Pyongyang and press for the reunification of the Korean peninsula" (http://bloom.bg/Wx3U4W</w:t>
      </w:r>
      <w:r w:rsidRPr="00445096">
        <w:rPr>
          <w:sz w:val="16"/>
          <w:u w:val="single"/>
        </w:rPr>
        <w:t>)</w:t>
      </w:r>
      <w:proofErr w:type="gramStart"/>
      <w:r w:rsidRPr="00445096">
        <w:rPr>
          <w:sz w:val="16"/>
          <w:u w:val="single"/>
        </w:rPr>
        <w:t>.</w:t>
      </w:r>
      <w:r w:rsidRPr="00445096">
        <w:rPr>
          <w:sz w:val="6"/>
          <w:u w:val="single"/>
        </w:rPr>
        <w:t>¶</w:t>
      </w:r>
      <w:proofErr w:type="gramEnd"/>
      <w:r w:rsidRPr="00445096">
        <w:rPr>
          <w:sz w:val="6"/>
          <w:u w:val="single"/>
        </w:rPr>
        <w:t xml:space="preserve"> </w:t>
      </w:r>
      <w:r w:rsidRPr="00445096">
        <w:rPr>
          <w:highlight w:val="yellow"/>
          <w:u w:val="single"/>
        </w:rPr>
        <w:t xml:space="preserve">This move by China may put Kim Jun Un in a </w:t>
      </w:r>
      <w:proofErr w:type="spellStart"/>
      <w:r w:rsidRPr="00445096">
        <w:rPr>
          <w:highlight w:val="yellow"/>
          <w:u w:val="single"/>
        </w:rPr>
        <w:t>precarious"use</w:t>
      </w:r>
      <w:proofErr w:type="spellEnd"/>
      <w:r w:rsidRPr="00445096">
        <w:rPr>
          <w:highlight w:val="yellow"/>
          <w:u w:val="single"/>
        </w:rPr>
        <w:t xml:space="preserve"> it or lose it" position</w:t>
      </w:r>
      <w:r w:rsidRPr="007130E8">
        <w:t>.</w:t>
      </w:r>
      <w:r w:rsidRPr="007130E8">
        <w:rPr>
          <w:rStyle w:val="Emphasis"/>
          <w:highlight w:val="yellow"/>
        </w:rPr>
        <w:t xml:space="preserve"> Faced with a perceived abandonment by his closest ally</w:t>
      </w:r>
      <w:r w:rsidRPr="00445096">
        <w:rPr>
          <w:highlight w:val="yellow"/>
          <w:u w:val="single"/>
        </w:rPr>
        <w:t xml:space="preserve">, tougher U.N sanctions that are sure to hurt North Korea's already near non-existent economy, </w:t>
      </w:r>
      <w:r w:rsidRPr="007130E8">
        <w:rPr>
          <w:rStyle w:val="Emphasis"/>
          <w:highlight w:val="yellow"/>
        </w:rPr>
        <w:t>he may feel he</w:t>
      </w:r>
      <w:r w:rsidRPr="00445096">
        <w:rPr>
          <w:u w:val="single"/>
        </w:rPr>
        <w:t xml:space="preserve"> either </w:t>
      </w:r>
      <w:r w:rsidRPr="0043206A">
        <w:rPr>
          <w:rStyle w:val="Emphasis"/>
          <w:highlight w:val="yellow"/>
        </w:rPr>
        <w:t>has to</w:t>
      </w:r>
      <w:r w:rsidRPr="00445096">
        <w:rPr>
          <w:u w:val="single"/>
        </w:rPr>
        <w:t xml:space="preserve"> reform or </w:t>
      </w:r>
      <w:r w:rsidRPr="007130E8">
        <w:rPr>
          <w:rStyle w:val="Emphasis"/>
          <w:sz w:val="22"/>
          <w:szCs w:val="22"/>
          <w:highlight w:val="yellow"/>
        </w:rPr>
        <w:t>take drastic action</w:t>
      </w:r>
      <w:r w:rsidRPr="00445096">
        <w:rPr>
          <w:u w:val="single"/>
        </w:rPr>
        <w:t>.</w:t>
      </w:r>
    </w:p>
    <w:p w14:paraId="2AE03E25" w14:textId="77777777" w:rsidR="00231172" w:rsidRDefault="00231172" w:rsidP="00231172">
      <w:pPr>
        <w:pStyle w:val="Heading4"/>
      </w:pPr>
      <w:r>
        <w:t xml:space="preserve">North Korea is worried about being traded away to US  </w:t>
      </w:r>
    </w:p>
    <w:p w14:paraId="77BCE548" w14:textId="77777777" w:rsidR="00231172" w:rsidRDefault="00231172" w:rsidP="00231172">
      <w:proofErr w:type="spellStart"/>
      <w:r w:rsidRPr="00600B9D">
        <w:rPr>
          <w:rStyle w:val="StyleStyleBold12pt"/>
        </w:rPr>
        <w:t>Anderlini</w:t>
      </w:r>
      <w:proofErr w:type="spellEnd"/>
      <w:r w:rsidRPr="00600B9D">
        <w:rPr>
          <w:rStyle w:val="StyleStyleBold12pt"/>
        </w:rPr>
        <w:t xml:space="preserve"> 5/18</w:t>
      </w:r>
      <w:r w:rsidRPr="008A5BDA">
        <w:t xml:space="preserve"> </w:t>
      </w:r>
      <w:r>
        <w:t>(</w:t>
      </w:r>
      <w:proofErr w:type="spellStart"/>
      <w:r w:rsidRPr="00600B9D">
        <w:rPr>
          <w:sz w:val="18"/>
          <w:szCs w:val="18"/>
        </w:rPr>
        <w:t>Jamil</w:t>
      </w:r>
      <w:proofErr w:type="spellEnd"/>
      <w:r w:rsidRPr="00600B9D">
        <w:rPr>
          <w:sz w:val="18"/>
          <w:szCs w:val="18"/>
        </w:rPr>
        <w:t xml:space="preserve">, Asia editor for Financial Times, 5/18/16, “North Korea makes public its paranoia over China” Financial Times, https://next.ft.com/content/551bb080-1c3c-11e6-a7bc-ee846770ec15) </w:t>
      </w:r>
      <w:proofErr w:type="spellStart"/>
      <w:r w:rsidRPr="00600B9D">
        <w:rPr>
          <w:sz w:val="18"/>
          <w:szCs w:val="18"/>
        </w:rPr>
        <w:t>jf</w:t>
      </w:r>
      <w:proofErr w:type="spellEnd"/>
      <w:r>
        <w:rPr>
          <w:sz w:val="18"/>
          <w:szCs w:val="18"/>
        </w:rPr>
        <w:t xml:space="preserve"> </w:t>
      </w:r>
    </w:p>
    <w:p w14:paraId="24B5052D" w14:textId="77777777" w:rsidR="00231172" w:rsidRDefault="00231172" w:rsidP="00231172">
      <w:r w:rsidRPr="007130E8">
        <w:rPr>
          <w:sz w:val="18"/>
        </w:rPr>
        <w:t xml:space="preserve">There are several reasons why relations have deteriorated. </w:t>
      </w:r>
      <w:r w:rsidRPr="00600B9D">
        <w:rPr>
          <w:u w:val="single"/>
        </w:rPr>
        <w:t xml:space="preserve">China has become increasingly concerned over Pyongyang’s ambition to develop nuclear weapons capable of threatening the US and has even enforced some punitive sanctions on North Korea. </w:t>
      </w:r>
      <w:r w:rsidRPr="00600B9D">
        <w:rPr>
          <w:highlight w:val="yellow"/>
          <w:u w:val="single"/>
        </w:rPr>
        <w:t xml:space="preserve">Beijing has often talked up its influence over its recalcitrant </w:t>
      </w:r>
      <w:proofErr w:type="spellStart"/>
      <w:r w:rsidRPr="00600B9D">
        <w:rPr>
          <w:highlight w:val="yellow"/>
          <w:u w:val="single"/>
        </w:rPr>
        <w:t>neighbour</w:t>
      </w:r>
      <w:proofErr w:type="spellEnd"/>
      <w:r w:rsidRPr="00600B9D">
        <w:rPr>
          <w:highlight w:val="yellow"/>
          <w:u w:val="single"/>
        </w:rPr>
        <w:t xml:space="preserve"> in its discussions with Washington, but when Pyongyang claimed to have tested a hydrogen bomb this year, Beijing had no idea it was coming</w:t>
      </w:r>
      <w:r w:rsidRPr="00600B9D">
        <w:rPr>
          <w:u w:val="single"/>
        </w:rPr>
        <w:t>, according to several people with knowledge of the matter</w:t>
      </w:r>
      <w:proofErr w:type="gramStart"/>
      <w:r>
        <w:t>.</w:t>
      </w:r>
      <w:r w:rsidRPr="008A5BDA">
        <w:rPr>
          <w:sz w:val="12"/>
        </w:rPr>
        <w:t>¶</w:t>
      </w:r>
      <w:proofErr w:type="gramEnd"/>
      <w:r w:rsidRPr="007130E8">
        <w:rPr>
          <w:sz w:val="6"/>
        </w:rPr>
        <w:t xml:space="preserve"> </w:t>
      </w:r>
      <w:r w:rsidRPr="007130E8">
        <w:rPr>
          <w:sz w:val="16"/>
        </w:rPr>
        <w:t xml:space="preserve">Today, </w:t>
      </w:r>
      <w:r w:rsidRPr="00600B9D">
        <w:rPr>
          <w:u w:val="single"/>
        </w:rPr>
        <w:t>Pyongyang relies on China for the majority of its fuel and food, although most North Koreans are unaware of this. The regime knows its ally is unlikely to cut that supply because of fears of millions of starving refugees flooding across the long and lightly guarded border</w:t>
      </w:r>
      <w:proofErr w:type="gramStart"/>
      <w:r>
        <w:t>.</w:t>
      </w:r>
      <w:r w:rsidRPr="008A5BDA">
        <w:rPr>
          <w:sz w:val="12"/>
        </w:rPr>
        <w:t>¶</w:t>
      </w:r>
      <w:proofErr w:type="gramEnd"/>
      <w:r w:rsidRPr="008A5BDA">
        <w:rPr>
          <w:sz w:val="12"/>
        </w:rPr>
        <w:t xml:space="preserve"> </w:t>
      </w:r>
      <w:r w:rsidRPr="007130E8">
        <w:rPr>
          <w:sz w:val="16"/>
        </w:rPr>
        <w:t xml:space="preserve">On the North Korean side, the 33-year-old supreme leader </w:t>
      </w:r>
      <w:r w:rsidRPr="00600B9D">
        <w:rPr>
          <w:highlight w:val="yellow"/>
          <w:u w:val="single"/>
        </w:rPr>
        <w:t>Kim Jong Un is increasingly concerned over China’s irredentist moves in the region</w:t>
      </w:r>
      <w:r w:rsidRPr="00600B9D">
        <w:rPr>
          <w:u w:val="single"/>
        </w:rPr>
        <w:t xml:space="preserve">, including in the South and East China Seas. North Korea has always seen itself as a “shrimp caught between whales” and </w:t>
      </w:r>
      <w:r w:rsidRPr="00600B9D">
        <w:rPr>
          <w:rStyle w:val="Emphasis"/>
          <w:highlight w:val="yellow"/>
        </w:rPr>
        <w:t>Pyongyang is extremely wary of Beijing trading away its interests as part of a larger strategic bargain with the US</w:t>
      </w:r>
      <w:proofErr w:type="gramStart"/>
      <w:r w:rsidRPr="007130E8">
        <w:rPr>
          <w:sz w:val="16"/>
        </w:rPr>
        <w:t>.</w:t>
      </w:r>
      <w:r w:rsidRPr="007130E8">
        <w:rPr>
          <w:sz w:val="6"/>
        </w:rPr>
        <w:t>¶</w:t>
      </w:r>
      <w:proofErr w:type="gramEnd"/>
      <w:r w:rsidRPr="007130E8">
        <w:rPr>
          <w:sz w:val="6"/>
        </w:rPr>
        <w:t xml:space="preserve"> </w:t>
      </w:r>
      <w:r w:rsidRPr="007130E8">
        <w:rPr>
          <w:sz w:val="16"/>
        </w:rPr>
        <w:t xml:space="preserve">However, in a country so dominated by the cult of personality, it is probably the personal that matters most. </w:t>
      </w:r>
      <w:proofErr w:type="spellStart"/>
      <w:r w:rsidRPr="007130E8">
        <w:rPr>
          <w:sz w:val="16"/>
        </w:rPr>
        <w:t>Mr</w:t>
      </w:r>
      <w:proofErr w:type="spellEnd"/>
      <w:r w:rsidRPr="007130E8">
        <w:rPr>
          <w:sz w:val="16"/>
        </w:rPr>
        <w:t xml:space="preserve"> Kim is popularly referred to in China as “little fatty Kim” and even seasoned Chinese diplomats cannot hide their disdain for a man that ordinary North Koreans are required to revere as a god</w:t>
      </w:r>
      <w:proofErr w:type="gramStart"/>
      <w:r w:rsidRPr="007130E8">
        <w:rPr>
          <w:sz w:val="16"/>
        </w:rPr>
        <w:t>.</w:t>
      </w:r>
      <w:r w:rsidRPr="007130E8">
        <w:rPr>
          <w:sz w:val="6"/>
        </w:rPr>
        <w:t>¶</w:t>
      </w:r>
      <w:proofErr w:type="gramEnd"/>
      <w:r w:rsidRPr="007130E8">
        <w:rPr>
          <w:sz w:val="6"/>
        </w:rPr>
        <w:t xml:space="preserve"> </w:t>
      </w:r>
      <w:r w:rsidRPr="007130E8">
        <w:rPr>
          <w:sz w:val="16"/>
        </w:rPr>
        <w:t xml:space="preserve">President Xi </w:t>
      </w:r>
      <w:proofErr w:type="spellStart"/>
      <w:r w:rsidRPr="007130E8">
        <w:rPr>
          <w:sz w:val="16"/>
        </w:rPr>
        <w:t>Jinping</w:t>
      </w:r>
      <w:proofErr w:type="spellEnd"/>
      <w:r w:rsidRPr="007130E8">
        <w:rPr>
          <w:sz w:val="16"/>
        </w:rPr>
        <w:t xml:space="preserve"> of China is </w:t>
      </w:r>
      <w:proofErr w:type="spellStart"/>
      <w:r w:rsidRPr="007130E8">
        <w:rPr>
          <w:sz w:val="16"/>
        </w:rPr>
        <w:t>rumoured</w:t>
      </w:r>
      <w:proofErr w:type="spellEnd"/>
      <w:r w:rsidRPr="007130E8">
        <w:rPr>
          <w:sz w:val="16"/>
        </w:rPr>
        <w:t xml:space="preserve"> to loathe </w:t>
      </w:r>
      <w:proofErr w:type="spellStart"/>
      <w:r w:rsidRPr="007130E8">
        <w:rPr>
          <w:sz w:val="16"/>
        </w:rPr>
        <w:t>Mr</w:t>
      </w:r>
      <w:proofErr w:type="spellEnd"/>
      <w:r w:rsidRPr="007130E8">
        <w:rPr>
          <w:sz w:val="16"/>
        </w:rPr>
        <w:t xml:space="preserve"> Kim, while </w:t>
      </w:r>
      <w:proofErr w:type="spellStart"/>
      <w:r w:rsidRPr="007130E8">
        <w:rPr>
          <w:sz w:val="16"/>
        </w:rPr>
        <w:t>Mr</w:t>
      </w:r>
      <w:proofErr w:type="spellEnd"/>
      <w:r w:rsidRPr="007130E8">
        <w:rPr>
          <w:sz w:val="16"/>
        </w:rPr>
        <w:t xml:space="preserve"> Kim seems to be personally hostile towards a country that has invaded and ravaged Korea repeatedly since the fifth century and has forced it to pay tribute for most of its history.</w:t>
      </w:r>
      <w:r w:rsidRPr="007130E8">
        <w:rPr>
          <w:sz w:val="6"/>
        </w:rPr>
        <w:t xml:space="preserve">¶ </w:t>
      </w:r>
      <w:r w:rsidRPr="007130E8">
        <w:rPr>
          <w:sz w:val="16"/>
        </w:rPr>
        <w:t xml:space="preserve">A key reason </w:t>
      </w:r>
      <w:proofErr w:type="spellStart"/>
      <w:r w:rsidRPr="007130E8">
        <w:rPr>
          <w:sz w:val="16"/>
        </w:rPr>
        <w:t>Mr</w:t>
      </w:r>
      <w:proofErr w:type="spellEnd"/>
      <w:r w:rsidRPr="007130E8">
        <w:rPr>
          <w:sz w:val="16"/>
        </w:rPr>
        <w:t xml:space="preserve"> Kim executed his uncle Jang Song </w:t>
      </w:r>
      <w:proofErr w:type="spellStart"/>
      <w:r w:rsidRPr="007130E8">
        <w:rPr>
          <w:sz w:val="16"/>
        </w:rPr>
        <w:t>Thaek</w:t>
      </w:r>
      <w:proofErr w:type="spellEnd"/>
      <w:r w:rsidRPr="007130E8">
        <w:rPr>
          <w:sz w:val="16"/>
        </w:rPr>
        <w:t xml:space="preserve">, in December 2013 was the intimate economic and political relationship that </w:t>
      </w:r>
      <w:proofErr w:type="spellStart"/>
      <w:r w:rsidRPr="007130E8">
        <w:rPr>
          <w:sz w:val="16"/>
        </w:rPr>
        <w:t>Mr</w:t>
      </w:r>
      <w:proofErr w:type="spellEnd"/>
      <w:r w:rsidRPr="007130E8">
        <w:rPr>
          <w:sz w:val="16"/>
        </w:rPr>
        <w:t xml:space="preserve"> Jang maintained with Chinese officials, according to several analysts.</w:t>
      </w:r>
      <w:r w:rsidRPr="007130E8">
        <w:rPr>
          <w:sz w:val="6"/>
        </w:rPr>
        <w:t xml:space="preserve">¶ </w:t>
      </w:r>
      <w:r w:rsidRPr="007130E8">
        <w:rPr>
          <w:sz w:val="16"/>
        </w:rPr>
        <w:t xml:space="preserve">North Korea's mystery </w:t>
      </w:r>
      <w:proofErr w:type="spellStart"/>
      <w:r w:rsidRPr="007130E8">
        <w:rPr>
          <w:sz w:val="16"/>
        </w:rPr>
        <w:t>unmaskedPlay</w:t>
      </w:r>
      <w:proofErr w:type="spellEnd"/>
      <w:r w:rsidRPr="007130E8">
        <w:rPr>
          <w:sz w:val="16"/>
        </w:rPr>
        <w:t xml:space="preserve"> video</w:t>
      </w:r>
      <w:r w:rsidRPr="007130E8">
        <w:rPr>
          <w:sz w:val="6"/>
        </w:rPr>
        <w:t xml:space="preserve">¶ </w:t>
      </w:r>
      <w:r w:rsidRPr="007130E8">
        <w:rPr>
          <w:sz w:val="16"/>
        </w:rPr>
        <w:t xml:space="preserve">Another point of deep discomfort for </w:t>
      </w:r>
      <w:proofErr w:type="spellStart"/>
      <w:r w:rsidRPr="007130E8">
        <w:rPr>
          <w:sz w:val="16"/>
        </w:rPr>
        <w:t>Mr</w:t>
      </w:r>
      <w:proofErr w:type="spellEnd"/>
      <w:r w:rsidRPr="007130E8">
        <w:rPr>
          <w:sz w:val="16"/>
        </w:rPr>
        <w:t xml:space="preserve"> Kim is the fact that his older half-brother, Kim Jong Nam, lives in exile in Beijing under the protection and close watch of the Chinese authorities, making occasional gambling trips to the Chinese territory of Macau. He apparently destroyed his chance of succeeding his father when Japanese authorities caught him trying to sneak into Tokyo on a fake passport so he could visit Disneyland</w:t>
      </w:r>
      <w:proofErr w:type="gramStart"/>
      <w:r w:rsidRPr="007130E8">
        <w:rPr>
          <w:sz w:val="16"/>
        </w:rPr>
        <w:t>.</w:t>
      </w:r>
      <w:r w:rsidRPr="007130E8">
        <w:rPr>
          <w:sz w:val="6"/>
        </w:rPr>
        <w:t>¶</w:t>
      </w:r>
      <w:proofErr w:type="gramEnd"/>
      <w:r w:rsidRPr="007130E8">
        <w:rPr>
          <w:sz w:val="6"/>
        </w:rPr>
        <w:t xml:space="preserve"> </w:t>
      </w:r>
      <w:r w:rsidRPr="00600B9D">
        <w:rPr>
          <w:u w:val="single"/>
        </w:rPr>
        <w:t xml:space="preserve">It does not take much paranoia on Kim Jong </w:t>
      </w:r>
      <w:proofErr w:type="spellStart"/>
      <w:r w:rsidRPr="00600B9D">
        <w:rPr>
          <w:u w:val="single"/>
        </w:rPr>
        <w:t>Un’s</w:t>
      </w:r>
      <w:proofErr w:type="spellEnd"/>
      <w:r w:rsidRPr="00600B9D">
        <w:rPr>
          <w:u w:val="single"/>
        </w:rPr>
        <w:t xml:space="preserve"> part to assume that China is keeping his older brother safe in case they need to install a member of North Korea’s ruling dynasty as replacement for the incumbent.</w:t>
      </w:r>
    </w:p>
    <w:p w14:paraId="6E0AAEC9" w14:textId="77777777" w:rsidR="00231172" w:rsidRDefault="00231172" w:rsidP="007130E8">
      <w:pPr>
        <w:rPr>
          <w:sz w:val="6"/>
        </w:rPr>
      </w:pPr>
    </w:p>
    <w:p w14:paraId="32C2CA15" w14:textId="77777777" w:rsidR="007130E8" w:rsidRDefault="007130E8" w:rsidP="007130E8">
      <w:pPr>
        <w:pStyle w:val="Heading4"/>
      </w:pPr>
      <w:r>
        <w:t>China North Korea policy directly tied to US China relations</w:t>
      </w:r>
    </w:p>
    <w:p w14:paraId="75CF6416" w14:textId="77777777" w:rsidR="007130E8" w:rsidRDefault="007130E8" w:rsidP="007130E8">
      <w:r w:rsidRPr="00F71163">
        <w:rPr>
          <w:rStyle w:val="StyleStyleBold12pt"/>
        </w:rPr>
        <w:t>Ki-Hyun 1/15</w:t>
      </w:r>
      <w:r w:rsidRPr="00F71163">
        <w:t xml:space="preserve"> </w:t>
      </w:r>
      <w:r>
        <w:t>(</w:t>
      </w:r>
      <w:r w:rsidRPr="00F71163">
        <w:rPr>
          <w:sz w:val="18"/>
          <w:szCs w:val="18"/>
        </w:rPr>
        <w:t xml:space="preserve">Lee, Research Fellow for the Korean Institute of National Unification, 1/15/16, “North Korea’s Fourth Nuclear Test and China's Policy on North Korea” Korean Institute of National Unification, http://www.kinu.or.kr/2016/eng/0115/co16-03e.pdf) </w:t>
      </w:r>
      <w:proofErr w:type="spellStart"/>
      <w:r w:rsidRPr="00F71163">
        <w:rPr>
          <w:sz w:val="18"/>
          <w:szCs w:val="18"/>
        </w:rPr>
        <w:t>jf</w:t>
      </w:r>
      <w:proofErr w:type="spellEnd"/>
    </w:p>
    <w:p w14:paraId="303FA5BE" w14:textId="77777777" w:rsidR="007130E8" w:rsidRDefault="007130E8" w:rsidP="007130E8">
      <w:r w:rsidRPr="009930E1">
        <w:rPr>
          <w:highlight w:val="yellow"/>
          <w:u w:val="single"/>
        </w:rPr>
        <w:t>China’s policy on North Korea is generally perceived as a sub-variable of either China’s U.S. policy or U.S.-China relations</w:t>
      </w:r>
      <w:r w:rsidRPr="00F71163">
        <w:rPr>
          <w:u w:val="single"/>
        </w:rPr>
        <w:t>. Hence, considering U.S.-China relations is crucial in analyzing China’s North Korea policy</w:t>
      </w:r>
      <w:r>
        <w:t xml:space="preserve">. </w:t>
      </w:r>
      <w:r w:rsidRPr="00F71163">
        <w:rPr>
          <w:sz w:val="18"/>
        </w:rPr>
        <w:t xml:space="preserve">Since 2010, U.S.-China relations could be defined as one of expanded confrontation caused by the collision between China’s rise and U.S. </w:t>
      </w:r>
      <w:proofErr w:type="gramStart"/>
      <w:r w:rsidRPr="00F71163">
        <w:rPr>
          <w:sz w:val="18"/>
        </w:rPr>
        <w:t>rebalance</w:t>
      </w:r>
      <w:proofErr w:type="gramEnd"/>
      <w:r w:rsidRPr="00F71163">
        <w:rPr>
          <w:sz w:val="18"/>
        </w:rPr>
        <w:t xml:space="preserve"> to Asia. However, being well aware of the difference in national power between itself and the U.S., </w:t>
      </w:r>
      <w:r w:rsidRPr="00F71163">
        <w:rPr>
          <w:u w:val="single"/>
        </w:rPr>
        <w:t>Beijing has hoped for cooperation rather than conflict with Washington, controlling the pace in flexing its muscles. This is why room for U.S.-China cooperation coexists despite the increase in areas of conflict between the two countries</w:t>
      </w:r>
      <w:proofErr w:type="gramStart"/>
      <w:r>
        <w:t>.</w:t>
      </w:r>
      <w:r w:rsidRPr="00F71163">
        <w:rPr>
          <w:sz w:val="12"/>
        </w:rPr>
        <w:t>¶</w:t>
      </w:r>
      <w:proofErr w:type="gramEnd"/>
      <w:r w:rsidRPr="00F71163">
        <w:rPr>
          <w:sz w:val="12"/>
        </w:rPr>
        <w:t xml:space="preserve"> </w:t>
      </w:r>
      <w:r w:rsidRPr="00F71163">
        <w:rPr>
          <w:sz w:val="18"/>
        </w:rPr>
        <w:t xml:space="preserve">Fortunately, the Korean Peninsula stands as a potential area of U.S.-China cooperation instead of Japan or Southeast Asia where </w:t>
      </w:r>
      <w:proofErr w:type="spellStart"/>
      <w:r w:rsidRPr="00F71163">
        <w:rPr>
          <w:sz w:val="18"/>
        </w:rPr>
        <w:t>Senkaku</w:t>
      </w:r>
      <w:proofErr w:type="spellEnd"/>
      <w:r w:rsidRPr="00F71163">
        <w:rPr>
          <w:sz w:val="18"/>
        </w:rPr>
        <w:t xml:space="preserve"> (</w:t>
      </w:r>
      <w:proofErr w:type="spellStart"/>
      <w:r w:rsidRPr="00F71163">
        <w:rPr>
          <w:sz w:val="18"/>
        </w:rPr>
        <w:t>Diaoyu</w:t>
      </w:r>
      <w:proofErr w:type="spellEnd"/>
      <w:r w:rsidRPr="00F71163">
        <w:rPr>
          <w:sz w:val="18"/>
        </w:rPr>
        <w:t>) Islands and the territorial dispute in the South China Sea complicate the situation</w:t>
      </w:r>
      <w:r>
        <w:t xml:space="preserve">. </w:t>
      </w:r>
      <w:r w:rsidRPr="009930E1">
        <w:rPr>
          <w:highlight w:val="yellow"/>
          <w:u w:val="single"/>
        </w:rPr>
        <w:t>The issue of maritime territory is regarded as China’s core interest</w:t>
      </w:r>
      <w:r w:rsidRPr="00F71163">
        <w:rPr>
          <w:u w:val="single"/>
        </w:rPr>
        <w:t xml:space="preserve"> related to nationalism and maritime security (including the economy sector) </w:t>
      </w:r>
      <w:r w:rsidRPr="009930E1">
        <w:rPr>
          <w:highlight w:val="yellow"/>
          <w:u w:val="single"/>
        </w:rPr>
        <w:t>while the issue of North Korea is of lower policy priority</w:t>
      </w:r>
      <w:r>
        <w:t xml:space="preserve">. </w:t>
      </w:r>
      <w:r w:rsidRPr="00F71163">
        <w:rPr>
          <w:sz w:val="16"/>
        </w:rPr>
        <w:t>In spite of this, events such as North Korea’s third nuclear test and the escalation of tensions on the Korean Peninsula have mounted pressures on China over the security against the U.S., having partially provided the justifications for U.S. rebalance to Asia. This is because, even though the U.S. expansion of missile defense system and the fortification of ROK-U.S. alliance and U.S.-Japan alliance have the deterrence against North Korea as the objective, China inevitably views this consolidation of U.S. security framework as either containing or restraining itself.</w:t>
      </w:r>
    </w:p>
    <w:p w14:paraId="14C62658" w14:textId="77777777" w:rsidR="007130E8" w:rsidRDefault="007130E8" w:rsidP="007130E8">
      <w:pPr>
        <w:pStyle w:val="Heading4"/>
      </w:pPr>
      <w:r>
        <w:t>US China relations cause containment of North Korea</w:t>
      </w:r>
    </w:p>
    <w:p w14:paraId="10B9B9EA" w14:textId="77777777" w:rsidR="007130E8" w:rsidRPr="002F0D17" w:rsidRDefault="007130E8" w:rsidP="007130E8">
      <w:r w:rsidRPr="002F0D17">
        <w:rPr>
          <w:rStyle w:val="StyleStyleBold12pt"/>
        </w:rPr>
        <w:t>REISS 10</w:t>
      </w:r>
      <w:r>
        <w:t xml:space="preserve"> </w:t>
      </w:r>
      <w:r w:rsidRPr="002F0D17">
        <w:rPr>
          <w:sz w:val="18"/>
          <w:szCs w:val="18"/>
        </w:rPr>
        <w:t xml:space="preserve">(MITCHELL B., diplomat-in-residence at the College of William &amp; Mary, 1/1/10, “Hard Containment” The American Interest, http://www.the-american-interest.com/2010/01/01/hard-containment/) </w:t>
      </w:r>
      <w:proofErr w:type="spellStart"/>
      <w:r w:rsidRPr="002F0D17">
        <w:rPr>
          <w:sz w:val="18"/>
          <w:szCs w:val="18"/>
        </w:rPr>
        <w:t>jf</w:t>
      </w:r>
      <w:proofErr w:type="spellEnd"/>
    </w:p>
    <w:p w14:paraId="401E0579" w14:textId="77777777" w:rsidR="007130E8" w:rsidRDefault="007130E8" w:rsidP="007130E8">
      <w:r w:rsidRPr="009930E1">
        <w:rPr>
          <w:highlight w:val="yellow"/>
          <w:u w:val="single"/>
        </w:rPr>
        <w:t>More aggressive treatment of North Korea would raise the costs of its enhancing its nuclear weapons and ballistic missile capabilities.</w:t>
      </w:r>
      <w:r w:rsidRPr="00497804">
        <w:rPr>
          <w:u w:val="single"/>
        </w:rPr>
        <w:t xml:space="preserve"> It would also force the regime to focus its limited time, energies and resources on coping with domestic shortages and elite dissatisfaction</w:t>
      </w:r>
      <w:r>
        <w:t xml:space="preserve">. </w:t>
      </w:r>
      <w:r w:rsidRPr="00497804">
        <w:rPr>
          <w:u w:val="single"/>
        </w:rPr>
        <w:t>Would targeting the regime in this manner increase the risk that Pyongyang, in its desperation, will transfer nuclear technology to other countries? Perhaps</w:t>
      </w:r>
      <w:r>
        <w:t>, but it may not make much difference: North Korea has already proven that it is willing to sell nuclear secrets to the highest bidder.</w:t>
      </w:r>
    </w:p>
    <w:p w14:paraId="5AC4C706" w14:textId="77777777" w:rsidR="007130E8" w:rsidRDefault="007130E8" w:rsidP="007130E8">
      <w:r w:rsidRPr="009930E1">
        <w:rPr>
          <w:highlight w:val="yellow"/>
          <w:u w:val="single"/>
        </w:rPr>
        <w:t>The challenge for the Obama Administration is to forge a consensus around this new strategy</w:t>
      </w:r>
      <w:r w:rsidRPr="00497804">
        <w:rPr>
          <w:u w:val="single"/>
        </w:rPr>
        <w:t xml:space="preserve"> </w:t>
      </w:r>
      <w:r w:rsidRPr="009930E1">
        <w:rPr>
          <w:highlight w:val="yellow"/>
          <w:u w:val="single"/>
        </w:rPr>
        <w:t>by enlisting</w:t>
      </w:r>
      <w:r w:rsidRPr="00497804">
        <w:rPr>
          <w:u w:val="single"/>
        </w:rPr>
        <w:t xml:space="preserve"> South Korea, Japan, Russia and especially </w:t>
      </w:r>
      <w:r w:rsidRPr="009930E1">
        <w:rPr>
          <w:highlight w:val="yellow"/>
          <w:u w:val="single"/>
        </w:rPr>
        <w:t>China</w:t>
      </w:r>
      <w:r w:rsidRPr="00497804">
        <w:rPr>
          <w:u w:val="single"/>
        </w:rPr>
        <w:t>. Beijing is understandably wary about trading the current measure of stability in Northeast Asia for a highly uncertain future</w:t>
      </w:r>
      <w:r>
        <w:t xml:space="preserve">. </w:t>
      </w:r>
      <w:r w:rsidRPr="00F71163">
        <w:rPr>
          <w:sz w:val="16"/>
        </w:rPr>
        <w:t>How would its security and financial interests be preserved in a post-North Korea environment? What role would it have in shaping a reunified Korean peninsula? Would South Korea inherit the North’s nuclear weapons and ballistic missiles? Would American troops be redeployed north of the 38th parallel after reunification and, if so, how many and with what capabilities? How would China handle the expected flood of North Korean refugees? South Korea, Japan and Russia have their own concerns, and none are keen on accelerating North Korea’s demise without a sense that they can control or at least mitigate the consequences.</w:t>
      </w:r>
      <w:r w:rsidRPr="00497804">
        <w:t xml:space="preserve"> </w:t>
      </w:r>
      <w:r w:rsidRPr="009930E1">
        <w:rPr>
          <w:highlight w:val="yellow"/>
          <w:u w:val="single"/>
        </w:rPr>
        <w:t xml:space="preserve">Winning the support of China, </w:t>
      </w:r>
      <w:r w:rsidRPr="009930E1">
        <w:rPr>
          <w:u w:val="single"/>
        </w:rPr>
        <w:t>South Korea, Japan and Russia</w:t>
      </w:r>
      <w:r w:rsidRPr="009930E1">
        <w:rPr>
          <w:highlight w:val="yellow"/>
          <w:u w:val="single"/>
        </w:rPr>
        <w:t xml:space="preserve"> for a policy of hard containment will not be easy</w:t>
      </w:r>
      <w:r w:rsidRPr="00497804">
        <w:t>. But four steps the Obama Administration can and should take will improve its chances of success.</w:t>
      </w:r>
    </w:p>
    <w:p w14:paraId="6133CC55" w14:textId="77777777" w:rsidR="00760E17" w:rsidRDefault="00760E17" w:rsidP="00760E17">
      <w:pPr>
        <w:pStyle w:val="Heading4"/>
      </w:pPr>
      <w:r>
        <w:t>North Korea worried about China relations</w:t>
      </w:r>
    </w:p>
    <w:p w14:paraId="1B32CA66" w14:textId="77777777" w:rsidR="00760E17" w:rsidRDefault="00760E17" w:rsidP="00760E17">
      <w:proofErr w:type="spellStart"/>
      <w:r w:rsidRPr="00F10525">
        <w:rPr>
          <w:rStyle w:val="StyleStyleBold12pt"/>
        </w:rPr>
        <w:t>Manyin</w:t>
      </w:r>
      <w:proofErr w:type="spellEnd"/>
      <w:r w:rsidRPr="00F10525">
        <w:rPr>
          <w:rStyle w:val="StyleStyleBold12pt"/>
        </w:rPr>
        <w:t xml:space="preserve"> &amp; Nanto 10</w:t>
      </w:r>
      <w:r>
        <w:t xml:space="preserve"> </w:t>
      </w:r>
      <w:r w:rsidRPr="00F10525">
        <w:rPr>
          <w:sz w:val="16"/>
          <w:szCs w:val="16"/>
        </w:rPr>
        <w:t xml:space="preserve">(Dick, Specialist in Industry and Trade, Mark, Specialist in Asian Affairs, 12/28/10, “China-North Korea Relations” Congressional Research Service, https://www.fas.org/sgp/crs/row/R41043.pdf) </w:t>
      </w:r>
      <w:proofErr w:type="spellStart"/>
      <w:r w:rsidRPr="00F10525">
        <w:rPr>
          <w:sz w:val="16"/>
          <w:szCs w:val="16"/>
        </w:rPr>
        <w:t>jf</w:t>
      </w:r>
      <w:proofErr w:type="spellEnd"/>
    </w:p>
    <w:p w14:paraId="068B65A7" w14:textId="77777777" w:rsidR="00760E17" w:rsidRDefault="00760E17" w:rsidP="00760E17">
      <w:r w:rsidRPr="009930E1">
        <w:rPr>
          <w:highlight w:val="yellow"/>
          <w:u w:val="single"/>
        </w:rPr>
        <w:t>From North Korea’s perspective, its relationship with China has long been fraught with ambivalence</w:t>
      </w:r>
      <w:r w:rsidRPr="00F10525">
        <w:t xml:space="preserve">. </w:t>
      </w:r>
      <w:r w:rsidRPr="00F10525">
        <w:rPr>
          <w:u w:val="single"/>
        </w:rPr>
        <w:t xml:space="preserve">While for nearly two decades China has been Pyongyang’s most reliable source of economic and diplomatic backing, </w:t>
      </w:r>
      <w:r w:rsidRPr="009930E1">
        <w:rPr>
          <w:highlight w:val="yellow"/>
          <w:u w:val="single"/>
        </w:rPr>
        <w:t>China’s periodic willingness to go along with sanctions efforts in the U.N. Security Council and the fluctuations in Chinese assistance undoubtedly have made North Korea wary of becoming overly dependent on Beijing</w:t>
      </w:r>
      <w:r w:rsidRPr="00F10525">
        <w:rPr>
          <w:u w:val="single"/>
        </w:rPr>
        <w:t>, or on any other outside power</w:t>
      </w:r>
      <w:r w:rsidRPr="00F10525">
        <w:t xml:space="preserve">. </w:t>
      </w:r>
      <w:r w:rsidRPr="00F10525">
        <w:rPr>
          <w:sz w:val="16"/>
        </w:rPr>
        <w:t>During the Cold War, for instance, then-leader Kim Il-sung adeptly used the Soviet-Chinese rivalry to extract considerable economic assistance from Moscow (the DPRK’s primary Cold War patron) and Beijing. When Chinese support waned in the mid-1990s, North Korea opportunistically turned to other outsiders, including Taiwan, for aid, particularly as it was wracked by a devastating famine</w:t>
      </w:r>
      <w:proofErr w:type="gramStart"/>
      <w:r w:rsidRPr="00F10525">
        <w:rPr>
          <w:sz w:val="16"/>
        </w:rPr>
        <w:t>.</w:t>
      </w:r>
      <w:r w:rsidRPr="00F10525">
        <w:rPr>
          <w:sz w:val="6"/>
        </w:rPr>
        <w:t>¶</w:t>
      </w:r>
      <w:proofErr w:type="gramEnd"/>
      <w:r w:rsidRPr="00F10525">
        <w:rPr>
          <w:sz w:val="6"/>
        </w:rPr>
        <w:t xml:space="preserve"> </w:t>
      </w:r>
      <w:r w:rsidRPr="00F10525">
        <w:rPr>
          <w:sz w:val="16"/>
        </w:rPr>
        <w:t>For the decade prior to 2008, left-of-center governments in Seoul under what was called the “Sunshine Policy,” provided considerable economic assistance and diplomatic support for Pyongyang</w:t>
      </w:r>
      <w:r w:rsidRPr="00F10525">
        <w:rPr>
          <w:u w:val="single"/>
        </w:rPr>
        <w:t>. Since the mid-1990s, North Korea has episodically reached out to the United States as an important source of food aid and energy assistance</w:t>
      </w:r>
      <w:r w:rsidRPr="00F10525">
        <w:t xml:space="preserve">. </w:t>
      </w:r>
      <w:r w:rsidRPr="00F10525">
        <w:rPr>
          <w:sz w:val="16"/>
        </w:rPr>
        <w:t>Japan also was moving toward normalizing relations with the DPRK and providing North Korea with a large cash settlement until the issue of Japanese citizens abducted by the North Korean intelligence service derailed the talks in late 2004 and halted bilateral aid and trade. Indeed, since late 2008 the degree to which China has emerged as North Korea’s dominant trade and aid partner is unusual</w:t>
      </w:r>
      <w:proofErr w:type="gramStart"/>
      <w:r w:rsidRPr="00F10525">
        <w:rPr>
          <w:sz w:val="16"/>
        </w:rPr>
        <w:t>.</w:t>
      </w:r>
      <w:r w:rsidRPr="00F10525">
        <w:rPr>
          <w:sz w:val="6"/>
        </w:rPr>
        <w:t>¶</w:t>
      </w:r>
      <w:proofErr w:type="gramEnd"/>
      <w:r w:rsidRPr="00F10525">
        <w:rPr>
          <w:sz w:val="6"/>
        </w:rPr>
        <w:t xml:space="preserve"> </w:t>
      </w:r>
      <w:r w:rsidRPr="00F10525">
        <w:rPr>
          <w:sz w:val="16"/>
        </w:rPr>
        <w:t>For China, the DPRK’s nuclear program has added a new dimension to bilateral relations and to the strategic situation in the region</w:t>
      </w:r>
      <w:r w:rsidRPr="00F10525">
        <w:t xml:space="preserve">. </w:t>
      </w:r>
      <w:r w:rsidRPr="00F10525">
        <w:rPr>
          <w:u w:val="single"/>
        </w:rPr>
        <w:t>When the DPRK tested a ballistic missile and its second nuclear weapon in April-May 2009, many believe it crossed a threshold with China. Until that time, Pyongyang apparently had convinced Beijing that it was pursuing its nuclear activity primarily as a bargaining chip in negotiations with the United States and other countries</w:t>
      </w:r>
      <w:r w:rsidRPr="00F10525">
        <w:t xml:space="preserve">. </w:t>
      </w:r>
      <w:r w:rsidRPr="00F10525">
        <w:rPr>
          <w:sz w:val="16"/>
        </w:rPr>
        <w:t>Following the May nuclear test and subsequent statements by North Korean leaders, it became apparent that not only had Pyongyang been deceitful in its assurances to Beijing but that the DPRK never intended to relinquish its nuclear weapon programs and its goal was to become a recognized nuclear weapon state. Suddenly</w:t>
      </w:r>
      <w:r w:rsidRPr="00F10525">
        <w:t xml:space="preserve">, </w:t>
      </w:r>
      <w:r w:rsidRPr="00F10525">
        <w:rPr>
          <w:u w:val="single"/>
        </w:rPr>
        <w:t xml:space="preserve">China’s attitude toward the DPRK shifted and two of Beijing’s goals with respect to the DPRK came into sharper focus—denuclearization and stability on the Korean peninsula. </w:t>
      </w:r>
      <w:r w:rsidRPr="009930E1">
        <w:rPr>
          <w:highlight w:val="yellow"/>
          <w:u w:val="single"/>
        </w:rPr>
        <w:t>Denuclearization likely would not occur, and sanctions resulting from the nuclear activity potentially could destabilize the North Korean economy</w:t>
      </w:r>
      <w:r w:rsidRPr="00F10525">
        <w:t>.</w:t>
      </w:r>
    </w:p>
    <w:p w14:paraId="55D51FDC" w14:textId="77777777" w:rsidR="00760E17" w:rsidRDefault="00760E17" w:rsidP="00760E17">
      <w:pPr>
        <w:pStyle w:val="Heading4"/>
      </w:pPr>
      <w:r>
        <w:t>The sacrifice to a US China Partnership</w:t>
      </w:r>
    </w:p>
    <w:p w14:paraId="6C340CE4" w14:textId="77777777" w:rsidR="00760E17" w:rsidRDefault="00760E17" w:rsidP="00760E17">
      <w:proofErr w:type="spellStart"/>
      <w:r w:rsidRPr="002F2FC7">
        <w:rPr>
          <w:rStyle w:val="StyleStyleBold12pt"/>
        </w:rPr>
        <w:t>Sisci</w:t>
      </w:r>
      <w:proofErr w:type="spellEnd"/>
      <w:r w:rsidRPr="002F2FC7">
        <w:rPr>
          <w:rStyle w:val="StyleStyleBold12pt"/>
        </w:rPr>
        <w:t xml:space="preserve"> 9</w:t>
      </w:r>
      <w:r>
        <w:t xml:space="preserve"> </w:t>
      </w:r>
      <w:r w:rsidRPr="002F2FC7">
        <w:rPr>
          <w:sz w:val="16"/>
          <w:szCs w:val="16"/>
        </w:rPr>
        <w:t xml:space="preserve">(Francesco, Asia Editor of La </w:t>
      </w:r>
      <w:proofErr w:type="spellStart"/>
      <w:r w:rsidRPr="002F2FC7">
        <w:rPr>
          <w:sz w:val="16"/>
          <w:szCs w:val="16"/>
        </w:rPr>
        <w:t>Stampa</w:t>
      </w:r>
      <w:proofErr w:type="spellEnd"/>
      <w:r w:rsidRPr="002F2FC7">
        <w:rPr>
          <w:sz w:val="16"/>
          <w:szCs w:val="16"/>
        </w:rPr>
        <w:t xml:space="preserve">, 7/16/09, “China, please invade North Korea” Asia Times online, http://www.atimes.com/atimes/China/KG16Ad01.html) </w:t>
      </w:r>
      <w:proofErr w:type="spellStart"/>
      <w:r w:rsidRPr="002F2FC7">
        <w:rPr>
          <w:sz w:val="16"/>
          <w:szCs w:val="16"/>
        </w:rPr>
        <w:t>jf</w:t>
      </w:r>
      <w:proofErr w:type="spellEnd"/>
    </w:p>
    <w:p w14:paraId="23DF7C18" w14:textId="77777777" w:rsidR="00760E17" w:rsidRPr="00F10525" w:rsidRDefault="00760E17" w:rsidP="00760E17">
      <w:pPr>
        <w:rPr>
          <w:sz w:val="16"/>
        </w:rPr>
      </w:pPr>
      <w:r w:rsidRPr="002F2FC7">
        <w:rPr>
          <w:sz w:val="16"/>
          <w:szCs w:val="16"/>
        </w:rPr>
        <w:t xml:space="preserve">These ideas are not new in China. Years ago, the policy journal Strategy and Management was closed because it published an article advocating a Chinese invasion of North Korea. Allegedly, Kim </w:t>
      </w:r>
      <w:proofErr w:type="spellStart"/>
      <w:r w:rsidRPr="002F2FC7">
        <w:rPr>
          <w:sz w:val="16"/>
          <w:szCs w:val="16"/>
        </w:rPr>
        <w:t>Jong-il</w:t>
      </w:r>
      <w:proofErr w:type="spellEnd"/>
      <w:r w:rsidRPr="002F2FC7">
        <w:rPr>
          <w:sz w:val="16"/>
          <w:szCs w:val="16"/>
        </w:rPr>
        <w:t xml:space="preserve"> personally asked China to shut down the journal. Now, more than ever, that option could be considered, provided America pledges a quantum leap in political ties with Beijing for the next 30 years, as it did with China's Vietnam invasion. Militarily, it need not be a full-fledged invasion, or it could just be growing economic pressure to bring Kim back to the six-party talks. ¶</w:t>
      </w:r>
      <w:r w:rsidRPr="002F2FC7">
        <w:rPr>
          <w:sz w:val="4"/>
        </w:rPr>
        <w:t xml:space="preserve"> </w:t>
      </w:r>
      <w:r>
        <w:t xml:space="preserve">In this case, </w:t>
      </w:r>
      <w:r w:rsidRPr="009930E1">
        <w:rPr>
          <w:highlight w:val="yellow"/>
          <w:u w:val="single"/>
        </w:rPr>
        <w:t xml:space="preserve">Kim, in his meandering and paranoid political calculations, will have to consider: is he willing to be the sacrificial lamb, blessing with his </w:t>
      </w:r>
      <w:proofErr w:type="gramStart"/>
      <w:r w:rsidRPr="009930E1">
        <w:rPr>
          <w:highlight w:val="yellow"/>
          <w:u w:val="single"/>
        </w:rPr>
        <w:t>blood</w:t>
      </w:r>
      <w:proofErr w:type="gramEnd"/>
      <w:r w:rsidRPr="009930E1">
        <w:rPr>
          <w:highlight w:val="yellow"/>
          <w:u w:val="single"/>
        </w:rPr>
        <w:t xml:space="preserve"> a new US-China partnership</w:t>
      </w:r>
      <w:r w:rsidRPr="002F2FC7">
        <w:rPr>
          <w:sz w:val="16"/>
        </w:rPr>
        <w:t>? The fact is</w:t>
      </w:r>
      <w:proofErr w:type="gramStart"/>
      <w:r w:rsidRPr="002F2FC7">
        <w:rPr>
          <w:sz w:val="16"/>
        </w:rPr>
        <w:t>,</w:t>
      </w:r>
      <w:proofErr w:type="gramEnd"/>
      <w:r w:rsidRPr="002F2FC7">
        <w:rPr>
          <w:sz w:val="16"/>
        </w:rPr>
        <w:t xml:space="preserve"> he could achieve more by giving up his arms than by sticking with them. But </w:t>
      </w:r>
      <w:r w:rsidRPr="002F2FC7">
        <w:rPr>
          <w:u w:val="single"/>
        </w:rPr>
        <w:t>to achieve this, he first has to give up his paranoia, and perhaps that is impossible for him.</w:t>
      </w:r>
      <w:r>
        <w:t xml:space="preserve"> </w:t>
      </w:r>
      <w:r w:rsidRPr="002F2FC7">
        <w:rPr>
          <w:sz w:val="16"/>
        </w:rPr>
        <w:t xml:space="preserve">If his misperceptions linger, the US and China could be brought closer than they expected. </w:t>
      </w:r>
    </w:p>
    <w:p w14:paraId="7AD1E464" w14:textId="77777777" w:rsidR="00760E17" w:rsidRDefault="00760E17" w:rsidP="007130E8"/>
    <w:p w14:paraId="4A1429BD" w14:textId="77777777" w:rsidR="007130E8" w:rsidRDefault="007130E8" w:rsidP="007130E8"/>
    <w:p w14:paraId="02921B78" w14:textId="77777777" w:rsidR="007130E8" w:rsidRDefault="007130E8" w:rsidP="007130E8">
      <w:pPr>
        <w:pStyle w:val="Heading3"/>
      </w:pPr>
      <w:r>
        <w:t>Relations</w:t>
      </w:r>
    </w:p>
    <w:p w14:paraId="3A347BF9" w14:textId="77777777" w:rsidR="007130E8" w:rsidRDefault="007130E8" w:rsidP="007130E8">
      <w:pPr>
        <w:pStyle w:val="Heading4"/>
      </w:pPr>
      <w:r>
        <w:t>High relations spillover to sanction cooperation</w:t>
      </w:r>
    </w:p>
    <w:p w14:paraId="0A84CDD7" w14:textId="77777777" w:rsidR="007130E8" w:rsidRDefault="007130E8" w:rsidP="007130E8">
      <w:proofErr w:type="spellStart"/>
      <w:r w:rsidRPr="00EC2B96">
        <w:rPr>
          <w:rStyle w:val="StyleStyleBold12pt"/>
        </w:rPr>
        <w:t>Zengerle</w:t>
      </w:r>
      <w:proofErr w:type="spellEnd"/>
      <w:r w:rsidRPr="00EC2B96">
        <w:rPr>
          <w:rStyle w:val="StyleStyleBold12pt"/>
        </w:rPr>
        <w:t xml:space="preserve"> 3/17</w:t>
      </w:r>
      <w:r>
        <w:t xml:space="preserve"> </w:t>
      </w:r>
      <w:r w:rsidRPr="00EC2B96">
        <w:rPr>
          <w:sz w:val="18"/>
          <w:szCs w:val="18"/>
        </w:rPr>
        <w:t xml:space="preserve">(Patricia, reporter for Reuters, 3/17/16, “U.S. officials tout China cooperation on new North Korea sanctions” Reuters, http://www.reuters.com/article/us-usa-nuclear-congress-idUSKCN0WJ2MS) </w:t>
      </w:r>
      <w:proofErr w:type="spellStart"/>
      <w:r w:rsidRPr="00EC2B96">
        <w:rPr>
          <w:sz w:val="18"/>
          <w:szCs w:val="18"/>
        </w:rPr>
        <w:t>jf</w:t>
      </w:r>
      <w:proofErr w:type="spellEnd"/>
    </w:p>
    <w:p w14:paraId="23D95513" w14:textId="77777777" w:rsidR="007130E8" w:rsidRDefault="007130E8" w:rsidP="007130E8">
      <w:pPr>
        <w:rPr>
          <w:u w:val="single"/>
        </w:rPr>
      </w:pPr>
      <w:r w:rsidRPr="00EC2B96">
        <w:rPr>
          <w:highlight w:val="yellow"/>
          <w:u w:val="single"/>
        </w:rPr>
        <w:t>U.S.</w:t>
      </w:r>
      <w:r w:rsidRPr="00EC2B96">
        <w:rPr>
          <w:u w:val="single"/>
        </w:rPr>
        <w:t xml:space="preserve"> State Department </w:t>
      </w:r>
      <w:r w:rsidRPr="00EC2B96">
        <w:rPr>
          <w:highlight w:val="yellow"/>
          <w:u w:val="single"/>
        </w:rPr>
        <w:t>officials expressed optimism on Thursday that new sanctions imposed on North Korea may be more effective than earlier attempts to curtain Pyongyang's nuclear program, pointing to China's apparent willingness to support them</w:t>
      </w:r>
      <w:proofErr w:type="gramStart"/>
      <w:r>
        <w:t>.</w:t>
      </w:r>
      <w:r w:rsidRPr="0012642F">
        <w:rPr>
          <w:sz w:val="12"/>
        </w:rPr>
        <w:t>¶</w:t>
      </w:r>
      <w:proofErr w:type="gramEnd"/>
      <w:r w:rsidRPr="0012642F">
        <w:rPr>
          <w:sz w:val="12"/>
        </w:rPr>
        <w:t xml:space="preserve"> </w:t>
      </w:r>
      <w:r>
        <w:t>Two weeks before a Nuclear Security Summit in Washington, Thomas Countryman, Assistant Secretary of State for International Security and Nonproliferation, told a Senate hearing there were signs of a shift in China, North Korea's sole major ally, toward regarding its nuclear program as a threat.</w:t>
      </w:r>
      <w:r w:rsidRPr="0012642F">
        <w:rPr>
          <w:sz w:val="12"/>
        </w:rPr>
        <w:t xml:space="preserve">¶ </w:t>
      </w:r>
      <w:r>
        <w:t>"They have made clear they are ready to work with us on detailed implementation and consultation on a range of issues," he told the Senate Foreign Relations Committee.</w:t>
      </w:r>
      <w:r w:rsidRPr="0012642F">
        <w:rPr>
          <w:sz w:val="12"/>
        </w:rPr>
        <w:t xml:space="preserve">¶ </w:t>
      </w:r>
      <w:r>
        <w:t>T</w:t>
      </w:r>
      <w:r w:rsidRPr="00EC2B96">
        <w:rPr>
          <w:u w:val="single"/>
        </w:rPr>
        <w:t xml:space="preserve">he U.N. Security Council unanimously agreed to harsh new sanctions on North Korea to starve it of money for its nuclear weapons programs this month. President Barack </w:t>
      </w:r>
      <w:r w:rsidRPr="00B50103">
        <w:rPr>
          <w:highlight w:val="yellow"/>
          <w:u w:val="single"/>
        </w:rPr>
        <w:t>O</w:t>
      </w:r>
      <w:r w:rsidRPr="00EC2B96">
        <w:rPr>
          <w:highlight w:val="yellow"/>
          <w:u w:val="single"/>
        </w:rPr>
        <w:t>bama imposed sweeping new U.S. sanctions</w:t>
      </w:r>
      <w:r w:rsidRPr="00EC2B96">
        <w:rPr>
          <w:u w:val="single"/>
        </w:rPr>
        <w:t xml:space="preserve"> on Wednesday.</w:t>
      </w:r>
    </w:p>
    <w:p w14:paraId="63A17492" w14:textId="77777777" w:rsidR="007130E8" w:rsidRPr="00F71163" w:rsidRDefault="007130E8" w:rsidP="007130E8">
      <w:pPr>
        <w:pStyle w:val="Heading4"/>
      </w:pPr>
      <w:r w:rsidRPr="00F71163">
        <w:t>China will use sanctions</w:t>
      </w:r>
    </w:p>
    <w:p w14:paraId="4401E77F" w14:textId="77777777" w:rsidR="007130E8" w:rsidRDefault="007130E8" w:rsidP="007130E8">
      <w:r w:rsidRPr="00F71163">
        <w:rPr>
          <w:rStyle w:val="StyleStyleBold12pt"/>
        </w:rPr>
        <w:t>Ki-Hyun 1/15</w:t>
      </w:r>
      <w:r w:rsidRPr="00F71163">
        <w:t xml:space="preserve"> </w:t>
      </w:r>
      <w:r>
        <w:t>(</w:t>
      </w:r>
      <w:r w:rsidRPr="00F71163">
        <w:rPr>
          <w:sz w:val="18"/>
          <w:szCs w:val="18"/>
        </w:rPr>
        <w:t xml:space="preserve">Lee, Research Fellow for the Korean Institute of National Unification, 1/15/16, “North Korea’s Fourth Nuclear Test and China's Policy on North Korea” Korean Institute of National Unification, http://www.kinu.or.kr/2016/eng/0115/co16-03e.pdf) </w:t>
      </w:r>
      <w:proofErr w:type="spellStart"/>
      <w:r w:rsidRPr="00F71163">
        <w:rPr>
          <w:sz w:val="18"/>
          <w:szCs w:val="18"/>
        </w:rPr>
        <w:t>jf</w:t>
      </w:r>
      <w:proofErr w:type="spellEnd"/>
    </w:p>
    <w:p w14:paraId="181AC08A" w14:textId="77777777" w:rsidR="007130E8" w:rsidRPr="00F71163" w:rsidRDefault="007130E8" w:rsidP="007130E8">
      <w:pPr>
        <w:rPr>
          <w:rStyle w:val="StyleStyleBold12pt"/>
          <w:b w:val="0"/>
          <w:sz w:val="22"/>
        </w:rPr>
      </w:pPr>
      <w:r w:rsidRPr="00F71163">
        <w:rPr>
          <w:sz w:val="16"/>
        </w:rPr>
        <w:t>Now, China also needs to ruminate on a new policy on North Korea. There will be heated discussions within China’s policy-making group. Nevertheless, in the circumstances where the structure and factors that affected the existing decision-making have largely unchanged, Beijing has a limited number of cards in its hand</w:t>
      </w:r>
      <w:r>
        <w:t xml:space="preserve">. </w:t>
      </w:r>
      <w:r w:rsidRPr="00F71163">
        <w:rPr>
          <w:u w:val="single"/>
        </w:rPr>
        <w:t>The fourth nuclear test raised the North Korea uncertainty factor</w:t>
      </w:r>
      <w:r>
        <w:t xml:space="preserve">. </w:t>
      </w:r>
      <w:r w:rsidRPr="00F71163">
        <w:rPr>
          <w:sz w:val="16"/>
        </w:rPr>
        <w:t xml:space="preserve">Nonetheless, other factors remain static. Rather, the instability factor could be considered to a smaller degree since the stability of the Kim Jong-un regime has solidified. Therefore, it is possible to estimate that </w:t>
      </w:r>
      <w:r w:rsidRPr="009930E1">
        <w:rPr>
          <w:highlight w:val="yellow"/>
          <w:u w:val="single"/>
        </w:rPr>
        <w:t>China will maintain the present cooperation framework with the U.S. and partake in the international sanctions against North Korea in terms of managing North Korea’s uncertainty</w:t>
      </w:r>
      <w:r w:rsidRPr="00F71163">
        <w:rPr>
          <w:u w:val="single"/>
        </w:rPr>
        <w:t xml:space="preserve">. Above all, with China’s increased need to raise its influence on North Korea, </w:t>
      </w:r>
      <w:r w:rsidRPr="009930E1">
        <w:rPr>
          <w:highlight w:val="yellow"/>
          <w:u w:val="single"/>
        </w:rPr>
        <w:t>Beijing’s sanctions on North Korea will certainly tighten, and one could carefully lay predictions that it will impose informal separate sanctions</w:t>
      </w:r>
      <w:proofErr w:type="gramStart"/>
      <w:r w:rsidRPr="00F71163">
        <w:rPr>
          <w:sz w:val="16"/>
        </w:rPr>
        <w:t>.</w:t>
      </w:r>
      <w:r w:rsidRPr="00F71163">
        <w:rPr>
          <w:sz w:val="6"/>
        </w:rPr>
        <w:t>¶</w:t>
      </w:r>
      <w:proofErr w:type="gramEnd"/>
      <w:r w:rsidRPr="00F71163">
        <w:rPr>
          <w:sz w:val="6"/>
        </w:rPr>
        <w:t xml:space="preserve"> </w:t>
      </w:r>
      <w:r w:rsidRPr="00F71163">
        <w:rPr>
          <w:sz w:val="16"/>
        </w:rPr>
        <w:t>Notwithstanding these points, there are limitations to China’s sanctions and pressures. North Korea instability factor plays in Beijing’s decision-making over North Korea policy. Regarding the North Korea issue, China is most concerned with possible situations caused by growing North Korean regime’s instability such as engagement in a war on the Korean Peninsula, escalation of tension on the Peninsula, a massive number of refugees, and proliferation of nuclear weapons and other weapons of mass destruction. Accordingly</w:t>
      </w:r>
      <w:r w:rsidRPr="00F71163">
        <w:t xml:space="preserve">, </w:t>
      </w:r>
      <w:r w:rsidRPr="00F71163">
        <w:rPr>
          <w:u w:val="single"/>
        </w:rPr>
        <w:t>China will initiate sanctions on North Korea to manage the uncertainty but not to an extent that might engender instability in North Korea</w:t>
      </w:r>
      <w:r w:rsidRPr="00F71163">
        <w:t>.</w:t>
      </w:r>
    </w:p>
    <w:p w14:paraId="555939F6" w14:textId="77777777" w:rsidR="007130E8" w:rsidRDefault="007130E8" w:rsidP="007130E8">
      <w:pPr>
        <w:rPr>
          <w:sz w:val="12"/>
        </w:rPr>
      </w:pPr>
    </w:p>
    <w:p w14:paraId="3CD6AAAE" w14:textId="125EB858" w:rsidR="00C40603" w:rsidRDefault="00C40603" w:rsidP="00C40603">
      <w:pPr>
        <w:pStyle w:val="Heading3"/>
      </w:pPr>
      <w:r>
        <w:t>I/L Sanctions</w:t>
      </w:r>
    </w:p>
    <w:p w14:paraId="364FEDFB" w14:textId="77777777" w:rsidR="007130E8" w:rsidRDefault="007130E8" w:rsidP="007130E8">
      <w:pPr>
        <w:rPr>
          <w:sz w:val="12"/>
        </w:rPr>
      </w:pPr>
    </w:p>
    <w:p w14:paraId="33699305" w14:textId="77777777" w:rsidR="007130E8" w:rsidRDefault="007130E8" w:rsidP="007130E8">
      <w:pPr>
        <w:pStyle w:val="Heading4"/>
      </w:pPr>
      <w:r>
        <w:t>Chinese sanctions risk North Korean instability</w:t>
      </w:r>
    </w:p>
    <w:p w14:paraId="743A02AD" w14:textId="77777777" w:rsidR="007130E8" w:rsidRDefault="007130E8" w:rsidP="007130E8">
      <w:proofErr w:type="spellStart"/>
      <w:r w:rsidRPr="00497804">
        <w:rPr>
          <w:rStyle w:val="StyleStyleBold12pt"/>
        </w:rPr>
        <w:t>Corrado</w:t>
      </w:r>
      <w:proofErr w:type="spellEnd"/>
      <w:r w:rsidRPr="00497804">
        <w:rPr>
          <w:rStyle w:val="StyleStyleBold12pt"/>
        </w:rPr>
        <w:t xml:space="preserve"> 3/28</w:t>
      </w:r>
      <w:r>
        <w:t xml:space="preserve"> </w:t>
      </w:r>
      <w:r w:rsidRPr="00497804">
        <w:rPr>
          <w:sz w:val="18"/>
          <w:szCs w:val="18"/>
        </w:rPr>
        <w:t xml:space="preserve">(Jonathan, reporter for </w:t>
      </w:r>
      <w:proofErr w:type="spellStart"/>
      <w:r w:rsidRPr="00497804">
        <w:rPr>
          <w:sz w:val="18"/>
          <w:szCs w:val="18"/>
        </w:rPr>
        <w:t>DailyNK</w:t>
      </w:r>
      <w:proofErr w:type="spellEnd"/>
      <w:r w:rsidRPr="00497804">
        <w:rPr>
          <w:sz w:val="18"/>
          <w:szCs w:val="18"/>
        </w:rPr>
        <w:t>, 3/28/16, “North Korea’s sanctions standoff: What does the future hold?” Daily NK, http://www.dailynk.com/english/read.php</w:t>
      </w:r>
      <w:proofErr w:type="gramStart"/>
      <w:r w:rsidRPr="00497804">
        <w:rPr>
          <w:sz w:val="18"/>
          <w:szCs w:val="18"/>
        </w:rPr>
        <w:t>?num</w:t>
      </w:r>
      <w:proofErr w:type="gramEnd"/>
      <w:r w:rsidRPr="00497804">
        <w:rPr>
          <w:sz w:val="18"/>
          <w:szCs w:val="18"/>
        </w:rPr>
        <w:t xml:space="preserve">=13826&amp;cataId=nk02501) </w:t>
      </w:r>
      <w:proofErr w:type="spellStart"/>
      <w:r w:rsidRPr="00497804">
        <w:rPr>
          <w:sz w:val="18"/>
          <w:szCs w:val="18"/>
        </w:rPr>
        <w:t>jf</w:t>
      </w:r>
      <w:proofErr w:type="spellEnd"/>
    </w:p>
    <w:p w14:paraId="70859B35" w14:textId="77777777" w:rsidR="007130E8" w:rsidRDefault="007130E8" w:rsidP="007130E8">
      <w:pPr>
        <w:rPr>
          <w:sz w:val="16"/>
        </w:rPr>
      </w:pPr>
      <w:r w:rsidRPr="00F71163">
        <w:rPr>
          <w:sz w:val="16"/>
        </w:rPr>
        <w:t xml:space="preserve">University of California San Diego Professor Stephen Haggard </w:t>
      </w:r>
      <w:proofErr w:type="gramStart"/>
      <w:r w:rsidRPr="00F71163">
        <w:rPr>
          <w:sz w:val="16"/>
        </w:rPr>
        <w:t>argued</w:t>
      </w:r>
      <w:proofErr w:type="gramEnd"/>
      <w:r w:rsidRPr="00F71163">
        <w:rPr>
          <w:sz w:val="16"/>
        </w:rPr>
        <w:t xml:space="preserve"> </w:t>
      </w:r>
      <w:proofErr w:type="gramStart"/>
      <w:r w:rsidRPr="00F71163">
        <w:rPr>
          <w:sz w:val="16"/>
        </w:rPr>
        <w:t>that we need</w:t>
      </w:r>
      <w:proofErr w:type="gramEnd"/>
      <w:r w:rsidRPr="00F71163">
        <w:rPr>
          <w:sz w:val="16"/>
        </w:rPr>
        <w:t xml:space="preserve"> to be careful what we wish for</w:t>
      </w:r>
      <w:r w:rsidRPr="00F71163">
        <w:rPr>
          <w:sz w:val="20"/>
          <w:u w:val="single"/>
        </w:rPr>
        <w:t xml:space="preserve">. </w:t>
      </w:r>
      <w:r w:rsidRPr="009930E1">
        <w:rPr>
          <w:highlight w:val="yellow"/>
          <w:u w:val="single"/>
        </w:rPr>
        <w:t>If China actually goes through with full enforcement of UNSC 2270, the North Korean economy will likely suffer tremendous instability, currency depreciation, and a spike in food prices</w:t>
      </w:r>
      <w:r w:rsidRPr="00F71163">
        <w:rPr>
          <w:u w:val="single"/>
        </w:rPr>
        <w:t xml:space="preserve">, he argues. </w:t>
      </w:r>
      <w:r w:rsidRPr="009930E1">
        <w:rPr>
          <w:highlight w:val="yellow"/>
          <w:u w:val="single"/>
        </w:rPr>
        <w:t>Even though the sanctions aim to cripple the regime, they might end up causing widely distributed pain to the lower rungs of the social ladde</w:t>
      </w:r>
      <w:r w:rsidRPr="00F71163">
        <w:rPr>
          <w:u w:val="single"/>
        </w:rPr>
        <w:t>r</w:t>
      </w:r>
      <w:r>
        <w:t xml:space="preserve">. </w:t>
      </w:r>
      <w:r w:rsidRPr="00F71163">
        <w:rPr>
          <w:sz w:val="16"/>
        </w:rPr>
        <w:t>In addition, China is expecting that the U.S. will return to the negotiation table with North Korea in return for enforcing UNSC 2270. This invites some sequence problems for Washington</w:t>
      </w:r>
      <w:proofErr w:type="gramStart"/>
      <w:r w:rsidRPr="00F71163">
        <w:rPr>
          <w:sz w:val="16"/>
        </w:rPr>
        <w:t>.</w:t>
      </w:r>
      <w:r w:rsidRPr="00F71163">
        <w:rPr>
          <w:sz w:val="6"/>
        </w:rPr>
        <w:t>¶</w:t>
      </w:r>
      <w:proofErr w:type="gramEnd"/>
      <w:r w:rsidRPr="00F71163">
        <w:rPr>
          <w:sz w:val="6"/>
        </w:rPr>
        <w:t xml:space="preserve"> </w:t>
      </w:r>
      <w:r w:rsidRPr="00F71163">
        <w:rPr>
          <w:sz w:val="16"/>
        </w:rPr>
        <w:t>The U.S. has demanded denuclearization as a precondition for continued talks. So how can Washington return to the bargaining table without losing face? The U.S. might be saved from having to make this embarrassing decision by the fact that North Korea has shown no interest in revamping the stalled Six Party Talks. But the question of how to move forward still lingers. Another thing the U.S. will need to seriously consider - secondary sanctions. Imposing sanctions on Chinese firms that violate 2270 could invite hostility from Beijing and further complicate cooperation when dealing with the “North Korea problem.”</w:t>
      </w:r>
      <w:r w:rsidRPr="00F71163">
        <w:rPr>
          <w:u w:val="single"/>
        </w:rPr>
        <w:t xml:space="preserve"> The Kim regime will undoubtedly seize the opportunity to play two sides against the middle if given the chance.</w:t>
      </w:r>
      <w:r>
        <w:t xml:space="preserve"> </w:t>
      </w:r>
      <w:r w:rsidRPr="00497804">
        <w:rPr>
          <w:sz w:val="12"/>
        </w:rPr>
        <w:t xml:space="preserve">¶ </w:t>
      </w:r>
      <w:r w:rsidRPr="00F71163">
        <w:rPr>
          <w:sz w:val="16"/>
        </w:rPr>
        <w:t xml:space="preserve">Georgetown Professor William Brown brought up another puzzling aspect of East Asian economic relations: Why doesn’t North Korea work with Japan to resolve the abductions issue so that they can seek reparations and revive trade? North Korea’s trade with Japan nosedived from over U.S. $200 million annually in the mid-1990s to $0 in 2006. Despite this rift, Professor Brown asserted that North Korea and Japan’s economies are quite complementary in nature. North Korea’s low wages, youthful population, and abundant natural resources (including non-ferrous metals such as lead and zinc) make for a good recipe. The countries’ economic incongruity means that the North didn’t run up a trade deficit with Japan like it does with China. Professor Brown contended that Kim Jong </w:t>
      </w:r>
      <w:proofErr w:type="gramStart"/>
      <w:r w:rsidRPr="00F71163">
        <w:rPr>
          <w:sz w:val="16"/>
        </w:rPr>
        <w:t>Un</w:t>
      </w:r>
      <w:proofErr w:type="gramEnd"/>
      <w:r w:rsidRPr="00F71163">
        <w:rPr>
          <w:sz w:val="16"/>
        </w:rPr>
        <w:t xml:space="preserve"> retains this “Trump Card” in his back pocket and is simply waiting for the right time to strike. It might, however, be difficult to reconcile reparations with the regime’s rigid </w:t>
      </w:r>
      <w:proofErr w:type="spellStart"/>
      <w:r w:rsidRPr="00F71163">
        <w:rPr>
          <w:sz w:val="16"/>
        </w:rPr>
        <w:t>juche</w:t>
      </w:r>
      <w:proofErr w:type="spellEnd"/>
      <w:r w:rsidRPr="00F71163">
        <w:rPr>
          <w:sz w:val="16"/>
        </w:rPr>
        <w:t xml:space="preserve"> ideology, especially as the young leader looks to solidify his power base with the upcoming Party Congress in May</w:t>
      </w:r>
      <w:r>
        <w:t xml:space="preserve">. </w:t>
      </w:r>
      <w:r w:rsidRPr="00497804">
        <w:rPr>
          <w:sz w:val="12"/>
        </w:rPr>
        <w:t xml:space="preserve">¶ </w:t>
      </w:r>
      <w:proofErr w:type="gramStart"/>
      <w:r>
        <w:t>In</w:t>
      </w:r>
      <w:proofErr w:type="gramEnd"/>
      <w:r>
        <w:t xml:space="preserve"> concluding, Professor Stephen Haggard argued, </w:t>
      </w:r>
      <w:r w:rsidRPr="00F71163">
        <w:rPr>
          <w:u w:val="single"/>
        </w:rPr>
        <w:t>“</w:t>
      </w:r>
      <w:r w:rsidRPr="009930E1">
        <w:rPr>
          <w:highlight w:val="yellow"/>
          <w:u w:val="single"/>
        </w:rPr>
        <w:t>Although the North Korean regime has been looked upon as clever for surviving this long, we need to entertain the possibility that the leadership has erred significantly</w:t>
      </w:r>
      <w:r w:rsidRPr="00F71163">
        <w:rPr>
          <w:u w:val="single"/>
        </w:rPr>
        <w:t>.” By continuing to provoke its neighbors, North Korea has driven them to unite in opposition, presenting the isolated country with few pathways to diplomatic normalcy or economic revitalization.</w:t>
      </w:r>
      <w:r>
        <w:t xml:space="preserve"> </w:t>
      </w:r>
      <w:r w:rsidRPr="00F71163">
        <w:rPr>
          <w:sz w:val="16"/>
        </w:rPr>
        <w:t xml:space="preserve">This difficult situation demands a dynamic and nuanced approach from the neighboring states, </w:t>
      </w:r>
      <w:proofErr w:type="gramStart"/>
      <w:r w:rsidRPr="00F71163">
        <w:rPr>
          <w:sz w:val="16"/>
        </w:rPr>
        <w:t>who</w:t>
      </w:r>
      <w:proofErr w:type="gramEnd"/>
      <w:r w:rsidRPr="00F71163">
        <w:rPr>
          <w:sz w:val="16"/>
        </w:rPr>
        <w:t xml:space="preserve"> will need to deploy a strategic mix of carrots and sticks to steer the region away from disaster and towards mutual success.</w:t>
      </w:r>
    </w:p>
    <w:p w14:paraId="434AC200" w14:textId="77777777" w:rsidR="002B5CCF" w:rsidRDefault="002B5CCF" w:rsidP="002B5CCF">
      <w:pPr>
        <w:pStyle w:val="Heading4"/>
      </w:pPr>
      <w:r>
        <w:t>Sanctions cause instability</w:t>
      </w:r>
    </w:p>
    <w:p w14:paraId="26014348" w14:textId="77777777" w:rsidR="002B5CCF" w:rsidRDefault="002B5CCF" w:rsidP="002B5CCF">
      <w:proofErr w:type="spellStart"/>
      <w:r w:rsidRPr="0062282E">
        <w:rPr>
          <w:rStyle w:val="StyleStyleBold12pt"/>
        </w:rPr>
        <w:t>Oakford</w:t>
      </w:r>
      <w:proofErr w:type="spellEnd"/>
      <w:r w:rsidRPr="0062282E">
        <w:rPr>
          <w:rStyle w:val="StyleStyleBold12pt"/>
        </w:rPr>
        <w:t xml:space="preserve"> 3/3</w:t>
      </w:r>
      <w:r w:rsidRPr="0062282E">
        <w:t xml:space="preserve"> </w:t>
      </w:r>
      <w:r w:rsidRPr="0062282E">
        <w:rPr>
          <w:sz w:val="16"/>
          <w:szCs w:val="16"/>
        </w:rPr>
        <w:t xml:space="preserve">(Samuel, Reporter for Vice News, 3/3/16, “The UN Security Council's New North Korea Sanctions Are All About China” Vice News, https://news.vice.com/article/the-un-security-councils-new-north-korea-sanctions-are-all-about-china) </w:t>
      </w:r>
      <w:proofErr w:type="spellStart"/>
      <w:r w:rsidRPr="0062282E">
        <w:rPr>
          <w:sz w:val="16"/>
          <w:szCs w:val="16"/>
        </w:rPr>
        <w:t>jf</w:t>
      </w:r>
      <w:proofErr w:type="spellEnd"/>
    </w:p>
    <w:p w14:paraId="695A2BAF" w14:textId="730799FC" w:rsidR="002B5CCF" w:rsidRPr="002B5CCF" w:rsidRDefault="002B5CCF" w:rsidP="007130E8">
      <w:r w:rsidRPr="0062282E">
        <w:rPr>
          <w:u w:val="single"/>
        </w:rPr>
        <w:t>Though commonly portrayed as a strong ally of the DPRK, China's relations with its neighbor have grown strained in recent years</w:t>
      </w:r>
      <w:r>
        <w:t xml:space="preserve">, as North Korea's routine belligerence has vexed the leadership in Beijing. Part of China's reasoning for holding off on more severe sanctions in the past was a concern that they could provoke the so-called Hermit Kingdom into posing an even greater threat to surrounding nations. January's congressional report </w:t>
      </w:r>
      <w:proofErr w:type="gramStart"/>
      <w:r>
        <w:t>observed that</w:t>
      </w:r>
      <w:proofErr w:type="gramEnd"/>
      <w:r>
        <w:t xml:space="preserve"> </w:t>
      </w:r>
      <w:r w:rsidRPr="0062282E">
        <w:rPr>
          <w:u w:val="single"/>
        </w:rPr>
        <w:t>"</w:t>
      </w:r>
      <w:r w:rsidRPr="009930E1">
        <w:rPr>
          <w:highlight w:val="yellow"/>
          <w:u w:val="single"/>
        </w:rPr>
        <w:t>China's overriding priority appears to be to prevent a collapse of North Korea</w:t>
      </w:r>
      <w:r w:rsidRPr="0062282E">
        <w:rPr>
          <w:u w:val="single"/>
        </w:rPr>
        <w:t xml:space="preserve">." </w:t>
      </w:r>
      <w:r w:rsidRPr="009930E1">
        <w:rPr>
          <w:highlight w:val="yellow"/>
          <w:u w:val="single"/>
        </w:rPr>
        <w:t>Beijing</w:t>
      </w:r>
      <w:r w:rsidRPr="0062282E">
        <w:rPr>
          <w:u w:val="single"/>
        </w:rPr>
        <w:t>, it said, "f</w:t>
      </w:r>
      <w:r w:rsidRPr="009930E1">
        <w:rPr>
          <w:highlight w:val="yellow"/>
          <w:u w:val="single"/>
        </w:rPr>
        <w:t xml:space="preserve">ears the destabilizing effects of a humanitarian crisis, significant refugee flows over its borders, and </w:t>
      </w:r>
      <w:r w:rsidRPr="009930E1">
        <w:rPr>
          <w:u w:val="single"/>
        </w:rPr>
        <w:t xml:space="preserve">the </w:t>
      </w:r>
      <w:r w:rsidRPr="009930E1">
        <w:rPr>
          <w:highlight w:val="yellow"/>
          <w:u w:val="single"/>
        </w:rPr>
        <w:t>uncertainty</w:t>
      </w:r>
      <w:r w:rsidRPr="0062282E">
        <w:rPr>
          <w:u w:val="single"/>
        </w:rPr>
        <w:t xml:space="preserve"> of how other nations, particularly the United States, would assert themselves on the peninsula in the event of a power vacuum</w:t>
      </w:r>
      <w:r>
        <w:t>."</w:t>
      </w:r>
      <w:r w:rsidRPr="0062282E">
        <w:rPr>
          <w:sz w:val="12"/>
        </w:rPr>
        <w:t xml:space="preserve">¶ </w:t>
      </w:r>
      <w:r>
        <w:t xml:space="preserve">"They don't want to push a wounded animal into a corner," said Victor Cha, director of Asian studies at Georgetown University. "Very </w:t>
      </w:r>
      <w:r w:rsidRPr="009930E1">
        <w:rPr>
          <w:highlight w:val="yellow"/>
          <w:u w:val="single"/>
        </w:rPr>
        <w:t>strong sanctions could possibly collapse or cause instability in the regim</w:t>
      </w:r>
      <w:r w:rsidRPr="0062282E">
        <w:rPr>
          <w:u w:val="single"/>
        </w:rPr>
        <w:t>e.</w:t>
      </w:r>
      <w:r>
        <w:t xml:space="preserve"> China doesn't want instability on its border."</w:t>
      </w:r>
    </w:p>
    <w:p w14:paraId="626B0464" w14:textId="77777777" w:rsidR="007130E8" w:rsidRDefault="007130E8" w:rsidP="007130E8">
      <w:pPr>
        <w:pStyle w:val="Heading4"/>
      </w:pPr>
      <w:r>
        <w:t>North Korea has many reasons for keeping it’s nukes, won’t give them up</w:t>
      </w:r>
    </w:p>
    <w:p w14:paraId="3E946A63" w14:textId="77777777" w:rsidR="007130E8" w:rsidRDefault="007130E8" w:rsidP="007130E8">
      <w:proofErr w:type="spellStart"/>
      <w:r w:rsidRPr="00EE5660">
        <w:rPr>
          <w:rStyle w:val="StyleStyleBold12pt"/>
        </w:rPr>
        <w:t>Eyal</w:t>
      </w:r>
      <w:proofErr w:type="spellEnd"/>
      <w:r w:rsidRPr="00EE5660">
        <w:rPr>
          <w:rStyle w:val="StyleStyleBold12pt"/>
        </w:rPr>
        <w:t xml:space="preserve"> 16</w:t>
      </w:r>
      <w:r>
        <w:t xml:space="preserve"> </w:t>
      </w:r>
      <w:r w:rsidRPr="00EE5660">
        <w:rPr>
          <w:sz w:val="18"/>
          <w:szCs w:val="18"/>
        </w:rPr>
        <w:t xml:space="preserve">(Jonathan, Journalist for The Strait Times, 2/15, “Paranoia in Pyongyang drives nuclear quest” The Strait Times, http://www.straitstimes.com/opinion/paranoia-in-pyongyang-drives-nuclear-quest) </w:t>
      </w:r>
      <w:proofErr w:type="spellStart"/>
      <w:r w:rsidRPr="00EE5660">
        <w:rPr>
          <w:sz w:val="18"/>
          <w:szCs w:val="18"/>
        </w:rPr>
        <w:t>jf</w:t>
      </w:r>
      <w:proofErr w:type="spellEnd"/>
    </w:p>
    <w:p w14:paraId="5EC22DAE" w14:textId="77777777" w:rsidR="007130E8" w:rsidRDefault="007130E8" w:rsidP="007130E8">
      <w:pPr>
        <w:rPr>
          <w:sz w:val="12"/>
        </w:rPr>
      </w:pPr>
      <w:r>
        <w:t>It is wrong to suggest, as many commentators, particularly those in China, still do, that the US is responsible for "pushing" North Korea down the nuclear road, allegedly because of Washington's refusal to conclude a peace treaty with Pyongyang, or because of the menacing presence of US troops on the Korean peninsula</w:t>
      </w:r>
      <w:proofErr w:type="gramStart"/>
      <w:r>
        <w:t>.</w:t>
      </w:r>
      <w:r w:rsidRPr="00EE5660">
        <w:rPr>
          <w:sz w:val="12"/>
        </w:rPr>
        <w:t>¶</w:t>
      </w:r>
      <w:proofErr w:type="gramEnd"/>
      <w:r w:rsidRPr="00EE5660">
        <w:rPr>
          <w:sz w:val="12"/>
        </w:rPr>
        <w:t xml:space="preserve"> </w:t>
      </w:r>
      <w:r>
        <w:t xml:space="preserve">For </w:t>
      </w:r>
      <w:r w:rsidRPr="00EC2B96">
        <w:rPr>
          <w:highlight w:val="yellow"/>
          <w:u w:val="single"/>
        </w:rPr>
        <w:t>North Korea's nuclear quest is not a response to a specific and particular threat, but a logical outcome from the paranoia of the Pyongyang regime, which perceives itself as facing an existential threat from all quarters</w:t>
      </w:r>
      <w:r w:rsidRPr="00C02632">
        <w:rPr>
          <w:u w:val="single"/>
        </w:rPr>
        <w:t xml:space="preserve">. It may suit the Kim clan to explain its development of nuclear weapons by the imperative of "standing up" to the US and safeguarding the country's independence. But the truth is that </w:t>
      </w:r>
      <w:r w:rsidRPr="00EC2B96">
        <w:rPr>
          <w:highlight w:val="yellow"/>
          <w:u w:val="single"/>
        </w:rPr>
        <w:t>the bomb is</w:t>
      </w:r>
      <w:r w:rsidRPr="00C02632">
        <w:rPr>
          <w:u w:val="single"/>
        </w:rPr>
        <w:t xml:space="preserve"> also </w:t>
      </w:r>
      <w:r w:rsidRPr="00EC2B96">
        <w:rPr>
          <w:highlight w:val="yellow"/>
          <w:u w:val="single"/>
        </w:rPr>
        <w:t xml:space="preserve">a </w:t>
      </w:r>
      <w:proofErr w:type="spellStart"/>
      <w:r w:rsidRPr="00EC2B96">
        <w:rPr>
          <w:highlight w:val="yellow"/>
          <w:u w:val="single"/>
        </w:rPr>
        <w:t>defence</w:t>
      </w:r>
      <w:proofErr w:type="spellEnd"/>
      <w:r w:rsidRPr="00EC2B96">
        <w:rPr>
          <w:highlight w:val="yellow"/>
          <w:u w:val="single"/>
        </w:rPr>
        <w:t xml:space="preserve"> against China, Japan, South Korea, Russia</w:t>
      </w:r>
      <w:r w:rsidRPr="00C02632">
        <w:rPr>
          <w:u w:val="single"/>
        </w:rPr>
        <w:t xml:space="preserve"> - </w:t>
      </w:r>
      <w:r w:rsidRPr="00EC2B96">
        <w:rPr>
          <w:highlight w:val="yellow"/>
          <w:u w:val="single"/>
        </w:rPr>
        <w:t xml:space="preserve">a shield against all the </w:t>
      </w:r>
      <w:proofErr w:type="spellStart"/>
      <w:r w:rsidRPr="00EC2B96">
        <w:rPr>
          <w:highlight w:val="yellow"/>
          <w:u w:val="single"/>
        </w:rPr>
        <w:t>neighbours</w:t>
      </w:r>
      <w:proofErr w:type="spellEnd"/>
      <w:r w:rsidRPr="00EC2B96">
        <w:rPr>
          <w:highlight w:val="yellow"/>
          <w:u w:val="single"/>
        </w:rPr>
        <w:t xml:space="preserve"> which Pyongyang views with suspicion</w:t>
      </w:r>
      <w:proofErr w:type="gramStart"/>
      <w:r>
        <w:t>.</w:t>
      </w:r>
      <w:r w:rsidRPr="00EE5660">
        <w:rPr>
          <w:sz w:val="12"/>
        </w:rPr>
        <w:t>¶</w:t>
      </w:r>
      <w:proofErr w:type="gramEnd"/>
      <w:r w:rsidRPr="00EE5660">
        <w:rPr>
          <w:sz w:val="12"/>
        </w:rPr>
        <w:t xml:space="preserve"> </w:t>
      </w:r>
      <w:r>
        <w:t xml:space="preserve">In effect, </w:t>
      </w:r>
      <w:r w:rsidRPr="00EC2B96">
        <w:rPr>
          <w:highlight w:val="yellow"/>
          <w:u w:val="single"/>
        </w:rPr>
        <w:t xml:space="preserve">North Korea's nuclear </w:t>
      </w:r>
      <w:proofErr w:type="spellStart"/>
      <w:r w:rsidRPr="00EC2B96">
        <w:rPr>
          <w:highlight w:val="yellow"/>
          <w:u w:val="single"/>
        </w:rPr>
        <w:t>programme</w:t>
      </w:r>
      <w:proofErr w:type="spellEnd"/>
      <w:r w:rsidRPr="00EC2B96">
        <w:rPr>
          <w:highlight w:val="yellow"/>
          <w:u w:val="single"/>
        </w:rPr>
        <w:t xml:space="preserve"> is designed to compensate for the inherent weakness of a regime which otherwise defies every economic logic,</w:t>
      </w:r>
      <w:r w:rsidRPr="00C02632">
        <w:rPr>
          <w:u w:val="single"/>
        </w:rPr>
        <w:t xml:space="preserve"> and often seems to defy even the force of gravity</w:t>
      </w:r>
      <w:r>
        <w:t>. It is not so much that the world has been so hostile to North Korea as to push it down a nuclear path but, rather, that the country's bizarre regime long ago concluded that an armed hostility towards the entire world was its only chance of survival</w:t>
      </w:r>
      <w:proofErr w:type="gramStart"/>
      <w:r>
        <w:t>.</w:t>
      </w:r>
      <w:r w:rsidRPr="00EE5660">
        <w:rPr>
          <w:sz w:val="12"/>
        </w:rPr>
        <w:t>¶</w:t>
      </w:r>
      <w:proofErr w:type="gramEnd"/>
      <w:r w:rsidRPr="00EE5660">
        <w:rPr>
          <w:sz w:val="12"/>
        </w:rPr>
        <w:t xml:space="preserve"> </w:t>
      </w:r>
      <w:r>
        <w:t>Once it became clear in the early 1960s that Pyongyang wanted the bomb, it should have been obvious that no ordinary logic or arms control agreement was going to deflect North Korea from this path. But for more than half a century, every government that dealt with the "Hermit Kingdom" opted to ignore this reality and hope instead that North Korea's defiance could somehow be addressed through a "political dialogue". This is, undoubtedly, one of the biggest exercises in self-deception in modern history</w:t>
      </w:r>
      <w:proofErr w:type="gramStart"/>
      <w:r>
        <w:t>.</w:t>
      </w:r>
      <w:r w:rsidRPr="00EE5660">
        <w:rPr>
          <w:sz w:val="12"/>
        </w:rPr>
        <w:t>¶</w:t>
      </w:r>
      <w:proofErr w:type="gramEnd"/>
      <w:r w:rsidRPr="00EE5660">
        <w:rPr>
          <w:sz w:val="12"/>
        </w:rPr>
        <w:t xml:space="preserve"> </w:t>
      </w:r>
      <w:r>
        <w:t xml:space="preserve">The first to fall for this self-deception was not the US but the Soviet Union, which rejected North Korea's secret request to access Russian nuclear weapons technology but still agreed to build a "civilian" nuclear reactor at </w:t>
      </w:r>
      <w:proofErr w:type="spellStart"/>
      <w:r>
        <w:t>Yongbyon</w:t>
      </w:r>
      <w:proofErr w:type="spellEnd"/>
      <w:r>
        <w:t xml:space="preserve">, and to train a generation of North Korean nuclear scientists; both were the kernels of the military </w:t>
      </w:r>
      <w:proofErr w:type="spellStart"/>
      <w:r>
        <w:t>programme</w:t>
      </w:r>
      <w:proofErr w:type="spellEnd"/>
      <w:r>
        <w:t xml:space="preserve"> which flourishes today.</w:t>
      </w:r>
      <w:r w:rsidRPr="00EE5660">
        <w:rPr>
          <w:sz w:val="12"/>
        </w:rPr>
        <w:t xml:space="preserve">¶ </w:t>
      </w:r>
      <w:r>
        <w:t>And China, which also formally rejected North Korea's request for help in producing a bomb, was just as determined to ignore realities. For it is inconceivable that the Chinese, with their intimate links to the North Korean military and intelligence services, did not know about Pyongyang's nuclear efforts; a much more likely explanation is that</w:t>
      </w:r>
      <w:r w:rsidRPr="00C02632">
        <w:rPr>
          <w:u w:val="single"/>
        </w:rPr>
        <w:t xml:space="preserve">, </w:t>
      </w:r>
      <w:r w:rsidRPr="00EC2B96">
        <w:rPr>
          <w:highlight w:val="yellow"/>
          <w:u w:val="single"/>
        </w:rPr>
        <w:t>like the Soviets, the Chinese assumed that a nuclear North Korea would be more of a threat to the US and its allies rather than to the region's communist powers. It was a catastrophic mistake which today's Russia and China will live to regret</w:t>
      </w:r>
      <w:proofErr w:type="gramStart"/>
      <w:r w:rsidRPr="00C02632">
        <w:rPr>
          <w:u w:val="single"/>
        </w:rPr>
        <w:t>.</w:t>
      </w:r>
      <w:r w:rsidRPr="00C02632">
        <w:rPr>
          <w:sz w:val="12"/>
          <w:u w:val="single"/>
        </w:rPr>
        <w:t>¶</w:t>
      </w:r>
      <w:proofErr w:type="gramEnd"/>
      <w:r w:rsidRPr="00EE5660">
        <w:rPr>
          <w:sz w:val="12"/>
        </w:rPr>
        <w:t xml:space="preserve"> </w:t>
      </w:r>
    </w:p>
    <w:p w14:paraId="5A5F649F" w14:textId="77777777" w:rsidR="007130E8" w:rsidRDefault="007130E8" w:rsidP="007130E8"/>
    <w:p w14:paraId="14946328" w14:textId="1BACA88F" w:rsidR="00F97245" w:rsidRDefault="00F97245" w:rsidP="00F97245">
      <w:pPr>
        <w:pStyle w:val="Heading3"/>
      </w:pPr>
      <w:r>
        <w:t>AT Sanctions turn</w:t>
      </w:r>
    </w:p>
    <w:p w14:paraId="437BA9D7" w14:textId="77777777" w:rsidR="00F97245" w:rsidRPr="00F71163" w:rsidRDefault="00F97245" w:rsidP="00F97245">
      <w:pPr>
        <w:pStyle w:val="Heading4"/>
      </w:pPr>
      <w:r w:rsidRPr="00F71163">
        <w:t>Sanctions fail –</w:t>
      </w:r>
      <w:r>
        <w:t xml:space="preserve"> 60 years of</w:t>
      </w:r>
      <w:r w:rsidRPr="00F71163">
        <w:t xml:space="preserve"> empirics</w:t>
      </w:r>
    </w:p>
    <w:p w14:paraId="7A2F7CA3" w14:textId="77777777" w:rsidR="00F97245" w:rsidRDefault="00F97245" w:rsidP="00F97245">
      <w:proofErr w:type="spellStart"/>
      <w:r w:rsidRPr="00F71163">
        <w:rPr>
          <w:rStyle w:val="StyleStyleBold12pt"/>
        </w:rPr>
        <w:t>Ahn</w:t>
      </w:r>
      <w:proofErr w:type="spellEnd"/>
      <w:r w:rsidRPr="00F71163">
        <w:rPr>
          <w:rStyle w:val="StyleStyleBold12pt"/>
        </w:rPr>
        <w:t xml:space="preserve"> &amp; Kim 10</w:t>
      </w:r>
      <w:r>
        <w:t xml:space="preserve"> (</w:t>
      </w:r>
      <w:r w:rsidRPr="00F71163">
        <w:rPr>
          <w:sz w:val="16"/>
          <w:szCs w:val="16"/>
        </w:rPr>
        <w:t xml:space="preserve">Christine, co-founder of the Korea Policy Institute, and </w:t>
      </w:r>
      <w:proofErr w:type="spellStart"/>
      <w:r w:rsidRPr="00F71163">
        <w:rPr>
          <w:sz w:val="16"/>
          <w:szCs w:val="16"/>
        </w:rPr>
        <w:t>Haeyoung</w:t>
      </w:r>
      <w:proofErr w:type="spellEnd"/>
      <w:r w:rsidRPr="00F71163">
        <w:rPr>
          <w:sz w:val="16"/>
          <w:szCs w:val="16"/>
        </w:rPr>
        <w:t xml:space="preserve">, Journalist for Foreign Policy in Focus, 8/18/10, “Sixty Years of Failed Sanctions” Foreign Policy in Focus, http://fpif.org/sixty_years_of_failed_sanctions/) </w:t>
      </w:r>
      <w:proofErr w:type="spellStart"/>
      <w:r w:rsidRPr="00F71163">
        <w:rPr>
          <w:sz w:val="16"/>
          <w:szCs w:val="16"/>
        </w:rPr>
        <w:t>jf</w:t>
      </w:r>
      <w:proofErr w:type="spellEnd"/>
    </w:p>
    <w:p w14:paraId="0ACD69C3" w14:textId="77777777" w:rsidR="00F97245" w:rsidRDefault="00F97245" w:rsidP="00F97245">
      <w:pPr>
        <w:rPr>
          <w:u w:val="single"/>
        </w:rPr>
      </w:pPr>
      <w:r>
        <w:t xml:space="preserve">In the six decades following the start of the Korean War on June 25, 1950, the United States has built a complex system of restrictions on trade, finance, and investment related to North Korea. </w:t>
      </w:r>
      <w:r w:rsidRPr="00F71163">
        <w:rPr>
          <w:u w:val="single"/>
        </w:rPr>
        <w:t xml:space="preserve">President Truman imposed a complete embargo on all exports to North Korea just three days after the war’s outbreak, and sanctions have since been a mainstay of U.S. foreign policy toward the country. </w:t>
      </w:r>
      <w:r w:rsidRPr="009930E1">
        <w:rPr>
          <w:highlight w:val="yellow"/>
          <w:u w:val="single"/>
        </w:rPr>
        <w:t>The United States</w:t>
      </w:r>
      <w:r w:rsidRPr="00F71163">
        <w:rPr>
          <w:u w:val="single"/>
        </w:rPr>
        <w:t xml:space="preserve">, then, </w:t>
      </w:r>
      <w:r w:rsidRPr="009930E1">
        <w:rPr>
          <w:highlight w:val="yellow"/>
          <w:u w:val="single"/>
        </w:rPr>
        <w:t>has had virtually no trade with North Korea for 60 years</w:t>
      </w:r>
      <w:r w:rsidRPr="00F71163">
        <w:rPr>
          <w:u w:val="single"/>
        </w:rPr>
        <w:t>, which begs the question: what kind of leverage could this new round of sanctions possibly have</w:t>
      </w:r>
      <w:proofErr w:type="gramStart"/>
      <w:r w:rsidRPr="00F71163">
        <w:rPr>
          <w:sz w:val="16"/>
        </w:rPr>
        <w:t>?</w:t>
      </w:r>
      <w:r w:rsidRPr="00F71163">
        <w:rPr>
          <w:sz w:val="6"/>
        </w:rPr>
        <w:t>¶</w:t>
      </w:r>
      <w:proofErr w:type="gramEnd"/>
      <w:r w:rsidRPr="00F71163">
        <w:rPr>
          <w:sz w:val="6"/>
        </w:rPr>
        <w:t xml:space="preserve"> </w:t>
      </w:r>
      <w:r w:rsidRPr="00F71163">
        <w:rPr>
          <w:sz w:val="16"/>
        </w:rPr>
        <w:t>Many Korea experts argue that these new prohibitions will not affect North Korea as intended, and sanctions policies will continue to fail to meet their objectives</w:t>
      </w:r>
      <w:r>
        <w:t xml:space="preserve">. </w:t>
      </w:r>
      <w:r w:rsidRPr="009930E1">
        <w:rPr>
          <w:highlight w:val="yellow"/>
          <w:u w:val="single"/>
        </w:rPr>
        <w:t>For 60 years, Washington has tirelessly advocated that sanctions against the north will eventually incentivize the regime to change its foreign policy agenda and domestic behavior. This approach, however, has proven to have had a negligible impact</w:t>
      </w:r>
      <w:r>
        <w:t xml:space="preserve">, </w:t>
      </w:r>
      <w:r w:rsidRPr="00F71163">
        <w:rPr>
          <w:sz w:val="16"/>
        </w:rPr>
        <w:t>largely because North Korea has offset many losses in trade with countries now banning exchanges with Pyongyang, namely Japan and South Korea, by increasing trade with China. China’s reactions to sanction initiatives, noncommittal at best, have generally undermined the potential leverage U.S. sanctions could have against North Korea</w:t>
      </w:r>
      <w:r w:rsidRPr="00F71163">
        <w:rPr>
          <w:u w:val="single"/>
        </w:rPr>
        <w:t xml:space="preserve">. Robert </w:t>
      </w:r>
      <w:proofErr w:type="spellStart"/>
      <w:r w:rsidRPr="00F71163">
        <w:rPr>
          <w:u w:val="single"/>
        </w:rPr>
        <w:t>Einhorn</w:t>
      </w:r>
      <w:proofErr w:type="spellEnd"/>
      <w:r w:rsidRPr="00F71163">
        <w:rPr>
          <w:u w:val="single"/>
        </w:rPr>
        <w:t xml:space="preserve"> himself noted that China’s support would be critical for this new round of sanctions to have any teeth</w:t>
      </w:r>
      <w:proofErr w:type="gramStart"/>
      <w:r w:rsidRPr="00F71163">
        <w:rPr>
          <w:u w:val="single"/>
        </w:rPr>
        <w:t>.</w:t>
      </w:r>
      <w:r w:rsidRPr="00F71163">
        <w:rPr>
          <w:sz w:val="12"/>
          <w:u w:val="single"/>
        </w:rPr>
        <w:t>¶</w:t>
      </w:r>
      <w:proofErr w:type="gramEnd"/>
      <w:r w:rsidRPr="00F71163">
        <w:rPr>
          <w:sz w:val="12"/>
          <w:u w:val="single"/>
        </w:rPr>
        <w:t xml:space="preserve"> </w:t>
      </w:r>
      <w:r w:rsidRPr="00F71163">
        <w:rPr>
          <w:u w:val="single"/>
        </w:rPr>
        <w:t>China has played a significant role in propping up Pyongyang’s economy</w:t>
      </w:r>
      <w:r w:rsidRPr="00F71163">
        <w:rPr>
          <w:sz w:val="16"/>
        </w:rPr>
        <w:t>. Interested in assuring North Korea’s stability as a buffer state, increasing leverage over the Korean peninsula, and expanding its influence in the region, China has a strategic interest preserving Northeast Asia’s status quo. While China voted for UN Security Council resolutions against North Korea (1718 and 1874), has complied with provisions that concern North Korea’s missile and nuclear programs, and made clear that the “lips and teeth” alliance has since long passed, Beijing has refrained from imposing strict punitive measures against Pyongyang. UN bans on luxury goods, for instance, have not been enforced, and</w:t>
      </w:r>
      <w:r>
        <w:t xml:space="preserve"> </w:t>
      </w:r>
      <w:r w:rsidRPr="009930E1">
        <w:rPr>
          <w:highlight w:val="yellow"/>
          <w:u w:val="single"/>
        </w:rPr>
        <w:t>China has maintained a robust trade relationship with North Korea since sanctions policies were implemented</w:t>
      </w:r>
      <w:r w:rsidRPr="009930E1">
        <w:rPr>
          <w:highlight w:val="yellow"/>
        </w:rPr>
        <w:t>,</w:t>
      </w:r>
      <w:r>
        <w:t xml:space="preserve"> </w:t>
      </w:r>
      <w:r w:rsidRPr="00F71163">
        <w:rPr>
          <w:sz w:val="16"/>
        </w:rPr>
        <w:t>with Sino-DPRK trade steadily increasing over the past decade. In 1995, China’s imports and exports totaled $549 million and by 2008, that figure had grown to $2.7 billion. North Korean imports and exports have also increased considerably, with exchanges with China totaling $488 million in 2000 and $1.8 billion in 2007</w:t>
      </w:r>
      <w:r w:rsidRPr="00F71163">
        <w:rPr>
          <w:sz w:val="16"/>
          <w:u w:val="single"/>
        </w:rPr>
        <w:t xml:space="preserve">. </w:t>
      </w:r>
      <w:r w:rsidRPr="00F71163">
        <w:rPr>
          <w:u w:val="single"/>
        </w:rPr>
        <w:t>This relationship is largely sustained by the large trade deficit China allows North Korea to run.</w:t>
      </w:r>
    </w:p>
    <w:p w14:paraId="055F0ABA" w14:textId="7E6922F5" w:rsidR="00F97245" w:rsidRDefault="00F97245" w:rsidP="00F97245">
      <w:pPr>
        <w:pStyle w:val="Heading4"/>
      </w:pPr>
      <w:r>
        <w:t xml:space="preserve">Sanctions fail </w:t>
      </w:r>
      <w:r w:rsidR="004558C0">
        <w:t>- policy</w:t>
      </w:r>
    </w:p>
    <w:p w14:paraId="2A2B2D7B" w14:textId="77777777" w:rsidR="00F97245" w:rsidRDefault="00F97245" w:rsidP="00F97245">
      <w:r w:rsidRPr="00F276DB">
        <w:rPr>
          <w:rStyle w:val="StyleStyleBold12pt"/>
        </w:rPr>
        <w:t>Park &amp; Moon 3/2</w:t>
      </w:r>
      <w:r>
        <w:t xml:space="preserve"> </w:t>
      </w:r>
      <w:r w:rsidRPr="00F276DB">
        <w:rPr>
          <w:sz w:val="16"/>
          <w:szCs w:val="16"/>
        </w:rPr>
        <w:t xml:space="preserve">(Paul, Senior researcher for the Brookings Institute and Katharine H.S, senior fellow at the Brookings Center for East Asia Policy Studies, 3/2/16, “Are sanctions enough to deal with North Korea?” The Brookings Institute, http://www.brookings.edu/blogs/order-from-chaos/posts/2016/03/02-north-korea-sanctions-china-park-moon) </w:t>
      </w:r>
      <w:proofErr w:type="spellStart"/>
      <w:r w:rsidRPr="00F276DB">
        <w:rPr>
          <w:sz w:val="16"/>
          <w:szCs w:val="16"/>
        </w:rPr>
        <w:t>jf</w:t>
      </w:r>
      <w:proofErr w:type="spellEnd"/>
    </w:p>
    <w:p w14:paraId="557C8C18" w14:textId="77777777" w:rsidR="00F97245" w:rsidRDefault="00F97245" w:rsidP="00F97245">
      <w:r w:rsidRPr="009930E1">
        <w:rPr>
          <w:highlight w:val="yellow"/>
          <w:u w:val="single"/>
        </w:rPr>
        <w:t>We are now farther away from achieving a denuclearized peninsula than we were a decade ago</w:t>
      </w:r>
      <w:proofErr w:type="gramStart"/>
      <w:r w:rsidRPr="009930E1">
        <w:rPr>
          <w:highlight w:val="yellow"/>
          <w:u w:val="single"/>
        </w:rPr>
        <w:t>.</w:t>
      </w:r>
      <w:r w:rsidRPr="009930E1">
        <w:rPr>
          <w:sz w:val="12"/>
          <w:highlight w:val="yellow"/>
          <w:u w:val="single"/>
        </w:rPr>
        <w:t>¶</w:t>
      </w:r>
      <w:proofErr w:type="gramEnd"/>
      <w:r w:rsidRPr="009930E1">
        <w:rPr>
          <w:sz w:val="12"/>
          <w:highlight w:val="yellow"/>
          <w:u w:val="single"/>
        </w:rPr>
        <w:t xml:space="preserve"> </w:t>
      </w:r>
      <w:r w:rsidRPr="009930E1">
        <w:rPr>
          <w:highlight w:val="yellow"/>
          <w:u w:val="single"/>
        </w:rPr>
        <w:t>For Beijing, the goal of sanctions is not regime change</w:t>
      </w:r>
      <w:r w:rsidRPr="00B921F5">
        <w:rPr>
          <w:u w:val="single"/>
        </w:rPr>
        <w:t>. But for the United States, South Korea, and Japan, an eventual regime change that ensues from sanctions would be welcome</w:t>
      </w:r>
      <w:r>
        <w:t xml:space="preserve">. </w:t>
      </w:r>
      <w:r w:rsidRPr="002F2FC7">
        <w:rPr>
          <w:sz w:val="16"/>
        </w:rPr>
        <w:t>The problem is that the U.N. and U.S. sanctions are not robust enough or targeted enough to achieve regime change. If they were, China and Russia would not sign on.</w:t>
      </w:r>
      <w:r>
        <w:t xml:space="preserve"> </w:t>
      </w:r>
      <w:r w:rsidRPr="00B921F5">
        <w:rPr>
          <w:sz w:val="12"/>
        </w:rPr>
        <w:t xml:space="preserve">¶ </w:t>
      </w:r>
      <w:r w:rsidRPr="009930E1">
        <w:rPr>
          <w:highlight w:val="yellow"/>
          <w:u w:val="single"/>
        </w:rPr>
        <w:t>Sanctions sometimes are applied to push a state toward reorienting specific aspects of its domestic and foreign polic</w:t>
      </w:r>
      <w:r w:rsidRPr="00B921F5">
        <w:rPr>
          <w:u w:val="single"/>
        </w:rPr>
        <w:t>y, whether to end apartheid (</w:t>
      </w:r>
      <w:r w:rsidRPr="002F2FC7">
        <w:rPr>
          <w:sz w:val="16"/>
        </w:rPr>
        <w:t>as in South Africa</w:t>
      </w:r>
      <w:r w:rsidRPr="00B921F5">
        <w:rPr>
          <w:u w:val="single"/>
        </w:rPr>
        <w:t>) or territorial expansionism (</w:t>
      </w:r>
      <w:r w:rsidRPr="002F2FC7">
        <w:rPr>
          <w:sz w:val="16"/>
        </w:rPr>
        <w:t>as with Russia in Ukraine</w:t>
      </w:r>
      <w:r w:rsidRPr="00B921F5">
        <w:rPr>
          <w:u w:val="single"/>
        </w:rPr>
        <w:t>). Are the current sanctions by the U.N. and the United States aimed at reorienting DPRK’s policy directions? Not really. E</w:t>
      </w:r>
      <w:r w:rsidRPr="009930E1">
        <w:rPr>
          <w:highlight w:val="yellow"/>
          <w:u w:val="single"/>
        </w:rPr>
        <w:t>ven if Pyongyang’s nuclear and missile programs were to slow due to sanctions, its desire for a potent deterrence against the United States, South Korea, and Japan remains stron</w:t>
      </w:r>
      <w:r w:rsidRPr="009930E1">
        <w:rPr>
          <w:highlight w:val="yellow"/>
        </w:rPr>
        <w:t>g</w:t>
      </w:r>
      <w:r w:rsidRPr="002F2FC7">
        <w:rPr>
          <w:sz w:val="16"/>
        </w:rPr>
        <w:t xml:space="preserve">, and the ambition to pursue its </w:t>
      </w:r>
      <w:proofErr w:type="spellStart"/>
      <w:r w:rsidRPr="002F2FC7">
        <w:rPr>
          <w:sz w:val="16"/>
        </w:rPr>
        <w:t>byungjin</w:t>
      </w:r>
      <w:proofErr w:type="spellEnd"/>
      <w:r w:rsidRPr="002F2FC7">
        <w:rPr>
          <w:sz w:val="16"/>
        </w:rPr>
        <w:t xml:space="preserve"> (military power and economic development) policy persists. </w:t>
      </w:r>
    </w:p>
    <w:p w14:paraId="226EFE8D" w14:textId="77777777" w:rsidR="004558C0" w:rsidRDefault="004558C0" w:rsidP="004558C0">
      <w:pPr>
        <w:pStyle w:val="Heading4"/>
      </w:pPr>
      <w:r>
        <w:t>Sanctions fail -smugglers</w:t>
      </w:r>
    </w:p>
    <w:p w14:paraId="17283048" w14:textId="77777777" w:rsidR="004558C0" w:rsidRPr="0072330C" w:rsidRDefault="004558C0" w:rsidP="004558C0">
      <w:pPr>
        <w:rPr>
          <w:sz w:val="16"/>
          <w:szCs w:val="16"/>
        </w:rPr>
      </w:pPr>
      <w:r w:rsidRPr="0072330C">
        <w:rPr>
          <w:rStyle w:val="StyleStyleBold12pt"/>
        </w:rPr>
        <w:t>Rivers 3/31</w:t>
      </w:r>
      <w:r>
        <w:t xml:space="preserve"> </w:t>
      </w:r>
      <w:r w:rsidRPr="0072330C">
        <w:rPr>
          <w:sz w:val="16"/>
          <w:szCs w:val="16"/>
        </w:rPr>
        <w:t xml:space="preserve">(Matt, Reporter for CNN, 3/31/16, “North Korea sanctions: Is China enforcing them?” CNN, http://www.cnn.com/2016/03/31/asia/china-north-korea-border-dandong/) </w:t>
      </w:r>
      <w:proofErr w:type="spellStart"/>
      <w:r w:rsidRPr="0072330C">
        <w:rPr>
          <w:sz w:val="16"/>
          <w:szCs w:val="16"/>
        </w:rPr>
        <w:t>jf</w:t>
      </w:r>
      <w:proofErr w:type="spellEnd"/>
    </w:p>
    <w:p w14:paraId="7BD0F173" w14:textId="77777777" w:rsidR="004558C0" w:rsidRDefault="004558C0" w:rsidP="004558C0">
      <w:r w:rsidRPr="001051CD">
        <w:rPr>
          <w:u w:val="single"/>
        </w:rPr>
        <w:t>Hunger and poverty remain chronic, as the Kim regime can't or won't provide supplies to its people</w:t>
      </w:r>
      <w:r w:rsidRPr="0072330C">
        <w:t xml:space="preserve">. </w:t>
      </w:r>
      <w:r w:rsidRPr="009930E1">
        <w:rPr>
          <w:highlight w:val="yellow"/>
          <w:u w:val="single"/>
        </w:rPr>
        <w:t>Sensing a business opportunity, smugglers fill the gap</w:t>
      </w:r>
      <w:proofErr w:type="gramStart"/>
      <w:r w:rsidRPr="0072330C">
        <w:t>.</w:t>
      </w:r>
      <w:r w:rsidRPr="0072330C">
        <w:rPr>
          <w:sz w:val="12"/>
        </w:rPr>
        <w:t>¶</w:t>
      </w:r>
      <w:proofErr w:type="gramEnd"/>
      <w:r w:rsidRPr="0072330C">
        <w:rPr>
          <w:sz w:val="12"/>
        </w:rPr>
        <w:t xml:space="preserve"> </w:t>
      </w:r>
      <w:r>
        <w:t>One such man met us at night, in secret, along the border. He's a Chinese citizen but would not give his name because he illegally smuggles goods into North Korea nearly every day</w:t>
      </w:r>
      <w:proofErr w:type="gramStart"/>
      <w:r>
        <w:t>.</w:t>
      </w:r>
      <w:r w:rsidRPr="0072330C">
        <w:rPr>
          <w:sz w:val="12"/>
        </w:rPr>
        <w:t>¶</w:t>
      </w:r>
      <w:proofErr w:type="gramEnd"/>
      <w:r w:rsidRPr="0072330C">
        <w:rPr>
          <w:sz w:val="12"/>
        </w:rPr>
        <w:t xml:space="preserve"> </w:t>
      </w:r>
      <w:r>
        <w:t>He tells us he deals in basic living supplies, focusing on basic grains and car parts. For him</w:t>
      </w:r>
      <w:r w:rsidRPr="009930E1">
        <w:t>,</w:t>
      </w:r>
      <w:r>
        <w:t xml:space="preserve"> </w:t>
      </w:r>
      <w:r w:rsidRPr="001051CD">
        <w:rPr>
          <w:u w:val="single"/>
        </w:rPr>
        <w:t xml:space="preserve">the sanctions don't mean much but he says </w:t>
      </w:r>
      <w:r w:rsidRPr="009930E1">
        <w:rPr>
          <w:highlight w:val="yellow"/>
          <w:u w:val="single"/>
        </w:rPr>
        <w:t>for</w:t>
      </w:r>
      <w:r w:rsidRPr="001051CD">
        <w:rPr>
          <w:u w:val="single"/>
        </w:rPr>
        <w:t xml:space="preserve"> other </w:t>
      </w:r>
      <w:r w:rsidRPr="009930E1">
        <w:rPr>
          <w:highlight w:val="yellow"/>
          <w:u w:val="single"/>
        </w:rPr>
        <w:t>smugglers</w:t>
      </w:r>
      <w:r w:rsidRPr="001051CD">
        <w:rPr>
          <w:u w:val="single"/>
        </w:rPr>
        <w:t xml:space="preserve"> he works with </w:t>
      </w:r>
      <w:r w:rsidRPr="009930E1">
        <w:rPr>
          <w:highlight w:val="yellow"/>
          <w:u w:val="single"/>
        </w:rPr>
        <w:t>the added restrictions are good for business</w:t>
      </w:r>
      <w:proofErr w:type="gramStart"/>
      <w:r w:rsidRPr="001051CD">
        <w:rPr>
          <w:u w:val="single"/>
        </w:rPr>
        <w:t>.</w:t>
      </w:r>
      <w:r w:rsidRPr="001051CD">
        <w:rPr>
          <w:sz w:val="12"/>
          <w:u w:val="single"/>
        </w:rPr>
        <w:t>¶</w:t>
      </w:r>
      <w:proofErr w:type="gramEnd"/>
      <w:r w:rsidRPr="001051CD">
        <w:rPr>
          <w:sz w:val="12"/>
          <w:u w:val="single"/>
        </w:rPr>
        <w:t xml:space="preserve"> </w:t>
      </w:r>
      <w:r w:rsidRPr="001051CD">
        <w:rPr>
          <w:u w:val="single"/>
        </w:rPr>
        <w:t>"The North Koreans have to buy lots of goods from us because there are fewer legal shipments through the border, so they buy more from us</w:t>
      </w:r>
      <w:r>
        <w:t>," said the smuggler.</w:t>
      </w:r>
      <w:r w:rsidRPr="0072330C">
        <w:rPr>
          <w:sz w:val="12"/>
        </w:rPr>
        <w:t xml:space="preserve">¶ </w:t>
      </w:r>
      <w:r>
        <w:t>He says since the latest sanctions began, there's been more requests from North Koreans for industrial chemicals and steel. He has no idea what they're used for, but he knows who's buying them</w:t>
      </w:r>
      <w:proofErr w:type="gramStart"/>
      <w:r>
        <w:t>.</w:t>
      </w:r>
      <w:r w:rsidRPr="0072330C">
        <w:rPr>
          <w:sz w:val="12"/>
        </w:rPr>
        <w:t>¶</w:t>
      </w:r>
      <w:proofErr w:type="gramEnd"/>
      <w:r w:rsidRPr="0072330C">
        <w:rPr>
          <w:sz w:val="12"/>
        </w:rPr>
        <w:t xml:space="preserve"> </w:t>
      </w:r>
      <w:r>
        <w:t>"Not ordinary people," he said. "It's the military and their families. Everything is completely corrupt there. Ordinary people have no money so all the goods are purchased by wealthy people."</w:t>
      </w:r>
      <w:r w:rsidRPr="0072330C">
        <w:rPr>
          <w:sz w:val="12"/>
        </w:rPr>
        <w:t xml:space="preserve">¶ </w:t>
      </w:r>
      <w:r w:rsidRPr="009930E1">
        <w:rPr>
          <w:u w:val="single"/>
        </w:rPr>
        <w:t xml:space="preserve">He thinks </w:t>
      </w:r>
      <w:r w:rsidRPr="009930E1">
        <w:rPr>
          <w:highlight w:val="yellow"/>
          <w:u w:val="single"/>
        </w:rPr>
        <w:t>China has stepped up their inspections since the newest sanctions, but doubts that any sanctions, enforced or not, will do any real harm to Kim's regime</w:t>
      </w:r>
    </w:p>
    <w:p w14:paraId="26174857" w14:textId="77777777" w:rsidR="00F97245" w:rsidRDefault="00F97245" w:rsidP="00F97245">
      <w:pPr>
        <w:rPr>
          <w:u w:val="single"/>
        </w:rPr>
      </w:pPr>
    </w:p>
    <w:p w14:paraId="49CB442D" w14:textId="77777777" w:rsidR="00F97245" w:rsidRPr="00F97245" w:rsidRDefault="00F97245" w:rsidP="00F97245"/>
    <w:p w14:paraId="18A3FDA2" w14:textId="77777777" w:rsidR="007130E8" w:rsidRDefault="007130E8" w:rsidP="007130E8">
      <w:pPr>
        <w:pStyle w:val="Heading3"/>
      </w:pPr>
      <w:r>
        <w:t xml:space="preserve">SCS </w:t>
      </w:r>
    </w:p>
    <w:p w14:paraId="6645E978" w14:textId="77777777" w:rsidR="007130E8" w:rsidRDefault="007130E8" w:rsidP="007130E8">
      <w:pPr>
        <w:pStyle w:val="Heading4"/>
      </w:pPr>
      <w:r>
        <w:t>SCS dispute key to Chinese North Korean relations</w:t>
      </w:r>
    </w:p>
    <w:p w14:paraId="231A9496" w14:textId="77777777" w:rsidR="007130E8" w:rsidRDefault="007130E8" w:rsidP="007130E8">
      <w:r w:rsidRPr="00FA187F">
        <w:rPr>
          <w:rStyle w:val="StyleStyleBold12pt"/>
        </w:rPr>
        <w:t>Kim 6/2</w:t>
      </w:r>
      <w:r>
        <w:t xml:space="preserve"> </w:t>
      </w:r>
      <w:r w:rsidRPr="00FA187F">
        <w:rPr>
          <w:sz w:val="16"/>
          <w:szCs w:val="16"/>
        </w:rPr>
        <w:t>(</w:t>
      </w:r>
      <w:proofErr w:type="spellStart"/>
      <w:r w:rsidRPr="00FA187F">
        <w:rPr>
          <w:sz w:val="16"/>
          <w:szCs w:val="16"/>
        </w:rPr>
        <w:t>Musun</w:t>
      </w:r>
      <w:proofErr w:type="spellEnd"/>
      <w:r w:rsidRPr="00FA187F">
        <w:rPr>
          <w:sz w:val="16"/>
          <w:szCs w:val="16"/>
        </w:rPr>
        <w:t xml:space="preserve">, Producer for Al Jazeera in Seoul, 6/2/16, “China's strategic play with nuclear North Korea” Al Jazeera, http://www.aljazeera.com/blogs/asia/2016/06/china-strategic-play-nuclear-north-korea-160602085633851.html) </w:t>
      </w:r>
      <w:proofErr w:type="spellStart"/>
      <w:r w:rsidRPr="00FA187F">
        <w:rPr>
          <w:sz w:val="16"/>
          <w:szCs w:val="16"/>
        </w:rPr>
        <w:t>jf</w:t>
      </w:r>
      <w:proofErr w:type="spellEnd"/>
    </w:p>
    <w:p w14:paraId="4DC2F8DC" w14:textId="77777777" w:rsidR="007130E8" w:rsidRDefault="007130E8" w:rsidP="007130E8">
      <w:r>
        <w:t xml:space="preserve">Cheong </w:t>
      </w:r>
      <w:proofErr w:type="spellStart"/>
      <w:r>
        <w:t>Seong-chang</w:t>
      </w:r>
      <w:proofErr w:type="spellEnd"/>
      <w:r>
        <w:t xml:space="preserve">, senior fellow at the </w:t>
      </w:r>
      <w:proofErr w:type="spellStart"/>
      <w:r>
        <w:t>Sejong</w:t>
      </w:r>
      <w:proofErr w:type="spellEnd"/>
      <w:r>
        <w:t xml:space="preserve"> Institute based in South Korea, told Al Jazeera: "</w:t>
      </w:r>
      <w:r w:rsidRPr="00EC2B96">
        <w:rPr>
          <w:highlight w:val="yellow"/>
          <w:u w:val="single"/>
        </w:rPr>
        <w:t xml:space="preserve">Xi's remark is intended to </w:t>
      </w:r>
      <w:proofErr w:type="spellStart"/>
      <w:r w:rsidRPr="00EC2B96">
        <w:rPr>
          <w:highlight w:val="yellow"/>
          <w:u w:val="single"/>
        </w:rPr>
        <w:t>criticise</w:t>
      </w:r>
      <w:proofErr w:type="spellEnd"/>
      <w:r w:rsidRPr="00EC2B96">
        <w:rPr>
          <w:highlight w:val="yellow"/>
          <w:u w:val="single"/>
        </w:rPr>
        <w:t xml:space="preserve"> not only Pyongyang but also Seoul and Washington for further heightening tensions by conducting the largest joint military exercises in March, including a </w:t>
      </w:r>
      <w:proofErr w:type="spellStart"/>
      <w:r w:rsidRPr="00EC2B96">
        <w:rPr>
          <w:highlight w:val="yellow"/>
          <w:u w:val="single"/>
        </w:rPr>
        <w:t>manoeuvre</w:t>
      </w:r>
      <w:proofErr w:type="spellEnd"/>
      <w:r w:rsidRPr="00EC2B96">
        <w:rPr>
          <w:highlight w:val="yellow"/>
          <w:u w:val="single"/>
        </w:rPr>
        <w:t xml:space="preserve"> aimed at decapitating North Korean leadership</w:t>
      </w:r>
      <w:r>
        <w:t>."</w:t>
      </w:r>
      <w:r w:rsidRPr="00FA187F">
        <w:rPr>
          <w:sz w:val="12"/>
        </w:rPr>
        <w:t xml:space="preserve">¶ </w:t>
      </w:r>
      <w:r>
        <w:t>Another twist to this already complicated story is the South China Sea, where Beijing is engaged in territorial disputes with the Philippines, Vietnam, Taiwan, Malaysia and Brunei</w:t>
      </w:r>
      <w:proofErr w:type="gramStart"/>
      <w:r>
        <w:t>.</w:t>
      </w:r>
      <w:r w:rsidRPr="00FA187F">
        <w:rPr>
          <w:sz w:val="12"/>
        </w:rPr>
        <w:t>¶</w:t>
      </w:r>
      <w:proofErr w:type="gramEnd"/>
      <w:r w:rsidRPr="00FA187F">
        <w:rPr>
          <w:sz w:val="12"/>
        </w:rPr>
        <w:t xml:space="preserve"> </w:t>
      </w:r>
      <w:r>
        <w:t>The US and Japan - which warily view China's increasing assertiveness in the South and East China Seas - have been mounting pressure on Beijing, as seen in President Barack Obama's recent visit to its former bitter enemy Vietnam to bolster ties, and also in the declaration adopted in the G7 summit held in Japan last week.</w:t>
      </w:r>
      <w:r w:rsidRPr="00FA187F">
        <w:rPr>
          <w:sz w:val="12"/>
        </w:rPr>
        <w:t xml:space="preserve">¶ </w:t>
      </w:r>
      <w:r w:rsidRPr="0012642F">
        <w:rPr>
          <w:u w:val="single"/>
        </w:rPr>
        <w:t xml:space="preserve">China is widely viewed as the only country with substantial clout over North Korea, and analysts here say </w:t>
      </w:r>
      <w:r w:rsidRPr="00EC2B96">
        <w:rPr>
          <w:highlight w:val="yellow"/>
          <w:u w:val="single"/>
        </w:rPr>
        <w:t>that Beijing might be thinking it is better to mend fences with Pyongyang and keep it as a strategic card to play in dealing with pressure from Washington and Tokyo over the South China Sea issue</w:t>
      </w:r>
      <w:r w:rsidRPr="0012642F">
        <w:rPr>
          <w:u w:val="single"/>
        </w:rPr>
        <w:t>.</w:t>
      </w:r>
      <w:r w:rsidRPr="00FA187F">
        <w:rPr>
          <w:sz w:val="12"/>
        </w:rPr>
        <w:t xml:space="preserve">¶ </w:t>
      </w:r>
      <w:r>
        <w:t xml:space="preserve">From Friday, the Shangri-La Dialogue - which brings together </w:t>
      </w:r>
      <w:proofErr w:type="spellStart"/>
      <w:r>
        <w:t>defence</w:t>
      </w:r>
      <w:proofErr w:type="spellEnd"/>
      <w:r>
        <w:t xml:space="preserve"> ministers, military chiefs, and prominent security analysts - will be held in Singapore for three days with both North Korea and the South China Sea high on agenda.</w:t>
      </w:r>
      <w:r w:rsidRPr="00FA187F">
        <w:rPr>
          <w:sz w:val="12"/>
        </w:rPr>
        <w:t xml:space="preserve">¶ </w:t>
      </w:r>
      <w:r>
        <w:t>"The outcome of the meeting with the North Korean delegation will be taken into account, when China talks to its American counterpart during the Shangri-La Dialogue," Cheong said.</w:t>
      </w:r>
    </w:p>
    <w:p w14:paraId="4BD1FCDE" w14:textId="77777777" w:rsidR="007130E8" w:rsidRDefault="007130E8" w:rsidP="007130E8"/>
    <w:p w14:paraId="51DEAE88" w14:textId="323A4764" w:rsidR="007130E8" w:rsidRDefault="00AA0392" w:rsidP="00AA0392">
      <w:pPr>
        <w:pStyle w:val="Heading2"/>
      </w:pPr>
      <w:r>
        <w:t>Impact</w:t>
      </w:r>
    </w:p>
    <w:p w14:paraId="4CB3C8C8" w14:textId="39E09717" w:rsidR="00760E17" w:rsidRPr="00FE48C4" w:rsidRDefault="00FE48C4" w:rsidP="00FE48C4">
      <w:pPr>
        <w:jc w:val="center"/>
        <w:rPr>
          <w:sz w:val="10"/>
          <w:szCs w:val="10"/>
        </w:rPr>
      </w:pPr>
      <w:r>
        <w:rPr>
          <w:sz w:val="10"/>
          <w:szCs w:val="10"/>
        </w:rPr>
        <w:t>(</w:t>
      </w:r>
      <w:r w:rsidRPr="00FE48C4">
        <w:rPr>
          <w:sz w:val="10"/>
          <w:szCs w:val="10"/>
        </w:rPr>
        <w:t xml:space="preserve">More from climate coop </w:t>
      </w:r>
      <w:proofErr w:type="spellStart"/>
      <w:r w:rsidRPr="00FE48C4">
        <w:rPr>
          <w:sz w:val="10"/>
          <w:szCs w:val="10"/>
        </w:rPr>
        <w:t>aff</w:t>
      </w:r>
      <w:proofErr w:type="spellEnd"/>
      <w:r w:rsidRPr="00FE48C4">
        <w:rPr>
          <w:sz w:val="10"/>
          <w:szCs w:val="10"/>
        </w:rPr>
        <w:t xml:space="preserve"> if needed</w:t>
      </w:r>
      <w:r>
        <w:rPr>
          <w:sz w:val="10"/>
          <w:szCs w:val="10"/>
        </w:rPr>
        <w:t>)</w:t>
      </w:r>
    </w:p>
    <w:p w14:paraId="353C2F20" w14:textId="77777777" w:rsidR="00DD11D8" w:rsidRPr="00E83C63" w:rsidRDefault="00DD11D8" w:rsidP="00DD11D8">
      <w:pPr>
        <w:pStyle w:val="Heading4"/>
        <w:rPr>
          <w:rFonts w:eastAsia="Times New Roman"/>
        </w:rPr>
      </w:pPr>
      <w:r w:rsidRPr="00E83C63">
        <w:rPr>
          <w:rFonts w:eastAsia="Times New Roman"/>
        </w:rPr>
        <w:t xml:space="preserve">It's the </w:t>
      </w:r>
      <w:r w:rsidRPr="00E83C63">
        <w:rPr>
          <w:rFonts w:eastAsia="Times New Roman"/>
          <w:u w:val="single"/>
        </w:rPr>
        <w:t>most dangerous country on earth</w:t>
      </w:r>
      <w:r w:rsidRPr="00E83C63">
        <w:rPr>
          <w:rFonts w:eastAsia="Times New Roman"/>
        </w:rPr>
        <w:t xml:space="preserve"> – miscalculation ensures broad escalation</w:t>
      </w:r>
    </w:p>
    <w:p w14:paraId="60E8B16B" w14:textId="77777777" w:rsidR="00DD11D8" w:rsidRPr="00E83C63" w:rsidRDefault="00DD11D8" w:rsidP="00DD11D8">
      <w:pPr>
        <w:rPr>
          <w:rFonts w:eastAsia="Calibri"/>
        </w:rPr>
      </w:pPr>
      <w:r w:rsidRPr="00E83C63">
        <w:rPr>
          <w:rFonts w:eastAsia="Calibri"/>
        </w:rPr>
        <w:t xml:space="preserve">Steven </w:t>
      </w:r>
      <w:r w:rsidRPr="00E83C63">
        <w:rPr>
          <w:rFonts w:eastAsia="Calibri"/>
          <w:b/>
          <w:bCs/>
          <w:sz w:val="26"/>
        </w:rPr>
        <w:t>Metz 13</w:t>
      </w:r>
      <w:r w:rsidRPr="00E83C63">
        <w:rPr>
          <w:rFonts w:eastAsia="Calibri"/>
        </w:rP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14:paraId="59EB4B0F" w14:textId="77777777" w:rsidR="00DD11D8" w:rsidRPr="00E83C63" w:rsidRDefault="00DD11D8" w:rsidP="00DD11D8">
      <w:pPr>
        <w:rPr>
          <w:rFonts w:eastAsia="Calibri"/>
          <w:sz w:val="14"/>
        </w:rPr>
      </w:pPr>
      <w:r w:rsidRPr="00E83C63">
        <w:rPr>
          <w:rFonts w:eastAsia="Calibri"/>
          <w:sz w:val="14"/>
        </w:rPr>
        <w:t xml:space="preserve">Today, </w:t>
      </w:r>
      <w:r w:rsidRPr="00A7522F">
        <w:rPr>
          <w:rFonts w:eastAsia="Calibri"/>
          <w:highlight w:val="yellow"/>
          <w:u w:val="single"/>
        </w:rPr>
        <w:t>North Korea is</w:t>
      </w:r>
      <w:r w:rsidRPr="00A7522F">
        <w:rPr>
          <w:rFonts w:eastAsia="Calibri"/>
          <w:sz w:val="14"/>
          <w:highlight w:val="yellow"/>
        </w:rPr>
        <w:t xml:space="preserve"> </w:t>
      </w:r>
      <w:r w:rsidRPr="00A7522F">
        <w:rPr>
          <w:rFonts w:eastAsia="Calibri"/>
          <w:highlight w:val="yellow"/>
          <w:u w:val="single"/>
          <w:bdr w:val="single" w:sz="4" w:space="0" w:color="auto" w:frame="1"/>
        </w:rPr>
        <w:t>the most dangerous country on earth</w:t>
      </w:r>
      <w:r w:rsidRPr="00E83C63">
        <w:rPr>
          <w:rFonts w:eastAsia="Calibri"/>
          <w:sz w:val="14"/>
        </w:rPr>
        <w:t xml:space="preserve"> </w:t>
      </w:r>
      <w:r w:rsidRPr="00E83C63">
        <w:rPr>
          <w:rFonts w:eastAsia="Calibri"/>
          <w:u w:val="single"/>
        </w:rPr>
        <w:t>and the greatest threat to U.S. security</w:t>
      </w:r>
      <w:r w:rsidRPr="00E83C63">
        <w:rPr>
          <w:rFonts w:eastAsia="Calibri"/>
          <w:sz w:val="14"/>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E83C63">
        <w:rPr>
          <w:rFonts w:eastAsia="Calibri"/>
          <w:u w:val="single"/>
        </w:rPr>
        <w:t>press releases from the</w:t>
      </w:r>
      <w:r w:rsidRPr="00E83C63">
        <w:rPr>
          <w:rFonts w:eastAsia="Calibri"/>
          <w:sz w:val="14"/>
        </w:rPr>
        <w:t xml:space="preserve"> official </w:t>
      </w:r>
      <w:r w:rsidRPr="00E83C63">
        <w:rPr>
          <w:rFonts w:eastAsia="Calibri"/>
          <w:u w:val="single"/>
        </w:rPr>
        <w:t>North Korean news agency are</w:t>
      </w:r>
      <w:r w:rsidRPr="00E83C63">
        <w:rPr>
          <w:rFonts w:eastAsia="Calibri"/>
          <w:sz w:val="14"/>
        </w:rPr>
        <w:t xml:space="preserve"> absurdly </w:t>
      </w:r>
      <w:r w:rsidRPr="00E83C63">
        <w:rPr>
          <w:rFonts w:eastAsia="Calibri"/>
          <w:u w:val="single"/>
        </w:rPr>
        <w:t>funny, and</w:t>
      </w:r>
      <w:r w:rsidRPr="00E83C63">
        <w:rPr>
          <w:rFonts w:eastAsia="Calibri"/>
          <w:sz w:val="14"/>
        </w:rPr>
        <w:t xml:space="preserve"> American </w:t>
      </w:r>
      <w:r w:rsidRPr="00E83C63">
        <w:rPr>
          <w:rFonts w:eastAsia="Calibri"/>
          <w:u w:val="single"/>
        </w:rPr>
        <w:t>policymakers</w:t>
      </w:r>
      <w:r w:rsidRPr="00E83C63">
        <w:rPr>
          <w:rFonts w:eastAsia="Calibri"/>
          <w:sz w:val="14"/>
        </w:rPr>
        <w:t xml:space="preserve"> tend </w:t>
      </w:r>
      <w:r w:rsidRPr="00E83C63">
        <w:rPr>
          <w:rFonts w:eastAsia="Calibri"/>
          <w:u w:val="single"/>
        </w:rPr>
        <w:t>to</w:t>
      </w:r>
      <w:r w:rsidRPr="00E83C63">
        <w:rPr>
          <w:rFonts w:eastAsia="Calibri"/>
          <w:sz w:val="14"/>
        </w:rPr>
        <w:t xml:space="preserve"> </w:t>
      </w:r>
      <w:r w:rsidRPr="00E83C63">
        <w:rPr>
          <w:rFonts w:eastAsia="Calibri"/>
          <w:u w:val="single"/>
        </w:rPr>
        <w:t>ignore them</w:t>
      </w:r>
      <w:r w:rsidRPr="00E83C63">
        <w:rPr>
          <w:rFonts w:eastAsia="Calibri"/>
          <w:sz w:val="14"/>
        </w:rPr>
        <w:t xml:space="preserve"> as a result. </w:t>
      </w:r>
      <w:r w:rsidRPr="00E83C63">
        <w:rPr>
          <w:rFonts w:eastAsia="Calibri"/>
          <w:u w:val="single"/>
          <w:bdr w:val="single" w:sz="4" w:space="0" w:color="auto" w:frame="1"/>
        </w:rPr>
        <w:t>Continuing to do so</w:t>
      </w:r>
      <w:r w:rsidRPr="00E83C63">
        <w:rPr>
          <w:rFonts w:eastAsia="Calibri"/>
          <w:sz w:val="14"/>
        </w:rPr>
        <w:t xml:space="preserve">, though, </w:t>
      </w:r>
      <w:r w:rsidRPr="00E83C63">
        <w:rPr>
          <w:rFonts w:eastAsia="Calibri"/>
          <w:u w:val="single"/>
        </w:rPr>
        <w:t xml:space="preserve">could be </w:t>
      </w:r>
      <w:proofErr w:type="gramStart"/>
      <w:r w:rsidRPr="00E83C63">
        <w:rPr>
          <w:rFonts w:eastAsia="Calibri"/>
          <w:u w:val="single"/>
        </w:rPr>
        <w:t>dangerous</w:t>
      </w:r>
      <w:proofErr w:type="gramEnd"/>
      <w:r w:rsidRPr="00E83C63">
        <w:rPr>
          <w:rFonts w:eastAsia="Calibri"/>
          <w:u w:val="single"/>
        </w:rPr>
        <w:t xml:space="preserve"> as</w:t>
      </w:r>
      <w:r w:rsidRPr="00E83C63">
        <w:rPr>
          <w:rFonts w:eastAsia="Calibri"/>
          <w:sz w:val="14"/>
        </w:rPr>
        <w:t xml:space="preserve"> </w:t>
      </w:r>
      <w:r w:rsidRPr="00E83C63">
        <w:rPr>
          <w:rFonts w:eastAsia="Calibri"/>
          <w:u w:val="single"/>
        </w:rPr>
        <w:t>events and rhetoric turn even more ominous</w:t>
      </w:r>
      <w:r w:rsidRPr="00E83C63">
        <w:rPr>
          <w:rFonts w:eastAsia="Calibri"/>
          <w:sz w:val="14"/>
        </w:rPr>
        <w:t xml:space="preserve">. </w:t>
      </w:r>
      <w:r w:rsidRPr="00E83C63">
        <w:rPr>
          <w:rFonts w:eastAsia="Calibri"/>
          <w:sz w:val="12"/>
        </w:rPr>
        <w:t>¶</w:t>
      </w:r>
      <w:r w:rsidRPr="00E83C63">
        <w:rPr>
          <w:rFonts w:eastAsia="Calibri"/>
          <w:sz w:val="14"/>
        </w:rPr>
        <w:t xml:space="preserve"> </w:t>
      </w:r>
      <w:proofErr w:type="gramStart"/>
      <w:r w:rsidRPr="00E83C63">
        <w:rPr>
          <w:rFonts w:eastAsia="Calibri"/>
          <w:sz w:val="14"/>
        </w:rPr>
        <w:t>In</w:t>
      </w:r>
      <w:proofErr w:type="gramEnd"/>
      <w:r w:rsidRPr="00E83C63">
        <w:rPr>
          <w:rFonts w:eastAsia="Calibri"/>
          <w:sz w:val="14"/>
        </w:rPr>
        <w:t xml:space="preserve"> response to North Korea's Feb. 12 nuclear test, the U.N. Security Council recently tightened existing sanctions against Pyongyang. Even China, North Korea's long-standing benefactor and protector, went along. Convulsed by anger, </w:t>
      </w:r>
      <w:r w:rsidRPr="00A7522F">
        <w:rPr>
          <w:rFonts w:eastAsia="Calibri"/>
          <w:highlight w:val="yellow"/>
          <w:u w:val="single"/>
        </w:rPr>
        <w:t>Pyongyang</w:t>
      </w:r>
      <w:r w:rsidRPr="00E83C63">
        <w:rPr>
          <w:rFonts w:eastAsia="Calibri"/>
          <w:sz w:val="14"/>
        </w:rPr>
        <w:t xml:space="preserve"> then </w:t>
      </w:r>
      <w:r w:rsidRPr="00A7522F">
        <w:rPr>
          <w:rFonts w:eastAsia="Calibri"/>
          <w:highlight w:val="yellow"/>
          <w:u w:val="single"/>
        </w:rPr>
        <w:t>threatened a pre-emptive nuclear strike against the</w:t>
      </w:r>
      <w:r w:rsidRPr="00E83C63">
        <w:rPr>
          <w:rFonts w:eastAsia="Calibri"/>
          <w:u w:val="single"/>
        </w:rPr>
        <w:t xml:space="preserve"> </w:t>
      </w:r>
      <w:r w:rsidRPr="00A7522F">
        <w:rPr>
          <w:rFonts w:eastAsia="Calibri"/>
          <w:highlight w:val="yellow"/>
          <w:u w:val="single"/>
        </w:rPr>
        <w:t>U</w:t>
      </w:r>
      <w:r w:rsidRPr="00E83C63">
        <w:rPr>
          <w:rFonts w:eastAsia="Calibri"/>
          <w:sz w:val="14"/>
        </w:rPr>
        <w:t xml:space="preserve">nited </w:t>
      </w:r>
      <w:r w:rsidRPr="00A7522F">
        <w:rPr>
          <w:rFonts w:eastAsia="Calibri"/>
          <w:highlight w:val="yellow"/>
          <w:u w:val="single"/>
        </w:rPr>
        <w:t>S</w:t>
      </w:r>
      <w:r w:rsidRPr="00E83C63">
        <w:rPr>
          <w:rFonts w:eastAsia="Calibri"/>
          <w:sz w:val="14"/>
        </w:rPr>
        <w:t xml:space="preserve">tates </w:t>
      </w:r>
      <w:r w:rsidRPr="00E83C63">
        <w:rPr>
          <w:rFonts w:eastAsia="Calibri"/>
          <w:u w:val="single"/>
        </w:rPr>
        <w:t>and South Korea</w:t>
      </w:r>
      <w:r w:rsidRPr="00E83C63">
        <w:rPr>
          <w:rFonts w:eastAsia="Calibri"/>
          <w:sz w:val="14"/>
        </w:rPr>
        <w:t xml:space="preserve">, </w:t>
      </w:r>
      <w:r w:rsidRPr="00E83C63">
        <w:rPr>
          <w:rFonts w:eastAsia="Calibri"/>
          <w:u w:val="single"/>
        </w:rPr>
        <w:t>abrogated the</w:t>
      </w:r>
      <w:r w:rsidRPr="00E83C63">
        <w:rPr>
          <w:rFonts w:eastAsia="Calibri"/>
          <w:sz w:val="14"/>
        </w:rPr>
        <w:t xml:space="preserve"> 1953 </w:t>
      </w:r>
      <w:r w:rsidRPr="00E83C63">
        <w:rPr>
          <w:rFonts w:eastAsia="Calibri"/>
          <w:u w:val="single"/>
        </w:rPr>
        <w:t>armistice</w:t>
      </w:r>
      <w:r w:rsidRPr="00E83C63">
        <w:rPr>
          <w:rFonts w:eastAsia="Calibri"/>
          <w:sz w:val="1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E83C63">
        <w:rPr>
          <w:rFonts w:eastAsia="Calibri"/>
          <w:sz w:val="12"/>
        </w:rPr>
        <w:t>¶</w:t>
      </w:r>
      <w:r w:rsidRPr="00E83C63">
        <w:rPr>
          <w:rFonts w:eastAsia="Calibri"/>
          <w:sz w:val="14"/>
        </w:rPr>
        <w:t xml:space="preserve"> </w:t>
      </w:r>
      <w:r w:rsidRPr="00E83C63">
        <w:rPr>
          <w:rFonts w:eastAsia="Calibri"/>
          <w:u w:val="single"/>
        </w:rPr>
        <w:t>No American leader wants another war in Korea</w:t>
      </w:r>
      <w:r w:rsidRPr="00E83C63">
        <w:rPr>
          <w:rFonts w:eastAsia="Calibri"/>
          <w:sz w:val="14"/>
        </w:rPr>
        <w:t xml:space="preserve">. The problem is that </w:t>
      </w:r>
      <w:r w:rsidRPr="00E83C63">
        <w:rPr>
          <w:rFonts w:eastAsia="Calibri"/>
          <w:u w:val="single"/>
        </w:rPr>
        <w:t>the North Koreans make so many threatening</w:t>
      </w:r>
      <w:r w:rsidRPr="00E83C63">
        <w:rPr>
          <w:rFonts w:eastAsia="Calibri"/>
          <w:sz w:val="14"/>
        </w:rPr>
        <w:t xml:space="preserve"> and bizarre </w:t>
      </w:r>
      <w:r w:rsidRPr="00E83C63">
        <w:rPr>
          <w:rFonts w:eastAsia="Calibri"/>
          <w:u w:val="single"/>
        </w:rPr>
        <w:t>official statements</w:t>
      </w:r>
      <w:r w:rsidRPr="00E83C63">
        <w:rPr>
          <w:rFonts w:eastAsia="Calibri"/>
          <w:sz w:val="14"/>
        </w:rPr>
        <w:t xml:space="preserve"> </w:t>
      </w:r>
      <w:r w:rsidRPr="00E83C63">
        <w:rPr>
          <w:rFonts w:eastAsia="Calibri"/>
          <w:u w:val="single"/>
        </w:rPr>
        <w:t>and sustain such a high level of military readiness that</w:t>
      </w:r>
      <w:r w:rsidRPr="00E83C63">
        <w:rPr>
          <w:rFonts w:eastAsia="Calibri"/>
          <w:sz w:val="14"/>
        </w:rPr>
        <w:t xml:space="preserve"> </w:t>
      </w:r>
      <w:r w:rsidRPr="00E83C63">
        <w:rPr>
          <w:rFonts w:eastAsia="Calibri"/>
        </w:rPr>
        <w:t>American policymakers might fail to recognize the signs of impending attack</w:t>
      </w:r>
      <w:r w:rsidRPr="00E83C63">
        <w:rPr>
          <w:rFonts w:eastAsia="Calibri"/>
          <w:sz w:val="14"/>
        </w:rPr>
        <w:t xml:space="preserve">. After all, </w:t>
      </w:r>
      <w:r w:rsidRPr="00E83C63">
        <w:rPr>
          <w:rFonts w:eastAsia="Calibri"/>
          <w:u w:val="single"/>
          <w:bdr w:val="single" w:sz="4" w:space="0" w:color="auto" w:frame="1"/>
        </w:rPr>
        <w:t>every recent U.S. war began with miscalculation</w:t>
      </w:r>
      <w:r w:rsidRPr="00E83C63">
        <w:rPr>
          <w:rFonts w:eastAsia="Calibri"/>
          <w:sz w:val="14"/>
        </w:rPr>
        <w:t xml:space="preserve">; </w:t>
      </w:r>
      <w:r w:rsidRPr="00E83C63">
        <w:rPr>
          <w:rFonts w:eastAsia="Calibri"/>
          <w:u w:val="single"/>
        </w:rPr>
        <w:t>American policymakers misunderstood the intent of their opponents, who</w:t>
      </w:r>
      <w:r w:rsidRPr="00E83C63">
        <w:rPr>
          <w:rFonts w:eastAsia="Calibri"/>
          <w:sz w:val="14"/>
        </w:rPr>
        <w:t xml:space="preserve"> in turn </w:t>
      </w:r>
      <w:r w:rsidRPr="00E83C63">
        <w:rPr>
          <w:rFonts w:eastAsia="Calibri"/>
          <w:b/>
          <w:iCs/>
          <w:u w:val="single"/>
          <w:bdr w:val="single" w:sz="8" w:space="0" w:color="auto"/>
        </w:rPr>
        <w:t>underestimated American determination</w:t>
      </w:r>
      <w:r w:rsidRPr="00E83C63">
        <w:rPr>
          <w:rFonts w:eastAsia="Calibri"/>
          <w:sz w:val="14"/>
        </w:rPr>
        <w:t xml:space="preserve">. The </w:t>
      </w:r>
      <w:r w:rsidRPr="00E83C63">
        <w:rPr>
          <w:rFonts w:eastAsia="Calibri"/>
          <w:u w:val="single"/>
        </w:rPr>
        <w:t>conflict with North Korea could repeat this pattern</w:t>
      </w:r>
      <w:r w:rsidRPr="00E83C63">
        <w:rPr>
          <w:rFonts w:eastAsia="Calibri"/>
          <w:sz w:val="14"/>
        </w:rPr>
        <w:t xml:space="preserve">. </w:t>
      </w:r>
      <w:r w:rsidRPr="00E83C63">
        <w:rPr>
          <w:rFonts w:eastAsia="Calibri"/>
          <w:sz w:val="12"/>
        </w:rPr>
        <w:t>¶</w:t>
      </w:r>
      <w:r w:rsidRPr="00E83C63">
        <w:rPr>
          <w:rFonts w:eastAsia="Calibri"/>
          <w:sz w:val="14"/>
        </w:rPr>
        <w:t xml:space="preserve"> </w:t>
      </w:r>
      <w:proofErr w:type="gramStart"/>
      <w:r w:rsidRPr="00E83C63">
        <w:rPr>
          <w:rFonts w:eastAsia="Calibri"/>
          <w:sz w:val="14"/>
        </w:rPr>
        <w:t>Since</w:t>
      </w:r>
      <w:proofErr w:type="gramEnd"/>
      <w:r w:rsidRPr="00E83C63">
        <w:rPr>
          <w:rFonts w:eastAsia="Calibri"/>
          <w:sz w:val="14"/>
        </w:rPr>
        <w:t xml:space="preserve"> the regime of Kim Jong Un has continued its predecessors’ tradition of responding hysterically to every action and statement it doesn't like, </w:t>
      </w:r>
      <w:r w:rsidRPr="00A7522F">
        <w:rPr>
          <w:rFonts w:eastAsia="Calibri"/>
          <w:highlight w:val="yellow"/>
          <w:u w:val="single"/>
        </w:rPr>
        <w:t>it's hard to assess exactly what might push Pyongyang over the edge</w:t>
      </w:r>
      <w:r w:rsidRPr="00A7522F">
        <w:rPr>
          <w:rFonts w:eastAsia="Calibri"/>
          <w:sz w:val="14"/>
          <w:highlight w:val="yellow"/>
        </w:rPr>
        <w:t xml:space="preserve"> </w:t>
      </w:r>
      <w:r w:rsidRPr="00A7522F">
        <w:rPr>
          <w:rFonts w:eastAsia="Calibri"/>
          <w:highlight w:val="yellow"/>
          <w:u w:val="single"/>
        </w:rPr>
        <w:t>and cause it to lash out</w:t>
      </w:r>
      <w:r w:rsidRPr="00E83C63">
        <w:rPr>
          <w:rFonts w:eastAsia="Calibri"/>
          <w:sz w:val="14"/>
        </w:rPr>
        <w:t xml:space="preserve">. It could be something that the United States considers modest and reasonable, or it could be some sort of internal power struggle within the North Korean regime invisible to the outside world. </w:t>
      </w:r>
      <w:r w:rsidRPr="00E83C63">
        <w:rPr>
          <w:rFonts w:eastAsia="Calibri"/>
          <w:u w:val="single"/>
        </w:rPr>
        <w:t>While</w:t>
      </w:r>
      <w:r w:rsidRPr="00E83C63">
        <w:rPr>
          <w:rFonts w:eastAsia="Calibri"/>
          <w:sz w:val="14"/>
        </w:rPr>
        <w:t xml:space="preserve"> </w:t>
      </w:r>
      <w:r w:rsidRPr="00A7522F">
        <w:rPr>
          <w:rFonts w:eastAsia="Calibri"/>
          <w:highlight w:val="yellow"/>
          <w:u w:val="single"/>
          <w:bdr w:val="single" w:sz="4" w:space="0" w:color="auto" w:frame="1"/>
        </w:rPr>
        <w:t>we cannot know</w:t>
      </w:r>
      <w:r w:rsidRPr="00A7522F">
        <w:rPr>
          <w:rFonts w:eastAsia="Calibri"/>
          <w:sz w:val="14"/>
          <w:highlight w:val="yellow"/>
        </w:rPr>
        <w:t xml:space="preserve"> </w:t>
      </w:r>
      <w:r w:rsidRPr="00A7522F">
        <w:rPr>
          <w:rFonts w:eastAsia="Calibri"/>
          <w:highlight w:val="yellow"/>
          <w:u w:val="single"/>
        </w:rPr>
        <w:t>whether</w:t>
      </w:r>
      <w:r w:rsidRPr="00E83C63">
        <w:rPr>
          <w:rFonts w:eastAsia="Calibri"/>
          <w:sz w:val="14"/>
        </w:rPr>
        <w:t xml:space="preserve"> the </w:t>
      </w:r>
      <w:r w:rsidRPr="00A7522F">
        <w:rPr>
          <w:rFonts w:eastAsia="Calibri"/>
          <w:highlight w:val="yellow"/>
          <w:u w:val="single"/>
        </w:rPr>
        <w:t>recent</w:t>
      </w:r>
      <w:r w:rsidRPr="00E83C63">
        <w:rPr>
          <w:rFonts w:eastAsia="Calibri"/>
          <w:sz w:val="14"/>
        </w:rPr>
        <w:t xml:space="preserve"> round of </w:t>
      </w:r>
      <w:r w:rsidRPr="00A7522F">
        <w:rPr>
          <w:rFonts w:eastAsia="Calibri"/>
          <w:highlight w:val="yellow"/>
          <w:u w:val="single"/>
        </w:rPr>
        <w:t>threats</w:t>
      </w:r>
      <w:r w:rsidRPr="00E83C63">
        <w:rPr>
          <w:rFonts w:eastAsia="Calibri"/>
          <w:sz w:val="14"/>
        </w:rPr>
        <w:t xml:space="preserve"> from Pyongyang </w:t>
      </w:r>
      <w:r w:rsidRPr="00A7522F">
        <w:rPr>
          <w:rFonts w:eastAsia="Calibri"/>
          <w:highlight w:val="yellow"/>
          <w:u w:val="single"/>
        </w:rPr>
        <w:t>is serious</w:t>
      </w:r>
      <w:r w:rsidRPr="00A7522F">
        <w:rPr>
          <w:rFonts w:eastAsia="Calibri"/>
          <w:sz w:val="14"/>
          <w:highlight w:val="yellow"/>
        </w:rPr>
        <w:t xml:space="preserve"> </w:t>
      </w:r>
      <w:r w:rsidRPr="00A7522F">
        <w:rPr>
          <w:rFonts w:eastAsia="Calibri"/>
          <w:highlight w:val="yellow"/>
          <w:u w:val="single"/>
        </w:rPr>
        <w:t>or simply more of the same old lathering</w:t>
      </w:r>
      <w:r w:rsidRPr="00A7522F">
        <w:rPr>
          <w:rFonts w:eastAsia="Calibri"/>
          <w:sz w:val="14"/>
          <w:highlight w:val="yellow"/>
        </w:rPr>
        <w:t xml:space="preserve">, </w:t>
      </w:r>
      <w:r w:rsidRPr="00A7522F">
        <w:rPr>
          <w:rFonts w:eastAsia="Calibri"/>
          <w:highlight w:val="yellow"/>
          <w:u w:val="single"/>
        </w:rPr>
        <w:t>it would be prudent to</w:t>
      </w:r>
      <w:r w:rsidRPr="00A7522F">
        <w:rPr>
          <w:rFonts w:eastAsia="Calibri"/>
          <w:sz w:val="14"/>
          <w:highlight w:val="yellow"/>
        </w:rPr>
        <w:t xml:space="preserve"> </w:t>
      </w:r>
      <w:r w:rsidRPr="00A7522F">
        <w:rPr>
          <w:rFonts w:eastAsia="Calibri"/>
          <w:highlight w:val="yellow"/>
          <w:u w:val="single"/>
          <w:bdr w:val="single" w:sz="4" w:space="0" w:color="auto" w:frame="1"/>
        </w:rPr>
        <w:t>think the unthinkable</w:t>
      </w:r>
      <w:r w:rsidRPr="00E83C63">
        <w:rPr>
          <w:rFonts w:eastAsia="Calibri"/>
          <w:sz w:val="14"/>
        </w:rPr>
        <w:t xml:space="preserve"> and reason through what a war instigated by a fearful and delusional North Korean regime might mean for U.S. security. </w:t>
      </w:r>
      <w:r w:rsidRPr="00E83C63">
        <w:rPr>
          <w:rFonts w:eastAsia="Calibri"/>
          <w:sz w:val="12"/>
        </w:rPr>
        <w:t>¶</w:t>
      </w:r>
      <w:r w:rsidRPr="00E83C63">
        <w:rPr>
          <w:rFonts w:eastAsia="Calibri"/>
          <w:sz w:val="14"/>
        </w:rPr>
        <w:t xml:space="preserve"> </w:t>
      </w:r>
      <w:proofErr w:type="gramStart"/>
      <w:r w:rsidRPr="00E83C63">
        <w:rPr>
          <w:rFonts w:eastAsia="Calibri"/>
          <w:u w:val="single"/>
        </w:rPr>
        <w:t>The</w:t>
      </w:r>
      <w:proofErr w:type="gramEnd"/>
      <w:r w:rsidRPr="00E83C63">
        <w:rPr>
          <w:rFonts w:eastAsia="Calibri"/>
          <w:u w:val="single"/>
        </w:rPr>
        <w:t xml:space="preserve"> second Korean War could begin with</w:t>
      </w:r>
      <w:r w:rsidRPr="00E83C63">
        <w:rPr>
          <w:rFonts w:eastAsia="Calibri"/>
          <w:sz w:val="14"/>
        </w:rPr>
        <w:t xml:space="preserve"> </w:t>
      </w:r>
      <w:r w:rsidRPr="00E83C63">
        <w:rPr>
          <w:rFonts w:eastAsia="Calibri"/>
          <w:u w:val="single"/>
        </w:rPr>
        <w:t>missile strikes against South Korean, Japanese or U.S. targets</w:t>
      </w:r>
      <w:r w:rsidRPr="00E83C63">
        <w:rPr>
          <w:rFonts w:eastAsia="Calibri"/>
          <w:sz w:val="14"/>
        </w:rPr>
        <w:t xml:space="preserve">, or with a combination of missile strikes and a major conventional invasion of the South -- something North Korea has prepared for many decades. </w:t>
      </w:r>
      <w:r w:rsidRPr="00A7522F">
        <w:rPr>
          <w:rFonts w:eastAsia="Calibri"/>
          <w:highlight w:val="yellow"/>
          <w:u w:val="single"/>
          <w:bdr w:val="single" w:sz="4" w:space="0" w:color="auto" w:frame="1"/>
        </w:rPr>
        <w:t>Early attacks might include nuclear weapons</w:t>
      </w:r>
      <w:r w:rsidRPr="00E83C63">
        <w:rPr>
          <w:rFonts w:eastAsia="Calibri"/>
          <w:sz w:val="14"/>
        </w:rPr>
        <w:t xml:space="preserve">, but even if they didn't, the United States would probably move quickly to destroy any existing North Korean nuclear weapons and ballistic missiles. </w:t>
      </w:r>
      <w:r w:rsidRPr="00E83C63">
        <w:rPr>
          <w:rFonts w:eastAsia="Calibri"/>
          <w:sz w:val="12"/>
        </w:rPr>
        <w:t>¶</w:t>
      </w:r>
      <w:r w:rsidRPr="00E83C63">
        <w:rPr>
          <w:rFonts w:eastAsia="Calibri"/>
          <w:sz w:val="14"/>
        </w:rPr>
        <w:t xml:space="preserve"> </w:t>
      </w:r>
      <w:proofErr w:type="gramStart"/>
      <w:r w:rsidRPr="00E83C63">
        <w:rPr>
          <w:rFonts w:eastAsia="Calibri"/>
          <w:u w:val="single"/>
        </w:rPr>
        <w:t>The</w:t>
      </w:r>
      <w:proofErr w:type="gramEnd"/>
      <w:r w:rsidRPr="00E83C63">
        <w:rPr>
          <w:rFonts w:eastAsia="Calibri"/>
          <w:u w:val="single"/>
        </w:rPr>
        <w:t xml:space="preserve"> war itself would be</w:t>
      </w:r>
      <w:r w:rsidRPr="00E83C63">
        <w:rPr>
          <w:rFonts w:eastAsia="Calibri"/>
          <w:sz w:val="14"/>
        </w:rPr>
        <w:t xml:space="preserve"> </w:t>
      </w:r>
      <w:r w:rsidRPr="00E83C63">
        <w:rPr>
          <w:rFonts w:eastAsia="Calibri"/>
          <w:u w:val="single"/>
        </w:rPr>
        <w:t>extremely costly and</w:t>
      </w:r>
      <w:r w:rsidRPr="00E83C63">
        <w:rPr>
          <w:rFonts w:eastAsia="Calibri"/>
          <w:sz w:val="14"/>
        </w:rPr>
        <w:t xml:space="preserve"> probably </w:t>
      </w:r>
      <w:r w:rsidRPr="00E83C63">
        <w:rPr>
          <w:rFonts w:eastAsia="Calibri"/>
          <w:u w:val="single"/>
        </w:rPr>
        <w:t>long</w:t>
      </w:r>
      <w:r w:rsidRPr="00E83C63">
        <w:rPr>
          <w:rFonts w:eastAsia="Calibri"/>
          <w:sz w:val="1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E83C63">
        <w:rPr>
          <w:rFonts w:eastAsia="Calibri"/>
          <w:sz w:val="12"/>
        </w:rPr>
        <w:t>¶</w:t>
      </w:r>
      <w:r w:rsidRPr="00E83C63">
        <w:rPr>
          <w:rFonts w:eastAsia="Calibri"/>
          <w:sz w:val="14"/>
        </w:rPr>
        <w:t xml:space="preserve"> </w:t>
      </w:r>
      <w:proofErr w:type="gramStart"/>
      <w:r w:rsidRPr="00E83C63">
        <w:rPr>
          <w:rFonts w:eastAsia="Calibri"/>
          <w:u w:val="single"/>
        </w:rPr>
        <w:t>The</w:t>
      </w:r>
      <w:proofErr w:type="gramEnd"/>
      <w:r w:rsidRPr="00E83C63">
        <w:rPr>
          <w:rFonts w:eastAsia="Calibri"/>
          <w:u w:val="single"/>
        </w:rPr>
        <w:t xml:space="preserve"> second Korean War would force military mobilization in the U</w:t>
      </w:r>
      <w:r w:rsidRPr="00E83C63">
        <w:rPr>
          <w:rFonts w:eastAsia="Calibri"/>
          <w:sz w:val="14"/>
        </w:rPr>
        <w:t xml:space="preserve">nited </w:t>
      </w:r>
      <w:r w:rsidRPr="00E83C63">
        <w:rPr>
          <w:rFonts w:eastAsia="Calibri"/>
          <w:u w:val="single"/>
        </w:rPr>
        <w:t>S</w:t>
      </w:r>
      <w:r w:rsidRPr="00E83C63">
        <w:rPr>
          <w:rFonts w:eastAsia="Calibri"/>
          <w:sz w:val="14"/>
        </w:rPr>
        <w:t xml:space="preserve">tates. This would initially involve the military's existing reserve component, but </w:t>
      </w:r>
      <w:r w:rsidRPr="00E83C63">
        <w:rPr>
          <w:rFonts w:eastAsia="Calibri"/>
          <w:u w:val="single"/>
        </w:rPr>
        <w:t>it would</w:t>
      </w:r>
      <w:r w:rsidRPr="00E83C63">
        <w:rPr>
          <w:rFonts w:eastAsia="Calibri"/>
          <w:sz w:val="14"/>
        </w:rPr>
        <w:t xml:space="preserve"> probably ultimately </w:t>
      </w:r>
      <w:r w:rsidRPr="00E83C63">
        <w:rPr>
          <w:rFonts w:eastAsia="Calibri"/>
          <w:u w:val="single"/>
        </w:rPr>
        <w:t>require a major expansion of the U.S. military and</w:t>
      </w:r>
      <w:r w:rsidRPr="00E83C63">
        <w:rPr>
          <w:rFonts w:eastAsia="Calibri"/>
          <w:sz w:val="14"/>
        </w:rPr>
        <w:t xml:space="preserve"> hence </w:t>
      </w:r>
      <w:r w:rsidRPr="00E83C63">
        <w:rPr>
          <w:rFonts w:eastAsia="Calibri"/>
          <w:u w:val="single"/>
          <w:bdr w:val="single" w:sz="4" w:space="0" w:color="auto" w:frame="1"/>
        </w:rPr>
        <w:t>a draft</w:t>
      </w:r>
      <w:r w:rsidRPr="00E83C63">
        <w:rPr>
          <w:rFonts w:eastAsia="Calibri"/>
          <w:sz w:val="14"/>
        </w:rPr>
        <w:t xml:space="preserve">. The military's training infrastructure and the defense industrial base would have to grow. </w:t>
      </w:r>
      <w:r w:rsidRPr="00E83C63">
        <w:rPr>
          <w:rFonts w:eastAsia="Calibri"/>
          <w:u w:val="single"/>
        </w:rPr>
        <w:t>This would be a</w:t>
      </w:r>
      <w:r w:rsidRPr="00E83C63">
        <w:rPr>
          <w:rFonts w:eastAsia="Calibri"/>
          <w:sz w:val="14"/>
        </w:rPr>
        <w:t xml:space="preserve"> </w:t>
      </w:r>
      <w:r w:rsidRPr="00E83C63">
        <w:rPr>
          <w:rFonts w:eastAsia="Calibri"/>
          <w:u w:val="single"/>
          <w:bdr w:val="single" w:sz="4" w:space="0" w:color="auto" w:frame="1"/>
        </w:rPr>
        <w:t>body blow to efforts to cut government spending</w:t>
      </w:r>
      <w:r w:rsidRPr="00E83C63">
        <w:rPr>
          <w:rFonts w:eastAsia="Calibri"/>
          <w:sz w:val="14"/>
        </w:rPr>
        <w:t xml:space="preserve"> in the United States </w:t>
      </w:r>
      <w:r w:rsidRPr="00E83C63">
        <w:rPr>
          <w:rFonts w:eastAsia="Calibri"/>
          <w:u w:val="single"/>
        </w:rPr>
        <w:t>and</w:t>
      </w:r>
      <w:r w:rsidRPr="00E83C63">
        <w:rPr>
          <w:rFonts w:eastAsia="Calibri"/>
          <w:sz w:val="14"/>
        </w:rPr>
        <w:t xml:space="preserve"> </w:t>
      </w:r>
      <w:r w:rsidRPr="00E83C63">
        <w:rPr>
          <w:rFonts w:eastAsia="Calibri"/>
          <w:u w:val="single"/>
        </w:rPr>
        <w:t>postpone serious deficit reduction for some time</w:t>
      </w:r>
      <w:r w:rsidRPr="00E83C63">
        <w:rPr>
          <w:rFonts w:eastAsia="Calibri"/>
          <w:sz w:val="14"/>
        </w:rPr>
        <w:t xml:space="preserve">, </w:t>
      </w:r>
      <w:r w:rsidRPr="00E83C63">
        <w:rPr>
          <w:rFonts w:eastAsia="Calibri"/>
          <w:u w:val="single"/>
        </w:rPr>
        <w:t>even if Washington increased taxes to help fund the war</w:t>
      </w:r>
      <w:r w:rsidRPr="00E83C63">
        <w:rPr>
          <w:rFonts w:eastAsia="Calibri"/>
          <w:sz w:val="14"/>
        </w:rPr>
        <w:t xml:space="preserve">. Moreover, </w:t>
      </w:r>
      <w:r w:rsidRPr="00E83C63">
        <w:rPr>
          <w:rFonts w:eastAsia="Calibri"/>
          <w:u w:val="single"/>
        </w:rPr>
        <w:t>a second Korean conflict would</w:t>
      </w:r>
      <w:r w:rsidRPr="00E83C63">
        <w:rPr>
          <w:rFonts w:eastAsia="Calibri"/>
          <w:sz w:val="14"/>
        </w:rPr>
        <w:t xml:space="preserve"> </w:t>
      </w:r>
      <w:r w:rsidRPr="00E83C63">
        <w:rPr>
          <w:rFonts w:eastAsia="Calibri"/>
          <w:u w:val="single"/>
          <w:bdr w:val="single" w:sz="4" w:space="0" w:color="auto" w:frame="1"/>
        </w:rPr>
        <w:t>shock the global economy</w:t>
      </w:r>
      <w:r w:rsidRPr="00E83C63">
        <w:rPr>
          <w:rFonts w:eastAsia="Calibri"/>
          <w:sz w:val="14"/>
        </w:rPr>
        <w:t xml:space="preserve"> </w:t>
      </w:r>
      <w:r w:rsidRPr="00E83C63">
        <w:rPr>
          <w:rFonts w:eastAsia="Calibri"/>
          <w:u w:val="single"/>
        </w:rPr>
        <w:t>and</w:t>
      </w:r>
      <w:r w:rsidRPr="00E83C63">
        <w:rPr>
          <w:rFonts w:eastAsia="Calibri"/>
          <w:sz w:val="14"/>
        </w:rPr>
        <w:t xml:space="preserve"> potentially </w:t>
      </w:r>
      <w:r w:rsidRPr="00E83C63">
        <w:rPr>
          <w:rFonts w:eastAsia="Calibri"/>
          <w:u w:val="single"/>
          <w:bdr w:val="single" w:sz="4" w:space="0" w:color="auto" w:frame="1"/>
        </w:rPr>
        <w:t>have destabilizing effects outside Northeast Asia</w:t>
      </w:r>
      <w:r w:rsidRPr="00E83C63">
        <w:rPr>
          <w:rFonts w:eastAsia="Calibri"/>
          <w:sz w:val="14"/>
        </w:rPr>
        <w:t xml:space="preserve">. </w:t>
      </w:r>
      <w:r w:rsidRPr="00E83C63">
        <w:rPr>
          <w:rFonts w:eastAsia="Calibri"/>
          <w:sz w:val="12"/>
        </w:rPr>
        <w:t>¶</w:t>
      </w:r>
      <w:r w:rsidRPr="00E83C63">
        <w:rPr>
          <w:rFonts w:eastAsia="Calibri"/>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E83C63">
        <w:rPr>
          <w:rFonts w:eastAsia="Calibri"/>
          <w:sz w:val="12"/>
        </w:rPr>
        <w:t>¶</w:t>
      </w:r>
      <w:r w:rsidRPr="00E83C63">
        <w:rPr>
          <w:rFonts w:eastAsia="Calibri"/>
          <w:sz w:val="14"/>
        </w:rPr>
        <w:t xml:space="preserve"> China would pose the most pressing and serious challenge to such a transformation of North Korea. After all, Beijing's intervention saved North Korean dictator Kim </w:t>
      </w:r>
      <w:proofErr w:type="gramStart"/>
      <w:r w:rsidRPr="00E83C63">
        <w:rPr>
          <w:rFonts w:eastAsia="Calibri"/>
          <w:sz w:val="14"/>
        </w:rPr>
        <w:t>Il</w:t>
      </w:r>
      <w:proofErr w:type="gramEnd"/>
      <w:r w:rsidRPr="00E83C63">
        <w:rPr>
          <w:rFonts w:eastAsia="Calibri"/>
          <w:sz w:val="14"/>
        </w:rPr>
        <w:t xml:space="preserve">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E83C63">
        <w:rPr>
          <w:rFonts w:eastAsia="Calibri"/>
          <w:sz w:val="12"/>
        </w:rPr>
        <w:t>¶</w:t>
      </w:r>
      <w:r w:rsidRPr="00E83C63">
        <w:rPr>
          <w:rFonts w:eastAsia="Calibri"/>
          <w:sz w:val="14"/>
        </w:rPr>
        <w:t xml:space="preserve"> Still, China would vehemently oppose a long-term U.S. military presence in North Korea or a unified Korea allied with the United States. </w:t>
      </w:r>
      <w:proofErr w:type="gramStart"/>
      <w:r w:rsidRPr="00E83C63">
        <w:rPr>
          <w:rFonts w:eastAsia="Calibri"/>
          <w:sz w:val="14"/>
        </w:rPr>
        <w:t>One way</w:t>
      </w:r>
      <w:proofErr w:type="gramEnd"/>
      <w:r w:rsidRPr="00E83C63">
        <w:rPr>
          <w:rFonts w:eastAsia="Calibri"/>
          <w:sz w:val="14"/>
        </w:rPr>
        <w:t xml:space="preserve"> around this might be a grand bargain leaving a unified but neutral Korea. However appealing this might be, Korea might hesitate to adopt neutrality as it sits just across the </w:t>
      </w:r>
      <w:proofErr w:type="spellStart"/>
      <w:r w:rsidRPr="00E83C63">
        <w:rPr>
          <w:rFonts w:eastAsia="Calibri"/>
          <w:sz w:val="14"/>
        </w:rPr>
        <w:t>Yalu</w:t>
      </w:r>
      <w:proofErr w:type="spellEnd"/>
      <w:r w:rsidRPr="00E83C63">
        <w:rPr>
          <w:rFonts w:eastAsia="Calibri"/>
          <w:sz w:val="14"/>
        </w:rPr>
        <w:t xml:space="preserve"> River from a China that tends to claim all territory that it controlled at any point in its history. </w:t>
      </w:r>
      <w:r w:rsidRPr="00E83C63">
        <w:rPr>
          <w:rFonts w:eastAsia="Calibri"/>
          <w:sz w:val="12"/>
        </w:rPr>
        <w:t>¶</w:t>
      </w:r>
      <w:r w:rsidRPr="00E83C63">
        <w:rPr>
          <w:rFonts w:eastAsia="Calibri"/>
          <w:sz w:val="14"/>
        </w:rPr>
        <w:t xml:space="preserve"> </w:t>
      </w:r>
      <w:proofErr w:type="gramStart"/>
      <w:r w:rsidRPr="00E83C63">
        <w:rPr>
          <w:rFonts w:eastAsia="Calibri"/>
          <w:sz w:val="14"/>
        </w:rPr>
        <w:t>If</w:t>
      </w:r>
      <w:proofErr w:type="gramEnd"/>
      <w:r w:rsidRPr="00E83C63">
        <w:rPr>
          <w:rFonts w:eastAsia="Calibri"/>
          <w:sz w:val="14"/>
        </w:rPr>
        <w:t xml:space="preserve"> the aftermath of the second Korean War is not handled adroitly, </w:t>
      </w:r>
      <w:r w:rsidRPr="00A7522F">
        <w:rPr>
          <w:rFonts w:eastAsia="Calibri"/>
          <w:highlight w:val="yellow"/>
          <w:u w:val="single"/>
        </w:rPr>
        <w:t xml:space="preserve">the result could easily be heightened </w:t>
      </w:r>
      <w:r w:rsidRPr="00A7522F">
        <w:rPr>
          <w:rStyle w:val="Emphasis"/>
          <w:highlight w:val="yellow"/>
        </w:rPr>
        <w:t>hostility between the U</w:t>
      </w:r>
      <w:r w:rsidRPr="00E83C63">
        <w:rPr>
          <w:rFonts w:eastAsia="Calibri"/>
          <w:sz w:val="14"/>
        </w:rPr>
        <w:t xml:space="preserve">nited </w:t>
      </w:r>
      <w:r w:rsidRPr="00A7522F">
        <w:rPr>
          <w:rStyle w:val="Emphasis"/>
          <w:highlight w:val="yellow"/>
        </w:rPr>
        <w:t>S</w:t>
      </w:r>
      <w:r w:rsidRPr="00E83C63">
        <w:rPr>
          <w:rFonts w:eastAsia="Calibri"/>
          <w:sz w:val="14"/>
        </w:rPr>
        <w:t xml:space="preserve">tates </w:t>
      </w:r>
      <w:r w:rsidRPr="00A7522F">
        <w:rPr>
          <w:rFonts w:eastAsia="Calibri"/>
          <w:highlight w:val="yellow"/>
          <w:u w:val="single"/>
        </w:rPr>
        <w:t xml:space="preserve">and </w:t>
      </w:r>
      <w:r w:rsidRPr="00A7522F">
        <w:rPr>
          <w:rStyle w:val="Emphasis"/>
          <w:highlight w:val="yellow"/>
        </w:rPr>
        <w:t>China</w:t>
      </w:r>
      <w:r w:rsidRPr="00E83C63">
        <w:rPr>
          <w:rFonts w:eastAsia="Calibri"/>
          <w:sz w:val="14"/>
        </w:rPr>
        <w:t xml:space="preserve">, perhaps even a new cold war. After all, </w:t>
      </w:r>
      <w:r w:rsidRPr="00A7522F">
        <w:rPr>
          <w:rStyle w:val="Emphasis"/>
          <w:highlight w:val="yellow"/>
        </w:rPr>
        <w:t>history shows that deep economic connections</w:t>
      </w:r>
      <w:r w:rsidRPr="00A7522F">
        <w:rPr>
          <w:rFonts w:eastAsia="Calibri"/>
          <w:highlight w:val="yellow"/>
          <w:u w:val="single"/>
        </w:rPr>
        <w:t xml:space="preserve"> do not automatically prevent nations from hostility and wa</w:t>
      </w:r>
      <w:r w:rsidRPr="00E83C63">
        <w:rPr>
          <w:rFonts w:eastAsia="Calibri"/>
          <w:u w:val="single"/>
        </w:rPr>
        <w:t>r -- in 1914 Germany was heavily involved in the Russian economy and had extensive trade and financial ties with France and Great Britain.</w:t>
      </w:r>
      <w:r w:rsidRPr="00E83C63">
        <w:rPr>
          <w:rFonts w:eastAsia="Calibri"/>
          <w:sz w:val="14"/>
        </w:rPr>
        <w:t xml:space="preserve"> It is not inconceivable then, that after the second Korean War, U.S.-China relations would be antagonistic and hostile at the same time that the two continued mutual trade and investment. Stranger things have happened in statecraft.</w:t>
      </w:r>
    </w:p>
    <w:p w14:paraId="24FC6E65" w14:textId="77777777" w:rsidR="00130212" w:rsidRPr="00E83C63" w:rsidRDefault="00130212" w:rsidP="00130212">
      <w:pPr>
        <w:pStyle w:val="Heading4"/>
        <w:rPr>
          <w:rFonts w:eastAsia="Times New Roman"/>
          <w:u w:val="single"/>
        </w:rPr>
      </w:pPr>
      <w:r w:rsidRPr="00E83C63">
        <w:rPr>
          <w:rFonts w:eastAsia="Times New Roman"/>
        </w:rPr>
        <w:t xml:space="preserve">That goes </w:t>
      </w:r>
      <w:r w:rsidRPr="00E83C63">
        <w:rPr>
          <w:rFonts w:eastAsia="Times New Roman"/>
          <w:u w:val="single"/>
        </w:rPr>
        <w:t>global</w:t>
      </w:r>
      <w:r w:rsidRPr="00E83C63">
        <w:rPr>
          <w:rFonts w:eastAsia="Times New Roman"/>
        </w:rPr>
        <w:t xml:space="preserve"> and </w:t>
      </w:r>
      <w:r w:rsidRPr="00E83C63">
        <w:rPr>
          <w:rFonts w:eastAsia="Times New Roman"/>
          <w:u w:val="single"/>
        </w:rPr>
        <w:t>nuclear</w:t>
      </w:r>
    </w:p>
    <w:p w14:paraId="0323E592" w14:textId="77777777" w:rsidR="00130212" w:rsidRPr="00E83C63" w:rsidRDefault="00130212" w:rsidP="00130212">
      <w:pPr>
        <w:rPr>
          <w:rFonts w:eastAsia="Calibri"/>
        </w:rPr>
      </w:pPr>
      <w:proofErr w:type="spellStart"/>
      <w:r w:rsidRPr="00E83C63">
        <w:rPr>
          <w:rFonts w:eastAsia="Calibri"/>
          <w:b/>
          <w:bCs/>
          <w:sz w:val="24"/>
        </w:rPr>
        <w:t>Cordesman</w:t>
      </w:r>
      <w:proofErr w:type="spellEnd"/>
      <w:r w:rsidRPr="00E83C63">
        <w:rPr>
          <w:rFonts w:eastAsia="Calibri"/>
          <w:b/>
          <w:bCs/>
          <w:sz w:val="24"/>
        </w:rPr>
        <w:t xml:space="preserve"> 13</w:t>
      </w:r>
      <w:r w:rsidRPr="00E83C63">
        <w:rPr>
          <w:rFonts w:eastAsia="Calibri"/>
        </w:rPr>
        <w:t xml:space="preserve"> </w:t>
      </w:r>
      <w:r w:rsidRPr="00E83C63">
        <w:rPr>
          <w:rFonts w:eastAsia="Calibri"/>
          <w:sz w:val="14"/>
          <w:szCs w:val="20"/>
        </w:rPr>
        <w:t xml:space="preserve">[Anthony H. </w:t>
      </w:r>
      <w:proofErr w:type="spellStart"/>
      <w:r w:rsidRPr="00E83C63">
        <w:rPr>
          <w:rFonts w:eastAsia="Calibri"/>
          <w:sz w:val="14"/>
          <w:szCs w:val="20"/>
        </w:rPr>
        <w:t>Cordesman</w:t>
      </w:r>
      <w:proofErr w:type="spellEnd"/>
      <w:r w:rsidRPr="00E83C63">
        <w:rPr>
          <w:rFonts w:eastAsia="Calibri"/>
          <w:sz w:val="14"/>
          <w:szCs w:val="20"/>
        </w:rPr>
        <w:t xml:space="preserve"> holds the </w:t>
      </w:r>
      <w:proofErr w:type="spellStart"/>
      <w:r w:rsidRPr="00E83C63">
        <w:rPr>
          <w:rFonts w:eastAsia="Calibri"/>
          <w:sz w:val="14"/>
          <w:szCs w:val="20"/>
        </w:rPr>
        <w:t>Arleigh</w:t>
      </w:r>
      <w:proofErr w:type="spellEnd"/>
      <w:r w:rsidRPr="00E83C63">
        <w:rPr>
          <w:rFonts w:eastAsia="Calibri"/>
          <w:sz w:val="14"/>
          <w:szCs w:val="20"/>
        </w:rPr>
        <w:t xml:space="preserve"> A. Burke Chair in Strategy at CSIS, </w:t>
      </w:r>
      <w:proofErr w:type="gramStart"/>
      <w:r w:rsidRPr="00E83C63">
        <w:rPr>
          <w:rFonts w:eastAsia="Calibri"/>
          <w:sz w:val="14"/>
          <w:szCs w:val="20"/>
        </w:rPr>
        <w:t>former  national</w:t>
      </w:r>
      <w:proofErr w:type="gramEnd"/>
      <w:r w:rsidRPr="00E83C63">
        <w:rPr>
          <w:rFonts w:eastAsia="Calibri"/>
          <w:sz w:val="14"/>
          <w:szCs w:val="20"/>
        </w:rPr>
        <w:t xml:space="preserve"> security assistant to Senator John McCain, former adjunct professor of national security studies at Georgetown University, and has twice been a Wilson fellow at the Woodrow Wilson Center for Scholars at the Smithsonian, and Ashley Hess, research intern at CSIS pursuing her MA in International Relations at Seoul National University, BA in IR and Classics from Brown University Providence. “The Evolving Military Balance in the Korean Peninsula and Northeast Asia” June 2013 http://csis.org/files/publication/130513_KMB_volume1.pdf]</w:t>
      </w:r>
    </w:p>
    <w:p w14:paraId="132AD374" w14:textId="77777777" w:rsidR="00130212" w:rsidRPr="00E83C63" w:rsidRDefault="00130212" w:rsidP="00130212">
      <w:pPr>
        <w:rPr>
          <w:rFonts w:eastAsia="Calibri"/>
          <w:sz w:val="10"/>
        </w:rPr>
      </w:pPr>
      <w:r w:rsidRPr="00E83C63">
        <w:rPr>
          <w:rFonts w:eastAsia="Calibri"/>
          <w:sz w:val="10"/>
        </w:rPr>
        <w:t xml:space="preserve">The </w:t>
      </w:r>
      <w:r w:rsidRPr="00A7522F">
        <w:rPr>
          <w:rStyle w:val="StyleBoldUnderline"/>
          <w:highlight w:val="yellow"/>
        </w:rPr>
        <w:t>tensions between the Koreas</w:t>
      </w:r>
      <w:r w:rsidRPr="00A7522F">
        <w:rPr>
          <w:rFonts w:eastAsia="Calibri"/>
          <w:sz w:val="10"/>
          <w:highlight w:val="yellow"/>
        </w:rPr>
        <w:t xml:space="preserve"> – </w:t>
      </w:r>
      <w:r w:rsidRPr="00A7522F">
        <w:rPr>
          <w:rFonts w:eastAsia="Calibri"/>
          <w:bCs/>
          <w:sz w:val="20"/>
          <w:highlight w:val="yellow"/>
          <w:u w:val="single"/>
        </w:rPr>
        <w:t>and</w:t>
      </w:r>
      <w:r w:rsidRPr="00E83C63">
        <w:rPr>
          <w:rFonts w:eastAsia="Calibri"/>
          <w:sz w:val="10"/>
        </w:rPr>
        <w:t xml:space="preserve"> the potential </w:t>
      </w:r>
      <w:r w:rsidRPr="00234ED1">
        <w:rPr>
          <w:rStyle w:val="StyleBoldUnderline"/>
        </w:rPr>
        <w:t>involvement of</w:t>
      </w:r>
      <w:r w:rsidRPr="00E83C63">
        <w:rPr>
          <w:rFonts w:eastAsia="Calibri"/>
          <w:sz w:val="10"/>
        </w:rPr>
        <w:t xml:space="preserve"> the People’s Republic of </w:t>
      </w:r>
      <w:r w:rsidRPr="00A7522F">
        <w:rPr>
          <w:highlight w:val="yellow"/>
        </w:rPr>
        <w:t>China</w:t>
      </w:r>
      <w:r w:rsidRPr="00E83C63">
        <w:rPr>
          <w:rFonts w:eastAsia="Calibri"/>
          <w:sz w:val="10"/>
        </w:rPr>
        <w:t xml:space="preserve"> (China or PRC), </w:t>
      </w:r>
      <w:r w:rsidRPr="00234ED1">
        <w:rPr>
          <w:rStyle w:val="StyleBoldUnderline"/>
        </w:rPr>
        <w:t>Japan, Russia, and the</w:t>
      </w:r>
      <w:r w:rsidRPr="00E83C63">
        <w:rPr>
          <w:rFonts w:eastAsia="Calibri"/>
          <w:sz w:val="10"/>
        </w:rPr>
        <w:t xml:space="preserve"> United States of America (</w:t>
      </w:r>
      <w:r w:rsidRPr="00234ED1">
        <w:t>US</w:t>
      </w:r>
      <w:r w:rsidRPr="00E83C63">
        <w:rPr>
          <w:rFonts w:eastAsia="Calibri"/>
          <w:sz w:val="10"/>
        </w:rPr>
        <w:t xml:space="preserve">) – </w:t>
      </w:r>
      <w:r w:rsidRPr="00A7522F">
        <w:rPr>
          <w:rStyle w:val="Emphasis"/>
          <w:highlight w:val="yellow"/>
        </w:rPr>
        <w:t>create a nearly open-ended spectrum of possible conflicts</w:t>
      </w:r>
      <w:r w:rsidRPr="00E83C63">
        <w:rPr>
          <w:rFonts w:eastAsia="Calibri"/>
          <w:sz w:val="10"/>
        </w:rPr>
        <w:t xml:space="preserve">. These range </w:t>
      </w:r>
      <w:r w:rsidRPr="00A7522F">
        <w:rPr>
          <w:rStyle w:val="StyleBoldUnderline"/>
          <w:highlight w:val="yellow"/>
        </w:rPr>
        <w:t>from</w:t>
      </w:r>
      <w:r w:rsidRPr="00E83C63">
        <w:rPr>
          <w:rFonts w:eastAsia="Calibri"/>
          <w:sz w:val="10"/>
        </w:rPr>
        <w:t xml:space="preserve"> posturing and threats – “wars of intimidation” – to </w:t>
      </w:r>
      <w:r w:rsidRPr="00A7522F">
        <w:rPr>
          <w:rStyle w:val="StyleBoldUnderline"/>
          <w:highlight w:val="yellow"/>
        </w:rPr>
        <w:t>a major conventional conflict</w:t>
      </w:r>
      <w:r w:rsidRPr="00E83C63">
        <w:rPr>
          <w:rFonts w:eastAsia="Calibri"/>
          <w:sz w:val="10"/>
        </w:rPr>
        <w:t xml:space="preserve"> on the Korean Peninsula </w:t>
      </w:r>
      <w:r w:rsidRPr="00234ED1">
        <w:rPr>
          <w:rStyle w:val="StyleBoldUnderline"/>
        </w:rPr>
        <w:t xml:space="preserve">to intervention by outside powers like the US and China </w:t>
      </w:r>
      <w:r w:rsidRPr="00A7522F">
        <w:rPr>
          <w:rStyle w:val="StyleBoldUnderline"/>
          <w:highlight w:val="yellow"/>
        </w:rPr>
        <w:t xml:space="preserve">to </w:t>
      </w:r>
      <w:r w:rsidRPr="00A7522F">
        <w:rPr>
          <w:rStyle w:val="StyleBoldUnderline"/>
        </w:rPr>
        <w:t xml:space="preserve">the extreme of </w:t>
      </w:r>
      <w:r w:rsidRPr="00A7522F">
        <w:rPr>
          <w:rStyle w:val="StyleBoldUnderline"/>
          <w:highlight w:val="yellow"/>
        </w:rPr>
        <w:t>nuclear conflict.</w:t>
      </w:r>
      <w:r w:rsidRPr="00234ED1">
        <w:rPr>
          <w:rStyle w:val="StyleBoldUnderline"/>
        </w:rPr>
        <w:t xml:space="preserve"> </w:t>
      </w:r>
      <w:r w:rsidRPr="00234ED1">
        <w:rPr>
          <w:sz w:val="16"/>
          <w:szCs w:val="16"/>
        </w:rPr>
        <w:t>The</w:t>
      </w:r>
      <w:r w:rsidRPr="00E83C63">
        <w:rPr>
          <w:rFonts w:eastAsia="Calibri"/>
          <w:sz w:val="10"/>
        </w:rPr>
        <w:t xml:space="preserve"> Korean balance is also sharply affected by the uncertain mix of cooperation and competition between the United States and China. The US rebalancing of its forces to Asia and the steady modernization of Chinese forces, in particular the growth of Chinese sea-</w:t>
      </w:r>
      <w:proofErr w:type="spellStart"/>
      <w:r w:rsidRPr="00E83C63">
        <w:rPr>
          <w:rFonts w:eastAsia="Calibri"/>
          <w:sz w:val="10"/>
        </w:rPr>
        <w:t>airmissile</w:t>
      </w:r>
      <w:proofErr w:type="spellEnd"/>
      <w:r w:rsidRPr="00E83C63">
        <w:rPr>
          <w:rFonts w:eastAsia="Calibri"/>
          <w:sz w:val="10"/>
        </w:rPr>
        <w:t xml:space="preserve"> capabilities to carry out precision conventional and nuclear strikes deep into the Pacific, affect the balance in the Koreas and Northeast Asia. They also raise the possibility of far more intense conflicts and ones that could extend far beyond the boundaries of the Koreas. There are powerful deterrents to such conflicts. The Republic of Korea (ROK or South Korea) has emerged as a major economic power, one that is important to the economies of the US, Japan, and China – as well as to the world. The Democratic People’s Republic of Korea (DPRK or North Korea) is one of the world’s most heavily militarized states, but it is still a relatively small military power by US and Chinese standards. It remains vulnerable to US aid, missile power, and precision strike capability, and runs a serious risk of being isolated if it provokes or escalates a conflict without Chinese support. Both the US and China have every reason to prevent and contain a conflict in the Koreas and Northeast Asia. Both are dependent on the ROK and Japan for critical aspects of their trade and economies, and both are dependent on the overall stability of a global economy that is heavily driven by the stability of Northeast Asia. Neither can “win” any conflict between them at a cost approaching the benefits of avoiding a conflict, neither has an incentive to becoming locked into an arms race that extends beyond basic national security concerns, and neither can “win” a limited clash or conflict without triggering a far deeper, lasting process of competition that may lead to far more serious wars. Japan is another player in this process and one that has virtually the same reasons to avoid intensifying its present military efforts or becoming involved in a conflict if it can. Japan cannot, however, stand aside from the Koreas and the overall balance of forces in Northeast Asia. Japan, too, must assess its security position in terms of the DPRK’s expanding missile and nuclear capabilities and the outcome of both the rebalancing of US forces and China’s pace of military modernization. It, too, faces a “worst case” that could push it into creating far larger military forces and even offensive missile and nuclear forces. The fact remains that</w:t>
      </w:r>
      <w:r w:rsidRPr="00E83C63">
        <w:rPr>
          <w:rFonts w:eastAsia="Calibri"/>
          <w:sz w:val="4"/>
        </w:rPr>
        <w:t xml:space="preserve"> </w:t>
      </w:r>
      <w:r w:rsidRPr="00234ED1">
        <w:rPr>
          <w:rStyle w:val="StyleBoldUnderline"/>
        </w:rPr>
        <w:t xml:space="preserve">no one can dismiss the risk of a serious clash or war between the Koreas that escalates to involve the powers outside it. This is particularly true if one considers the number of times that war has resulted from </w:t>
      </w:r>
      <w:r w:rsidRPr="00234ED1">
        <w:rPr>
          <w:rStyle w:val="Emphasis"/>
        </w:rPr>
        <w:t xml:space="preserve">unpredictable incidents and patterns of escalation. </w:t>
      </w:r>
      <w:r w:rsidRPr="00234ED1">
        <w:rPr>
          <w:rStyle w:val="StyleBoldUnderline"/>
        </w:rPr>
        <w:t xml:space="preserve">The historical reality is that </w:t>
      </w:r>
      <w:r w:rsidRPr="00234ED1">
        <w:rPr>
          <w:rStyle w:val="Emphasis"/>
        </w:rPr>
        <w:t xml:space="preserve">the likelihood of less-probable forms of war actually occurring has been consistently higher </w:t>
      </w:r>
      <w:r w:rsidRPr="00E83C63">
        <w:rPr>
          <w:rFonts w:eastAsia="Calibri"/>
          <w:sz w:val="10"/>
        </w:rPr>
        <w:t xml:space="preserve">than what seemed in peacetime to be the most probable contingencies and the patterns of escalation that seemed most likely from the viewpoint of a “rational bargainer.” This report focuses on the strategies, resources, and patterns of modernization that shape the balance in the Koreas and Northeast Asia as well as the broader balance in the Pacific region. It is the first volume in a three volume series that assesses the balance of forces that shape the stability and security of the Korean Peninsula in the full range of conflicts that could occur in the region. It focuses on the forces of the ROK and DPRK, but looks at outside powers as well. It also addresses the complex and constantly shifting mix of conventional, asymmetric, and CBRN (chemical, biological, radiological, and nuclear) capabilities that shape the balance. The report also examines these interrelated “balances” using a range of different sources – emphasizing the official language used in DPRK, ROK, US, Chinese, Japanese, and Russian sources where possible. These sources seem to present the best view of what countries think about their own forces and the threats they face, although many clearly are designed as at least partial exercises in strategic communications and propaganda. They do, however, include US Department of Defense </w:t>
      </w:r>
      <w:proofErr w:type="gramStart"/>
      <w:r w:rsidRPr="00E83C63">
        <w:rPr>
          <w:rFonts w:eastAsia="Calibri"/>
          <w:sz w:val="10"/>
        </w:rPr>
        <w:t>reports which</w:t>
      </w:r>
      <w:proofErr w:type="gramEnd"/>
      <w:r w:rsidRPr="00E83C63">
        <w:rPr>
          <w:rFonts w:eastAsia="Calibri"/>
          <w:sz w:val="10"/>
        </w:rPr>
        <w:t xml:space="preserve"> provide a unique unclassified picture of US intelligence estimates and analysis. The detailed contents of each chapter consistently reveal just how different the perceptions and values of each side are and how great the risk is of miscalculation based on different values. North Korea is, to put it mildly, a strategic outlier in virtually all of its statements and actions – differing sharply from China as well as South Korea, the US, and Japan. Even when given sides appear to share the same values, it may be more a matter of rhetoric and propaganda, and the political, ideological, and strategic differences between major actors are compounded by major differences in the estimates of given sources, both in terms of data on given military forces and as to how the balance should be assessed. It is clear that any model of deterrence, scenarios, and escalation ladders – as well as arms control options – would present the need for research and negotiations over basic data, similar to past experiences. </w:t>
      </w:r>
    </w:p>
    <w:p w14:paraId="45BE89F5" w14:textId="77777777" w:rsidR="00FE48C4" w:rsidRPr="00760E17" w:rsidRDefault="00FE48C4" w:rsidP="00760E17"/>
    <w:p w14:paraId="68A4081D" w14:textId="77777777" w:rsidR="007130E8" w:rsidRDefault="007130E8" w:rsidP="007130E8">
      <w:pPr>
        <w:pStyle w:val="Heading1"/>
      </w:pPr>
      <w:r>
        <w:t>AFF Answers</w:t>
      </w:r>
    </w:p>
    <w:p w14:paraId="77D822FD" w14:textId="77777777" w:rsidR="006E63AB" w:rsidRPr="006E63AB" w:rsidRDefault="006E63AB" w:rsidP="00AA0392">
      <w:pPr>
        <w:pStyle w:val="Heading2"/>
      </w:pPr>
      <w:r>
        <w:t>Uniqueness</w:t>
      </w:r>
    </w:p>
    <w:p w14:paraId="39C337AD" w14:textId="69D19C77" w:rsidR="007130E8" w:rsidRDefault="006E63AB" w:rsidP="007130E8">
      <w:pPr>
        <w:pStyle w:val="Heading4"/>
      </w:pPr>
      <w:r>
        <w:t>Relations low</w:t>
      </w:r>
      <w:r w:rsidR="007130E8">
        <w:t xml:space="preserve"> now</w:t>
      </w:r>
      <w:r w:rsidR="0043206A">
        <w:t xml:space="preserve"> -</w:t>
      </w:r>
      <w:r w:rsidR="007130E8">
        <w:t xml:space="preserve"> North Korea calls for nuclear war with China</w:t>
      </w:r>
    </w:p>
    <w:p w14:paraId="113BB3C1" w14:textId="77777777" w:rsidR="007130E8" w:rsidRPr="002A1609" w:rsidRDefault="007130E8" w:rsidP="007130E8">
      <w:pPr>
        <w:rPr>
          <w:sz w:val="18"/>
          <w:szCs w:val="18"/>
        </w:rPr>
      </w:pPr>
      <w:r w:rsidRPr="002A1609">
        <w:rPr>
          <w:rStyle w:val="StyleStyleBold12pt"/>
        </w:rPr>
        <w:t>Raven 3/31</w:t>
      </w:r>
      <w:r>
        <w:t xml:space="preserve"> </w:t>
      </w:r>
      <w:r w:rsidRPr="002A1609">
        <w:rPr>
          <w:sz w:val="16"/>
          <w:szCs w:val="16"/>
        </w:rPr>
        <w:t xml:space="preserve">(David, reporter for Mirror, 3/31/16 “WWIII fears as Kim Jong-un threatens China with 'nuclear war' and declares country 'an enemy'” Mirror, http://www.mirror.co.uk/news/world-news/wwiii-fears-kim-jong-un-7665166) </w:t>
      </w:r>
      <w:proofErr w:type="spellStart"/>
      <w:r w:rsidRPr="002A1609">
        <w:rPr>
          <w:sz w:val="16"/>
          <w:szCs w:val="16"/>
        </w:rPr>
        <w:t>jf</w:t>
      </w:r>
      <w:proofErr w:type="spellEnd"/>
    </w:p>
    <w:p w14:paraId="3A6BA6AA" w14:textId="77777777" w:rsidR="007130E8" w:rsidRPr="00A7522F" w:rsidRDefault="007130E8" w:rsidP="007130E8">
      <w:pPr>
        <w:rPr>
          <w:sz w:val="16"/>
        </w:rPr>
      </w:pPr>
      <w:r w:rsidRPr="00FA187F">
        <w:rPr>
          <w:highlight w:val="yellow"/>
          <w:u w:val="single"/>
        </w:rPr>
        <w:t xml:space="preserve">Kim Jong-un has threatened China with 'nuclear war' after declaring the country an 'enemy of North </w:t>
      </w:r>
      <w:proofErr w:type="gramStart"/>
      <w:r w:rsidRPr="00FA187F">
        <w:rPr>
          <w:highlight w:val="yellow"/>
          <w:u w:val="single"/>
        </w:rPr>
        <w:t>Korea</w:t>
      </w:r>
      <w:r w:rsidRPr="000A3460">
        <w:rPr>
          <w:u w:val="single"/>
        </w:rPr>
        <w:t xml:space="preserve"> .</w:t>
      </w:r>
      <w:r>
        <w:t>'</w:t>
      </w:r>
      <w:proofErr w:type="gramEnd"/>
      <w:r w:rsidRPr="00805345">
        <w:rPr>
          <w:sz w:val="12"/>
        </w:rPr>
        <w:t xml:space="preserve">¶ </w:t>
      </w:r>
      <w:r w:rsidRPr="00A7522F">
        <w:rPr>
          <w:sz w:val="16"/>
        </w:rPr>
        <w:t>The portly despot reportedly launched a scathing attack on Beijing for taking part in UN sanctions against his regime</w:t>
      </w:r>
      <w:proofErr w:type="gramStart"/>
      <w:r>
        <w:t>.</w:t>
      </w:r>
      <w:r w:rsidRPr="00805345">
        <w:rPr>
          <w:sz w:val="12"/>
        </w:rPr>
        <w:t>¶</w:t>
      </w:r>
      <w:proofErr w:type="gramEnd"/>
      <w:r w:rsidRPr="00805345">
        <w:rPr>
          <w:sz w:val="12"/>
        </w:rPr>
        <w:t xml:space="preserve"> </w:t>
      </w:r>
      <w:r w:rsidRPr="000A3460">
        <w:rPr>
          <w:u w:val="single"/>
        </w:rPr>
        <w:t>Officials circulated a document dated March 10 which slams China for "betraying socialism" and threatens to clamp down on them with the force of "a nuclear storm."</w:t>
      </w:r>
      <w:r w:rsidRPr="000A3460">
        <w:rPr>
          <w:sz w:val="12"/>
          <w:u w:val="single"/>
        </w:rPr>
        <w:t>¶</w:t>
      </w:r>
      <w:r w:rsidRPr="00805345">
        <w:rPr>
          <w:sz w:val="12"/>
        </w:rPr>
        <w:t xml:space="preserve"> </w:t>
      </w:r>
      <w:r>
        <w:t xml:space="preserve">It states: </w:t>
      </w:r>
      <w:r w:rsidRPr="00A7522F">
        <w:rPr>
          <w:sz w:val="16"/>
        </w:rPr>
        <w:t>“We must no longer go easy on the Chinese and instead deal with them equally in order to change their attitude of taking us lightly.</w:t>
      </w:r>
      <w:r w:rsidRPr="00A7522F">
        <w:rPr>
          <w:sz w:val="6"/>
        </w:rPr>
        <w:t xml:space="preserve"> </w:t>
      </w:r>
      <w:r w:rsidRPr="00A7522F">
        <w:rPr>
          <w:sz w:val="16"/>
        </w:rPr>
        <w:t>The report, which positioned China as 'the detested enemy' was published by the Workers’ Party of North Korea and picked up by South Korea-based news site Daily NK</w:t>
      </w:r>
      <w:proofErr w:type="gramStart"/>
      <w:r w:rsidRPr="00A7522F">
        <w:rPr>
          <w:sz w:val="16"/>
        </w:rPr>
        <w:t>.</w:t>
      </w:r>
      <w:r w:rsidRPr="00A7522F">
        <w:rPr>
          <w:sz w:val="6"/>
        </w:rPr>
        <w:t>¶</w:t>
      </w:r>
      <w:proofErr w:type="gramEnd"/>
      <w:r w:rsidRPr="00A7522F">
        <w:rPr>
          <w:sz w:val="6"/>
        </w:rPr>
        <w:t xml:space="preserve"> </w:t>
      </w:r>
      <w:r w:rsidRPr="00A7522F">
        <w:rPr>
          <w:sz w:val="16"/>
        </w:rPr>
        <w:t xml:space="preserve">It adds: </w:t>
      </w:r>
      <w:r>
        <w:t>"</w:t>
      </w:r>
      <w:r w:rsidRPr="00FA187F">
        <w:rPr>
          <w:highlight w:val="yellow"/>
          <w:u w:val="single"/>
        </w:rPr>
        <w:t>All Party members and workers must join in soundly crushing China’s pressuring schemes with the force of a nuclear storm for its betrayal of socialism</w:t>
      </w:r>
      <w:r>
        <w:t>.”</w:t>
      </w:r>
      <w:r w:rsidRPr="00805345">
        <w:rPr>
          <w:sz w:val="12"/>
        </w:rPr>
        <w:t xml:space="preserve">¶ </w:t>
      </w:r>
      <w:r w:rsidRPr="00A7522F">
        <w:rPr>
          <w:sz w:val="16"/>
        </w:rPr>
        <w:t>China defended North Korea in the 1950-53 Korean War and was seen as the country's closest ally and largest trading partner</w:t>
      </w:r>
      <w:proofErr w:type="gramStart"/>
      <w:r w:rsidRPr="00A7522F">
        <w:rPr>
          <w:sz w:val="16"/>
        </w:rPr>
        <w:t>.</w:t>
      </w:r>
      <w:r w:rsidRPr="00A7522F">
        <w:rPr>
          <w:sz w:val="6"/>
        </w:rPr>
        <w:t>¶</w:t>
      </w:r>
      <w:proofErr w:type="gramEnd"/>
      <w:r w:rsidRPr="00A7522F">
        <w:rPr>
          <w:sz w:val="6"/>
        </w:rPr>
        <w:t xml:space="preserve"> </w:t>
      </w:r>
      <w:r w:rsidRPr="00A7522F">
        <w:rPr>
          <w:sz w:val="16"/>
        </w:rPr>
        <w:t>But earlier this month the country agreed to a US proposal that would dramatically tighten existing restrictions after North Korea's nuclear test on January 6.</w:t>
      </w:r>
    </w:p>
    <w:p w14:paraId="4EE5A066" w14:textId="61156A62" w:rsidR="007130E8" w:rsidRDefault="00103B5E" w:rsidP="007130E8">
      <w:pPr>
        <w:pStyle w:val="Heading4"/>
      </w:pPr>
      <w:r>
        <w:t>China estranged from North Korea</w:t>
      </w:r>
    </w:p>
    <w:p w14:paraId="5A473E52" w14:textId="77777777" w:rsidR="007130E8" w:rsidRDefault="007130E8" w:rsidP="007130E8">
      <w:r w:rsidRPr="00961185">
        <w:rPr>
          <w:rStyle w:val="StyleStyleBold12pt"/>
        </w:rPr>
        <w:t>Pollack 3/28</w:t>
      </w:r>
      <w:r>
        <w:t xml:space="preserve"> </w:t>
      </w:r>
      <w:r w:rsidRPr="00961185">
        <w:rPr>
          <w:sz w:val="18"/>
          <w:szCs w:val="18"/>
        </w:rPr>
        <w:t xml:space="preserve">(Jonathan, Senior fellow for East Asia Studies at the Brookings Institution, 3/28/16, “China and North Korea: The long goodbye?” The Brookings Institution, http://www.brookings.edu/blogs/order-from-chaos/posts/2016/03/28-china-north-korea-sanctions-pollack) </w:t>
      </w:r>
      <w:proofErr w:type="spellStart"/>
      <w:r w:rsidRPr="00961185">
        <w:rPr>
          <w:sz w:val="18"/>
          <w:szCs w:val="18"/>
        </w:rPr>
        <w:t>jf</w:t>
      </w:r>
      <w:proofErr w:type="spellEnd"/>
    </w:p>
    <w:p w14:paraId="7A2EC4C0" w14:textId="77777777" w:rsidR="007130E8" w:rsidRPr="00EC2B96" w:rsidRDefault="007130E8" w:rsidP="007130E8">
      <w:r w:rsidRPr="00640D3F">
        <w:rPr>
          <w:highlight w:val="yellow"/>
          <w:u w:val="single"/>
        </w:rPr>
        <w:t>China’s estrangement from North Korea continues to fester and deepen</w:t>
      </w:r>
      <w:r w:rsidRPr="0012642F">
        <w:rPr>
          <w:u w:val="single"/>
        </w:rPr>
        <w:t>. Following</w:t>
      </w:r>
      <w:r>
        <w:t xml:space="preserve"> protracted negotiations in the aftermath of Pyongyang’s fourth nuclear test and subsequent satellite launch, </w:t>
      </w:r>
      <w:r w:rsidRPr="00640D3F">
        <w:rPr>
          <w:highlight w:val="yellow"/>
          <w:u w:val="single"/>
        </w:rPr>
        <w:t>the U.N. Security Council has imposed far more severe restrictions on North Korean trade, finance, and maritime activities</w:t>
      </w:r>
      <w:r w:rsidRPr="0012642F">
        <w:rPr>
          <w:u w:val="single"/>
        </w:rPr>
        <w:t>. The resolution—which passed on March 2 and for which China was a key drafter—portends a much edgier and uncertain relationship between Beijing and Pyongyang</w:t>
      </w:r>
      <w:proofErr w:type="gramStart"/>
      <w:r>
        <w:t>.</w:t>
      </w:r>
      <w:r w:rsidRPr="00FA187F">
        <w:rPr>
          <w:sz w:val="12"/>
        </w:rPr>
        <w:t>¶</w:t>
      </w:r>
      <w:proofErr w:type="gramEnd"/>
      <w:r w:rsidRPr="00FA187F">
        <w:rPr>
          <w:sz w:val="12"/>
        </w:rPr>
        <w:t xml:space="preserve"> </w:t>
      </w:r>
      <w:r w:rsidRPr="00A7522F">
        <w:rPr>
          <w:sz w:val="16"/>
        </w:rPr>
        <w:t xml:space="preserve">Though there are ambiguities and loopholes in the criteria and enforcement provisions governing the resolution (UNSCR 2270), the new sanctions have much sharper teeth than previous resolutions—and China has unequivocally pledged to uphold the letter and spirit of the council’s decision. Even before the resolution passed, South Korean and Chinese media reported that financial transactions in the city of Dandong (where most border trade takes place between China and North Korea) had been sharply curtailed. </w:t>
      </w:r>
      <w:r w:rsidRPr="00A7522F">
        <w:rPr>
          <w:sz w:val="6"/>
        </w:rPr>
        <w:t xml:space="preserve">¶ </w:t>
      </w:r>
      <w:r w:rsidRPr="00A7522F">
        <w:rPr>
          <w:sz w:val="16"/>
        </w:rPr>
        <w:t>By mid-March, Beijing was notifying local authorities on the procedures for implementing the sanctions, which will inhibit North Korean exports of coal, iron, and other minerals—the largest source of Pyongyang’s foreign exchange earnings with the outside world. At the same time, Chinese authorities were sharply limiting access of North Korean ships to ports across northeastern China, and according to some reports have barred the entry of North Korean freighters into specific ports</w:t>
      </w:r>
      <w:proofErr w:type="gramStart"/>
      <w:r w:rsidRPr="00A7522F">
        <w:rPr>
          <w:sz w:val="16"/>
        </w:rPr>
        <w:t>.</w:t>
      </w:r>
      <w:r w:rsidRPr="00A7522F">
        <w:rPr>
          <w:sz w:val="6"/>
        </w:rPr>
        <w:t>¶</w:t>
      </w:r>
      <w:proofErr w:type="gramEnd"/>
      <w:r w:rsidRPr="00A7522F">
        <w:rPr>
          <w:sz w:val="6"/>
        </w:rPr>
        <w:t xml:space="preserve"> </w:t>
      </w:r>
      <w:r w:rsidRPr="00A7522F">
        <w:rPr>
          <w:sz w:val="16"/>
        </w:rPr>
        <w:t xml:space="preserve">So, after China’s radio silence following the fourth nuclear test, </w:t>
      </w:r>
      <w:r>
        <w:t xml:space="preserve">Beijing has now decided to make Pyongyang feel the pain. </w:t>
      </w:r>
      <w:r w:rsidRPr="00640D3F">
        <w:rPr>
          <w:highlight w:val="yellow"/>
          <w:u w:val="single"/>
        </w:rPr>
        <w:t>The Chinese also plan to consult more closely with the United States and South Korea</w:t>
      </w:r>
      <w:r>
        <w:t xml:space="preserve">, </w:t>
      </w:r>
      <w:r w:rsidRPr="00A7522F">
        <w:rPr>
          <w:sz w:val="16"/>
        </w:rPr>
        <w:t xml:space="preserve">with President Xi </w:t>
      </w:r>
      <w:proofErr w:type="spellStart"/>
      <w:r w:rsidRPr="00A7522F">
        <w:rPr>
          <w:sz w:val="16"/>
        </w:rPr>
        <w:t>Jinping</w:t>
      </w:r>
      <w:proofErr w:type="spellEnd"/>
      <w:r w:rsidRPr="00A7522F">
        <w:rPr>
          <w:sz w:val="16"/>
        </w:rPr>
        <w:t xml:space="preserve"> planning to meet President Obama on the sidelines of this week’s Nuclear Security Summit in Washington. President Xi will likely meet separately with South Korean President Park </w:t>
      </w:r>
      <w:proofErr w:type="spellStart"/>
      <w:r w:rsidRPr="00A7522F">
        <w:rPr>
          <w:sz w:val="16"/>
        </w:rPr>
        <w:t>Geun-hye</w:t>
      </w:r>
      <w:proofErr w:type="spellEnd"/>
      <w:r w:rsidRPr="00A7522F">
        <w:rPr>
          <w:sz w:val="16"/>
        </w:rPr>
        <w:t>, as well</w:t>
      </w:r>
      <w:proofErr w:type="gramStart"/>
      <w:r w:rsidRPr="00A7522F">
        <w:rPr>
          <w:sz w:val="16"/>
        </w:rPr>
        <w:t>.</w:t>
      </w:r>
      <w:r w:rsidRPr="00A7522F">
        <w:rPr>
          <w:sz w:val="6"/>
        </w:rPr>
        <w:t>¶</w:t>
      </w:r>
      <w:proofErr w:type="gramEnd"/>
      <w:r w:rsidRPr="00A7522F">
        <w:rPr>
          <w:sz w:val="6"/>
        </w:rPr>
        <w:t xml:space="preserve"> </w:t>
      </w:r>
      <w:r w:rsidRPr="00A7522F">
        <w:rPr>
          <w:sz w:val="16"/>
        </w:rPr>
        <w:t>For the first time, China has begun to fully acknowledge that North Korean actions pose a direct threat to vital Chinese security interests.</w:t>
      </w:r>
      <w:r w:rsidRPr="00A7522F">
        <w:rPr>
          <w:sz w:val="6"/>
        </w:rPr>
        <w:t>¶</w:t>
      </w:r>
      <w:r w:rsidRPr="00A7522F">
        <w:rPr>
          <w:sz w:val="16"/>
        </w:rPr>
        <w:t>, and that Beijing is no longer prepared to rationalize or ignore the threat. Beijing has also concluded that its inaction was damaging personal and political relations between President Xi and President Park. But the driving factor is that China is no longer prepared to tolerate the cavalier, near-contemptuous attitude of Kim Jong-un, North Korea’s impetuous young leader, toward his principal source of economic suppor</w:t>
      </w:r>
      <w:r>
        <w:t>t</w:t>
      </w:r>
      <w:proofErr w:type="gramStart"/>
      <w:r w:rsidRPr="0012642F">
        <w:rPr>
          <w:u w:val="single"/>
        </w:rPr>
        <w:t>.</w:t>
      </w:r>
      <w:r w:rsidRPr="0012642F">
        <w:rPr>
          <w:sz w:val="12"/>
          <w:u w:val="single"/>
        </w:rPr>
        <w:t>¶</w:t>
      </w:r>
      <w:proofErr w:type="gramEnd"/>
      <w:r w:rsidRPr="0012642F">
        <w:rPr>
          <w:sz w:val="12"/>
          <w:u w:val="single"/>
        </w:rPr>
        <w:t xml:space="preserve"> </w:t>
      </w:r>
      <w:r w:rsidRPr="00640D3F">
        <w:rPr>
          <w:highlight w:val="yellow"/>
          <w:u w:val="single"/>
        </w:rPr>
        <w:t>China insists that it desires normal, nominally co-equal relations with both Koreas. But Beijing’s ties with Seoul and Pyongyang are already highly imbalanced. China and South Korea have extensive economic and political relations; China and North Korea, in contrast, are increasingly alienated</w:t>
      </w:r>
      <w:r>
        <w:t>—</w:t>
      </w:r>
      <w:r w:rsidRPr="00A7522F">
        <w:rPr>
          <w:sz w:val="16"/>
        </w:rPr>
        <w:t>which (despite shared revolutionary origins and China’s major sacrifices in the Korean War) represents an increasing liability to Chinese interests</w:t>
      </w:r>
      <w:r>
        <w:t>.</w:t>
      </w:r>
    </w:p>
    <w:p w14:paraId="6F3EE857" w14:textId="77777777" w:rsidR="007130E8" w:rsidRDefault="007130E8" w:rsidP="007130E8"/>
    <w:p w14:paraId="1B0B615D" w14:textId="1EA2F47E" w:rsidR="00AA0392" w:rsidRDefault="00DC3AA1" w:rsidP="00AA0392">
      <w:pPr>
        <w:pStyle w:val="Heading2"/>
      </w:pPr>
      <w:r>
        <w:t>Link</w:t>
      </w:r>
    </w:p>
    <w:p w14:paraId="6C8A5917" w14:textId="1B0E5FE6" w:rsidR="00AA0392" w:rsidRDefault="00AA0392" w:rsidP="00AA0392">
      <w:pPr>
        <w:pStyle w:val="Heading3"/>
      </w:pPr>
      <w:r>
        <w:t>Paranoia</w:t>
      </w:r>
    </w:p>
    <w:p w14:paraId="39EF58B2" w14:textId="77777777" w:rsidR="00AA0392" w:rsidRDefault="00AA0392" w:rsidP="00AA0392">
      <w:pPr>
        <w:pStyle w:val="Heading4"/>
      </w:pPr>
      <w:r>
        <w:t>N. Korea won’t use nukes</w:t>
      </w:r>
    </w:p>
    <w:p w14:paraId="2E2A7883" w14:textId="77777777" w:rsidR="00AA0392" w:rsidRDefault="00AA0392" w:rsidP="00AA0392">
      <w:r w:rsidRPr="00501556">
        <w:rPr>
          <w:rStyle w:val="StyleStyleBold12pt"/>
        </w:rPr>
        <w:t>Kim 5/7</w:t>
      </w:r>
      <w:r w:rsidRPr="00501556">
        <w:t xml:space="preserve"> </w:t>
      </w:r>
      <w:r w:rsidRPr="00501556">
        <w:rPr>
          <w:sz w:val="15"/>
          <w:szCs w:val="15"/>
        </w:rPr>
        <w:t xml:space="preserve">(Sam, reporter for Bloomberg News, 5/7/16, “North Korea's Kim Says He Won't Use Nukes Unless Attacked” Bloomberg News, http://www.bloomberg.com/news/articles/2016-05-08/north-korea-s-kim-says-he-won-t-use-nuclear-arms-unless-attacked) </w:t>
      </w:r>
      <w:proofErr w:type="spellStart"/>
      <w:r w:rsidRPr="00501556">
        <w:rPr>
          <w:sz w:val="15"/>
          <w:szCs w:val="15"/>
        </w:rPr>
        <w:t>jf</w:t>
      </w:r>
      <w:proofErr w:type="spellEnd"/>
    </w:p>
    <w:p w14:paraId="2E5DF6E2" w14:textId="77777777" w:rsidR="00AA0392" w:rsidRDefault="00AA0392" w:rsidP="00AA0392">
      <w:r w:rsidRPr="007D7477">
        <w:rPr>
          <w:highlight w:val="yellow"/>
          <w:u w:val="single"/>
        </w:rPr>
        <w:t>North Korean leader</w:t>
      </w:r>
      <w:r w:rsidRPr="00501556">
        <w:rPr>
          <w:u w:val="single"/>
        </w:rPr>
        <w:t xml:space="preserve"> </w:t>
      </w:r>
      <w:r w:rsidRPr="007D7477">
        <w:rPr>
          <w:highlight w:val="yellow"/>
          <w:u w:val="single"/>
        </w:rPr>
        <w:t>Kim</w:t>
      </w:r>
      <w:r w:rsidRPr="00501556">
        <w:rPr>
          <w:u w:val="single"/>
        </w:rPr>
        <w:t xml:space="preserve"> Jong Un </w:t>
      </w:r>
      <w:r w:rsidRPr="007D7477">
        <w:rPr>
          <w:highlight w:val="yellow"/>
          <w:u w:val="single"/>
        </w:rPr>
        <w:t>said he will only use nuclear weapons if his country comes under a nuke attack</w:t>
      </w:r>
      <w:r>
        <w:t>, and called for improving relations with other nations as a “nuclear power.”</w:t>
      </w:r>
    </w:p>
    <w:p w14:paraId="1181C1AA" w14:textId="00482F80" w:rsidR="00AA0392" w:rsidRDefault="00AA0392" w:rsidP="00AA0392">
      <w:r>
        <w:t>Kim said at the first Workers’ Party congress in 36 years that North Korea should try to send more satellites into space, according to the Korean Central News Agency. The comment reaffirms his intention to develop long-range rockets that the U.S. says can be converted into inter-continental ballistic missiles</w:t>
      </w:r>
      <w:proofErr w:type="gramStart"/>
      <w:r>
        <w:t>.</w:t>
      </w:r>
      <w:r w:rsidRPr="00501556">
        <w:rPr>
          <w:sz w:val="12"/>
        </w:rPr>
        <w:t>¶</w:t>
      </w:r>
      <w:proofErr w:type="gramEnd"/>
      <w:r w:rsidRPr="00501556">
        <w:rPr>
          <w:sz w:val="12"/>
        </w:rPr>
        <w:t xml:space="preserve"> </w:t>
      </w:r>
      <w:r>
        <w:t>Kim’s comments at the biggest political event under his rule confirm North Korea remains unwilling to abandon its nuclear-arms development or reform its centralized economy anytime soon. After its fourth nuclear test, conducted in January, the country has reiterated its demand that the U.S. treat it as a nuclear power in future negotiations</w:t>
      </w:r>
      <w:proofErr w:type="gramStart"/>
      <w:r>
        <w:t>.</w:t>
      </w:r>
      <w:r w:rsidRPr="00501556">
        <w:rPr>
          <w:sz w:val="12"/>
        </w:rPr>
        <w:t>¶</w:t>
      </w:r>
      <w:proofErr w:type="gramEnd"/>
      <w:r w:rsidRPr="00501556">
        <w:rPr>
          <w:sz w:val="12"/>
        </w:rPr>
        <w:t xml:space="preserve"> </w:t>
      </w:r>
      <w:r>
        <w:t>“</w:t>
      </w:r>
      <w:r w:rsidRPr="007D7477">
        <w:rPr>
          <w:highlight w:val="yellow"/>
          <w:u w:val="single"/>
        </w:rPr>
        <w:t>As a responsible nuclear weapons state, our republic will not use a nuclear</w:t>
      </w:r>
      <w:r w:rsidRPr="007D7477">
        <w:rPr>
          <w:sz w:val="12"/>
          <w:highlight w:val="yellow"/>
          <w:u w:val="single"/>
        </w:rPr>
        <w:t xml:space="preserve">¶ </w:t>
      </w:r>
      <w:r w:rsidRPr="007D7477">
        <w:rPr>
          <w:highlight w:val="yellow"/>
          <w:u w:val="single"/>
        </w:rPr>
        <w:t>weapon unless its sovereignty is encroached upon by any aggressive hostile</w:t>
      </w:r>
      <w:r w:rsidRPr="007D7477">
        <w:rPr>
          <w:sz w:val="12"/>
          <w:highlight w:val="yellow"/>
          <w:u w:val="single"/>
        </w:rPr>
        <w:t xml:space="preserve">¶ </w:t>
      </w:r>
      <w:r w:rsidRPr="007D7477">
        <w:rPr>
          <w:highlight w:val="yellow"/>
          <w:u w:val="single"/>
        </w:rPr>
        <w:t>forces with nukes</w:t>
      </w:r>
      <w:r>
        <w:t xml:space="preserve">,” Kim said at the congress in Pyongyang, KCNA reported. </w:t>
      </w:r>
      <w:r w:rsidRPr="007D7477">
        <w:rPr>
          <w:highlight w:val="yellow"/>
          <w:u w:val="single"/>
        </w:rPr>
        <w:t>N</w:t>
      </w:r>
      <w:r w:rsidRPr="007D7477">
        <w:rPr>
          <w:u w:val="single"/>
        </w:rPr>
        <w:t xml:space="preserve">orth </w:t>
      </w:r>
      <w:r w:rsidRPr="007D7477">
        <w:rPr>
          <w:highlight w:val="yellow"/>
          <w:u w:val="single"/>
        </w:rPr>
        <w:t>Korea will cooperate with efforts to stop the spread of nuclear weapons</w:t>
      </w:r>
      <w:r w:rsidRPr="007D7477">
        <w:rPr>
          <w:u w:val="single"/>
        </w:rPr>
        <w:t xml:space="preserve"> for the eventual goal of “global denuclearization,” he said</w:t>
      </w:r>
      <w:r>
        <w:t>, according to KCNA.</w:t>
      </w:r>
    </w:p>
    <w:p w14:paraId="6C52E5EA" w14:textId="434B267D" w:rsidR="00AA0392" w:rsidRPr="00AA0392" w:rsidRDefault="00AA0392" w:rsidP="00AA0392">
      <w:pPr>
        <w:pStyle w:val="Heading3"/>
      </w:pPr>
      <w:r>
        <w:t>Sanctions</w:t>
      </w:r>
    </w:p>
    <w:p w14:paraId="1B59AF6F" w14:textId="2D14787A" w:rsidR="00103B5E" w:rsidRDefault="00103B5E" w:rsidP="00103B5E">
      <w:pPr>
        <w:pStyle w:val="Heading4"/>
      </w:pPr>
      <w:r>
        <w:t>Sanctions exist now</w:t>
      </w:r>
      <w:r w:rsidR="00A7522F">
        <w:t xml:space="preserve"> </w:t>
      </w:r>
    </w:p>
    <w:p w14:paraId="5AABEA39" w14:textId="77777777" w:rsidR="00103B5E" w:rsidRDefault="00103B5E" w:rsidP="00103B5E">
      <w:r w:rsidRPr="008C0E72">
        <w:rPr>
          <w:rStyle w:val="StyleStyleBold12pt"/>
        </w:rPr>
        <w:t>AP 4/6</w:t>
      </w:r>
      <w:r>
        <w:t xml:space="preserve"> </w:t>
      </w:r>
      <w:r w:rsidRPr="008C0E72">
        <w:rPr>
          <w:sz w:val="16"/>
          <w:szCs w:val="16"/>
        </w:rPr>
        <w:t xml:space="preserve">(4/6/16, “​China tightens the trade screws on North Korea” </w:t>
      </w:r>
      <w:proofErr w:type="spellStart"/>
      <w:r w:rsidRPr="008C0E72">
        <w:rPr>
          <w:sz w:val="16"/>
          <w:szCs w:val="16"/>
        </w:rPr>
        <w:t>CBSnews</w:t>
      </w:r>
      <w:proofErr w:type="spellEnd"/>
      <w:r w:rsidRPr="008C0E72">
        <w:rPr>
          <w:sz w:val="16"/>
          <w:szCs w:val="16"/>
        </w:rPr>
        <w:t xml:space="preserve">, http://www.cbsnews.com/news/china-tightens-the-trade-screws-on-north-korea/) </w:t>
      </w:r>
      <w:proofErr w:type="spellStart"/>
      <w:r w:rsidRPr="008C0E72">
        <w:rPr>
          <w:sz w:val="16"/>
          <w:szCs w:val="16"/>
        </w:rPr>
        <w:t>jf</w:t>
      </w:r>
      <w:proofErr w:type="spellEnd"/>
    </w:p>
    <w:p w14:paraId="10456FB1" w14:textId="77777777" w:rsidR="00103B5E" w:rsidRPr="008C0E72" w:rsidRDefault="00103B5E" w:rsidP="00103B5E">
      <w:pPr>
        <w:rPr>
          <w:sz w:val="18"/>
        </w:rPr>
      </w:pPr>
      <w:r>
        <w:t xml:space="preserve">BEIJING - </w:t>
      </w:r>
      <w:r w:rsidRPr="00A7522F">
        <w:rPr>
          <w:highlight w:val="yellow"/>
          <w:u w:val="single"/>
        </w:rPr>
        <w:t>China has banned most imports of North Korean coal and iron ore, the country's main exports, in a significant increase in pressure on the North under U.N. sanctions against its nuclear and missile tests</w:t>
      </w:r>
      <w:proofErr w:type="gramStart"/>
      <w:r>
        <w:t>.</w:t>
      </w:r>
      <w:r w:rsidRPr="00C312FE">
        <w:rPr>
          <w:sz w:val="12"/>
        </w:rPr>
        <w:t>¶</w:t>
      </w:r>
      <w:proofErr w:type="gramEnd"/>
      <w:r w:rsidRPr="00C312FE">
        <w:rPr>
          <w:sz w:val="12"/>
        </w:rPr>
        <w:t xml:space="preserve"> </w:t>
      </w:r>
      <w:r w:rsidRPr="008C0E72">
        <w:rPr>
          <w:sz w:val="16"/>
        </w:rPr>
        <w:t>China buys an estimated two-thirds of impoverished North Korea's exports, making Beijing's cooperation essential for trade penalties that the U.N. Security Council approved last month to succeed.</w:t>
      </w:r>
      <w:r w:rsidRPr="008C0E72">
        <w:rPr>
          <w:sz w:val="6"/>
        </w:rPr>
        <w:t xml:space="preserve">¶ </w:t>
      </w:r>
      <w:r w:rsidRPr="008C0E72">
        <w:rPr>
          <w:sz w:val="16"/>
        </w:rPr>
        <w:t>North Korean leader Kim Jong Un has intensified nuclear activities in defiance of U.N. sanctions, conducting his country's fourth nuclear test in January and test-firing missiles</w:t>
      </w:r>
      <w:r w:rsidRPr="00A7522F">
        <w:rPr>
          <w:highlight w:val="yellow"/>
          <w:u w:val="single"/>
        </w:rPr>
        <w:t>.</w:t>
      </w:r>
      <w:r w:rsidRPr="00A7522F">
        <w:rPr>
          <w:sz w:val="12"/>
          <w:highlight w:val="yellow"/>
          <w:u w:val="single"/>
        </w:rPr>
        <w:t xml:space="preserve">¶ </w:t>
      </w:r>
      <w:r w:rsidRPr="00A7522F">
        <w:rPr>
          <w:highlight w:val="yellow"/>
          <w:u w:val="single"/>
        </w:rPr>
        <w:t>In a sign of frustration with its ally, China signed onto Security Council sanctions</w:t>
      </w:r>
      <w:r w:rsidRPr="008C0E72">
        <w:rPr>
          <w:u w:val="single"/>
        </w:rPr>
        <w:t xml:space="preserve"> last month that include mandatory inspections of cargo bound to and from North Korea</w:t>
      </w:r>
      <w:r>
        <w:t xml:space="preserve">. </w:t>
      </w:r>
      <w:r w:rsidRPr="008C0E72">
        <w:rPr>
          <w:sz w:val="18"/>
        </w:rPr>
        <w:t>The council called on all countries to "redouble their efforts" to enforce the sanctions.</w:t>
      </w:r>
    </w:p>
    <w:p w14:paraId="7ECD2ADD" w14:textId="77777777" w:rsidR="00011C22" w:rsidRDefault="00011C22" w:rsidP="00011C22">
      <w:pPr>
        <w:pStyle w:val="Heading4"/>
      </w:pPr>
      <w:r>
        <w:t>China won’t abandon N. Korea</w:t>
      </w:r>
    </w:p>
    <w:p w14:paraId="1FF26609" w14:textId="77777777" w:rsidR="00011C22" w:rsidRDefault="00011C22" w:rsidP="00011C22">
      <w:r w:rsidRPr="00CE32C4">
        <w:rPr>
          <w:rStyle w:val="StyleStyleBold12pt"/>
        </w:rPr>
        <w:t xml:space="preserve">Zhen &amp; </w:t>
      </w:r>
      <w:proofErr w:type="spellStart"/>
      <w:r w:rsidRPr="00CE32C4">
        <w:rPr>
          <w:rStyle w:val="StyleStyleBold12pt"/>
        </w:rPr>
        <w:t>Pinghui</w:t>
      </w:r>
      <w:proofErr w:type="spellEnd"/>
      <w:r w:rsidRPr="00CE32C4">
        <w:rPr>
          <w:rStyle w:val="StyleStyleBold12pt"/>
        </w:rPr>
        <w:t xml:space="preserve"> 3/8</w:t>
      </w:r>
      <w:r w:rsidRPr="00CE32C4">
        <w:t xml:space="preserve"> </w:t>
      </w:r>
      <w:r w:rsidRPr="00CE32C4">
        <w:rPr>
          <w:sz w:val="16"/>
          <w:szCs w:val="16"/>
        </w:rPr>
        <w:t>(Liu</w:t>
      </w:r>
      <w:proofErr w:type="gramStart"/>
      <w:r w:rsidRPr="00CE32C4">
        <w:rPr>
          <w:sz w:val="16"/>
          <w:szCs w:val="16"/>
        </w:rPr>
        <w:t xml:space="preserve">,  </w:t>
      </w:r>
      <w:proofErr w:type="spellStart"/>
      <w:r w:rsidRPr="00CE32C4">
        <w:rPr>
          <w:sz w:val="16"/>
          <w:szCs w:val="16"/>
        </w:rPr>
        <w:t>Zhuang</w:t>
      </w:r>
      <w:proofErr w:type="spellEnd"/>
      <w:proofErr w:type="gramEnd"/>
      <w:r w:rsidRPr="00CE32C4">
        <w:rPr>
          <w:sz w:val="16"/>
          <w:szCs w:val="16"/>
        </w:rPr>
        <w:t xml:space="preserve">, reporters for South China Morning Post, 3/8/16, “We won’t tolerate instability: Beijing’s warning to Washington and Pyongyang” South China Morning Post, http://www.scmp.com/news/china/diplomacy-defence/article/1922570/we-wont-tolerate-instability-beijings-warning) </w:t>
      </w:r>
      <w:proofErr w:type="spellStart"/>
      <w:r w:rsidRPr="00CE32C4">
        <w:rPr>
          <w:sz w:val="16"/>
          <w:szCs w:val="16"/>
        </w:rPr>
        <w:t>jf</w:t>
      </w:r>
      <w:proofErr w:type="spellEnd"/>
    </w:p>
    <w:p w14:paraId="52DA8AC1" w14:textId="2AFF13CD" w:rsidR="00103B5E" w:rsidRPr="00A7522F" w:rsidRDefault="00011C22" w:rsidP="00103B5E">
      <w:pPr>
        <w:rPr>
          <w:sz w:val="16"/>
        </w:rPr>
      </w:pPr>
      <w:r w:rsidRPr="00011C22">
        <w:rPr>
          <w:sz w:val="16"/>
        </w:rPr>
        <w:t xml:space="preserve">North Korea enjoyed so much special </w:t>
      </w:r>
      <w:proofErr w:type="spellStart"/>
      <w:r w:rsidRPr="00011C22">
        <w:rPr>
          <w:sz w:val="16"/>
        </w:rPr>
        <w:t>favour</w:t>
      </w:r>
      <w:proofErr w:type="spellEnd"/>
      <w:r w:rsidRPr="00011C22">
        <w:rPr>
          <w:sz w:val="16"/>
        </w:rPr>
        <w:t xml:space="preserve"> from China in the past, which it took for granted,” said Jin. “They depended on China but never listened to China.”</w:t>
      </w:r>
      <w:r w:rsidRPr="00011C22">
        <w:rPr>
          <w:sz w:val="6"/>
        </w:rPr>
        <w:t xml:space="preserve">¶ </w:t>
      </w:r>
      <w:r w:rsidRPr="00011C22">
        <w:rPr>
          <w:sz w:val="16"/>
        </w:rPr>
        <w:t>Sun from Jilin University said that efforts to “</w:t>
      </w:r>
      <w:proofErr w:type="spellStart"/>
      <w:r w:rsidRPr="00011C22">
        <w:rPr>
          <w:sz w:val="16"/>
        </w:rPr>
        <w:t>normalise</w:t>
      </w:r>
      <w:proofErr w:type="spellEnd"/>
      <w:r w:rsidRPr="00011C22">
        <w:rPr>
          <w:sz w:val="16"/>
        </w:rPr>
        <w:t>” ties were aimed at revising a distorted relationship</w:t>
      </w:r>
      <w:proofErr w:type="gramStart"/>
      <w:r w:rsidRPr="00011C22">
        <w:rPr>
          <w:sz w:val="16"/>
        </w:rPr>
        <w:t>.</w:t>
      </w:r>
      <w:r w:rsidRPr="00011C22">
        <w:rPr>
          <w:sz w:val="6"/>
        </w:rPr>
        <w:t>¶</w:t>
      </w:r>
      <w:proofErr w:type="gramEnd"/>
      <w:r w:rsidRPr="00011C22">
        <w:rPr>
          <w:sz w:val="6"/>
        </w:rPr>
        <w:t xml:space="preserve"> </w:t>
      </w:r>
      <w:r w:rsidRPr="00011C22">
        <w:rPr>
          <w:sz w:val="16"/>
        </w:rPr>
        <w:t>“The DPRK never cares about China’s core interests, or even shows it any respect. How can one treat an ally like that</w:t>
      </w:r>
      <w:proofErr w:type="gramStart"/>
      <w:r w:rsidRPr="00011C22">
        <w:rPr>
          <w:sz w:val="16"/>
        </w:rPr>
        <w:t>?</w:t>
      </w:r>
      <w:r w:rsidRPr="00CE32C4">
        <w:rPr>
          <w:sz w:val="12"/>
        </w:rPr>
        <w:t>¶</w:t>
      </w:r>
      <w:proofErr w:type="gramEnd"/>
      <w:r w:rsidRPr="00CE32C4">
        <w:rPr>
          <w:sz w:val="12"/>
        </w:rPr>
        <w:t xml:space="preserve"> </w:t>
      </w:r>
      <w:r w:rsidRPr="00A7522F">
        <w:rPr>
          <w:highlight w:val="yellow"/>
          <w:u w:val="single"/>
        </w:rPr>
        <w:t xml:space="preserve">Despite the frustrations, China would never abandon its wayward </w:t>
      </w:r>
      <w:proofErr w:type="spellStart"/>
      <w:r w:rsidRPr="00A7522F">
        <w:rPr>
          <w:highlight w:val="yellow"/>
          <w:u w:val="single"/>
        </w:rPr>
        <w:t>neighbour</w:t>
      </w:r>
      <w:proofErr w:type="spellEnd"/>
      <w:r w:rsidRPr="00A7522F">
        <w:rPr>
          <w:highlight w:val="yellow"/>
          <w:u w:val="single"/>
        </w:rPr>
        <w:t xml:space="preserve"> because of its geopolitical significance and strategic weight</w:t>
      </w:r>
      <w:r>
        <w:t>, said Professor Lee Jung-</w:t>
      </w:r>
      <w:proofErr w:type="spellStart"/>
      <w:r>
        <w:t>nam</w:t>
      </w:r>
      <w:proofErr w:type="spellEnd"/>
      <w:r>
        <w:t xml:space="preserve"> of the Asiatic Research Institute, Korea University.</w:t>
      </w:r>
      <w:r w:rsidRPr="00CE32C4">
        <w:rPr>
          <w:sz w:val="12"/>
        </w:rPr>
        <w:t xml:space="preserve">¶ </w:t>
      </w:r>
      <w:r>
        <w:t>“</w:t>
      </w:r>
      <w:r w:rsidRPr="00A7522F">
        <w:rPr>
          <w:highlight w:val="yellow"/>
          <w:u w:val="single"/>
        </w:rPr>
        <w:t>If</w:t>
      </w:r>
      <w:r w:rsidRPr="00CE32C4">
        <w:rPr>
          <w:u w:val="single"/>
        </w:rPr>
        <w:t xml:space="preserve"> the [</w:t>
      </w:r>
      <w:r w:rsidRPr="00A7522F">
        <w:rPr>
          <w:highlight w:val="yellow"/>
          <w:u w:val="single"/>
        </w:rPr>
        <w:t>North Korea] seeks development and security, we are prepared to help and provide support</w:t>
      </w:r>
      <w:r w:rsidRPr="00CE32C4">
        <w:rPr>
          <w:u w:val="single"/>
        </w:rPr>
        <w:t xml:space="preserve">. But at the same time, we have an unwavering commitment to the </w:t>
      </w:r>
      <w:proofErr w:type="spellStart"/>
      <w:r w:rsidRPr="00CE32C4">
        <w:rPr>
          <w:u w:val="single"/>
        </w:rPr>
        <w:t>denuclearisation</w:t>
      </w:r>
      <w:proofErr w:type="spellEnd"/>
      <w:r w:rsidRPr="00CE32C4">
        <w:rPr>
          <w:u w:val="single"/>
        </w:rPr>
        <w:t xml:space="preserve"> of the Korean peninsula</w:t>
      </w:r>
      <w:r>
        <w:t xml:space="preserve">,” </w:t>
      </w:r>
      <w:r w:rsidRPr="00A7522F">
        <w:rPr>
          <w:sz w:val="16"/>
        </w:rPr>
        <w:t>said Wang</w:t>
      </w:r>
      <w:proofErr w:type="gramStart"/>
      <w:r w:rsidRPr="00A7522F">
        <w:rPr>
          <w:sz w:val="16"/>
        </w:rPr>
        <w:t>.</w:t>
      </w:r>
      <w:r w:rsidRPr="00A7522F">
        <w:rPr>
          <w:sz w:val="6"/>
        </w:rPr>
        <w:t>¶</w:t>
      </w:r>
      <w:proofErr w:type="gramEnd"/>
      <w:r w:rsidRPr="00A7522F">
        <w:rPr>
          <w:sz w:val="6"/>
        </w:rPr>
        <w:t xml:space="preserve"> </w:t>
      </w:r>
      <w:r w:rsidRPr="00A7522F">
        <w:rPr>
          <w:sz w:val="16"/>
        </w:rPr>
        <w:t xml:space="preserve">“We will not accommodate [North Korea’s] pursuit of nuclear and missile </w:t>
      </w:r>
      <w:proofErr w:type="spellStart"/>
      <w:r w:rsidRPr="00A7522F">
        <w:rPr>
          <w:sz w:val="16"/>
        </w:rPr>
        <w:t>programmes</w:t>
      </w:r>
      <w:proofErr w:type="spellEnd"/>
      <w:r w:rsidRPr="00A7522F">
        <w:rPr>
          <w:sz w:val="16"/>
        </w:rPr>
        <w:t>,” he told the reporters.</w:t>
      </w:r>
    </w:p>
    <w:p w14:paraId="72B86308" w14:textId="68B1D78C" w:rsidR="00103B5E" w:rsidRDefault="00103B5E" w:rsidP="00103B5E">
      <w:pPr>
        <w:pStyle w:val="Heading4"/>
      </w:pPr>
      <w:r>
        <w:t>China-N. Korea relations will remain constant</w:t>
      </w:r>
    </w:p>
    <w:p w14:paraId="26BC2949" w14:textId="77777777" w:rsidR="00103B5E" w:rsidRDefault="00103B5E" w:rsidP="00103B5E">
      <w:proofErr w:type="spellStart"/>
      <w:r w:rsidRPr="00BD0DE2">
        <w:rPr>
          <w:rStyle w:val="StyleStyleBold12pt"/>
        </w:rPr>
        <w:t>Lankov</w:t>
      </w:r>
      <w:proofErr w:type="spellEnd"/>
      <w:r w:rsidRPr="00BD0DE2">
        <w:rPr>
          <w:rStyle w:val="StyleStyleBold12pt"/>
        </w:rPr>
        <w:t> 6/8</w:t>
      </w:r>
      <w:r>
        <w:t xml:space="preserve"> </w:t>
      </w:r>
      <w:r w:rsidRPr="00BD0DE2">
        <w:rPr>
          <w:sz w:val="16"/>
          <w:szCs w:val="16"/>
        </w:rPr>
        <w:t xml:space="preserve">(Andrei, professor at </w:t>
      </w:r>
      <w:proofErr w:type="spellStart"/>
      <w:r w:rsidRPr="00BD0DE2">
        <w:rPr>
          <w:sz w:val="16"/>
          <w:szCs w:val="16"/>
        </w:rPr>
        <w:t>Kookmin</w:t>
      </w:r>
      <w:proofErr w:type="spellEnd"/>
      <w:r w:rsidRPr="00BD0DE2">
        <w:rPr>
          <w:sz w:val="16"/>
          <w:szCs w:val="16"/>
        </w:rPr>
        <w:t xml:space="preserve"> University, 6/8/16, “China’s position on North Korea hasn’t changed” NK News, https://www.nknews.org/2016/06/chinas-position-on-north-korea-hasnt-changed/) </w:t>
      </w:r>
      <w:proofErr w:type="spellStart"/>
      <w:r w:rsidRPr="00BD0DE2">
        <w:rPr>
          <w:sz w:val="16"/>
          <w:szCs w:val="16"/>
        </w:rPr>
        <w:t>jf</w:t>
      </w:r>
      <w:proofErr w:type="spellEnd"/>
    </w:p>
    <w:p w14:paraId="1B88A745" w14:textId="77777777" w:rsidR="00103B5E" w:rsidRPr="00BD0DE2" w:rsidRDefault="00103B5E" w:rsidP="00103B5E">
      <w:pPr>
        <w:rPr>
          <w:sz w:val="16"/>
        </w:rPr>
      </w:pPr>
      <w:r w:rsidRPr="00BD0DE2">
        <w:rPr>
          <w:u w:val="single"/>
        </w:rPr>
        <w:t>All these recent events seemingly show that relations between China and North Korea are going to warm up</w:t>
      </w:r>
      <w:r w:rsidRPr="00BD0DE2">
        <w:rPr>
          <w:sz w:val="16"/>
        </w:rPr>
        <w:t>. Frankly speaking, this is by no means surprising. Actually</w:t>
      </w:r>
      <w:r>
        <w:t xml:space="preserve">, </w:t>
      </w:r>
      <w:r w:rsidRPr="00BD0DE2">
        <w:rPr>
          <w:u w:val="single"/>
        </w:rPr>
        <w:t>it was surprising that the Chinese, however briefly, supported their American hard-liners in dealing with North Korea</w:t>
      </w:r>
      <w:proofErr w:type="gramStart"/>
      <w:r w:rsidRPr="00BD0DE2">
        <w:rPr>
          <w:u w:val="single"/>
        </w:rPr>
        <w:t>.</w:t>
      </w:r>
      <w:r w:rsidRPr="00BD0DE2">
        <w:rPr>
          <w:sz w:val="12"/>
          <w:u w:val="single"/>
        </w:rPr>
        <w:t>¶</w:t>
      </w:r>
      <w:proofErr w:type="gramEnd"/>
      <w:r w:rsidRPr="00BD0DE2">
        <w:rPr>
          <w:sz w:val="12"/>
          <w:u w:val="single"/>
        </w:rPr>
        <w:t xml:space="preserve"> </w:t>
      </w:r>
      <w:r w:rsidRPr="00A7522F">
        <w:rPr>
          <w:highlight w:val="yellow"/>
          <w:u w:val="single"/>
        </w:rPr>
        <w:t>There is a hard fact China has to face when it comes to dealing with North Korea: In the long run, stability in the region is more important for Beijing than denuclearization of North Korea</w:t>
      </w:r>
      <w:r>
        <w:t xml:space="preserve">. </w:t>
      </w:r>
      <w:r w:rsidRPr="00BD0DE2">
        <w:rPr>
          <w:sz w:val="16"/>
        </w:rPr>
        <w:t>Contrary to what many Western hardliners believe, North Koreans are not going to consider denuclearization if they are merely exposed to outside pressure. The only situation when the North Korean government is likely to start thinking about denuclearization seriously is a situation when it faces an existential threat, when its very survival (not just their well-being!) is endangered</w:t>
      </w:r>
      <w:proofErr w:type="gramStart"/>
      <w:r w:rsidRPr="00BD0DE2">
        <w:rPr>
          <w:sz w:val="16"/>
        </w:rPr>
        <w:t>.</w:t>
      </w:r>
      <w:r w:rsidRPr="00BD0DE2">
        <w:rPr>
          <w:sz w:val="6"/>
        </w:rPr>
        <w:t>¶</w:t>
      </w:r>
      <w:proofErr w:type="gramEnd"/>
      <w:r w:rsidRPr="00BD0DE2">
        <w:rPr>
          <w:sz w:val="6"/>
        </w:rPr>
        <w:t xml:space="preserve"> </w:t>
      </w:r>
      <w:r w:rsidRPr="00BD0DE2">
        <w:rPr>
          <w:sz w:val="16"/>
        </w:rPr>
        <w:t xml:space="preserve">However, </w:t>
      </w:r>
      <w:r w:rsidRPr="00A7522F">
        <w:rPr>
          <w:highlight w:val="yellow"/>
          <w:u w:val="single"/>
        </w:rPr>
        <w:t>such pressure is not what China wants to bring because such pressure is equally likely to destabilize North Korea, thus pushing the northern part of the Korean Peninsula into a state of anarchy or civil war</w:t>
      </w:r>
      <w:r w:rsidRPr="00BD0DE2">
        <w:rPr>
          <w:u w:val="single"/>
        </w:rPr>
        <w:t>.</w:t>
      </w:r>
      <w:r w:rsidRPr="00BD0DE2">
        <w:rPr>
          <w:sz w:val="12"/>
        </w:rPr>
        <w:t xml:space="preserve">¶ </w:t>
      </w:r>
      <w:r w:rsidRPr="00A7522F">
        <w:rPr>
          <w:highlight w:val="yellow"/>
          <w:u w:val="single"/>
        </w:rPr>
        <w:t>The Chinese will absorb the hardest blow if such a crisis is to erupt</w:t>
      </w:r>
      <w:r w:rsidRPr="00BD0DE2">
        <w:rPr>
          <w:u w:val="single"/>
        </w:rPr>
        <w:t>.</w:t>
      </w:r>
      <w:r>
        <w:t xml:space="preserve"> </w:t>
      </w:r>
      <w:r w:rsidRPr="00BD0DE2">
        <w:rPr>
          <w:sz w:val="16"/>
        </w:rPr>
        <w:t>The refugees from North Korea will go to China – some of them equipped with weapons from the Korean People’s Army’s arsenal and some of them, probably, with samples of the WMD to be sold to the highest bidder. No matter how much China is going to spend on supporting these refuges, Beijing’s actions are still likely to be criticized by the human rights activists and bleeding-heart liberals as well as by the South Koreans</w:t>
      </w:r>
      <w:proofErr w:type="gramStart"/>
      <w:r w:rsidRPr="00BD0DE2">
        <w:rPr>
          <w:sz w:val="16"/>
        </w:rPr>
        <w:t>.</w:t>
      </w:r>
      <w:r w:rsidRPr="00BD0DE2">
        <w:rPr>
          <w:sz w:val="6"/>
        </w:rPr>
        <w:t>¶</w:t>
      </w:r>
      <w:proofErr w:type="gramEnd"/>
      <w:r w:rsidRPr="00BD0DE2">
        <w:rPr>
          <w:sz w:val="6"/>
        </w:rPr>
        <w:t xml:space="preserve"> </w:t>
      </w:r>
      <w:r w:rsidRPr="00BD0DE2">
        <w:rPr>
          <w:sz w:val="16"/>
        </w:rPr>
        <w:t>Needless to say</w:t>
      </w:r>
      <w:r w:rsidRPr="00BD0DE2">
        <w:rPr>
          <w:u w:val="single"/>
        </w:rPr>
        <w:t xml:space="preserve">, </w:t>
      </w:r>
      <w:r w:rsidRPr="00A7522F">
        <w:rPr>
          <w:highlight w:val="yellow"/>
          <w:u w:val="single"/>
        </w:rPr>
        <w:t>the unification of</w:t>
      </w:r>
      <w:r w:rsidRPr="00BD0DE2">
        <w:rPr>
          <w:u w:val="single"/>
        </w:rPr>
        <w:t xml:space="preserve"> all of </w:t>
      </w:r>
      <w:r w:rsidRPr="00A7522F">
        <w:rPr>
          <w:highlight w:val="yellow"/>
          <w:u w:val="single"/>
        </w:rPr>
        <w:t>Korea</w:t>
      </w:r>
      <w:r w:rsidRPr="00BD0DE2">
        <w:rPr>
          <w:u w:val="single"/>
        </w:rPr>
        <w:t xml:space="preserve"> under South Korean contro</w:t>
      </w:r>
      <w:r>
        <w:t xml:space="preserve">l </w:t>
      </w:r>
      <w:r w:rsidRPr="00BD0DE2">
        <w:rPr>
          <w:sz w:val="16"/>
        </w:rPr>
        <w:t>(the only realistic type of unification, given the current situation)</w:t>
      </w:r>
      <w:r>
        <w:t xml:space="preserve"> </w:t>
      </w:r>
      <w:r w:rsidRPr="00BD0DE2">
        <w:rPr>
          <w:u w:val="single"/>
        </w:rPr>
        <w:t xml:space="preserve">also </w:t>
      </w:r>
      <w:r w:rsidRPr="00A7522F">
        <w:rPr>
          <w:highlight w:val="yellow"/>
          <w:u w:val="single"/>
        </w:rPr>
        <w:t>goes against the long-term interests of China</w:t>
      </w:r>
      <w:r w:rsidRPr="00BD0DE2">
        <w:rPr>
          <w:u w:val="single"/>
        </w:rPr>
        <w:t>.</w:t>
      </w:r>
      <w:r>
        <w:t xml:space="preserve"> </w:t>
      </w:r>
      <w:r w:rsidRPr="00BD0DE2">
        <w:rPr>
          <w:sz w:val="16"/>
        </w:rPr>
        <w:t>Beijing has not the slightest desire to see a democratic, nationalistic, unified Korean state emerging next to its borders and maintaining close relations with the United States.</w:t>
      </w:r>
    </w:p>
    <w:p w14:paraId="78D3B252" w14:textId="77777777" w:rsidR="003D2E5E" w:rsidRDefault="003D2E5E" w:rsidP="003D2E5E">
      <w:pPr>
        <w:pStyle w:val="Heading4"/>
      </w:pPr>
      <w:r>
        <w:t>Sanctions won’t lead to abandonment</w:t>
      </w:r>
    </w:p>
    <w:p w14:paraId="6C6CF843" w14:textId="77777777" w:rsidR="003D2E5E" w:rsidRDefault="003D2E5E" w:rsidP="003D2E5E">
      <w:r w:rsidRPr="0072330C">
        <w:rPr>
          <w:rStyle w:val="StyleStyleBold12pt"/>
        </w:rPr>
        <w:t>Shines 3/12</w:t>
      </w:r>
      <w:r w:rsidRPr="0072330C">
        <w:t xml:space="preserve"> </w:t>
      </w:r>
      <w:r w:rsidRPr="0072330C">
        <w:rPr>
          <w:sz w:val="16"/>
          <w:szCs w:val="16"/>
        </w:rPr>
        <w:t xml:space="preserve">(Robert, Analyst with the Foreign Policy Association, 3/12/16, “China may have voted for North Korea sanctions, but this means little for the countries’ relationship” Global Risk Insight, http://globalriskinsights.com/2016/03/despite-sanctions-north-korea-still-matters-to-china/) </w:t>
      </w:r>
      <w:proofErr w:type="spellStart"/>
      <w:r w:rsidRPr="0072330C">
        <w:rPr>
          <w:sz w:val="16"/>
          <w:szCs w:val="16"/>
        </w:rPr>
        <w:t>jf</w:t>
      </w:r>
      <w:proofErr w:type="spellEnd"/>
    </w:p>
    <w:p w14:paraId="2B7D0193" w14:textId="2DF1F142" w:rsidR="003D2E5E" w:rsidRDefault="003D2E5E" w:rsidP="003D2E5E">
      <w:r w:rsidRPr="00011C22">
        <w:rPr>
          <w:sz w:val="16"/>
        </w:rPr>
        <w:t>However, because of the opaque nature of the decision-making process within both China and North Korea, it remains unclear to this day whether North Korea’s pattern of weapons tests, threats, and demands are part of a larger game planned in advance between the two states.  Related to this</w:t>
      </w:r>
      <w:r>
        <w:t xml:space="preserve">, </w:t>
      </w:r>
      <w:r w:rsidRPr="00A7522F">
        <w:rPr>
          <w:highlight w:val="yellow"/>
          <w:u w:val="single"/>
        </w:rPr>
        <w:t>China is concerned with a possible North Korean collapse and the literal spillover effect it would have in terms of refugees flooding its</w:t>
      </w:r>
      <w:r w:rsidRPr="007D4354">
        <w:rPr>
          <w:highlight w:val="yellow"/>
          <w:u w:val="single"/>
        </w:rPr>
        <w:t xml:space="preserve"> border</w:t>
      </w:r>
      <w:r w:rsidRPr="001051CD">
        <w:rPr>
          <w:u w:val="single"/>
        </w:rPr>
        <w:t>. However, China is much more concerned that a possible North Korean collapse would bring U.S. troops to its very doorstep</w:t>
      </w:r>
      <w:proofErr w:type="gramStart"/>
      <w:r>
        <w:t>.</w:t>
      </w:r>
      <w:r w:rsidRPr="0072330C">
        <w:rPr>
          <w:sz w:val="12"/>
        </w:rPr>
        <w:t>¶</w:t>
      </w:r>
      <w:proofErr w:type="gramEnd"/>
      <w:r w:rsidRPr="0072330C">
        <w:rPr>
          <w:sz w:val="12"/>
        </w:rPr>
        <w:t xml:space="preserve"> </w:t>
      </w:r>
      <w:r>
        <w:t xml:space="preserve">Because of this, </w:t>
      </w:r>
      <w:r w:rsidRPr="001051CD">
        <w:rPr>
          <w:u w:val="single"/>
        </w:rPr>
        <w:t>the positions of China, Russia, and South Korea have traditionally been less hawkish towards North Korea than those of their Six-Party Talks partners, the U.S. and Japan</w:t>
      </w:r>
      <w:r>
        <w:t>.</w:t>
      </w:r>
      <w:r w:rsidRPr="0072330C">
        <w:rPr>
          <w:sz w:val="12"/>
        </w:rPr>
        <w:t xml:space="preserve"> ¶ </w:t>
      </w:r>
      <w:proofErr w:type="gramStart"/>
      <w:r>
        <w:t>While</w:t>
      </w:r>
      <w:proofErr w:type="gramEnd"/>
      <w:r>
        <w:t xml:space="preserve"> economics does indeed play a prominent role in a state’s geopolitical calculations, oftentimes it is not the overall deciding factor.  </w:t>
      </w:r>
      <w:r w:rsidRPr="007D4354">
        <w:rPr>
          <w:highlight w:val="yellow"/>
          <w:u w:val="single"/>
        </w:rPr>
        <w:t>No matter how economically crippling sanctions may be</w:t>
      </w:r>
      <w:proofErr w:type="gramStart"/>
      <w:r w:rsidRPr="007D4354">
        <w:rPr>
          <w:highlight w:val="yellow"/>
          <w:u w:val="single"/>
        </w:rPr>
        <w:t>,</w:t>
      </w:r>
      <w:proofErr w:type="gramEnd"/>
      <w:r w:rsidRPr="007D4354">
        <w:rPr>
          <w:highlight w:val="yellow"/>
          <w:u w:val="single"/>
        </w:rPr>
        <w:t xml:space="preserve"> they will rarely have an impact on an issue that a state considers fundamental to its national security interests</w:t>
      </w:r>
      <w:r>
        <w:t xml:space="preserve">. </w:t>
      </w:r>
      <w:r w:rsidRPr="00011C22">
        <w:rPr>
          <w:sz w:val="6"/>
        </w:rPr>
        <w:t xml:space="preserve">¶ </w:t>
      </w:r>
      <w:proofErr w:type="gramStart"/>
      <w:r w:rsidRPr="00011C22">
        <w:rPr>
          <w:sz w:val="16"/>
        </w:rPr>
        <w:t>While</w:t>
      </w:r>
      <w:proofErr w:type="gramEnd"/>
      <w:r w:rsidRPr="00011C22">
        <w:rPr>
          <w:sz w:val="16"/>
        </w:rPr>
        <w:t xml:space="preserve"> it may be argued, for example, that extended sanctions eventually brought Iran to the negotiating table, this is a very simplistic argument, to be generous.  A deal was eventually reached with Iran because the U.S. calculated that enlisting Iran’s help in the fight against ISIS and once again having its energy reserves available to Europe, undermining Russia’s position, is in the ultimate U.S. interest. Sanctions will also not make Russia forget that the status of Ukraine is in its ultimate national security interests</w:t>
      </w:r>
      <w:r>
        <w:t xml:space="preserve">. </w:t>
      </w:r>
      <w:r w:rsidRPr="0072330C">
        <w:rPr>
          <w:sz w:val="12"/>
        </w:rPr>
        <w:t xml:space="preserve">¶ </w:t>
      </w:r>
      <w:r w:rsidRPr="001051CD">
        <w:rPr>
          <w:u w:val="single"/>
        </w:rPr>
        <w:t xml:space="preserve">Likewise, </w:t>
      </w:r>
      <w:r w:rsidRPr="007D4354">
        <w:rPr>
          <w:highlight w:val="yellow"/>
          <w:u w:val="single"/>
        </w:rPr>
        <w:t>sanctions will not make China forget that the stability of North Korea and the value it provides are in China’s ultimate national security interest</w:t>
      </w:r>
      <w:r>
        <w:t>.</w:t>
      </w:r>
    </w:p>
    <w:p w14:paraId="75B23925" w14:textId="77777777" w:rsidR="003D2E5E" w:rsidRDefault="003D2E5E" w:rsidP="003D2E5E"/>
    <w:p w14:paraId="6485BC0F" w14:textId="51472AFD" w:rsidR="00103B5E" w:rsidRDefault="003D2E5E" w:rsidP="003D2E5E">
      <w:pPr>
        <w:pStyle w:val="Heading3"/>
      </w:pPr>
      <w:r>
        <w:t>I/L</w:t>
      </w:r>
    </w:p>
    <w:p w14:paraId="514670EF" w14:textId="68398EE5" w:rsidR="0001563A" w:rsidRPr="00A61066" w:rsidRDefault="0001563A" w:rsidP="0001563A">
      <w:pPr>
        <w:pStyle w:val="Heading4"/>
        <w:rPr>
          <w:rFonts w:ascii="Calibri" w:hAnsi="Calibri" w:cs="Times New Roman"/>
        </w:rPr>
      </w:pPr>
      <w:r>
        <w:t>Sanctions don’t increase instability</w:t>
      </w:r>
    </w:p>
    <w:p w14:paraId="16676083" w14:textId="77777777" w:rsidR="0001563A" w:rsidRPr="00A61066" w:rsidRDefault="0001563A" w:rsidP="0001563A">
      <w:pPr>
        <w:rPr>
          <w:sz w:val="18"/>
          <w:szCs w:val="18"/>
        </w:rPr>
      </w:pPr>
      <w:proofErr w:type="spellStart"/>
      <w:r w:rsidRPr="00A61066">
        <w:rPr>
          <w:rStyle w:val="StyleStyleBold12pt"/>
        </w:rPr>
        <w:t>Toloraya</w:t>
      </w:r>
      <w:proofErr w:type="spellEnd"/>
      <w:r w:rsidRPr="00A61066">
        <w:rPr>
          <w:rStyle w:val="StyleStyleBold12pt"/>
        </w:rPr>
        <w:t xml:space="preserve"> 5/12</w:t>
      </w:r>
      <w:r>
        <w:t xml:space="preserve"> </w:t>
      </w:r>
      <w:r w:rsidRPr="00A61066">
        <w:rPr>
          <w:sz w:val="18"/>
          <w:szCs w:val="18"/>
        </w:rPr>
        <w:t>(</w:t>
      </w:r>
      <w:proofErr w:type="spellStart"/>
      <w:r w:rsidRPr="00A61066">
        <w:rPr>
          <w:sz w:val="18"/>
          <w:szCs w:val="18"/>
        </w:rPr>
        <w:t>Georgy</w:t>
      </w:r>
      <w:proofErr w:type="spellEnd"/>
      <w:r w:rsidRPr="00A61066">
        <w:rPr>
          <w:sz w:val="18"/>
          <w:szCs w:val="18"/>
        </w:rPr>
        <w:t xml:space="preserve">, retired Russian Diplomat, 5/12/16, “If anything sanction will cause authorities to crack down on nascent marketization in the North” NK New, https://www.nknews.org/2016/05/sanctions-will-hurt-everyone-but-north-koreas-leaders/) </w:t>
      </w:r>
      <w:proofErr w:type="spellStart"/>
      <w:r w:rsidRPr="00A61066">
        <w:rPr>
          <w:sz w:val="18"/>
          <w:szCs w:val="18"/>
        </w:rPr>
        <w:t>jf</w:t>
      </w:r>
      <w:proofErr w:type="spellEnd"/>
    </w:p>
    <w:p w14:paraId="16EE3358" w14:textId="77777777" w:rsidR="0001563A" w:rsidRPr="00F71163" w:rsidRDefault="0001563A" w:rsidP="0001563A">
      <w:pPr>
        <w:rPr>
          <w:u w:val="single"/>
        </w:rPr>
      </w:pPr>
      <w:r w:rsidRPr="007D4354">
        <w:rPr>
          <w:highlight w:val="yellow"/>
          <w:u w:val="single"/>
        </w:rPr>
        <w:t>The sanctions will</w:t>
      </w:r>
      <w:r w:rsidRPr="00A61066">
        <w:rPr>
          <w:u w:val="single"/>
        </w:rPr>
        <w:t xml:space="preserve"> rather hit the middle class</w:t>
      </w:r>
      <w:r>
        <w:t xml:space="preserve">, i.e. those who sell stuff at the markets, engage in exports or foreign trade as well as those they pay for services, like teachers and doctors. </w:t>
      </w:r>
      <w:r w:rsidRPr="00A61066">
        <w:rPr>
          <w:u w:val="single"/>
        </w:rPr>
        <w:t>This will lead to the retrogression of the country and could potentially force it to act more provocatively</w:t>
      </w:r>
      <w:proofErr w:type="gramStart"/>
      <w:r w:rsidRPr="00A61066">
        <w:rPr>
          <w:u w:val="single"/>
        </w:rPr>
        <w:t>.</w:t>
      </w:r>
      <w:r w:rsidRPr="00A61066">
        <w:rPr>
          <w:sz w:val="12"/>
          <w:u w:val="single"/>
        </w:rPr>
        <w:t>¶</w:t>
      </w:r>
      <w:proofErr w:type="gramEnd"/>
      <w:r w:rsidRPr="00A61066">
        <w:rPr>
          <w:sz w:val="12"/>
          <w:u w:val="single"/>
        </w:rPr>
        <w:t xml:space="preserve"> </w:t>
      </w:r>
      <w:r w:rsidRPr="00A61066">
        <w:rPr>
          <w:u w:val="single"/>
        </w:rPr>
        <w:t xml:space="preserve">But that will </w:t>
      </w:r>
      <w:r w:rsidRPr="007D4354">
        <w:rPr>
          <w:highlight w:val="yellow"/>
          <w:u w:val="single"/>
        </w:rPr>
        <w:t>have no weakening effect on the regime whatsoever</w:t>
      </w:r>
      <w:r w:rsidRPr="00A61066">
        <w:rPr>
          <w:u w:val="single"/>
        </w:rPr>
        <w:t xml:space="preserve">. </w:t>
      </w:r>
      <w:r w:rsidRPr="007D4354">
        <w:rPr>
          <w:highlight w:val="yellow"/>
          <w:u w:val="single"/>
        </w:rPr>
        <w:t>There is no</w:t>
      </w:r>
      <w:r w:rsidRPr="00A61066">
        <w:rPr>
          <w:u w:val="single"/>
        </w:rPr>
        <w:t xml:space="preserve"> direct </w:t>
      </w:r>
      <w:r w:rsidRPr="007D4354">
        <w:rPr>
          <w:highlight w:val="yellow"/>
          <w:u w:val="single"/>
        </w:rPr>
        <w:t>correlation in North Korea</w:t>
      </w:r>
      <w:r>
        <w:t xml:space="preserve"> (or as in former Soviet Union and communist China in the days of “collectivization” and the “Great Leap Forward”) </w:t>
      </w:r>
      <w:r w:rsidRPr="007D4354">
        <w:rPr>
          <w:highlight w:val="yellow"/>
          <w:u w:val="single"/>
        </w:rPr>
        <w:t>between the economic situation and political power</w:t>
      </w:r>
      <w:r w:rsidRPr="00A61066">
        <w:rPr>
          <w:u w:val="single"/>
        </w:rPr>
        <w:t>. On the contrary, often the economic hardships make regimes “tighten the screws” for fear of instability</w:t>
      </w:r>
      <w:proofErr w:type="gramStart"/>
      <w:r w:rsidRPr="00F71163">
        <w:rPr>
          <w:sz w:val="16"/>
        </w:rPr>
        <w:t>.</w:t>
      </w:r>
      <w:r w:rsidRPr="00F71163">
        <w:rPr>
          <w:sz w:val="6"/>
        </w:rPr>
        <w:t>¶</w:t>
      </w:r>
      <w:proofErr w:type="gramEnd"/>
      <w:r w:rsidRPr="00F71163">
        <w:rPr>
          <w:sz w:val="6"/>
        </w:rPr>
        <w:t xml:space="preserve"> </w:t>
      </w:r>
      <w:r w:rsidRPr="00F71163">
        <w:rPr>
          <w:sz w:val="16"/>
        </w:rPr>
        <w:t>The lessons of the 1990’s should be taken into account, when a million North Koreans died from hunger but with no weakening of the regime and it did not preclude Kim Jong Il from further militarization. Even the penetration of South Korean ideology and mass culture in recent years probably won’t change much, as in North Korea, unlike the former Soviet Union, the middle and upper class cannot count on an improvement in their personal fortune in the case of the regime collapsing or unification</w:t>
      </w:r>
      <w:proofErr w:type="gramStart"/>
      <w:r>
        <w:t>.</w:t>
      </w:r>
      <w:r w:rsidRPr="00A61066">
        <w:rPr>
          <w:sz w:val="12"/>
        </w:rPr>
        <w:t>¶</w:t>
      </w:r>
      <w:proofErr w:type="gramEnd"/>
      <w:r w:rsidRPr="00A61066">
        <w:rPr>
          <w:sz w:val="12"/>
        </w:rPr>
        <w:t xml:space="preserve"> </w:t>
      </w:r>
      <w:r>
        <w:t xml:space="preserve">And </w:t>
      </w:r>
      <w:r w:rsidRPr="007D4354">
        <w:rPr>
          <w:highlight w:val="yellow"/>
          <w:u w:val="single"/>
        </w:rPr>
        <w:t>there is no chance the regime would give “the masses” a chance to organize itself in an opposition movement</w:t>
      </w:r>
      <w:r w:rsidRPr="00A61066">
        <w:rPr>
          <w:u w:val="single"/>
        </w:rPr>
        <w:t>. So “the masses’” dissatisfaction cannot be counted on as a credible factor for a regime change</w:t>
      </w:r>
      <w:proofErr w:type="gramStart"/>
      <w:r>
        <w:t>.</w:t>
      </w:r>
      <w:r w:rsidRPr="00A61066">
        <w:rPr>
          <w:sz w:val="12"/>
        </w:rPr>
        <w:t>¶</w:t>
      </w:r>
      <w:proofErr w:type="gramEnd"/>
      <w:r w:rsidRPr="00A61066">
        <w:rPr>
          <w:sz w:val="12"/>
        </w:rPr>
        <w:t xml:space="preserve"> </w:t>
      </w:r>
      <w:r>
        <w:t>North Korea surely intends to have it its way in such negotiations, taking up an assertive position</w:t>
      </w:r>
      <w:r w:rsidRPr="00A61066">
        <w:rPr>
          <w:sz w:val="12"/>
        </w:rPr>
        <w:t xml:space="preserve">¶ </w:t>
      </w:r>
      <w:r w:rsidRPr="00A61066">
        <w:rPr>
          <w:u w:val="single"/>
        </w:rPr>
        <w:t>T</w:t>
      </w:r>
      <w:r w:rsidRPr="007D4354">
        <w:rPr>
          <w:highlight w:val="yellow"/>
          <w:u w:val="single"/>
        </w:rPr>
        <w:t>herefore the sanctions won’t change the policies of the country’s leaders even a slightly</w:t>
      </w:r>
      <w:r w:rsidRPr="00A61066">
        <w:rPr>
          <w:u w:val="single"/>
        </w:rPr>
        <w:t>. Their policy is aimed at producing the image of a “strong Korea” and the stakes are high. That is what forms the backbone of North Korea’s policy seeking to be viewed as a serious player that ought to be invited to the negotiating table.</w:t>
      </w:r>
    </w:p>
    <w:p w14:paraId="15B9AFC2" w14:textId="77777777" w:rsidR="00DC3AA1" w:rsidRDefault="00DC3AA1" w:rsidP="00DC3AA1"/>
    <w:p w14:paraId="73F5AC53" w14:textId="77777777" w:rsidR="00FE48C4" w:rsidRDefault="00FE48C4" w:rsidP="00DC3AA1"/>
    <w:p w14:paraId="32E0D25B" w14:textId="77777777" w:rsidR="00FE48C4" w:rsidRDefault="00FE48C4" w:rsidP="00DC3AA1"/>
    <w:p w14:paraId="75F2BD9B" w14:textId="27C93B2B" w:rsidR="00FE48C4" w:rsidRDefault="00FE48C4" w:rsidP="00FE48C4">
      <w:pPr>
        <w:pStyle w:val="Heading3"/>
      </w:pPr>
      <w:r>
        <w:t>Link turn</w:t>
      </w:r>
    </w:p>
    <w:p w14:paraId="7C60C742" w14:textId="6DEFB4C3" w:rsidR="00FE48C4" w:rsidRPr="00FE48C4" w:rsidRDefault="00FE48C4" w:rsidP="00FE48C4">
      <w:pPr>
        <w:jc w:val="center"/>
        <w:rPr>
          <w:sz w:val="10"/>
          <w:szCs w:val="10"/>
        </w:rPr>
      </w:pPr>
      <w:r w:rsidRPr="00FE48C4">
        <w:rPr>
          <w:sz w:val="10"/>
          <w:szCs w:val="10"/>
        </w:rPr>
        <w:t>(</w:t>
      </w:r>
      <w:proofErr w:type="gramStart"/>
      <w:r w:rsidRPr="00FE48C4">
        <w:rPr>
          <w:sz w:val="10"/>
          <w:szCs w:val="10"/>
        </w:rPr>
        <w:t>more</w:t>
      </w:r>
      <w:proofErr w:type="gramEnd"/>
      <w:r w:rsidRPr="00FE48C4">
        <w:rPr>
          <w:sz w:val="10"/>
          <w:szCs w:val="10"/>
        </w:rPr>
        <w:t xml:space="preserve"> from Climate coop </w:t>
      </w:r>
      <w:proofErr w:type="spellStart"/>
      <w:r w:rsidRPr="00FE48C4">
        <w:rPr>
          <w:sz w:val="10"/>
          <w:szCs w:val="10"/>
        </w:rPr>
        <w:t>aff</w:t>
      </w:r>
      <w:proofErr w:type="spellEnd"/>
      <w:r w:rsidRPr="00FE48C4">
        <w:rPr>
          <w:sz w:val="10"/>
          <w:szCs w:val="10"/>
        </w:rPr>
        <w:t>)</w:t>
      </w:r>
    </w:p>
    <w:p w14:paraId="45BC8B30" w14:textId="77777777" w:rsidR="00FE48C4" w:rsidRPr="00E83C63" w:rsidRDefault="00FE48C4" w:rsidP="00FE48C4">
      <w:pPr>
        <w:pStyle w:val="Heading4"/>
        <w:rPr>
          <w:u w:val="single"/>
        </w:rPr>
      </w:pPr>
      <w:r w:rsidRPr="00E83C63">
        <w:t xml:space="preserve">Strong relations solve </w:t>
      </w:r>
      <w:r w:rsidRPr="00E83C63">
        <w:rPr>
          <w:u w:val="single"/>
        </w:rPr>
        <w:t>North Korean denuclearization</w:t>
      </w:r>
      <w:r w:rsidRPr="00E83C63">
        <w:t xml:space="preserve"> – prevents </w:t>
      </w:r>
      <w:r w:rsidRPr="00E83C63">
        <w:rPr>
          <w:u w:val="single"/>
        </w:rPr>
        <w:t>war</w:t>
      </w:r>
      <w:r w:rsidRPr="00E83C63">
        <w:t xml:space="preserve"> and </w:t>
      </w:r>
      <w:r w:rsidRPr="00E83C63">
        <w:rPr>
          <w:u w:val="single"/>
        </w:rPr>
        <w:t xml:space="preserve">broad </w:t>
      </w:r>
      <w:proofErr w:type="spellStart"/>
      <w:r w:rsidRPr="00E83C63">
        <w:rPr>
          <w:u w:val="single"/>
        </w:rPr>
        <w:t>prolif</w:t>
      </w:r>
      <w:proofErr w:type="spellEnd"/>
    </w:p>
    <w:p w14:paraId="6D349C7B" w14:textId="77777777" w:rsidR="00FE48C4" w:rsidRPr="00E83C63" w:rsidRDefault="00FE48C4" w:rsidP="00FE48C4">
      <w:proofErr w:type="spellStart"/>
      <w:r w:rsidRPr="00E83C63">
        <w:rPr>
          <w:rStyle w:val="StyleStyleBold12pt"/>
        </w:rPr>
        <w:t>Xiyu</w:t>
      </w:r>
      <w:proofErr w:type="spellEnd"/>
      <w:r w:rsidRPr="00E83C63">
        <w:rPr>
          <w:rStyle w:val="StyleStyleBold12pt"/>
        </w:rPr>
        <w:t xml:space="preserve"> 15</w:t>
      </w:r>
      <w:r w:rsidRPr="00E83C63">
        <w:t xml:space="preserve">. (Yang </w:t>
      </w:r>
      <w:proofErr w:type="spellStart"/>
      <w:r w:rsidRPr="00E83C63">
        <w:t>Xiyu</w:t>
      </w:r>
      <w:proofErr w:type="spellEnd"/>
      <w:r w:rsidRPr="00E83C63">
        <w:t xml:space="preserve"> is Senior Research Fellow at China Institute of International Studies. </w:t>
      </w:r>
      <w:proofErr w:type="gramStart"/>
      <w:r w:rsidRPr="00E83C63">
        <w:t>North Korean Nuclear Issue in China-U.S. Relations.</w:t>
      </w:r>
      <w:proofErr w:type="gramEnd"/>
      <w:r w:rsidRPr="00E83C63">
        <w:t xml:space="preserve"> July 10, 2015. </w:t>
      </w:r>
      <w:hyperlink r:id="rId12" w:history="1">
        <w:r w:rsidRPr="00E83C63">
          <w:rPr>
            <w:rStyle w:val="Hyperlink"/>
          </w:rPr>
          <w:t>http://www.ciis.org.cn/english/2015-07/10/content_8062011.htm</w:t>
        </w:r>
      </w:hyperlink>
      <w:r w:rsidRPr="00E83C63">
        <w:t>)</w:t>
      </w:r>
    </w:p>
    <w:p w14:paraId="1664180B" w14:textId="77777777" w:rsidR="00FE48C4" w:rsidRPr="00E83C63" w:rsidRDefault="00FE48C4" w:rsidP="00FE48C4">
      <w:pPr>
        <w:rPr>
          <w:rStyle w:val="StyleBoldUnderline"/>
        </w:rPr>
      </w:pPr>
      <w:r w:rsidRPr="00A7522F">
        <w:rPr>
          <w:sz w:val="18"/>
        </w:rPr>
        <w:t>Cooperation and Disagreement on North Korean Nuclear Issue Between China and the United States As for their policies toward the North Korean nuclear issue</w:t>
      </w:r>
      <w:r w:rsidRPr="00E83C63">
        <w:t xml:space="preserve">, </w:t>
      </w:r>
      <w:r w:rsidRPr="007D4354">
        <w:rPr>
          <w:rStyle w:val="StyleBoldUnderline"/>
          <w:highlight w:val="yellow"/>
        </w:rPr>
        <w:t>both China and the United States have demanded the</w:t>
      </w:r>
      <w:r w:rsidRPr="00E83C63">
        <w:rPr>
          <w:rStyle w:val="StyleBoldUnderline"/>
        </w:rPr>
        <w:t xml:space="preserve"> complete </w:t>
      </w:r>
      <w:r w:rsidRPr="007D4354">
        <w:rPr>
          <w:rStyle w:val="StyleBoldUnderline"/>
          <w:highlight w:val="yellow"/>
        </w:rPr>
        <w:t>denuclearization of North Korea</w:t>
      </w:r>
      <w:r w:rsidRPr="00E83C63">
        <w:rPr>
          <w:rStyle w:val="StyleBoldUnderline"/>
        </w:rPr>
        <w:t>, and they share the same position and policy goal of a nuclear-weapons-free Korean Peninsula</w:t>
      </w:r>
      <w:r w:rsidRPr="00E83C63">
        <w:t xml:space="preserve">. </w:t>
      </w:r>
      <w:r w:rsidRPr="00A7522F">
        <w:rPr>
          <w:sz w:val="18"/>
        </w:rPr>
        <w:t xml:space="preserve">Moreover, since the Six-Party Talks were initiated by China, both countries have stated that the talks are the only feasible approach to the settlement of the issue, so they have made close communication and coordination with each other under and beyond the framework. Given </w:t>
      </w:r>
      <w:r w:rsidRPr="00E83C63">
        <w:rPr>
          <w:rStyle w:val="StyleBoldUnderline"/>
        </w:rPr>
        <w:t xml:space="preserve">that both China and the United States play unique roles in the efforts to achieve a peaceful settlement of North Korea’s nuclear issue through dialogue, the issue has become a vital subject of their presidential meetings, the China-U.S. Strategic and Economic Dialogue, as well as </w:t>
      </w:r>
      <w:r w:rsidRPr="00E83C63">
        <w:rPr>
          <w:rStyle w:val="Emphasis"/>
        </w:rPr>
        <w:t>other diplomatic conferences and negotiations at all levels</w:t>
      </w:r>
      <w:r w:rsidRPr="00E83C63">
        <w:t xml:space="preserve">. </w:t>
      </w:r>
      <w:r w:rsidRPr="00A7522F">
        <w:rPr>
          <w:sz w:val="16"/>
        </w:rPr>
        <w:t xml:space="preserve">Due to the impact of North Korea’s second nuclear test, the </w:t>
      </w:r>
      <w:proofErr w:type="spellStart"/>
      <w:r w:rsidRPr="00A7522F">
        <w:rPr>
          <w:sz w:val="16"/>
        </w:rPr>
        <w:t>Cheonan</w:t>
      </w:r>
      <w:proofErr w:type="spellEnd"/>
      <w:r w:rsidRPr="00A7522F">
        <w:rPr>
          <w:sz w:val="16"/>
        </w:rPr>
        <w:t xml:space="preserve"> incident, </w:t>
      </w:r>
      <w:proofErr w:type="spellStart"/>
      <w:r w:rsidRPr="00A7522F">
        <w:rPr>
          <w:sz w:val="16"/>
        </w:rPr>
        <w:t>Yeonpyeong</w:t>
      </w:r>
      <w:proofErr w:type="spellEnd"/>
      <w:r w:rsidRPr="00A7522F">
        <w:rPr>
          <w:sz w:val="16"/>
        </w:rPr>
        <w:t xml:space="preserve"> Island shelling and other crises, the issue has hit the gridlock. Against this backdrop, both heads of state, after meeting with each other in January 2011, made a joint statement reconfirming their further cooperation on the nuclear issue and reiterating their deep concerns over the uranium enrichment plan announced by North Korea. They called for early resumption of the Six-Party Talks through necessary measures, so as to address the issue and related ones</w:t>
      </w:r>
      <w:proofErr w:type="gramStart"/>
      <w:r w:rsidRPr="00A7522F">
        <w:rPr>
          <w:sz w:val="16"/>
        </w:rPr>
        <w:t>.[</w:t>
      </w:r>
      <w:proofErr w:type="gramEnd"/>
      <w:r w:rsidRPr="00A7522F">
        <w:rPr>
          <w:sz w:val="16"/>
        </w:rPr>
        <w:t xml:space="preserve">17] </w:t>
      </w:r>
      <w:r w:rsidRPr="007D4354">
        <w:rPr>
          <w:rStyle w:val="Emphasis"/>
          <w:highlight w:val="yellow"/>
        </w:rPr>
        <w:t>The coordination and cooperation between China and the United States on the North Korean nuclear issue prevent it from spinning out of control, avoid nuclear nonproliferation and the outbreak of conflicts, and promise</w:t>
      </w:r>
      <w:r w:rsidRPr="00E83C63">
        <w:rPr>
          <w:rStyle w:val="Emphasis"/>
        </w:rPr>
        <w:t xml:space="preserve"> a peaceful settlement of the complicated security issue through the </w:t>
      </w:r>
      <w:r w:rsidRPr="007D4354">
        <w:rPr>
          <w:rStyle w:val="Emphasis"/>
          <w:highlight w:val="yellow"/>
        </w:rPr>
        <w:t>Six-Party Talks</w:t>
      </w:r>
      <w:r w:rsidRPr="00E83C63">
        <w:t xml:space="preserve">. If </w:t>
      </w:r>
      <w:r w:rsidRPr="00A7522F">
        <w:rPr>
          <w:sz w:val="18"/>
        </w:rPr>
        <w:t>we make a comparison between China’s policies on the nuclear issue with that adopted by the three U.S. presidents, it is not hard to see that the two nations have differences not only in the consistency and stability of their policies, but also in substantive content</w:t>
      </w:r>
      <w:r w:rsidRPr="00E83C63">
        <w:t xml:space="preserve">. First, </w:t>
      </w:r>
      <w:r w:rsidRPr="007D4354">
        <w:rPr>
          <w:rStyle w:val="StyleBoldUnderline"/>
          <w:highlight w:val="yellow"/>
        </w:rPr>
        <w:t>China has maintained consistency and stability on the issue throughout the past decade while the United States has adopted different policies since the Clinton administration.</w:t>
      </w:r>
      <w:r w:rsidRPr="00E83C63">
        <w:rPr>
          <w:rStyle w:val="StyleBoldUnderline"/>
        </w:rPr>
        <w:t xml:space="preserve"> These changes in policy have not only hindered a smooth settlement of the issue, but also cooperation on it. </w:t>
      </w:r>
      <w:r w:rsidRPr="00E83C63">
        <w:t>Second,</w:t>
      </w:r>
      <w:r w:rsidRPr="00E83C63">
        <w:rPr>
          <w:rStyle w:val="StyleBoldUnderline"/>
        </w:rPr>
        <w:t xml:space="preserve"> China has always called for increasing mutual trust, narrowing disagreement with the United States through dialogue, and gradually creating conditions for a nuclear-free peninsula through political, security, economic and diplomatic approaches; in comparison, the United States is over-dependent on imposing pressure and sanctions on North Korea, seeking to force it to give up its nuclear program unconditionally</w:t>
      </w:r>
      <w:r w:rsidRPr="00A7522F">
        <w:rPr>
          <w:sz w:val="16"/>
        </w:rPr>
        <w:t>. Since the nuclear issue broke out again in October 2002, both the Republican Bush administration and the Democratic Obama administration have refused official talks with North Korea. Each time when the United States senses that it lacks measures to impose pressure on North Korea, it asks China to join the “sanction club” by taking advantage of China’s resources. Their different intentions and thinking, characterized by China’s call for dialogue and the United States’ preference for imposing pressure, have led to growing mutual suspicion between the two countries. Third</w:t>
      </w:r>
      <w:r w:rsidRPr="00E83C63">
        <w:t xml:space="preserve">, </w:t>
      </w:r>
      <w:r w:rsidRPr="00E83C63">
        <w:rPr>
          <w:rStyle w:val="StyleBoldUnderline"/>
        </w:rPr>
        <w:t>China’s advocacy of denuclearization of North Korea is part of its efforts to secure a peninsula that is free of nuclear weapons and its recognition that North Korea has the same right to peaceful use of nuclear energy as other sovereign states</w:t>
      </w:r>
      <w:r w:rsidRPr="00E83C63">
        <w:t xml:space="preserve">. </w:t>
      </w:r>
      <w:r w:rsidRPr="00A7522F">
        <w:rPr>
          <w:sz w:val="16"/>
        </w:rPr>
        <w:t>However, since the Bush administration, the United States has called on North Korea to abandon its entire nuclear program, including the peaceful use of nuclear energy</w:t>
      </w:r>
      <w:r w:rsidRPr="00E83C63">
        <w:t xml:space="preserve">. </w:t>
      </w:r>
      <w:r w:rsidRPr="00E83C63">
        <w:rPr>
          <w:rStyle w:val="StyleBoldUnderline"/>
        </w:rPr>
        <w:t>This disagreement has not yet been solved.</w:t>
      </w:r>
      <w:r w:rsidRPr="00E83C63">
        <w:t xml:space="preserve"> </w:t>
      </w:r>
      <w:r w:rsidRPr="00E83C63">
        <w:rPr>
          <w:rStyle w:val="Emphasis"/>
        </w:rPr>
        <w:t xml:space="preserve">Nonetheless, </w:t>
      </w:r>
      <w:r w:rsidRPr="007D4354">
        <w:rPr>
          <w:rStyle w:val="Emphasis"/>
          <w:highlight w:val="yellow"/>
        </w:rPr>
        <w:t>the common interests and agreement between China and the United States on the denuclearization of the Korean Peninsula have fundamental and strategic significance. This common ground is the basis of their long-term cooperation on the issue as well as a vital field for cooperation in their joint efforts to establish a new model of China-U.S. relations.</w:t>
      </w:r>
      <w:r w:rsidRPr="00E83C63">
        <w:t xml:space="preserve"> </w:t>
      </w:r>
      <w:r w:rsidRPr="00E83C63">
        <w:rPr>
          <w:rStyle w:val="Emphasis"/>
        </w:rPr>
        <w:t xml:space="preserve">China and the United States Should Enhance Cooperation and Narrow Differences </w:t>
      </w:r>
      <w:r w:rsidRPr="00A7522F">
        <w:rPr>
          <w:sz w:val="16"/>
        </w:rPr>
        <w:t xml:space="preserve">Since the end of the Cold War, it seems that the Korean Peninsula has been trapped in a “periodic” loop of a crisis every four years. When the first North Korean nuclear crisis broke out in 1994, the United States and North Korea were on the brink of war. The 1994 U.S.-DPRK Agreed Framework helped ease the crisis and improved their relations, but four years later in 1998, North Korea’s test launch of a long-range ballistic missile triggered a second crisis, leaving the two countries in confrontation again. Thanks to hard but substantial negotiations, their relationship was turned around, characterized by their first high-level exchange visits: In October 2000, Jo </w:t>
      </w:r>
      <w:proofErr w:type="spellStart"/>
      <w:r w:rsidRPr="00A7522F">
        <w:rPr>
          <w:sz w:val="16"/>
        </w:rPr>
        <w:t>Myong-rok</w:t>
      </w:r>
      <w:proofErr w:type="spellEnd"/>
      <w:r w:rsidRPr="00A7522F">
        <w:rPr>
          <w:sz w:val="16"/>
        </w:rPr>
        <w:t xml:space="preserve">, Vice Marshal of the Korean People’s Army, visited Washington as a special envoy, during which the two sides signed the U.S.-DPRK Joint Communiqué in order to establish a new model for the relationship between the two countries in the 21st century. After that, Albright, U.S. Secretary of State, paid a visit to Pyongyang and attended political meetings with Kim </w:t>
      </w:r>
      <w:proofErr w:type="spellStart"/>
      <w:r w:rsidRPr="00A7522F">
        <w:rPr>
          <w:sz w:val="16"/>
        </w:rPr>
        <w:t>Jong-il</w:t>
      </w:r>
      <w:proofErr w:type="spellEnd"/>
      <w:proofErr w:type="gramStart"/>
      <w:r w:rsidRPr="00A7522F">
        <w:rPr>
          <w:sz w:val="16"/>
        </w:rPr>
        <w:t>.[</w:t>
      </w:r>
      <w:proofErr w:type="gramEnd"/>
      <w:r w:rsidRPr="00A7522F">
        <w:rPr>
          <w:sz w:val="16"/>
        </w:rPr>
        <w:t xml:space="preserve">18] Given the transfer of power in the United States, the issue of North Korea’s uranium enrichment touched off a third crisis four years later at the end of 2002, but thanks to China’s active mediation and efforts, the parties concerned initiated the Six-Party Talks. In September 2005, they signed the historic September 19 Joint Statement, which not only resolved the crisis, but also put the nuclear issue back on the right track of multilateral dialogue and negotiations. However, these efforts failed to end the “crisis loop”. In 2006, North Korea conducted its first nuclear test regardless of strong opposition from the international community, leading to the fourth crisis. Although the Six-Party Talks mechanism brought the parties concerned back onboard to resolve the crisis and facilitate the launch of substantive “disablement”, worryingly, the “crisis loop” still exists and the cycle has been shortened to a more frequent level: Three years after the fourth crisis in 2006, another crisis broke out on the Korean Peninsula; merely one year later in 2010, the </w:t>
      </w:r>
      <w:proofErr w:type="spellStart"/>
      <w:r w:rsidRPr="00A7522F">
        <w:rPr>
          <w:sz w:val="16"/>
        </w:rPr>
        <w:t>Cheonan</w:t>
      </w:r>
      <w:proofErr w:type="spellEnd"/>
      <w:r w:rsidRPr="00A7522F">
        <w:rPr>
          <w:sz w:val="16"/>
        </w:rPr>
        <w:t xml:space="preserve"> incident and </w:t>
      </w:r>
      <w:proofErr w:type="spellStart"/>
      <w:r w:rsidRPr="00A7522F">
        <w:rPr>
          <w:sz w:val="16"/>
        </w:rPr>
        <w:t>Yeonpyeong</w:t>
      </w:r>
      <w:proofErr w:type="spellEnd"/>
      <w:r w:rsidRPr="00A7522F">
        <w:rPr>
          <w:sz w:val="16"/>
        </w:rPr>
        <w:t xml:space="preserve"> Island shelling ignited military confrontation. Three years after </w:t>
      </w:r>
      <w:proofErr w:type="spellStart"/>
      <w:r w:rsidRPr="00A7522F">
        <w:rPr>
          <w:sz w:val="16"/>
        </w:rPr>
        <w:t>Yeonpyeong</w:t>
      </w:r>
      <w:proofErr w:type="spellEnd"/>
      <w:r w:rsidRPr="00A7522F">
        <w:rPr>
          <w:sz w:val="16"/>
        </w:rPr>
        <w:t xml:space="preserve"> Island shelling, the headquarters of the Korean People’s Army (KPA) suddenly made an announcement, saying, “The army groups on the front, ground forces, the navy, air and anti-air units, strategic rocket units of the KPA, the Worker-Peasant Red Guards and the Young Red Guards have launched an all-out action according to the operational plan finally signed by the dear respected Supreme Commander Kim Jong Un.” North Korean authorities also called on the staff in foreign embassies in Pyongyang and all civilians in Seoul to evacuate. This announcement intensified the tensions between North and South Korea to the brink of war. Why cannot North Korea end the “loop of crisis” more than two decades since the end of the Cold War? Though the causes of crises differ, the “loop of crisis” has persisted for a profound reason, namely two continuing abnormal situations. First, the Korean Peninsula is still at war. The Korean Armistice Agreement signed in July 1953 was only a ceasefire agreement, prescribing that the warring factions should sign a peace agreement through negotiations so as to end the state of war. However, the parties concerned failed to reach a consensus to replace Korean Armistice Agreement with a peace treaty in the 1954 Geneva Conference or the Geneva Four-Party Talks from 1997 to 1999. Therefore, the north and south of the Korean Peninsula remain in a virtual state of war from a legal perspective, and clashes between them frequently have occurred at the “provisional Military Demarcation Line”, as well as in waters off the controversial Five West Sea Islands. Moreover, as the military ally of the ROK, the United States stations large military forces there, indicating that the United States and North Korea are still at war. This is the fundamental reason why the Korean Peninsula can hardly sustain long-term peace. Given that, the September 19 Joint Statement, as an outcome of the Six-Party Talks, emphatically pointed out, “The directly related parties will negotiate a permanent peace regime on the Korean Peninsula at an appropriate separate forum.”[19] Second, the Korean Peninsula is still in a cold war. Although the worldwide Cold War has long ended, the one on the peninsula has been exacerbated. North Korea on one side and the U.S.-ROK alliance on the other are implementing similar deterrent strategies so that a mutual deterrence structure has emerged. That is to say, the present peace and “no war” are based on “mutual deterrence” and even a “balance of threat” that assures mutual destruction. This security structure, reminiscent of the Cold War, constitutes the reason why North Korea insists on the development of nuclear weapons. The above two abnormal situations are the root causes of the peninsula’s constant state of crisis and the lack of peace and stability. If they remain unchanged, the North Korean nuclear issue will not be solved and the peninsula will not be able to escape the vicious circle of periodic crises. Thus, any attempts to promote the denuclearization of the Korean Peninsula and the settlement of the North Korean nuclear issue must take into consideration these two root causes. As mentioned above,</w:t>
      </w:r>
      <w:r w:rsidRPr="00E83C63">
        <w:t xml:space="preserve"> </w:t>
      </w:r>
      <w:r w:rsidRPr="00E83C63">
        <w:rPr>
          <w:rStyle w:val="StyleBoldUnderline"/>
        </w:rPr>
        <w:t xml:space="preserve">China and the United States have common goals and interests in the denuclearization of the Korean Peninsula, while their respective foreign policies are different due to their distinctive judgments on the root causes of the issue and their responses accordingly. </w:t>
      </w:r>
      <w:r w:rsidRPr="00A7522F">
        <w:rPr>
          <w:sz w:val="16"/>
        </w:rPr>
        <w:t xml:space="preserve">As a matter of fact, the North Korean nuclear issue covers more than nuclear proliferation and nuclear threat; it is a product of the long-term military confrontation between North Korea and the U.S.-ROK alliance, as well as an outcome of serious imbalance in the security structure of the peninsula since the end of the Cold War. For North Korea, the issue is basically about survival and security. </w:t>
      </w:r>
      <w:r w:rsidRPr="00E83C63">
        <w:rPr>
          <w:rStyle w:val="StyleBoldUnderline"/>
        </w:rPr>
        <w:t>This complicated security issue shaped by the long-standing state of war in the form of a cold war cannot be addressed simply by carrying out the model of “denuclearization in exchange for compensation”, nor through isolation, sanctions or military strikes. Instead, the relevant parties should agree on a package of plans</w:t>
      </w:r>
      <w:r w:rsidRPr="00E83C63">
        <w:t xml:space="preserve"> </w:t>
      </w:r>
      <w:r w:rsidRPr="00A7522F">
        <w:rPr>
          <w:sz w:val="16"/>
        </w:rPr>
        <w:t xml:space="preserve">in accordance with the September 19 Joint Statement in order to build a new security relationship on the peninsula, realize the normalization of relations between the two sides, and establish a peace and cooperation mechanism in Northeast Asia. </w:t>
      </w:r>
      <w:r w:rsidRPr="007D4354">
        <w:rPr>
          <w:rStyle w:val="StyleBoldUnderline"/>
          <w:highlight w:val="yellow"/>
        </w:rPr>
        <w:t>Only through these efforts can the North Korean nuclear issue be solved and can the peninsula become a nuclear-free area with long-term stability</w:t>
      </w:r>
      <w:r w:rsidRPr="00E83C63">
        <w:rPr>
          <w:rStyle w:val="StyleBoldUnderline"/>
        </w:rPr>
        <w:t xml:space="preserve">. </w:t>
      </w:r>
      <w:r w:rsidRPr="00E83C63">
        <w:t xml:space="preserve">Therefore, </w:t>
      </w:r>
      <w:r w:rsidRPr="00E83C63">
        <w:rPr>
          <w:rStyle w:val="StyleBoldUnderline"/>
        </w:rPr>
        <w:t xml:space="preserve">the point of departure of effective cooperation between China and the United States on the issue is how to carry out a package of plans to comprehensively resolve it and build a permanent peace regime according to the “commitment for commitment, action for action” </w:t>
      </w:r>
      <w:proofErr w:type="gramStart"/>
      <w:r w:rsidRPr="00E83C63">
        <w:rPr>
          <w:rStyle w:val="StyleBoldUnderline"/>
        </w:rPr>
        <w:t>principle</w:t>
      </w:r>
      <w:r w:rsidRPr="00E83C63">
        <w:t>[</w:t>
      </w:r>
      <w:proofErr w:type="gramEnd"/>
      <w:r w:rsidRPr="00E83C63">
        <w:t>20</w:t>
      </w:r>
      <w:r w:rsidRPr="00A7522F">
        <w:rPr>
          <w:sz w:val="16"/>
        </w:rPr>
        <w:t xml:space="preserve">] included in the September 19 Joint Statement. </w:t>
      </w:r>
      <w:r w:rsidRPr="00E83C63">
        <w:rPr>
          <w:rStyle w:val="StyleBoldUnderline"/>
        </w:rPr>
        <w:t>These attempts will also provide basis for China and the United States to narrow their differences and play more positive roles in achieving a peaceful settlement of the issue. In fact, the framework of the Six-Party Talks serves as a practical and effective platform for both countries to expand cooperation and narrow differences on the North Korean nuclear issue.</w:t>
      </w:r>
    </w:p>
    <w:p w14:paraId="7E9B8E0A" w14:textId="77777777" w:rsidR="00DD11D8" w:rsidRPr="00E83C63" w:rsidRDefault="00DD11D8" w:rsidP="00DD11D8">
      <w:pPr>
        <w:pStyle w:val="Heading4"/>
      </w:pPr>
      <w:r w:rsidRPr="00E83C63">
        <w:t>China wants Korean denuclearization</w:t>
      </w:r>
    </w:p>
    <w:p w14:paraId="30A50D38" w14:textId="77777777" w:rsidR="00DD11D8" w:rsidRPr="00E83C63" w:rsidRDefault="00DD11D8" w:rsidP="00DD11D8">
      <w:pPr>
        <w:rPr>
          <w:bCs/>
          <w:sz w:val="26"/>
        </w:rPr>
      </w:pPr>
      <w:proofErr w:type="spellStart"/>
      <w:r w:rsidRPr="00E83C63">
        <w:rPr>
          <w:rStyle w:val="StyleStyleBold12pt"/>
        </w:rPr>
        <w:t>Zheng</w:t>
      </w:r>
      <w:proofErr w:type="spellEnd"/>
      <w:r w:rsidRPr="00E83C63">
        <w:rPr>
          <w:rStyle w:val="StyleStyleBold12pt"/>
        </w:rPr>
        <w:t xml:space="preserve"> 15 </w:t>
      </w:r>
      <w:r w:rsidRPr="00E83C63">
        <w:t>[</w:t>
      </w:r>
      <w:proofErr w:type="spellStart"/>
      <w:r w:rsidRPr="00E83C63">
        <w:t>Jiyong</w:t>
      </w:r>
      <w:proofErr w:type="spellEnd"/>
      <w:r w:rsidRPr="00E83C63">
        <w:t xml:space="preserve"> </w:t>
      </w:r>
      <w:proofErr w:type="spellStart"/>
      <w:r w:rsidRPr="00E83C63">
        <w:t>Zheng</w:t>
      </w:r>
      <w:proofErr w:type="spellEnd"/>
      <w:r w:rsidRPr="00E83C63">
        <w:t xml:space="preserve"> (associate professor at the Institute of International Studies, </w:t>
      </w:r>
      <w:proofErr w:type="spellStart"/>
      <w:r w:rsidRPr="00E83C63">
        <w:t>Fudan</w:t>
      </w:r>
      <w:proofErr w:type="spellEnd"/>
      <w:r w:rsidRPr="00E83C63">
        <w:t xml:space="preserve"> University, China, has been visiting professor at </w:t>
      </w:r>
      <w:proofErr w:type="spellStart"/>
      <w:r w:rsidRPr="00E83C63">
        <w:t>Kyungnam</w:t>
      </w:r>
      <w:proofErr w:type="spellEnd"/>
      <w:r w:rsidRPr="00E83C63">
        <w:t xml:space="preserve"> University, ROK and visiting scholar at Kim Il Sung University, DPRK), “The North Korea Problem and China”, in The North Korea Crisis and Regional Responses, ed. </w:t>
      </w:r>
      <w:proofErr w:type="spellStart"/>
      <w:r w:rsidRPr="00E83C63">
        <w:t>Vyas</w:t>
      </w:r>
      <w:proofErr w:type="spellEnd"/>
      <w:r w:rsidRPr="00E83C63">
        <w:t>, The East-West Center, 2015, http://www.eastwestcenter.org/system/tdf/private/northkoreacrisis.pdf</w:t>
      </w:r>
      <w:proofErr w:type="gramStart"/>
      <w:r w:rsidRPr="00E83C63">
        <w:t>?file</w:t>
      </w:r>
      <w:proofErr w:type="gramEnd"/>
      <w:r w:rsidRPr="00E83C63">
        <w:t>=1]</w:t>
      </w:r>
    </w:p>
    <w:p w14:paraId="46F8F349" w14:textId="77777777" w:rsidR="00DD11D8" w:rsidRPr="00E83C63" w:rsidRDefault="00DD11D8" w:rsidP="00DD11D8">
      <w:pPr>
        <w:rPr>
          <w:sz w:val="16"/>
        </w:rPr>
      </w:pPr>
      <w:r w:rsidRPr="007D4354">
        <w:rPr>
          <w:rStyle w:val="StyleBoldUnderline"/>
          <w:highlight w:val="yellow"/>
        </w:rPr>
        <w:t>Peace, stability, and denuclearization have always defined China's national interests on the Korean Peninsula</w:t>
      </w:r>
      <w:r w:rsidRPr="00E83C63">
        <w:rPr>
          <w:rStyle w:val="StyleBoldUnderline"/>
        </w:rPr>
        <w:t>.</w:t>
      </w:r>
      <w:r w:rsidRPr="00E83C63">
        <w:rPr>
          <w:sz w:val="16"/>
        </w:rPr>
        <w:t xml:space="preserve"> More concretely, we can say that </w:t>
      </w:r>
      <w:r w:rsidRPr="00E83C63">
        <w:rPr>
          <w:rStyle w:val="StyleBoldUnderline"/>
        </w:rPr>
        <w:t xml:space="preserve">actions that meet those three principles coincide with China's national interests, </w:t>
      </w:r>
      <w:r w:rsidRPr="00E83C63">
        <w:rPr>
          <w:sz w:val="16"/>
        </w:rPr>
        <w:t xml:space="preserve">while opposite actions threaten China's interests. In the short term, </w:t>
      </w:r>
      <w:r w:rsidRPr="00E83C63">
        <w:rPr>
          <w:rStyle w:val="StyleBoldUnderline"/>
        </w:rPr>
        <w:t>factors causing instability in the Korean Peninsula</w:t>
      </w:r>
      <w:r w:rsidRPr="00E83C63">
        <w:rPr>
          <w:sz w:val="16"/>
        </w:rPr>
        <w:t xml:space="preserve">, </w:t>
      </w:r>
      <w:r w:rsidRPr="00E83C63">
        <w:rPr>
          <w:rStyle w:val="StyleBoldUnderline"/>
        </w:rPr>
        <w:t>especially the rapid development of nuclear issues</w:t>
      </w:r>
      <w:r w:rsidRPr="00E83C63">
        <w:rPr>
          <w:sz w:val="16"/>
        </w:rPr>
        <w:t xml:space="preserve">, the instability of North Korea's politics (such as the execution of Jang Song </w:t>
      </w:r>
      <w:proofErr w:type="spellStart"/>
      <w:r w:rsidRPr="00E83C63">
        <w:rPr>
          <w:sz w:val="16"/>
        </w:rPr>
        <w:t>Taek</w:t>
      </w:r>
      <w:proofErr w:type="spellEnd"/>
      <w:r w:rsidRPr="00E83C63">
        <w:rPr>
          <w:sz w:val="16"/>
        </w:rPr>
        <w:t xml:space="preserve">, raising concerns of instability in North Korea), and the uncertainty in the inter-Korea relation- ship, </w:t>
      </w:r>
      <w:r w:rsidRPr="00E83C63">
        <w:rPr>
          <w:rStyle w:val="StyleBoldUnderline"/>
        </w:rPr>
        <w:t>have affected China's interests.</w:t>
      </w:r>
      <w:r w:rsidRPr="00E83C63">
        <w:rPr>
          <w:sz w:val="16"/>
        </w:rPr>
        <w:t xml:space="preserve"> Since 2006, </w:t>
      </w:r>
      <w:r w:rsidRPr="00E83C63">
        <w:rPr>
          <w:rStyle w:val="StyleBoldUnderline"/>
        </w:rPr>
        <w:t>North Korea has conducted three nuclear tests, shocking the neighboring countries, including China</w:t>
      </w:r>
      <w:r w:rsidRPr="00E83C63">
        <w:rPr>
          <w:sz w:val="16"/>
        </w:rPr>
        <w:t xml:space="preserve">, after which the sinking of the South Korean warship </w:t>
      </w:r>
      <w:proofErr w:type="spellStart"/>
      <w:r w:rsidRPr="00E83C63">
        <w:rPr>
          <w:sz w:val="16"/>
        </w:rPr>
        <w:t>Cheonan</w:t>
      </w:r>
      <w:proofErr w:type="spellEnd"/>
      <w:r w:rsidRPr="00E83C63">
        <w:rPr>
          <w:sz w:val="16"/>
        </w:rPr>
        <w:t xml:space="preserve"> and the </w:t>
      </w:r>
      <w:proofErr w:type="spellStart"/>
      <w:r w:rsidRPr="00E83C63">
        <w:rPr>
          <w:sz w:val="16"/>
        </w:rPr>
        <w:t>Yeonpyeong</w:t>
      </w:r>
      <w:proofErr w:type="spellEnd"/>
      <w:r w:rsidRPr="00E83C63">
        <w:rPr>
          <w:sz w:val="16"/>
        </w:rPr>
        <w:t xml:space="preserve"> Island incident also occurred. </w:t>
      </w:r>
      <w:r w:rsidRPr="00E83C63">
        <w:rPr>
          <w:rStyle w:val="StyleBoldUnderline"/>
        </w:rPr>
        <w:t>On the North Korea nuclear crisis, China provides a clear and firm viewpoint in opposition to a nuclear DPRK</w:t>
      </w:r>
      <w:r w:rsidRPr="00E83C63">
        <w:rPr>
          <w:sz w:val="16"/>
        </w:rPr>
        <w:t xml:space="preserve">. Firstly, </w:t>
      </w:r>
      <w:r w:rsidRPr="00E83C63">
        <w:rPr>
          <w:rStyle w:val="StyleBoldUnderline"/>
        </w:rPr>
        <w:t xml:space="preserve">the testing and development of nuclear weapons is threatening to China's national security. China does not want the number of its neighbors that possess nuclear weapons to increase. </w:t>
      </w:r>
      <w:r w:rsidRPr="00E83C63">
        <w:rPr>
          <w:sz w:val="16"/>
        </w:rPr>
        <w:t xml:space="preserve">No country wants its neighbors to own nuclear weapons, no matter if it is a friend or an adversary, and this is the most basic principle of realism. At the same time, if it is true that "North Korea wants to sell its mature nuclear technologies to gain economic support," </w:t>
      </w:r>
      <w:r w:rsidRPr="00E83C63">
        <w:rPr>
          <w:rStyle w:val="StyleBoldUnderline"/>
        </w:rPr>
        <w:t xml:space="preserve">this nuclear proliferation will threaten China's security. </w:t>
      </w:r>
      <w:r w:rsidRPr="00E83C63">
        <w:rPr>
          <w:sz w:val="16"/>
        </w:rPr>
        <w:t xml:space="preserve">In addition, North Korea's political instability can cause loss of control of nuclear technology or materials. Secondly, </w:t>
      </w:r>
      <w:r w:rsidRPr="00E83C63">
        <w:rPr>
          <w:rStyle w:val="StyleBoldUnderline"/>
        </w:rPr>
        <w:t xml:space="preserve">North Korea's nuclear tests are greatly harmful to China's environmental safety. China has concerns about nuclear safety. The hazard of the Chernobyl accident is well known, </w:t>
      </w:r>
      <w:r w:rsidRPr="00E83C63">
        <w:rPr>
          <w:sz w:val="16"/>
        </w:rPr>
        <w:t xml:space="preserve">and the leakage of the Japanese Fukushima nuclear plant has still not been controlled effectively. Since great powers such as the Soviet Union and Japan could not handle nuclear disasters effectively, </w:t>
      </w:r>
      <w:r w:rsidRPr="00E83C63">
        <w:rPr>
          <w:rStyle w:val="StyleBoldUnderline"/>
        </w:rPr>
        <w:t>it would be an environmental disaster for China if those nuclear problems occur in a relatively less developed country like North Korea.</w:t>
      </w:r>
      <w:r w:rsidRPr="00E83C63">
        <w:rPr>
          <w:sz w:val="16"/>
        </w:rPr>
        <w:t xml:space="preserve"> Earthquakes in China's frontier regions such as </w:t>
      </w:r>
      <w:proofErr w:type="spellStart"/>
      <w:r w:rsidRPr="00E83C63">
        <w:rPr>
          <w:sz w:val="16"/>
        </w:rPr>
        <w:t>Yanbian</w:t>
      </w:r>
      <w:proofErr w:type="spellEnd"/>
      <w:r w:rsidRPr="00E83C63">
        <w:rPr>
          <w:sz w:val="16"/>
        </w:rPr>
        <w:t xml:space="preserve"> were reported after the nuclear tests in 2009 and 2013, along with perceived tremors.' The</w:t>
      </w:r>
      <w:r w:rsidRPr="00E83C63">
        <w:rPr>
          <w:rStyle w:val="StyleBoldUnderline"/>
        </w:rPr>
        <w:t xml:space="preserve"> residents are not only afraid of the earthquakes, but also the health effects of nuclear radiation.</w:t>
      </w:r>
      <w:r w:rsidRPr="00E83C63">
        <w:rPr>
          <w:sz w:val="16"/>
        </w:rPr>
        <w:t xml:space="preserve"> Similarly, the </w:t>
      </w:r>
      <w:proofErr w:type="spellStart"/>
      <w:r w:rsidRPr="00E83C63">
        <w:rPr>
          <w:sz w:val="16"/>
        </w:rPr>
        <w:t>Changbai</w:t>
      </w:r>
      <w:proofErr w:type="spellEnd"/>
      <w:r w:rsidRPr="00E83C63">
        <w:rPr>
          <w:sz w:val="16"/>
        </w:rPr>
        <w:t xml:space="preserve"> (</w:t>
      </w:r>
      <w:proofErr w:type="spellStart"/>
      <w:r w:rsidRPr="00E83C63">
        <w:rPr>
          <w:sz w:val="16"/>
        </w:rPr>
        <w:t>Paektu</w:t>
      </w:r>
      <w:proofErr w:type="spellEnd"/>
      <w:r w:rsidRPr="00E83C63">
        <w:rPr>
          <w:sz w:val="16"/>
        </w:rPr>
        <w:t xml:space="preserve">) Mountain is a dormant volcano, and nuclear tests may induce volcanic eruptions and earthquakes. If the </w:t>
      </w:r>
      <w:proofErr w:type="spellStart"/>
      <w:r w:rsidRPr="00E83C63">
        <w:rPr>
          <w:sz w:val="16"/>
        </w:rPr>
        <w:t>Changbai</w:t>
      </w:r>
      <w:proofErr w:type="spellEnd"/>
      <w:r w:rsidRPr="00E83C63">
        <w:rPr>
          <w:sz w:val="16"/>
        </w:rPr>
        <w:t xml:space="preserve"> Mountain were to erupt, a large area of China would suffer. Thirdly, </w:t>
      </w:r>
      <w:r w:rsidRPr="00E83C63">
        <w:rPr>
          <w:rStyle w:val="StyleBoldUnderline"/>
        </w:rPr>
        <w:t xml:space="preserve">North Koreas possession of nuclear weapons may cause a domino effect, pushing Japan, Korea, and other countries, perhaps even Taiwan, to consider developing nuclear weapons. </w:t>
      </w:r>
      <w:r w:rsidRPr="00E83C63">
        <w:rPr>
          <w:sz w:val="16"/>
        </w:rPr>
        <w:t xml:space="preserve">Although North Korea's possession of nuclear weapons is not the only reason for Japan and the ROK to pursue nuclear weapons, and sometimes just an excuse, it is indeed an incentive. Many politicians from the ROK have proposed developing and deploying nuclear weapons to deter North Korea.' Fourthly, </w:t>
      </w:r>
      <w:r w:rsidRPr="00E83C63">
        <w:rPr>
          <w:rStyle w:val="StyleBoldUnderline"/>
        </w:rPr>
        <w:t>North Korea's possession of nuclear weapons will threaten China's international moral standing. As a founding member of the UN, a member of the</w:t>
      </w:r>
      <w:r w:rsidRPr="00E83C63">
        <w:rPr>
          <w:sz w:val="16"/>
        </w:rPr>
        <w:t xml:space="preserve"> International Atomic Energy Agency (</w:t>
      </w:r>
      <w:r w:rsidRPr="00E83C63">
        <w:rPr>
          <w:rStyle w:val="StyleBoldUnderline"/>
        </w:rPr>
        <w:t xml:space="preserve">IAEA), and a Member State of the </w:t>
      </w:r>
      <w:r w:rsidRPr="00E83C63">
        <w:rPr>
          <w:sz w:val="16"/>
        </w:rPr>
        <w:t>Non-Proliferation Treaty (</w:t>
      </w:r>
      <w:r w:rsidRPr="00E83C63">
        <w:rPr>
          <w:rStyle w:val="StyleBoldUnderline"/>
        </w:rPr>
        <w:t xml:space="preserve">NPT), China bears much responsibility for global nuclear security and local stability. If it appears to be not playing a responsible role regarding the nuclear situation on the Korean Peninsula, Chinas international image as a responsible great power will be greatly damaged. </w:t>
      </w:r>
      <w:r w:rsidRPr="00E83C63">
        <w:rPr>
          <w:sz w:val="16"/>
        </w:rPr>
        <w:t xml:space="preserve">Furthermore, </w:t>
      </w:r>
      <w:r w:rsidRPr="00E83C63">
        <w:rPr>
          <w:rStyle w:val="StyleBoldUnderline"/>
        </w:rPr>
        <w:t>if there is a conflict between North Korea and the ROK, as the largest neighbor, China will not and cannot stay out. It is China's geo- political fate to be involved in Korean Peninsula affairs.</w:t>
      </w:r>
      <w:r w:rsidRPr="00E83C63">
        <w:rPr>
          <w:sz w:val="16"/>
        </w:rPr>
        <w:t xml:space="preserve"> The basic principles of China's policies toward the Korean Peninsula, such as a peace, stability, and denuclearization, can be understood logically. Therefore, </w:t>
      </w:r>
      <w:r w:rsidRPr="00E83C63">
        <w:rPr>
          <w:rStyle w:val="StyleBoldUnderline"/>
        </w:rPr>
        <w:t>China opposes the right of any party to threaten others, for those actions will result in an unstable situation.</w:t>
      </w:r>
      <w:r w:rsidRPr="00E83C63">
        <w:rPr>
          <w:sz w:val="16"/>
        </w:rPr>
        <w:t xml:space="preserve"> Although the Cold War ended long ago, the Cold War structure on the Korean Peninsula still remains, determined by geopolitics. </w:t>
      </w:r>
      <w:r w:rsidRPr="007D4354">
        <w:rPr>
          <w:rStyle w:val="StyleBoldUnderline"/>
          <w:highlight w:val="yellow"/>
        </w:rPr>
        <w:t>Conflicts and instability on the Korean Peninsula will inevitably lead to a greater surrounding military presence and the expansion of armaments</w:t>
      </w:r>
      <w:r w:rsidRPr="00E83C63">
        <w:rPr>
          <w:rStyle w:val="StyleBoldUnderline"/>
        </w:rPr>
        <w:t xml:space="preserve">. Incidents such as </w:t>
      </w:r>
      <w:proofErr w:type="spellStart"/>
      <w:r w:rsidRPr="00E83C63">
        <w:rPr>
          <w:rStyle w:val="StyleBoldUnderline"/>
        </w:rPr>
        <w:t>Cbeonan</w:t>
      </w:r>
      <w:proofErr w:type="spellEnd"/>
      <w:r w:rsidRPr="00E83C63">
        <w:rPr>
          <w:rStyle w:val="StyleBoldUnderline"/>
        </w:rPr>
        <w:t xml:space="preserve"> and </w:t>
      </w:r>
      <w:proofErr w:type="spellStart"/>
      <w:r w:rsidRPr="00E83C63">
        <w:rPr>
          <w:rStyle w:val="StyleBoldUnderline"/>
        </w:rPr>
        <w:t>Yeonpyeong</w:t>
      </w:r>
      <w:proofErr w:type="spellEnd"/>
      <w:r w:rsidRPr="00E83C63">
        <w:rPr>
          <w:rStyle w:val="StyleBoldUnderline"/>
        </w:rPr>
        <w:t xml:space="preserve"> Island</w:t>
      </w:r>
      <w:r w:rsidRPr="00E83C63">
        <w:rPr>
          <w:sz w:val="16"/>
        </w:rPr>
        <w:t xml:space="preserve">, although they are not directly related to China, </w:t>
      </w:r>
      <w:r w:rsidRPr="00E83C63">
        <w:rPr>
          <w:rStyle w:val="StyleBoldUnderline"/>
        </w:rPr>
        <w:t xml:space="preserve">encouraged the United States, Japan, and the ROK to conduct military exercises on China's periphery frequently, which threatened China's security directly. </w:t>
      </w:r>
      <w:r w:rsidRPr="00E83C63">
        <w:rPr>
          <w:sz w:val="16"/>
        </w:rPr>
        <w:t xml:space="preserve">In the long-term perspective, peace, stability, and </w:t>
      </w:r>
      <w:r w:rsidRPr="007D4354">
        <w:rPr>
          <w:rStyle w:val="StyleBoldUnderline"/>
          <w:highlight w:val="yellow"/>
        </w:rPr>
        <w:t>denuclearization of the Korean Peninsula coincide with China's most important national interests. The core problem is the North Korea problem</w:t>
      </w:r>
      <w:r w:rsidRPr="00E83C63">
        <w:rPr>
          <w:rStyle w:val="StyleBoldUnderline"/>
        </w:rPr>
        <w:t>,</w:t>
      </w:r>
      <w:r w:rsidRPr="00E83C63">
        <w:rPr>
          <w:sz w:val="16"/>
        </w:rPr>
        <w:t xml:space="preserve"> namely how to make the DPRK integrate into the international community. China's starting-point is not to reconstruct or change North Korea. The reconstruction of its political trajectory will only bring internal instability, which will then lead to disorder and instability. North Korea is taking the </w:t>
      </w:r>
      <w:proofErr w:type="spellStart"/>
      <w:r w:rsidRPr="00E83C63">
        <w:rPr>
          <w:sz w:val="16"/>
        </w:rPr>
        <w:t>urisik</w:t>
      </w:r>
      <w:proofErr w:type="spellEnd"/>
      <w:r w:rsidRPr="00E83C63">
        <w:rPr>
          <w:sz w:val="16"/>
        </w:rPr>
        <w:t xml:space="preserve"> ("our style") path, which is different from the approaches taken by the ROK, Japan, and China, and we should respect the choice of their government. History has proven that a path that is not suitable for their actual situation will only bring chaos and instability. What China can do is to show to North Korea which path may be the most suitable one, for raising the quality of Korean people's livelihood, rather than forcing it to change.</w:t>
      </w:r>
    </w:p>
    <w:p w14:paraId="1FF69C5F" w14:textId="77777777" w:rsidR="00FE48C4" w:rsidRDefault="00FE48C4" w:rsidP="00DC3AA1"/>
    <w:p w14:paraId="18FB0D21" w14:textId="77777777" w:rsidR="00FE48C4" w:rsidRDefault="00FE48C4" w:rsidP="00DC3AA1"/>
    <w:p w14:paraId="72336821" w14:textId="77777777" w:rsidR="00FE48C4" w:rsidRDefault="00FE48C4" w:rsidP="00DC3AA1"/>
    <w:p w14:paraId="4C2BEF47" w14:textId="18B73A80" w:rsidR="00FE48C4" w:rsidRDefault="00FE48C4" w:rsidP="0046490F">
      <w:pPr>
        <w:pStyle w:val="Heading3"/>
      </w:pPr>
      <w:r>
        <w:t>I/L turn – sanctions good</w:t>
      </w:r>
    </w:p>
    <w:p w14:paraId="3253481F" w14:textId="77777777" w:rsidR="0046490F" w:rsidRDefault="0046490F" w:rsidP="0046490F">
      <w:pPr>
        <w:pStyle w:val="Heading4"/>
      </w:pPr>
      <w:r>
        <w:t>Sanctions allow time for diplomacy</w:t>
      </w:r>
    </w:p>
    <w:p w14:paraId="400293C5" w14:textId="77777777" w:rsidR="0046490F" w:rsidRDefault="0046490F" w:rsidP="0046490F">
      <w:proofErr w:type="spellStart"/>
      <w:r w:rsidRPr="0072330C">
        <w:rPr>
          <w:rStyle w:val="StyleStyleBold12pt"/>
        </w:rPr>
        <w:t>Mazumdaru</w:t>
      </w:r>
      <w:proofErr w:type="spellEnd"/>
      <w:r w:rsidRPr="0072330C">
        <w:rPr>
          <w:rStyle w:val="StyleStyleBold12pt"/>
        </w:rPr>
        <w:t xml:space="preserve"> 16</w:t>
      </w:r>
      <w:r>
        <w:t xml:space="preserve"> </w:t>
      </w:r>
      <w:r w:rsidRPr="0072330C">
        <w:rPr>
          <w:sz w:val="16"/>
          <w:szCs w:val="16"/>
        </w:rPr>
        <w:t>(</w:t>
      </w:r>
      <w:proofErr w:type="spellStart"/>
      <w:r w:rsidRPr="0072330C">
        <w:rPr>
          <w:sz w:val="16"/>
          <w:szCs w:val="16"/>
        </w:rPr>
        <w:t>Srinivas</w:t>
      </w:r>
      <w:proofErr w:type="spellEnd"/>
      <w:r w:rsidRPr="0072330C">
        <w:rPr>
          <w:sz w:val="16"/>
          <w:szCs w:val="16"/>
        </w:rPr>
        <w:t xml:space="preserve">, reporter for DW, 2/22/16, “Can the latest US sanctions against North Korea work?” DW, http://www.dw.com/en/can-the-latest-us-sanctions-against-north-korea-work/a-19065845) </w:t>
      </w:r>
      <w:proofErr w:type="spellStart"/>
      <w:r w:rsidRPr="0072330C">
        <w:rPr>
          <w:sz w:val="16"/>
          <w:szCs w:val="16"/>
        </w:rPr>
        <w:t>jf</w:t>
      </w:r>
      <w:proofErr w:type="spellEnd"/>
    </w:p>
    <w:p w14:paraId="3DEBC37C" w14:textId="77777777" w:rsidR="0046490F" w:rsidRPr="00AF5046" w:rsidRDefault="0046490F" w:rsidP="0046490F">
      <w:r w:rsidRPr="00A7522F">
        <w:rPr>
          <w:sz w:val="16"/>
        </w:rPr>
        <w:t xml:space="preserve">At the same time, KEI analyst </w:t>
      </w:r>
      <w:proofErr w:type="spellStart"/>
      <w:r w:rsidRPr="00A7522F">
        <w:rPr>
          <w:sz w:val="16"/>
        </w:rPr>
        <w:t>Tokola</w:t>
      </w:r>
      <w:proofErr w:type="spellEnd"/>
      <w:r w:rsidRPr="00A7522F">
        <w:rPr>
          <w:sz w:val="16"/>
        </w:rPr>
        <w:t xml:space="preserve"> points out that the young leader </w:t>
      </w:r>
      <w:r w:rsidRPr="007D4354">
        <w:rPr>
          <w:highlight w:val="yellow"/>
          <w:u w:val="single"/>
        </w:rPr>
        <w:t>Kim</w:t>
      </w:r>
      <w:r w:rsidRPr="007D4354">
        <w:rPr>
          <w:u w:val="single"/>
        </w:rPr>
        <w:t xml:space="preserve"> Jong Un</w:t>
      </w:r>
      <w:r w:rsidRPr="00A7522F">
        <w:rPr>
          <w:sz w:val="16"/>
        </w:rPr>
        <w:t xml:space="preserve">, who took over the country's reins in 2012, </w:t>
      </w:r>
      <w:r w:rsidRPr="001051CD">
        <w:rPr>
          <w:u w:val="single"/>
        </w:rPr>
        <w:t>is using external threats and the technological feats of nuclear and missile tests to try to consolidate his power</w:t>
      </w:r>
      <w:proofErr w:type="gramStart"/>
      <w:r>
        <w:t>.</w:t>
      </w:r>
      <w:r w:rsidRPr="0072330C">
        <w:rPr>
          <w:sz w:val="12"/>
        </w:rPr>
        <w:t>¶</w:t>
      </w:r>
      <w:proofErr w:type="gramEnd"/>
      <w:r w:rsidRPr="0072330C">
        <w:rPr>
          <w:sz w:val="12"/>
        </w:rPr>
        <w:t xml:space="preserve"> </w:t>
      </w:r>
      <w:r>
        <w:t xml:space="preserve">And </w:t>
      </w:r>
      <w:r w:rsidRPr="001051CD">
        <w:rPr>
          <w:u w:val="single"/>
        </w:rPr>
        <w:t xml:space="preserve">that, he contends, </w:t>
      </w:r>
      <w:r w:rsidRPr="007D4354">
        <w:rPr>
          <w:highlight w:val="yellow"/>
          <w:u w:val="single"/>
        </w:rPr>
        <w:t>makes it unlikely that negotiations</w:t>
      </w:r>
      <w:r w:rsidRPr="001051CD">
        <w:rPr>
          <w:u w:val="single"/>
        </w:rPr>
        <w:t xml:space="preserve"> to curb the North's nuclear activities </w:t>
      </w:r>
      <w:r w:rsidRPr="007D4354">
        <w:rPr>
          <w:highlight w:val="yellow"/>
          <w:u w:val="single"/>
        </w:rPr>
        <w:t>will succeed in the short run</w:t>
      </w:r>
      <w:r w:rsidRPr="001051CD">
        <w:rPr>
          <w:u w:val="single"/>
        </w:rPr>
        <w:t>. It is nevertheless important for the US and other countries to show Pyongyang that its actions have negative consequences</w:t>
      </w:r>
      <w:r>
        <w:t>, he added</w:t>
      </w:r>
      <w:proofErr w:type="gramStart"/>
      <w:r>
        <w:t>.</w:t>
      </w:r>
      <w:r w:rsidRPr="0072330C">
        <w:rPr>
          <w:sz w:val="12"/>
        </w:rPr>
        <w:t>¶</w:t>
      </w:r>
      <w:proofErr w:type="gramEnd"/>
      <w:r w:rsidRPr="0072330C">
        <w:rPr>
          <w:sz w:val="12"/>
        </w:rPr>
        <w:t xml:space="preserve"> </w:t>
      </w:r>
      <w:r>
        <w:t>"</w:t>
      </w:r>
      <w:r w:rsidRPr="007D4354">
        <w:rPr>
          <w:highlight w:val="yellow"/>
          <w:u w:val="single"/>
        </w:rPr>
        <w:t xml:space="preserve">The sanctions are also intended to buy time for diplomacy to work by slowing down North Korea's weapons programs. </w:t>
      </w:r>
      <w:r w:rsidRPr="007D4354">
        <w:rPr>
          <w:u w:val="single"/>
        </w:rPr>
        <w:t xml:space="preserve">It is worth noting that </w:t>
      </w:r>
      <w:r w:rsidRPr="007D4354">
        <w:rPr>
          <w:highlight w:val="yellow"/>
          <w:u w:val="single"/>
        </w:rPr>
        <w:t>economic sanctions always appear to be failing, until they work</w:t>
      </w:r>
      <w:r w:rsidRPr="00A7522F">
        <w:rPr>
          <w:sz w:val="16"/>
        </w:rPr>
        <w:t xml:space="preserve">," </w:t>
      </w:r>
      <w:proofErr w:type="spellStart"/>
      <w:r w:rsidRPr="00A7522F">
        <w:rPr>
          <w:sz w:val="16"/>
        </w:rPr>
        <w:t>Tokola</w:t>
      </w:r>
      <w:proofErr w:type="spellEnd"/>
      <w:r w:rsidRPr="00A7522F">
        <w:rPr>
          <w:sz w:val="16"/>
        </w:rPr>
        <w:t xml:space="preserve"> noted</w:t>
      </w:r>
      <w:proofErr w:type="gramStart"/>
      <w:r w:rsidRPr="00A7522F">
        <w:rPr>
          <w:sz w:val="16"/>
        </w:rPr>
        <w:t>.</w:t>
      </w:r>
      <w:r w:rsidRPr="00A7522F">
        <w:rPr>
          <w:sz w:val="6"/>
        </w:rPr>
        <w:t>¶</w:t>
      </w:r>
      <w:proofErr w:type="gramEnd"/>
      <w:r w:rsidRPr="00A7522F">
        <w:rPr>
          <w:sz w:val="6"/>
        </w:rPr>
        <w:t xml:space="preserve"> </w:t>
      </w:r>
      <w:r w:rsidRPr="00A7522F">
        <w:rPr>
          <w:sz w:val="16"/>
        </w:rPr>
        <w:t>Unlike previous measures, the economic sanctions imposed this time around create the legal scope for the US to sanction a wide range of foreign individuals or entities engaged in listed, proscribed activities with North Korea. Experts say this opens the possibility for Washington to impose unilateral sanctions on foreign firms, particularly Chinese ones, operating in North Korea.</w:t>
      </w:r>
    </w:p>
    <w:p w14:paraId="1A512157" w14:textId="77777777" w:rsidR="00FE48C4" w:rsidRDefault="00FE48C4" w:rsidP="00DC3AA1"/>
    <w:p w14:paraId="3578D31C" w14:textId="11894FD9" w:rsidR="00FE48C4" w:rsidRDefault="00FE48C4" w:rsidP="00FE48C4">
      <w:pPr>
        <w:pStyle w:val="Heading3"/>
      </w:pPr>
      <w:r>
        <w:t>Impact</w:t>
      </w:r>
    </w:p>
    <w:p w14:paraId="35A6FF51" w14:textId="136644CD" w:rsidR="00417EC5" w:rsidRPr="00417EC5" w:rsidRDefault="00417EC5" w:rsidP="00417EC5">
      <w:pPr>
        <w:jc w:val="center"/>
        <w:rPr>
          <w:sz w:val="10"/>
          <w:szCs w:val="10"/>
        </w:rPr>
      </w:pPr>
      <w:r>
        <w:rPr>
          <w:sz w:val="10"/>
          <w:szCs w:val="10"/>
        </w:rPr>
        <w:t>(</w:t>
      </w:r>
      <w:r w:rsidRPr="00417EC5">
        <w:rPr>
          <w:sz w:val="10"/>
          <w:szCs w:val="10"/>
        </w:rPr>
        <w:t xml:space="preserve">More in Climate Coop </w:t>
      </w:r>
      <w:proofErr w:type="spellStart"/>
      <w:r w:rsidRPr="00417EC5">
        <w:rPr>
          <w:sz w:val="10"/>
          <w:szCs w:val="10"/>
        </w:rPr>
        <w:t>neg</w:t>
      </w:r>
      <w:proofErr w:type="spellEnd"/>
      <w:r w:rsidRPr="00417EC5">
        <w:rPr>
          <w:sz w:val="10"/>
          <w:szCs w:val="10"/>
        </w:rPr>
        <w:t xml:space="preserve"> file</w:t>
      </w:r>
      <w:r>
        <w:rPr>
          <w:sz w:val="10"/>
          <w:szCs w:val="10"/>
        </w:rPr>
        <w:t>)</w:t>
      </w:r>
    </w:p>
    <w:p w14:paraId="1A9CC481" w14:textId="77777777" w:rsidR="00417EC5" w:rsidRPr="00C560CB" w:rsidRDefault="00417EC5" w:rsidP="00417EC5">
      <w:pPr>
        <w:pStyle w:val="Heading4"/>
      </w:pPr>
      <w:r w:rsidRPr="00C560CB">
        <w:t>No risk of tensions escalating.</w:t>
      </w:r>
    </w:p>
    <w:p w14:paraId="0B2B42A3" w14:textId="77777777" w:rsidR="00417EC5" w:rsidRPr="00C560CB" w:rsidRDefault="00417EC5" w:rsidP="00417EC5">
      <w:r w:rsidRPr="00C560CB">
        <w:rPr>
          <w:rStyle w:val="StyleStyleBold12pt"/>
        </w:rPr>
        <w:t>Mullen and Novak 15</w:t>
      </w:r>
      <w:r w:rsidRPr="00C560CB">
        <w:t xml:space="preserve"> (</w:t>
      </w:r>
      <w:proofErr w:type="spellStart"/>
      <w:r w:rsidRPr="00C560CB">
        <w:t>Jethro</w:t>
      </w:r>
      <w:proofErr w:type="spellEnd"/>
      <w:r w:rsidRPr="00C560CB">
        <w:t xml:space="preserve"> and Kathy, CNN correspondents citing Jamie </w:t>
      </w:r>
      <w:proofErr w:type="spellStart"/>
      <w:r w:rsidRPr="00C560CB">
        <w:t>Metzl</w:t>
      </w:r>
      <w:proofErr w:type="spellEnd"/>
      <w:r w:rsidRPr="00C560CB">
        <w:t xml:space="preserve">, “North Korea ratchets up tensions after trading fire with South” </w:t>
      </w:r>
      <w:hyperlink r:id="rId13" w:history="1">
        <w:r w:rsidRPr="00C560CB">
          <w:rPr>
            <w:rStyle w:val="Hyperlink"/>
          </w:rPr>
          <w:t>http://www.cnn.com/2015/08/21/asia/koreas-tensions/</w:t>
        </w:r>
      </w:hyperlink>
      <w:r w:rsidRPr="00C560CB">
        <w:t>)</w:t>
      </w:r>
    </w:p>
    <w:p w14:paraId="15A81C6B" w14:textId="77777777" w:rsidR="00417EC5" w:rsidRPr="00C560CB" w:rsidRDefault="00417EC5" w:rsidP="00417EC5">
      <w:r w:rsidRPr="00C560CB">
        <w:rPr>
          <w:rStyle w:val="StyleBoldUnderline"/>
        </w:rPr>
        <w:t>The question now is whether the situation will escalate</w:t>
      </w:r>
      <w:r w:rsidRPr="00C560CB">
        <w:rPr>
          <w:sz w:val="14"/>
        </w:rPr>
        <w:t xml:space="preserve"> further. </w:t>
      </w:r>
      <w:r w:rsidRPr="007D4354">
        <w:rPr>
          <w:rStyle w:val="StyleBoldUnderline"/>
          <w:highlight w:val="yellow"/>
        </w:rPr>
        <w:t>North Korea</w:t>
      </w:r>
      <w:r w:rsidRPr="00C560CB">
        <w:rPr>
          <w:sz w:val="14"/>
        </w:rPr>
        <w:t xml:space="preserve"> has </w:t>
      </w:r>
      <w:r w:rsidRPr="007D4354">
        <w:rPr>
          <w:rStyle w:val="StyleBoldUnderline"/>
          <w:highlight w:val="yellow"/>
        </w:rPr>
        <w:t>used</w:t>
      </w:r>
      <w:r w:rsidRPr="00C560CB">
        <w:rPr>
          <w:sz w:val="14"/>
        </w:rPr>
        <w:t xml:space="preserve"> similarly </w:t>
      </w:r>
      <w:r w:rsidRPr="007D4354">
        <w:rPr>
          <w:rStyle w:val="Emphasis"/>
          <w:highlight w:val="yellow"/>
        </w:rPr>
        <w:t>alarming language</w:t>
      </w:r>
      <w:r w:rsidRPr="007D4354">
        <w:rPr>
          <w:sz w:val="14"/>
          <w:highlight w:val="yellow"/>
        </w:rPr>
        <w:t xml:space="preserve"> </w:t>
      </w:r>
      <w:r w:rsidRPr="007D4354">
        <w:rPr>
          <w:rStyle w:val="StyleBoldUnderline"/>
          <w:highlight w:val="yellow"/>
        </w:rPr>
        <w:t>in previous periods of high tension</w:t>
      </w:r>
      <w:r w:rsidRPr="00C560CB">
        <w:rPr>
          <w:sz w:val="14"/>
        </w:rPr>
        <w:t xml:space="preserve"> </w:t>
      </w:r>
      <w:proofErr w:type="gramStart"/>
      <w:r w:rsidRPr="00C560CB">
        <w:rPr>
          <w:rStyle w:val="StyleBoldUnderline"/>
        </w:rPr>
        <w:t>In</w:t>
      </w:r>
      <w:proofErr w:type="gramEnd"/>
      <w:r w:rsidRPr="00C560CB">
        <w:rPr>
          <w:rStyle w:val="StyleBoldUnderline"/>
        </w:rPr>
        <w:t xml:space="preserve"> 2013, the country announced it had </w:t>
      </w:r>
      <w:r w:rsidRPr="00C560CB">
        <w:rPr>
          <w:rStyle w:val="Emphasis"/>
        </w:rPr>
        <w:t>entered "a state of war</w:t>
      </w:r>
      <w:r w:rsidRPr="00C560CB">
        <w:rPr>
          <w:sz w:val="14"/>
        </w:rPr>
        <w:t xml:space="preserve">" with South Korea. </w:t>
      </w:r>
      <w:r w:rsidRPr="007D4354">
        <w:rPr>
          <w:rStyle w:val="StyleBoldUnderline"/>
          <w:highlight w:val="yellow"/>
        </w:rPr>
        <w:t>That</w:t>
      </w:r>
      <w:r w:rsidRPr="00C560CB">
        <w:rPr>
          <w:rStyle w:val="StyleBoldUnderline"/>
        </w:rPr>
        <w:t xml:space="preserve"> situation </w:t>
      </w:r>
      <w:r w:rsidRPr="007D4354">
        <w:rPr>
          <w:rStyle w:val="Emphasis"/>
          <w:highlight w:val="yellow"/>
        </w:rPr>
        <w:t>didn't result in military action</w:t>
      </w:r>
      <w:r w:rsidRPr="00C560CB">
        <w:rPr>
          <w:sz w:val="14"/>
        </w:rPr>
        <w:t xml:space="preserve">, although North Korea did temporarily shut down the two countries' joint industrial zone, which lies on its side of the border. During that period, </w:t>
      </w:r>
      <w:r w:rsidRPr="00C560CB">
        <w:rPr>
          <w:rStyle w:val="StyleBoldUnderline"/>
        </w:rPr>
        <w:t>North Korea kept up a barrage of bombastic threats</w:t>
      </w:r>
      <w:r w:rsidRPr="00C560CB">
        <w:rPr>
          <w:sz w:val="14"/>
        </w:rPr>
        <w:t xml:space="preserve"> against the United States, South Korea and Japan. </w:t>
      </w:r>
      <w:r w:rsidRPr="00C560CB">
        <w:rPr>
          <w:rStyle w:val="StyleBoldUnderline"/>
        </w:rPr>
        <w:t>But</w:t>
      </w:r>
      <w:r w:rsidRPr="00C560CB">
        <w:rPr>
          <w:sz w:val="14"/>
        </w:rPr>
        <w:t xml:space="preserve"> at the same time, it </w:t>
      </w:r>
      <w:r w:rsidRPr="00C560CB">
        <w:rPr>
          <w:rStyle w:val="StyleBoldUnderline"/>
        </w:rPr>
        <w:t>continued accepting tourists and hosting international athletes in Pyongyang for a marathon. South Korea said Friday that it was limiting the number of its citizens entering the joint industrial zone</w:t>
      </w:r>
      <w:r w:rsidRPr="00C560CB">
        <w:rPr>
          <w:sz w:val="14"/>
        </w:rPr>
        <w:t xml:space="preserve">, </w:t>
      </w:r>
      <w:r w:rsidRPr="00C560CB">
        <w:rPr>
          <w:rStyle w:val="Emphasis"/>
        </w:rPr>
        <w:t>but the complex was still operating</w:t>
      </w:r>
      <w:r w:rsidRPr="00C560CB">
        <w:rPr>
          <w:sz w:val="14"/>
        </w:rPr>
        <w:t xml:space="preserve">. </w:t>
      </w:r>
      <w:r w:rsidRPr="00C560CB">
        <w:rPr>
          <w:rStyle w:val="StyleBoldUnderline"/>
        </w:rPr>
        <w:t>There are currently 83 South Koreans in Pyongyang attending a youth soccer event</w:t>
      </w:r>
      <w:r w:rsidRPr="00C560CB">
        <w:rPr>
          <w:sz w:val="14"/>
        </w:rPr>
        <w:t xml:space="preserve">, including players and coaches, according to the South Korean Unification Ministry. Jamie </w:t>
      </w:r>
      <w:proofErr w:type="spellStart"/>
      <w:r w:rsidRPr="00C560CB">
        <w:rPr>
          <w:rStyle w:val="StyleBoldUnderline"/>
        </w:rPr>
        <w:t>Metzl</w:t>
      </w:r>
      <w:proofErr w:type="spellEnd"/>
      <w:r w:rsidRPr="00C560CB">
        <w:rPr>
          <w:sz w:val="14"/>
        </w:rPr>
        <w:t xml:space="preserve">, </w:t>
      </w:r>
      <w:r w:rsidRPr="00C560CB">
        <w:rPr>
          <w:rStyle w:val="Emphasis"/>
        </w:rPr>
        <w:t>an Asia expert for the Atlantic Council in New York</w:t>
      </w:r>
      <w:r w:rsidRPr="00C560CB">
        <w:rPr>
          <w:rStyle w:val="StyleBoldUnderline"/>
        </w:rPr>
        <w:t>, said he thought it was</w:t>
      </w:r>
      <w:r w:rsidRPr="00C560CB">
        <w:rPr>
          <w:sz w:val="14"/>
        </w:rPr>
        <w:t xml:space="preserve"> </w:t>
      </w:r>
      <w:r w:rsidRPr="00C560CB">
        <w:rPr>
          <w:rStyle w:val="Emphasis"/>
        </w:rPr>
        <w:t xml:space="preserve">unlikely that the current crisis would escalate further. </w:t>
      </w:r>
      <w:r w:rsidRPr="00C560CB">
        <w:rPr>
          <w:sz w:val="14"/>
        </w:rPr>
        <w:t>"</w:t>
      </w:r>
      <w:r w:rsidRPr="007D4354">
        <w:rPr>
          <w:rStyle w:val="StyleBoldUnderline"/>
          <w:highlight w:val="yellow"/>
        </w:rPr>
        <w:t xml:space="preserve">North Korea has </w:t>
      </w:r>
      <w:r w:rsidRPr="007D4354">
        <w:rPr>
          <w:rStyle w:val="Emphasis"/>
          <w:highlight w:val="yellow"/>
        </w:rPr>
        <w:t xml:space="preserve">more to gain </w:t>
      </w:r>
      <w:r w:rsidRPr="007D4354">
        <w:rPr>
          <w:rStyle w:val="StyleBoldUnderline"/>
          <w:highlight w:val="yellow"/>
        </w:rPr>
        <w:t>from conflict theater than from a conflict</w:t>
      </w:r>
      <w:r w:rsidRPr="00C560CB">
        <w:rPr>
          <w:rStyle w:val="StyleBoldUnderline"/>
        </w:rPr>
        <w:t xml:space="preserve"> that would quickly expose its fundamental weakness," he said, suggesting leaders in Pyongyang might be trying to "make trouble because </w:t>
      </w:r>
      <w:r w:rsidRPr="007D4354">
        <w:rPr>
          <w:rStyle w:val="Emphasis"/>
          <w:highlight w:val="yellow"/>
        </w:rPr>
        <w:t>they feel ignored</w:t>
      </w:r>
      <w:r w:rsidRPr="007D4354">
        <w:rPr>
          <w:rStyle w:val="StyleBoldUnderline"/>
          <w:highlight w:val="yellow"/>
        </w:rPr>
        <w:t xml:space="preserve"> by the international community and </w:t>
      </w:r>
      <w:r w:rsidRPr="007D4354">
        <w:rPr>
          <w:rStyle w:val="Emphasis"/>
          <w:highlight w:val="yellow"/>
        </w:rPr>
        <w:t>feel they have something to gain negotiating their way out of a mini-crisis."</w:t>
      </w:r>
    </w:p>
    <w:p w14:paraId="6D56E6FF" w14:textId="77777777" w:rsidR="00417EC5" w:rsidRPr="00C560CB" w:rsidRDefault="00417EC5" w:rsidP="00417EC5">
      <w:pPr>
        <w:pStyle w:val="Heading4"/>
      </w:pPr>
      <w:r w:rsidRPr="00C560CB">
        <w:t xml:space="preserve">Even if war occurs, nuclear escalation is </w:t>
      </w:r>
      <w:r w:rsidRPr="00C560CB">
        <w:rPr>
          <w:u w:val="single"/>
        </w:rPr>
        <w:t>unlikely</w:t>
      </w:r>
      <w:r w:rsidRPr="00C560CB">
        <w:t xml:space="preserve">. </w:t>
      </w:r>
    </w:p>
    <w:p w14:paraId="39E8B255" w14:textId="77777777" w:rsidR="00417EC5" w:rsidRPr="00C560CB" w:rsidRDefault="00417EC5" w:rsidP="00417EC5">
      <w:pPr>
        <w:rPr>
          <w:rStyle w:val="StyleBoldUnderline"/>
        </w:rPr>
      </w:pPr>
      <w:r w:rsidRPr="00C560CB">
        <w:rPr>
          <w:rStyle w:val="StyleStyleBold12pt"/>
        </w:rPr>
        <w:t xml:space="preserve">Wall 13 </w:t>
      </w:r>
      <w:r w:rsidRPr="00C560CB">
        <w:t xml:space="preserve">— Mike Wall, Freelance Journalist — Internally citing Union of Concerned Scientist reports about North Korean nuclear probability and capabilities, 2013 (“North Korea Nuclear Strike on US Unlikely,” </w:t>
      </w:r>
      <w:r w:rsidRPr="00C560CB">
        <w:rPr>
          <w:i/>
        </w:rPr>
        <w:t>Space.com</w:t>
      </w:r>
      <w:r w:rsidRPr="00C560CB">
        <w:t xml:space="preserve">, April 5th, accessible online at </w:t>
      </w:r>
      <w:hyperlink r:id="rId14">
        <w:r w:rsidRPr="00C560CB">
          <w:rPr>
            <w:rStyle w:val="Hyperlink"/>
          </w:rPr>
          <w:t>http://www.space.com/20527-north-korea-nuclear-threat-united-states.html</w:t>
        </w:r>
      </w:hyperlink>
      <w:r w:rsidRPr="00C560CB">
        <w:t>, accessed on 6-22-15)</w:t>
      </w:r>
    </w:p>
    <w:p w14:paraId="2F0E3DB9" w14:textId="77777777" w:rsidR="00417EC5" w:rsidRPr="00C560CB" w:rsidRDefault="00417EC5" w:rsidP="00417EC5">
      <w:pPr>
        <w:rPr>
          <w:rStyle w:val="StyleBoldUnderline"/>
        </w:rPr>
      </w:pPr>
      <w:r w:rsidRPr="00C560CB">
        <w:rPr>
          <w:rStyle w:val="StyleBoldUnderline"/>
        </w:rPr>
        <w:t>There's little reason to believe that North Korea can actually make good on its recent threats to turn major American cities into "seas of fire," experts say.</w:t>
      </w:r>
      <w:r w:rsidRPr="00C560CB">
        <w:rPr>
          <w:sz w:val="16"/>
        </w:rPr>
        <w:t xml:space="preserve"> </w:t>
      </w:r>
      <w:r w:rsidRPr="007D4354">
        <w:rPr>
          <w:rStyle w:val="StyleBoldUnderline"/>
          <w:highlight w:val="yellow"/>
        </w:rPr>
        <w:t>Angered by U</w:t>
      </w:r>
      <w:r w:rsidRPr="00C560CB">
        <w:rPr>
          <w:rStyle w:val="StyleBoldUnderline"/>
        </w:rPr>
        <w:t xml:space="preserve">nited </w:t>
      </w:r>
      <w:r w:rsidRPr="007D4354">
        <w:rPr>
          <w:rStyle w:val="StyleBoldUnderline"/>
          <w:highlight w:val="yellow"/>
        </w:rPr>
        <w:t>N</w:t>
      </w:r>
      <w:r w:rsidRPr="00C560CB">
        <w:rPr>
          <w:rStyle w:val="StyleBoldUnderline"/>
        </w:rPr>
        <w:t xml:space="preserve">ations </w:t>
      </w:r>
      <w:r w:rsidRPr="007D4354">
        <w:rPr>
          <w:rStyle w:val="StyleBoldUnderline"/>
          <w:highlight w:val="yellow"/>
        </w:rPr>
        <w:t>sanctions</w:t>
      </w:r>
      <w:r w:rsidRPr="00C560CB">
        <w:rPr>
          <w:rStyle w:val="StyleBoldUnderline"/>
        </w:rPr>
        <w:t xml:space="preserve"> and joint U.S./South Korean military exercises, </w:t>
      </w:r>
      <w:r w:rsidRPr="007D4354">
        <w:rPr>
          <w:rStyle w:val="StyleBoldUnderline"/>
          <w:highlight w:val="yellow"/>
        </w:rPr>
        <w:t>Pyongyang has been ramping up its bellicose rhetoric</w:t>
      </w:r>
      <w:r w:rsidRPr="00C560CB">
        <w:rPr>
          <w:sz w:val="16"/>
        </w:rPr>
        <w:t xml:space="preserve"> over the past few weeks, threatening to launch nuclear strikes on Washington, D.C. and other parts of the American mainland. </w:t>
      </w:r>
      <w:r w:rsidRPr="00C560CB">
        <w:rPr>
          <w:rStyle w:val="StyleBoldUnderline"/>
        </w:rPr>
        <w:t>But the available evidence suggests that North Korea's missiles cannot deliver nuclear warheads to such distant targets</w:t>
      </w:r>
      <w:r w:rsidRPr="00C560CB">
        <w:rPr>
          <w:sz w:val="16"/>
        </w:rPr>
        <w:t xml:space="preserve">, analysts say. Further, </w:t>
      </w:r>
      <w:r w:rsidRPr="00C560CB">
        <w:rPr>
          <w:rStyle w:val="StyleBoldUnderline"/>
        </w:rPr>
        <w:t>the regime likely has just a handful of nuclear weapons, which it may not want to put atop missiles of questionable reliability.</w:t>
      </w:r>
      <w:r w:rsidRPr="00C560CB">
        <w:rPr>
          <w:sz w:val="16"/>
        </w:rPr>
        <w:t xml:space="preserve"> </w:t>
      </w:r>
      <w:r w:rsidRPr="00C560CB">
        <w:rPr>
          <w:rStyle w:val="StyleBoldUnderline"/>
        </w:rPr>
        <w:t>"If I were in South Korea and this were ratcheting up, if I were in Japan — you might worry about chemical weapons or something like that that they could put on the front of [a missile],"</w:t>
      </w:r>
      <w:r w:rsidRPr="00C560CB">
        <w:rPr>
          <w:sz w:val="16"/>
        </w:rPr>
        <w:t xml:space="preserve"> said physicist and missile-technology expert David Wright, co-director of the Union of Concerned Scientists' Global Security Program. "</w:t>
      </w:r>
      <w:r w:rsidRPr="00C560CB">
        <w:rPr>
          <w:rStyle w:val="StyleBoldUnderline"/>
        </w:rPr>
        <w:t>But once you get farther away than that, I think it's really a bluff.</w:t>
      </w:r>
      <w:r w:rsidRPr="00C560CB">
        <w:rPr>
          <w:sz w:val="16"/>
        </w:rPr>
        <w:t xml:space="preserve">" [Images: North Korea's Rocket Program] Rising tensions Tension has been escalating on the Korean peninsula since December, when North Korea launched a satellite into orbit for the first time. Many officials in the United States and allied nations viewed the launch, which used a rocket called the Unha-3, as a thinly disguised test of ballistic missile technology. </w:t>
      </w:r>
      <w:r w:rsidRPr="00C560CB">
        <w:rPr>
          <w:rStyle w:val="StyleBoldUnderline"/>
        </w:rPr>
        <w:t>Two months later, North Korea conducted its third-ever nuclear-weapons test. Both the launch and the test violated UN Security Council resolutions, so further economic sanctions were imposed on the already isolated communist nation.</w:t>
      </w:r>
      <w:r w:rsidRPr="00C560CB">
        <w:rPr>
          <w:sz w:val="16"/>
        </w:rPr>
        <w:t xml:space="preserve"> </w:t>
      </w:r>
      <w:r w:rsidRPr="00C560CB">
        <w:rPr>
          <w:rStyle w:val="StyleBoldUnderline"/>
        </w:rPr>
        <w:t>North Korean officials reacted angrily to the sanctions, and the ongoing American/South Korean military exercises have further stoked their ire</w:t>
      </w:r>
      <w:r w:rsidRPr="00C560CB">
        <w:rPr>
          <w:sz w:val="16"/>
        </w:rPr>
        <w:t xml:space="preserve">. The result has been a stream of </w:t>
      </w:r>
      <w:proofErr w:type="gramStart"/>
      <w:r w:rsidRPr="00C560CB">
        <w:rPr>
          <w:sz w:val="16"/>
        </w:rPr>
        <w:t>threats,</w:t>
      </w:r>
      <w:proofErr w:type="gramEnd"/>
      <w:r w:rsidRPr="00C560CB">
        <w:rPr>
          <w:sz w:val="16"/>
        </w:rPr>
        <w:t xml:space="preserve"> with Pyongyang announcing Wednesday (April 3) that it had authorized a potential nuclear attack against the United States. </w:t>
      </w:r>
      <w:r w:rsidRPr="00C560CB">
        <w:rPr>
          <w:rStyle w:val="StyleBoldUnderline"/>
        </w:rPr>
        <w:t>North Korean leaders have also stated that the nation is now in a state of war with South Korea. In addition, Pyongyang has moved a missile to its east coast, South Korean officials say, and barred South Korean workers from an industrial complex run jointly by the two nations</w:t>
      </w:r>
      <w:r w:rsidRPr="007D4354">
        <w:rPr>
          <w:rStyle w:val="StyleBoldUnderline"/>
          <w:highlight w:val="yellow"/>
        </w:rPr>
        <w:t>.</w:t>
      </w:r>
      <w:r w:rsidRPr="007D4354">
        <w:rPr>
          <w:sz w:val="16"/>
          <w:highlight w:val="yellow"/>
        </w:rPr>
        <w:t xml:space="preserve"> </w:t>
      </w:r>
      <w:r w:rsidRPr="007D4354">
        <w:rPr>
          <w:rStyle w:val="StyleBoldUnderline"/>
          <w:highlight w:val="yellow"/>
        </w:rPr>
        <w:t>While such talk and activity fit into a longstanding pattern of North Korean bluster and brinkmanship, the United States is responding with some countermeasures</w:t>
      </w:r>
      <w:r w:rsidRPr="00C560CB">
        <w:rPr>
          <w:rStyle w:val="StyleBoldUnderline"/>
        </w:rPr>
        <w:t>. The Pentagon announced Wednesday</w:t>
      </w:r>
      <w:r w:rsidRPr="00C560CB">
        <w:rPr>
          <w:sz w:val="16"/>
        </w:rPr>
        <w:t xml:space="preserve"> (April 3), for example, </w:t>
      </w:r>
      <w:r w:rsidRPr="00C560CB">
        <w:rPr>
          <w:rStyle w:val="StyleBoldUnderline"/>
        </w:rPr>
        <w:t>that it will deploy a missile-interception system to the U.S. Pacific territory of Guam in the coming weeks, two years ahead of the original schedule.</w:t>
      </w:r>
      <w:r w:rsidRPr="00C560CB">
        <w:rPr>
          <w:sz w:val="16"/>
        </w:rPr>
        <w:t xml:space="preserve"> </w:t>
      </w:r>
      <w:r w:rsidRPr="00C560CB">
        <w:rPr>
          <w:rStyle w:val="StyleBoldUnderline"/>
        </w:rPr>
        <w:t>The United States will also beef up its missile defense sites in Alaska and California over the next few years, Defense Secretary Chuck Hagel said last month.</w:t>
      </w:r>
    </w:p>
    <w:p w14:paraId="77479E1A" w14:textId="77777777" w:rsidR="00FE48C4" w:rsidRPr="00DC3AA1" w:rsidRDefault="00FE48C4" w:rsidP="00DC3AA1"/>
    <w:sectPr w:rsidR="00FE48C4" w:rsidRPr="00DC3AA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7D7115" w14:textId="77777777" w:rsidR="00936CC9" w:rsidRDefault="00936CC9" w:rsidP="00E46E7E">
      <w:r>
        <w:separator/>
      </w:r>
    </w:p>
  </w:endnote>
  <w:endnote w:type="continuationSeparator" w:id="0">
    <w:p w14:paraId="583F8079" w14:textId="77777777" w:rsidR="00936CC9" w:rsidRDefault="00936CC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6455B4" w14:textId="77777777" w:rsidR="00936CC9" w:rsidRDefault="00936CC9" w:rsidP="00E46E7E">
      <w:r>
        <w:separator/>
      </w:r>
    </w:p>
  </w:footnote>
  <w:footnote w:type="continuationSeparator" w:id="0">
    <w:p w14:paraId="22BFFD97" w14:textId="77777777" w:rsidR="00936CC9" w:rsidRDefault="00936CC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0E8"/>
    <w:rsid w:val="00011C22"/>
    <w:rsid w:val="000140EC"/>
    <w:rsid w:val="0001563A"/>
    <w:rsid w:val="00016A35"/>
    <w:rsid w:val="00025D8A"/>
    <w:rsid w:val="000C16B3"/>
    <w:rsid w:val="00103B5E"/>
    <w:rsid w:val="00130212"/>
    <w:rsid w:val="001408C0"/>
    <w:rsid w:val="00143FD7"/>
    <w:rsid w:val="001463FB"/>
    <w:rsid w:val="001710E3"/>
    <w:rsid w:val="00186DB7"/>
    <w:rsid w:val="001D7626"/>
    <w:rsid w:val="00207530"/>
    <w:rsid w:val="00231172"/>
    <w:rsid w:val="002613DA"/>
    <w:rsid w:val="002B5CCF"/>
    <w:rsid w:val="002B6353"/>
    <w:rsid w:val="002B68C8"/>
    <w:rsid w:val="002F35F4"/>
    <w:rsid w:val="002F3E28"/>
    <w:rsid w:val="002F40E6"/>
    <w:rsid w:val="00303E5B"/>
    <w:rsid w:val="00313226"/>
    <w:rsid w:val="0031425E"/>
    <w:rsid w:val="00325059"/>
    <w:rsid w:val="00357719"/>
    <w:rsid w:val="00374144"/>
    <w:rsid w:val="00380B5A"/>
    <w:rsid w:val="003B3EC7"/>
    <w:rsid w:val="003D2E5E"/>
    <w:rsid w:val="003F42AF"/>
    <w:rsid w:val="00412F6D"/>
    <w:rsid w:val="00417EC5"/>
    <w:rsid w:val="0042635A"/>
    <w:rsid w:val="0043206A"/>
    <w:rsid w:val="004558C0"/>
    <w:rsid w:val="0046490F"/>
    <w:rsid w:val="00466B6F"/>
    <w:rsid w:val="004B3188"/>
    <w:rsid w:val="004B3DB3"/>
    <w:rsid w:val="004C63B5"/>
    <w:rsid w:val="004D461E"/>
    <w:rsid w:val="00517479"/>
    <w:rsid w:val="005A0BE5"/>
    <w:rsid w:val="005C0E1F"/>
    <w:rsid w:val="005E0D2B"/>
    <w:rsid w:val="005E2C99"/>
    <w:rsid w:val="00672258"/>
    <w:rsid w:val="0067575B"/>
    <w:rsid w:val="00692C26"/>
    <w:rsid w:val="006E63AB"/>
    <w:rsid w:val="006F2D3D"/>
    <w:rsid w:val="00700835"/>
    <w:rsid w:val="007130E8"/>
    <w:rsid w:val="00726F87"/>
    <w:rsid w:val="007333B9"/>
    <w:rsid w:val="00760E17"/>
    <w:rsid w:val="00791B7D"/>
    <w:rsid w:val="007A3515"/>
    <w:rsid w:val="007A5A46"/>
    <w:rsid w:val="007D4354"/>
    <w:rsid w:val="007D7924"/>
    <w:rsid w:val="007E470C"/>
    <w:rsid w:val="007E5F71"/>
    <w:rsid w:val="007F0355"/>
    <w:rsid w:val="00821415"/>
    <w:rsid w:val="0083768F"/>
    <w:rsid w:val="0091595A"/>
    <w:rsid w:val="009165EA"/>
    <w:rsid w:val="00936CC9"/>
    <w:rsid w:val="009829F2"/>
    <w:rsid w:val="0098647B"/>
    <w:rsid w:val="009930E1"/>
    <w:rsid w:val="00993F61"/>
    <w:rsid w:val="009B0071"/>
    <w:rsid w:val="009B0746"/>
    <w:rsid w:val="009B42E3"/>
    <w:rsid w:val="009C198B"/>
    <w:rsid w:val="009D207E"/>
    <w:rsid w:val="009E5822"/>
    <w:rsid w:val="009E691A"/>
    <w:rsid w:val="00A074CB"/>
    <w:rsid w:val="00A369C4"/>
    <w:rsid w:val="00A47986"/>
    <w:rsid w:val="00A7522F"/>
    <w:rsid w:val="00A91A24"/>
    <w:rsid w:val="00AA0392"/>
    <w:rsid w:val="00AC0E99"/>
    <w:rsid w:val="00AF1E67"/>
    <w:rsid w:val="00AF5046"/>
    <w:rsid w:val="00AF70D4"/>
    <w:rsid w:val="00B00625"/>
    <w:rsid w:val="00B169A1"/>
    <w:rsid w:val="00B33E0C"/>
    <w:rsid w:val="00B45FE9"/>
    <w:rsid w:val="00B55D49"/>
    <w:rsid w:val="00B65E97"/>
    <w:rsid w:val="00B84180"/>
    <w:rsid w:val="00BE63EA"/>
    <w:rsid w:val="00C40603"/>
    <w:rsid w:val="00C42A3C"/>
    <w:rsid w:val="00C62E5D"/>
    <w:rsid w:val="00CD2C6D"/>
    <w:rsid w:val="00CF1A0F"/>
    <w:rsid w:val="00D31546"/>
    <w:rsid w:val="00D36252"/>
    <w:rsid w:val="00D4330B"/>
    <w:rsid w:val="00D460F1"/>
    <w:rsid w:val="00D51B44"/>
    <w:rsid w:val="00D6085D"/>
    <w:rsid w:val="00D66D57"/>
    <w:rsid w:val="00D67E96"/>
    <w:rsid w:val="00D81480"/>
    <w:rsid w:val="00DA2E40"/>
    <w:rsid w:val="00DA5BF8"/>
    <w:rsid w:val="00DC3AA1"/>
    <w:rsid w:val="00DC71AA"/>
    <w:rsid w:val="00DD11D8"/>
    <w:rsid w:val="00DD2FAB"/>
    <w:rsid w:val="00DE627C"/>
    <w:rsid w:val="00DF1850"/>
    <w:rsid w:val="00E46E7E"/>
    <w:rsid w:val="00E95631"/>
    <w:rsid w:val="00F1173B"/>
    <w:rsid w:val="00F45F2E"/>
    <w:rsid w:val="00F97245"/>
    <w:rsid w:val="00FA538E"/>
    <w:rsid w:val="00FD50BA"/>
    <w:rsid w:val="00FE0756"/>
    <w:rsid w:val="00FE4803"/>
    <w:rsid w:val="00FE48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F430D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130E8"/>
    <w:rPr>
      <w:rFonts w:ascii="Calibri" w:hAnsi="Calibri" w:cs="Times New Roman"/>
      <w:sz w:val="22"/>
    </w:rPr>
  </w:style>
  <w:style w:type="paragraph" w:styleId="Heading1">
    <w:name w:val="heading 1"/>
    <w:aliases w:val="Pocket"/>
    <w:basedOn w:val="Normal"/>
    <w:next w:val="Normal"/>
    <w:link w:val="Heading1Char"/>
    <w:uiPriority w:val="9"/>
    <w:qFormat/>
    <w:rsid w:val="009B42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B42E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B42E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B42E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9B42E3"/>
    <w:rPr>
      <w:rFonts w:ascii="Calibri" w:hAnsi="Calibri"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9B42E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B42E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B42E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B42E3"/>
    <w:rPr>
      <w:rFonts w:asciiTheme="majorHAnsi" w:eastAsiaTheme="majorEastAsia" w:hAnsiTheme="majorHAnsi" w:cstheme="majorBidi"/>
      <w:b/>
      <w:bCs/>
      <w:iCs/>
      <w:sz w:val="26"/>
    </w:rPr>
  </w:style>
  <w:style w:type="paragraph" w:styleId="NoSpacing">
    <w:name w:val="No Spacing"/>
    <w:uiPriority w:val="1"/>
    <w:rsid w:val="009B42E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1"/>
    <w:qFormat/>
    <w:rsid w:val="009B42E3"/>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Title Cha,8."/>
    <w:basedOn w:val="DefaultParagraphFont"/>
    <w:uiPriority w:val="6"/>
    <w:qFormat/>
    <w:rsid w:val="009B42E3"/>
    <w:rPr>
      <w:b/>
      <w:sz w:val="24"/>
      <w:u w:val="single"/>
    </w:rPr>
  </w:style>
  <w:style w:type="paragraph" w:styleId="DocumentMap">
    <w:name w:val="Document Map"/>
    <w:basedOn w:val="Normal"/>
    <w:link w:val="DocumentMapChar"/>
    <w:uiPriority w:val="99"/>
    <w:semiHidden/>
    <w:unhideWhenUsed/>
    <w:rsid w:val="009B42E3"/>
    <w:rPr>
      <w:rFonts w:ascii="Lucida Grande" w:hAnsi="Lucida Grande" w:cs="Lucida Grande"/>
    </w:rPr>
  </w:style>
  <w:style w:type="character" w:customStyle="1" w:styleId="DocumentMapChar">
    <w:name w:val="Document Map Char"/>
    <w:basedOn w:val="DefaultParagraphFont"/>
    <w:link w:val="DocumentMap"/>
    <w:uiPriority w:val="99"/>
    <w:semiHidden/>
    <w:rsid w:val="009B42E3"/>
    <w:rPr>
      <w:rFonts w:ascii="Lucida Grande" w:hAnsi="Lucida Grande" w:cs="Lucida Grande"/>
      <w:sz w:val="22"/>
    </w:rPr>
  </w:style>
  <w:style w:type="paragraph" w:styleId="ListParagraph">
    <w:name w:val="List Paragraph"/>
    <w:basedOn w:val="Normal"/>
    <w:uiPriority w:val="34"/>
    <w:rsid w:val="009B42E3"/>
    <w:pPr>
      <w:ind w:left="720"/>
      <w:contextualSpacing/>
    </w:pPr>
  </w:style>
  <w:style w:type="paragraph" w:styleId="Header">
    <w:name w:val="header"/>
    <w:basedOn w:val="Normal"/>
    <w:link w:val="HeaderChar"/>
    <w:uiPriority w:val="99"/>
    <w:unhideWhenUsed/>
    <w:rsid w:val="009B42E3"/>
    <w:pPr>
      <w:tabs>
        <w:tab w:val="center" w:pos="4320"/>
        <w:tab w:val="right" w:pos="8640"/>
      </w:tabs>
    </w:pPr>
  </w:style>
  <w:style w:type="character" w:customStyle="1" w:styleId="HeaderChar">
    <w:name w:val="Header Char"/>
    <w:basedOn w:val="DefaultParagraphFont"/>
    <w:link w:val="Header"/>
    <w:uiPriority w:val="99"/>
    <w:rsid w:val="009B42E3"/>
    <w:rPr>
      <w:rFonts w:ascii="Times New Roman" w:hAnsi="Times New Roman" w:cs="Times New Roman"/>
      <w:sz w:val="22"/>
    </w:rPr>
  </w:style>
  <w:style w:type="paragraph" w:styleId="Footer">
    <w:name w:val="footer"/>
    <w:basedOn w:val="Normal"/>
    <w:link w:val="FooterChar"/>
    <w:uiPriority w:val="99"/>
    <w:unhideWhenUsed/>
    <w:rsid w:val="009B42E3"/>
    <w:pPr>
      <w:tabs>
        <w:tab w:val="center" w:pos="4320"/>
        <w:tab w:val="right" w:pos="8640"/>
      </w:tabs>
    </w:pPr>
  </w:style>
  <w:style w:type="character" w:customStyle="1" w:styleId="FooterChar">
    <w:name w:val="Footer Char"/>
    <w:basedOn w:val="DefaultParagraphFont"/>
    <w:link w:val="Footer"/>
    <w:uiPriority w:val="99"/>
    <w:rsid w:val="009B42E3"/>
    <w:rPr>
      <w:rFonts w:ascii="Times New Roman" w:hAnsi="Times New Roman" w:cs="Times New Roman"/>
      <w:sz w:val="22"/>
    </w:rPr>
  </w:style>
  <w:style w:type="character" w:styleId="PageNumber">
    <w:name w:val="page number"/>
    <w:basedOn w:val="DefaultParagraphFont"/>
    <w:uiPriority w:val="99"/>
    <w:semiHidden/>
    <w:unhideWhenUsed/>
    <w:rsid w:val="009B42E3"/>
  </w:style>
  <w:style w:type="character" w:styleId="Hyperlink">
    <w:name w:val="Hyperlink"/>
    <w:basedOn w:val="DefaultParagraphFont"/>
    <w:uiPriority w:val="99"/>
    <w:unhideWhenUsed/>
    <w:rsid w:val="009B42E3"/>
    <w:rPr>
      <w:color w:val="0000FF" w:themeColor="hyperlink"/>
      <w:u w:val="single"/>
    </w:rPr>
  </w:style>
  <w:style w:type="paragraph" w:customStyle="1" w:styleId="Emphasis1">
    <w:name w:val="Emphasis1"/>
    <w:basedOn w:val="Normal"/>
    <w:link w:val="Emphasis"/>
    <w:uiPriority w:val="20"/>
    <w:rsid w:val="00FE48C4"/>
    <w:pPr>
      <w:pBdr>
        <w:top w:val="single" w:sz="4" w:space="1" w:color="auto"/>
        <w:left w:val="single" w:sz="4" w:space="4" w:color="auto"/>
        <w:bottom w:val="single" w:sz="4" w:space="1" w:color="auto"/>
        <w:right w:val="single" w:sz="4" w:space="4" w:color="auto"/>
      </w:pBdr>
      <w:spacing w:after="160" w:line="259" w:lineRule="auto"/>
      <w:ind w:left="720"/>
      <w:jc w:val="both"/>
    </w:pPr>
    <w:rPr>
      <w:b/>
      <w:iCs/>
      <w:sz w:val="24"/>
      <w:u w:val="single"/>
      <w:bdr w:val="single" w:sz="18" w:space="0" w:color="auto"/>
    </w:rPr>
  </w:style>
  <w:style w:type="paragraph" w:customStyle="1" w:styleId="textbold">
    <w:name w:val="text bold"/>
    <w:basedOn w:val="Normal"/>
    <w:uiPriority w:val="7"/>
    <w:qFormat/>
    <w:rsid w:val="00417EC5"/>
    <w:pPr>
      <w:spacing w:after="160" w:line="259" w:lineRule="auto"/>
      <w:ind w:left="720"/>
      <w:jc w:val="both"/>
    </w:pPr>
    <w:rPr>
      <w:rFonts w:eastAsiaTheme="minorHAnsi" w:cstheme="minorBidi"/>
      <w:b/>
      <w:iCs/>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130E8"/>
    <w:rPr>
      <w:rFonts w:ascii="Calibri" w:hAnsi="Calibri" w:cs="Times New Roman"/>
      <w:sz w:val="22"/>
    </w:rPr>
  </w:style>
  <w:style w:type="paragraph" w:styleId="Heading1">
    <w:name w:val="heading 1"/>
    <w:aliases w:val="Pocket"/>
    <w:basedOn w:val="Normal"/>
    <w:next w:val="Normal"/>
    <w:link w:val="Heading1Char"/>
    <w:uiPriority w:val="9"/>
    <w:qFormat/>
    <w:rsid w:val="009B42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B42E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B42E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B42E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9B42E3"/>
    <w:rPr>
      <w:rFonts w:ascii="Calibri" w:hAnsi="Calibri"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9B42E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B42E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B42E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B42E3"/>
    <w:rPr>
      <w:rFonts w:asciiTheme="majorHAnsi" w:eastAsiaTheme="majorEastAsia" w:hAnsiTheme="majorHAnsi" w:cstheme="majorBidi"/>
      <w:b/>
      <w:bCs/>
      <w:iCs/>
      <w:sz w:val="26"/>
    </w:rPr>
  </w:style>
  <w:style w:type="paragraph" w:styleId="NoSpacing">
    <w:name w:val="No Spacing"/>
    <w:uiPriority w:val="1"/>
    <w:rsid w:val="009B42E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1"/>
    <w:qFormat/>
    <w:rsid w:val="009B42E3"/>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Title Cha,8."/>
    <w:basedOn w:val="DefaultParagraphFont"/>
    <w:uiPriority w:val="6"/>
    <w:qFormat/>
    <w:rsid w:val="009B42E3"/>
    <w:rPr>
      <w:b/>
      <w:sz w:val="24"/>
      <w:u w:val="single"/>
    </w:rPr>
  </w:style>
  <w:style w:type="paragraph" w:styleId="DocumentMap">
    <w:name w:val="Document Map"/>
    <w:basedOn w:val="Normal"/>
    <w:link w:val="DocumentMapChar"/>
    <w:uiPriority w:val="99"/>
    <w:semiHidden/>
    <w:unhideWhenUsed/>
    <w:rsid w:val="009B42E3"/>
    <w:rPr>
      <w:rFonts w:ascii="Lucida Grande" w:hAnsi="Lucida Grande" w:cs="Lucida Grande"/>
    </w:rPr>
  </w:style>
  <w:style w:type="character" w:customStyle="1" w:styleId="DocumentMapChar">
    <w:name w:val="Document Map Char"/>
    <w:basedOn w:val="DefaultParagraphFont"/>
    <w:link w:val="DocumentMap"/>
    <w:uiPriority w:val="99"/>
    <w:semiHidden/>
    <w:rsid w:val="009B42E3"/>
    <w:rPr>
      <w:rFonts w:ascii="Lucida Grande" w:hAnsi="Lucida Grande" w:cs="Lucida Grande"/>
      <w:sz w:val="22"/>
    </w:rPr>
  </w:style>
  <w:style w:type="paragraph" w:styleId="ListParagraph">
    <w:name w:val="List Paragraph"/>
    <w:basedOn w:val="Normal"/>
    <w:uiPriority w:val="34"/>
    <w:rsid w:val="009B42E3"/>
    <w:pPr>
      <w:ind w:left="720"/>
      <w:contextualSpacing/>
    </w:pPr>
  </w:style>
  <w:style w:type="paragraph" w:styleId="Header">
    <w:name w:val="header"/>
    <w:basedOn w:val="Normal"/>
    <w:link w:val="HeaderChar"/>
    <w:uiPriority w:val="99"/>
    <w:unhideWhenUsed/>
    <w:rsid w:val="009B42E3"/>
    <w:pPr>
      <w:tabs>
        <w:tab w:val="center" w:pos="4320"/>
        <w:tab w:val="right" w:pos="8640"/>
      </w:tabs>
    </w:pPr>
  </w:style>
  <w:style w:type="character" w:customStyle="1" w:styleId="HeaderChar">
    <w:name w:val="Header Char"/>
    <w:basedOn w:val="DefaultParagraphFont"/>
    <w:link w:val="Header"/>
    <w:uiPriority w:val="99"/>
    <w:rsid w:val="009B42E3"/>
    <w:rPr>
      <w:rFonts w:ascii="Times New Roman" w:hAnsi="Times New Roman" w:cs="Times New Roman"/>
      <w:sz w:val="22"/>
    </w:rPr>
  </w:style>
  <w:style w:type="paragraph" w:styleId="Footer">
    <w:name w:val="footer"/>
    <w:basedOn w:val="Normal"/>
    <w:link w:val="FooterChar"/>
    <w:uiPriority w:val="99"/>
    <w:unhideWhenUsed/>
    <w:rsid w:val="009B42E3"/>
    <w:pPr>
      <w:tabs>
        <w:tab w:val="center" w:pos="4320"/>
        <w:tab w:val="right" w:pos="8640"/>
      </w:tabs>
    </w:pPr>
  </w:style>
  <w:style w:type="character" w:customStyle="1" w:styleId="FooterChar">
    <w:name w:val="Footer Char"/>
    <w:basedOn w:val="DefaultParagraphFont"/>
    <w:link w:val="Footer"/>
    <w:uiPriority w:val="99"/>
    <w:rsid w:val="009B42E3"/>
    <w:rPr>
      <w:rFonts w:ascii="Times New Roman" w:hAnsi="Times New Roman" w:cs="Times New Roman"/>
      <w:sz w:val="22"/>
    </w:rPr>
  </w:style>
  <w:style w:type="character" w:styleId="PageNumber">
    <w:name w:val="page number"/>
    <w:basedOn w:val="DefaultParagraphFont"/>
    <w:uiPriority w:val="99"/>
    <w:semiHidden/>
    <w:unhideWhenUsed/>
    <w:rsid w:val="009B42E3"/>
  </w:style>
  <w:style w:type="character" w:styleId="Hyperlink">
    <w:name w:val="Hyperlink"/>
    <w:basedOn w:val="DefaultParagraphFont"/>
    <w:uiPriority w:val="99"/>
    <w:unhideWhenUsed/>
    <w:rsid w:val="009B42E3"/>
    <w:rPr>
      <w:color w:val="0000FF" w:themeColor="hyperlink"/>
      <w:u w:val="single"/>
    </w:rPr>
  </w:style>
  <w:style w:type="paragraph" w:customStyle="1" w:styleId="Emphasis1">
    <w:name w:val="Emphasis1"/>
    <w:basedOn w:val="Normal"/>
    <w:link w:val="Emphasis"/>
    <w:uiPriority w:val="20"/>
    <w:rsid w:val="00FE48C4"/>
    <w:pPr>
      <w:pBdr>
        <w:top w:val="single" w:sz="4" w:space="1" w:color="auto"/>
        <w:left w:val="single" w:sz="4" w:space="4" w:color="auto"/>
        <w:bottom w:val="single" w:sz="4" w:space="1" w:color="auto"/>
        <w:right w:val="single" w:sz="4" w:space="4" w:color="auto"/>
      </w:pBdr>
      <w:spacing w:after="160" w:line="259" w:lineRule="auto"/>
      <w:ind w:left="720"/>
      <w:jc w:val="both"/>
    </w:pPr>
    <w:rPr>
      <w:b/>
      <w:iCs/>
      <w:sz w:val="24"/>
      <w:u w:val="single"/>
      <w:bdr w:val="single" w:sz="18" w:space="0" w:color="auto"/>
    </w:rPr>
  </w:style>
  <w:style w:type="paragraph" w:customStyle="1" w:styleId="textbold">
    <w:name w:val="text bold"/>
    <w:basedOn w:val="Normal"/>
    <w:uiPriority w:val="7"/>
    <w:qFormat/>
    <w:rsid w:val="00417EC5"/>
    <w:pPr>
      <w:spacing w:after="160" w:line="259" w:lineRule="auto"/>
      <w:ind w:left="720"/>
      <w:jc w:val="both"/>
    </w:pPr>
    <w:rPr>
      <w:rFonts w:eastAsiaTheme="minorHAnsi" w:cstheme="minorBid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ashingtontimes.com/news/2016/jun/8/kim-jong-un-visit-to-beijing-could-restart-korean-/" TargetMode="External"/><Relationship Id="rId12" Type="http://schemas.openxmlformats.org/officeDocument/2006/relationships/hyperlink" Target="http://www.ciis.org.cn/english/2015-07/10/content_8062011.htm" TargetMode="External"/><Relationship Id="rId13" Type="http://schemas.openxmlformats.org/officeDocument/2006/relationships/hyperlink" Target="http://www.cnn.com/2015/08/21/asia/koreas-tensions/" TargetMode="External"/><Relationship Id="rId14" Type="http://schemas.openxmlformats.org/officeDocument/2006/relationships/hyperlink" Target="http://www.space.com/20527-north-korea-nuclear-threat-united-states.html"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30</Pages>
  <Words>14365</Words>
  <Characters>81881</Characters>
  <Application>Microsoft Macintosh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Ferguson</dc:creator>
  <cp:keywords/>
  <dc:description/>
  <cp:lastModifiedBy>J Ferguson</cp:lastModifiedBy>
  <cp:revision>20</cp:revision>
  <dcterms:created xsi:type="dcterms:W3CDTF">2016-07-02T01:27:00Z</dcterms:created>
  <dcterms:modified xsi:type="dcterms:W3CDTF">2016-07-02T21:05:00Z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