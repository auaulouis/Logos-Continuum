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E69579" w14:textId="60746774" w:rsidR="00D657B4" w:rsidRPr="00913935" w:rsidRDefault="00913935" w:rsidP="00415D12">
      <w:pPr>
        <w:pStyle w:val="Heading1"/>
      </w:pPr>
      <w:r w:rsidRPr="00913935">
        <w:t>DA – Elections – CNDI 2016</w:t>
      </w:r>
    </w:p>
    <w:p w14:paraId="136D91A4" w14:textId="6CB1A494" w:rsidR="009948A2" w:rsidRPr="00913935" w:rsidRDefault="00003166" w:rsidP="006E1440">
      <w:pPr>
        <w:pStyle w:val="Heading2"/>
      </w:pPr>
      <w:r w:rsidRPr="00913935">
        <w:lastRenderedPageBreak/>
        <w:t>1NC</w:t>
      </w:r>
    </w:p>
    <w:p w14:paraId="7603C0FE" w14:textId="568CCB3B" w:rsidR="00913935" w:rsidRPr="00913935" w:rsidRDefault="00913935" w:rsidP="00913935">
      <w:pPr>
        <w:pStyle w:val="Heading3"/>
      </w:pPr>
      <w:r w:rsidRPr="00913935">
        <w:lastRenderedPageBreak/>
        <w:t>1NC – Elections DA</w:t>
      </w:r>
    </w:p>
    <w:p w14:paraId="62B34C33" w14:textId="77777777" w:rsidR="006E1440" w:rsidRPr="00913935" w:rsidRDefault="006E1440" w:rsidP="006E1440">
      <w:pPr>
        <w:pStyle w:val="Heading4"/>
      </w:pPr>
      <w:r w:rsidRPr="00913935">
        <w:t xml:space="preserve">a. Uniqueness: Clinton is winning the election, but it’s close. Changes in message, the economy, or Obama popularity could flip the election. </w:t>
      </w:r>
    </w:p>
    <w:p w14:paraId="0E82358E" w14:textId="3B4F5101" w:rsidR="006E1440" w:rsidRPr="00913935" w:rsidRDefault="006E1440" w:rsidP="006E1440">
      <w:r w:rsidRPr="00913935">
        <w:rPr>
          <w:rStyle w:val="StyleStyleBold12pt"/>
        </w:rPr>
        <w:t>Enten 6/10</w:t>
      </w:r>
      <w:r w:rsidRPr="00913935">
        <w:t xml:space="preserve"> (Harry, 538 Team, “Trump Isn’t Winning Enough White Voters,” JUN 10, 2016, http://fivethirtyeight.com/features/trump-isnt-winning-enough-white-voters/</w:t>
      </w:r>
      <w:r w:rsidR="004374BE" w:rsidRPr="00913935">
        <w:t>)</w:t>
      </w:r>
      <w:r w:rsidR="007B7D1E" w:rsidRPr="00913935">
        <w:t>-mikee</w:t>
      </w:r>
    </w:p>
    <w:p w14:paraId="1B24829C" w14:textId="69E18C95" w:rsidR="006E1440" w:rsidRPr="00913935" w:rsidRDefault="006E1440" w:rsidP="00026380">
      <w:pPr>
        <w:rPr>
          <w:sz w:val="16"/>
        </w:rPr>
      </w:pPr>
      <w:r w:rsidRPr="00913935">
        <w:rPr>
          <w:sz w:val="16"/>
        </w:rPr>
        <w:t>There’s a belief, which I don’t share, that the growing share of nonwhite voters in the population, particularly Latinos, is giving Democrats an enduring advantage in winning elections. The theory — known to some as the “Emerging Democratic Majority” — works only if voting patterns stay the same and Republicans don’t gain among either minority voters or white voters. Republicans could very well add to their share of white voters, which is why I think</w:t>
      </w:r>
      <w:r w:rsidRPr="00913935">
        <w:rPr>
          <w:rStyle w:val="StyleBoldUnderline"/>
        </w:rPr>
        <w:t xml:space="preserve"> Donald Trump can win the presidential election this year: </w:t>
      </w:r>
      <w:r w:rsidRPr="00913935">
        <w:rPr>
          <w:sz w:val="16"/>
        </w:rPr>
        <w:t xml:space="preserve">He could run up the score with white voters, even if nonwhite voters don’t like him. It’s also why I found a new analysis by Nate </w:t>
      </w:r>
      <w:r w:rsidRPr="00913935">
        <w:rPr>
          <w:rStyle w:val="StyleBoldUnderline"/>
        </w:rPr>
        <w:t>Cohn of The New York Times</w:t>
      </w:r>
      <w:r w:rsidRPr="00913935">
        <w:rPr>
          <w:sz w:val="16"/>
        </w:rPr>
        <w:t xml:space="preserve"> so interesting. Cohn </w:t>
      </w:r>
      <w:r w:rsidRPr="00913935">
        <w:rPr>
          <w:rStyle w:val="StyleBoldUnderline"/>
        </w:rPr>
        <w:t>looked at census data, voter files and pre-election polls and found that</w:t>
      </w:r>
      <w:r w:rsidRPr="00913935">
        <w:rPr>
          <w:sz w:val="16"/>
        </w:rPr>
        <w:t xml:space="preserve"> “more white, older working-class voters went to the polls in 2012 than was found by exit polls on Election Day.” In other words, </w:t>
      </w:r>
      <w:r w:rsidRPr="00913935">
        <w:rPr>
          <w:rStyle w:val="StyleBoldUnderline"/>
        </w:rPr>
        <w:t>Trump might have a somewhat friendlier electorate to work with than we thought</w:t>
      </w:r>
      <w:r w:rsidRPr="00913935">
        <w:rPr>
          <w:sz w:val="16"/>
        </w:rPr>
        <w:t xml:space="preserve">. </w:t>
      </w:r>
      <w:r w:rsidRPr="00913935">
        <w:rPr>
          <w:rStyle w:val="StyleBoldUnderline"/>
        </w:rPr>
        <w:t xml:space="preserve">That’s good news for Trump. </w:t>
      </w:r>
      <w:r w:rsidRPr="00913935">
        <w:rPr>
          <w:rStyle w:val="Emphasis"/>
        </w:rPr>
        <w:t>But here’s the bad news for his campaign</w:t>
      </w:r>
      <w:r w:rsidRPr="00913935">
        <w:rPr>
          <w:rStyle w:val="StyleBoldUnderline"/>
        </w:rPr>
        <w:t>:</w:t>
      </w:r>
      <w:r w:rsidRPr="00913935">
        <w:rPr>
          <w:sz w:val="16"/>
        </w:rPr>
        <w:t xml:space="preserve"> </w:t>
      </w:r>
      <w:r w:rsidRPr="00913935">
        <w:rPr>
          <w:rStyle w:val="StyleBoldUnderline"/>
        </w:rPr>
        <w:t xml:space="preserve">The evidence so far suggests Trump </w:t>
      </w:r>
      <w:r w:rsidRPr="00913935">
        <w:rPr>
          <w:rStyle w:val="Emphasis"/>
        </w:rPr>
        <w:t>isn’t taking advantage</w:t>
      </w:r>
      <w:r w:rsidRPr="00913935">
        <w:rPr>
          <w:rStyle w:val="StyleBoldUnderline"/>
        </w:rPr>
        <w:t xml:space="preserve"> of that possibility</w:t>
      </w:r>
      <w:r w:rsidRPr="00913935">
        <w:rPr>
          <w:sz w:val="16"/>
        </w:rPr>
        <w:t xml:space="preserve">. Four years ago, using a similar method to Cohn’s, I argued that Mitt Romney could win with a lower percentage of whites in 2012 than many thought. Of course, Romney didn’t pull it off; </w:t>
      </w:r>
      <w:r w:rsidRPr="00913935">
        <w:rPr>
          <w:rStyle w:val="StyleBoldUnderline"/>
        </w:rPr>
        <w:t>just because something is possible doesn’t mean it will happen. And polls show Trump isn’t in a stronger position than Romney</w:t>
      </w:r>
      <w:r w:rsidRPr="00913935">
        <w:rPr>
          <w:sz w:val="16"/>
        </w:rPr>
        <w:t xml:space="preserve"> to pull in enough white voters to win.1 </w:t>
      </w:r>
      <w:r w:rsidRPr="00913935">
        <w:rPr>
          <w:rStyle w:val="Emphasis"/>
        </w:rPr>
        <w:t>Trump has trailed Hillary Clinton in every national poll</w:t>
      </w:r>
      <w:r w:rsidRPr="00913935">
        <w:rPr>
          <w:rStyle w:val="StyleBoldUnderline"/>
        </w:rPr>
        <w:t xml:space="preserve"> for roughly the last three weeks</w:t>
      </w:r>
      <w:r w:rsidRPr="00913935">
        <w:rPr>
          <w:sz w:val="16"/>
        </w:rPr>
        <w:t xml:space="preserve">. He’s led in only three of 34 polls since knocking Ted Cruz and John Kasich from the race in early May. In fact, the only two pollsters who had Trump ahead and have released a more recent poll (Fox News and Rasmussen Reports) now show him trailing by 3 and 4 percentage points, respectively. </w:t>
      </w:r>
      <w:r w:rsidRPr="00913935">
        <w:rPr>
          <w:rStyle w:val="StyleBoldUnderline"/>
        </w:rPr>
        <w:t xml:space="preserve">One big reason Trump is trailing </w:t>
      </w:r>
      <w:r w:rsidRPr="00913935">
        <w:rPr>
          <w:sz w:val="16"/>
        </w:rPr>
        <w:t xml:space="preserve">— by an average of 4 to 6 percentage points, depending on which aggregator you use — </w:t>
      </w:r>
      <w:r w:rsidRPr="00913935">
        <w:rPr>
          <w:rStyle w:val="StyleBoldUnderline"/>
        </w:rPr>
        <w:t>is because,</w:t>
      </w:r>
      <w:r w:rsidRPr="00913935">
        <w:rPr>
          <w:sz w:val="16"/>
        </w:rPr>
        <w:t xml:space="preserve"> despite all the bluster, </w:t>
      </w:r>
      <w:r w:rsidRPr="00913935">
        <w:rPr>
          <w:rStyle w:val="StyleBoldUnderline"/>
        </w:rPr>
        <w:t>he isn’t doing any better</w:t>
      </w:r>
      <w:r w:rsidRPr="00913935">
        <w:rPr>
          <w:sz w:val="16"/>
        </w:rPr>
        <w:t xml:space="preserve"> than Romney did </w:t>
      </w:r>
      <w:r w:rsidRPr="00913935">
        <w:rPr>
          <w:rStyle w:val="StyleBoldUnderline"/>
        </w:rPr>
        <w:t>among white voters</w:t>
      </w:r>
      <w:r w:rsidRPr="00913935">
        <w:rPr>
          <w:sz w:val="16"/>
        </w:rPr>
        <w:t xml:space="preserve">. According to Cohn’s estimate, based on pre-election surveys, Romney beat President Obama by 17 percentage points among white voters. To win, Trump would need to improve on Romney’s margin by a minimum of 5 percentage points if the electorate looked exactly the same as it did in 2012 and every other racial group voted in the same manner as it did in 2012. Here’s a table showing Trump’s lead over Clinton in the seven live interview polls that broke out results by race and were conducted after Trump eliminated Cruz and Kasich: SUPPORT WITH WHITE VOTERS POLLSTER START DATE TRUMP CLINTON DIFFERENCE CBS/NYT May 13 50% 38% +12 Fox May 14 55 31 +24 NBC/WSJ May 15 52 36 +16 ABC/Post May 16 57 33 +24 Quinnipiac May 24 50 33 +17 IBD/TIPP May 31 48 36 +12 Fox June 5 49 33 +16 Average +17 Trump’s edge among white voters since securing the nomination Live interview polls only Not surprisingly, Trump led Clinton overall in the two polls in which he had the biggest advantage with white voters, leading Clinton in that group by 24 percentage points in both. But, if you consider the other polls, Trump is winning white voters by an average of 17 percentage points, matching exactly Romney’s margin from four years ago. That’s not good enough, especially considering that the 2016 electorate will probably be more diverse than 2012’s. Trump probably needs to do even better than a 22-point lead among white voters, or he will have to pull in more minority voters than Romney did in order to win. </w:t>
      </w:r>
      <w:r w:rsidRPr="00913935">
        <w:rPr>
          <w:rStyle w:val="StyleBoldUnderline"/>
        </w:rPr>
        <w:t>Trump could still improve his standing among white voters enough to take the election. There’s plenty of time</w:t>
      </w:r>
      <w:r w:rsidRPr="00913935">
        <w:rPr>
          <w:sz w:val="16"/>
        </w:rPr>
        <w:t xml:space="preserve">.2 And Trump is already doing far better than Romney among white voters without a college degree, as Cohn noted. </w:t>
      </w:r>
      <w:r w:rsidRPr="00913935">
        <w:rPr>
          <w:rStyle w:val="StyleBoldUnderline"/>
        </w:rPr>
        <w:t>But in politics, as in physics, every action has a reaction</w:t>
      </w:r>
      <w:r w:rsidRPr="00913935">
        <w:rPr>
          <w:sz w:val="16"/>
        </w:rPr>
        <w:t xml:space="preserve">. As Amy Walter of the Cook Political Report has pointed out, Trump is also doing considerably worse than Romney among white voters with a college degree. That makes sense, given Trump’s direct appeals to whites who do not have a high level of education, and his penchant for shunning intellectuals. </w:t>
      </w:r>
      <w:r w:rsidRPr="00913935">
        <w:rPr>
          <w:rStyle w:val="StyleBoldUnderline"/>
        </w:rPr>
        <w:t>To be fair, Trump hasn’t been dealt the strongest hand. The incumbent Democratic president is becoming increasingly popular, and the economy isn’t in a downward spiral</w:t>
      </w:r>
      <w:r w:rsidRPr="00913935">
        <w:rPr>
          <w:sz w:val="16"/>
        </w:rPr>
        <w:t xml:space="preserve"> when looking across different metrics. In other words, </w:t>
      </w:r>
      <w:r w:rsidRPr="00913935">
        <w:rPr>
          <w:rStyle w:val="StyleBoldUnderline"/>
        </w:rPr>
        <w:t>Trump has limited electoral capital to work with. If the economy becomes worse, the president becomes less popular or Clinton has another scandal, then Trump’s chances will improve. Until that happens, Trump is an underdog,</w:t>
      </w:r>
      <w:r w:rsidRPr="00913935">
        <w:rPr>
          <w:sz w:val="16"/>
        </w:rPr>
        <w:t xml:space="preserve"> and he’s not yet running up the score enough with white voters to win.</w:t>
      </w:r>
    </w:p>
    <w:p w14:paraId="10FF60B2" w14:textId="14928621" w:rsidR="00003166" w:rsidRPr="00913935" w:rsidRDefault="00AB4EC8" w:rsidP="00003166">
      <w:pPr>
        <w:pStyle w:val="Heading4"/>
      </w:pPr>
      <w:r w:rsidRPr="00913935">
        <w:lastRenderedPageBreak/>
        <w:t xml:space="preserve">b. Link: </w:t>
      </w:r>
      <w:r w:rsidR="00003166" w:rsidRPr="00913935">
        <w:t>Trump will capitalize on engagement with China – Clinton is tied to trade policies and will be blamed. Campaigns</w:t>
      </w:r>
      <w:r w:rsidR="006E1440" w:rsidRPr="00913935">
        <w:t xml:space="preserve"> always</w:t>
      </w:r>
      <w:r w:rsidR="00003166" w:rsidRPr="00913935">
        <w:t xml:space="preserve"> </w:t>
      </w:r>
      <w:r w:rsidRPr="00913935">
        <w:t xml:space="preserve">depend on being tough on China and the plan complicates Clinton’s message. </w:t>
      </w:r>
    </w:p>
    <w:p w14:paraId="302D4AB5" w14:textId="77777777" w:rsidR="00003166" w:rsidRPr="00913935" w:rsidRDefault="00003166" w:rsidP="007B7D1E">
      <w:r w:rsidRPr="00913935">
        <w:rPr>
          <w:rStyle w:val="StyleStyleBold12pt"/>
        </w:rPr>
        <w:t>Navarro ’16</w:t>
      </w:r>
      <w:r w:rsidRPr="00913935">
        <w:t xml:space="preserve"> (Peter Navarro is a professor at the University of California-Irvine. “Hillary Clinton's China Problem,” April 12, 2016, </w:t>
      </w:r>
    </w:p>
    <w:p w14:paraId="5D5ACFB9" w14:textId="4ABB3986" w:rsidR="00003166" w:rsidRPr="00913935" w:rsidRDefault="00D97849" w:rsidP="00003166">
      <w:hyperlink r:id="rId10" w:history="1">
        <w:r w:rsidR="00003166" w:rsidRPr="00913935">
          <w:t>http://nationalinterest.org/print/blog/the-buzz/hillary-clintons-china-problem-15763</w:t>
        </w:r>
      </w:hyperlink>
      <w:r w:rsidR="007B7D1E" w:rsidRPr="00913935">
        <w:t>)-mikee</w:t>
      </w:r>
    </w:p>
    <w:p w14:paraId="7FDFC8E4" w14:textId="77777777" w:rsidR="00003166" w:rsidRPr="00913935" w:rsidRDefault="00003166" w:rsidP="00003166">
      <w:pPr>
        <w:rPr>
          <w:sz w:val="16"/>
        </w:rPr>
      </w:pPr>
      <w:r w:rsidRPr="00913935">
        <w:rPr>
          <w:sz w:val="16"/>
        </w:rPr>
        <w:t xml:space="preserve">A rock and a hard place. Scylla and Charybdis. Sanders and Trump. These are just some of the metaphors and men Hillary Clinton finds herself caught between on the trade issue. In truth, </w:t>
      </w:r>
      <w:r w:rsidRPr="00913935">
        <w:rPr>
          <w:rStyle w:val="StyleBoldUnderline"/>
        </w:rPr>
        <w:t>Hillary’s ultimate problem in the 2016 presidential race may not be Benghazi</w:t>
      </w:r>
      <w:r w:rsidRPr="00913935">
        <w:rPr>
          <w:sz w:val="16"/>
        </w:rPr>
        <w:t xml:space="preserve"> [3], Emailgate, Filegate, Monica, Pardongate, Vince Foster, Whitewater, </w:t>
      </w:r>
      <w:r w:rsidRPr="00913935">
        <w:rPr>
          <w:rStyle w:val="StyleBoldUnderline"/>
        </w:rPr>
        <w:t>or a broad-based perception that she is a cold</w:t>
      </w:r>
      <w:r w:rsidRPr="00913935">
        <w:rPr>
          <w:sz w:val="16"/>
        </w:rPr>
        <w:t xml:space="preserve">, calculating and untrustworthy [4] woman. </w:t>
      </w:r>
      <w:r w:rsidRPr="00913935">
        <w:rPr>
          <w:rStyle w:val="StyleBoldUnderline"/>
        </w:rPr>
        <w:t>Instead, it may simply be America’s ill-considered trade deals</w:t>
      </w:r>
      <w:r w:rsidRPr="00913935">
        <w:rPr>
          <w:sz w:val="16"/>
        </w:rPr>
        <w:t xml:space="preserve">—and the pivotal role her husband Bill has played in selling American workers down the offshoring road. </w:t>
      </w:r>
      <w:r w:rsidRPr="00913935">
        <w:rPr>
          <w:rStyle w:val="StyleBoldUnderline"/>
        </w:rPr>
        <w:t>It’s bad enough President Bill, with Hillary’s support, signed</w:t>
      </w:r>
      <w:r w:rsidRPr="00913935">
        <w:rPr>
          <w:sz w:val="16"/>
        </w:rPr>
        <w:t xml:space="preserve"> [5] the </w:t>
      </w:r>
      <w:r w:rsidRPr="00913935">
        <w:rPr>
          <w:rStyle w:val="StyleBoldUnderline"/>
        </w:rPr>
        <w:t>NAFTA</w:t>
      </w:r>
      <w:r w:rsidRPr="00913935">
        <w:rPr>
          <w:sz w:val="16"/>
        </w:rPr>
        <w:t xml:space="preserve"> agreement in 1993. The Clinton spin here was that we had to help Mexico build up its manufacturing and jobs base to stem the flow of illegal immigration. Of course, all we got was a flood [6] of even more illegal immigrants—with a healthy dollop of drug traffickers and criminals mixed in. </w:t>
      </w:r>
      <w:r w:rsidRPr="00913935">
        <w:rPr>
          <w:rStyle w:val="StyleBoldUnderline"/>
        </w:rPr>
        <w:t>Yes, Donald Trump will have a field day quite rightfully pinning that sin on “Billary” in the general election</w:t>
      </w:r>
      <w:r w:rsidRPr="00913935">
        <w:rPr>
          <w:sz w:val="16"/>
        </w:rPr>
        <w:t xml:space="preserve">. </w:t>
      </w:r>
      <w:r w:rsidRPr="00913935">
        <w:rPr>
          <w:rStyle w:val="StyleBoldUnderline"/>
        </w:rPr>
        <w:t>But what is likely to turn out far worse for Hillary is President Bill’s pivotal role in shoehorning Communist China into the World Trade Organization (WTO) in 2001</w:t>
      </w:r>
      <w:r w:rsidRPr="00913935">
        <w:rPr>
          <w:sz w:val="16"/>
        </w:rPr>
        <w:t xml:space="preserve">. I know this sad and sordid story all too well because I carefully documented it in my film Death By China—I was a Clinton fan before I did the research. In that Death By China film, you can catch this astonishing clip of Clinton lobbying on behalf of Communist leaders who he, himself, had called during his 1992 campaign the “butchers of Beijing.” Here’s what Clinton had to say—and check out the companion video [7] to this article for the whole story: Economically, this [WTO] agreement is the equivalent of a one-way street. It requires China to open its markets with a fifth of the world’s population, potentially the biggest markets in the world. For the first time, China will agree to play by the same open trading rules we do. Never happened before. For the first time our companies will be able to sell and distribute products in China made by workers here in America. </w:t>
      </w:r>
      <w:r w:rsidRPr="00913935">
        <w:rPr>
          <w:rStyle w:val="StyleBoldUnderline"/>
        </w:rPr>
        <w:t>The only question for voters in 2016 is whether Bill Clinton in 2000 was naïve enough to believe such nonsense.</w:t>
      </w:r>
      <w:r w:rsidRPr="00913935">
        <w:rPr>
          <w:sz w:val="16"/>
        </w:rPr>
        <w:t xml:space="preserve"> Alternatively, was he cynical enough to just flat out lie on behalf of his well-heeled corporate contributors intent on offshoring America’s manufacturing base at the expense of U.S. workers? </w:t>
      </w:r>
      <w:r w:rsidRPr="00913935">
        <w:rPr>
          <w:rStyle w:val="StyleBoldUnderline"/>
        </w:rPr>
        <w:t>Either way, there is this grim political reality for Hillary:</w:t>
      </w:r>
      <w:r w:rsidRPr="00913935">
        <w:rPr>
          <w:sz w:val="16"/>
        </w:rPr>
        <w:t xml:space="preserve"> Because of her husband’s ill-considered WTO deal, the good old USA has had to endure a tsunami of illegally subsidized Chinese exports, the closure of over fifty thousand American factories, the creation of a huge American army of the permanently angry and unemployed, and a crushing debt of several trillion dollars to a communist country now rapidly using those Made in China dollars to build up a military [8] with the clear intention of seizing territory from its neighbors in the East and South China Seas and pushing the American navy out of the Western Pacific. If an image of Kevin Costner in the classic film No Way Out just flashed into your mind, well, that’s exactly the situation Hillary now finds herself in. Bernie Sanders knows it—he voted against both NAFTA in 1993 and President Bill’s WTO deal in 2000 and “man of the people” Bernie now has the very clear moral high ground here. That’s why Sanders is prominently featuring a crackdown on </w:t>
      </w:r>
      <w:r w:rsidRPr="00913935">
        <w:rPr>
          <w:rStyle w:val="StyleBoldUnderline"/>
        </w:rPr>
        <w:t>China’s</w:t>
      </w:r>
      <w:r w:rsidRPr="00913935">
        <w:rPr>
          <w:sz w:val="16"/>
        </w:rPr>
        <w:t xml:space="preserve"> unfair trade practices in his raise the roof populist campaign—and </w:t>
      </w:r>
      <w:r w:rsidRPr="00913935">
        <w:rPr>
          <w:rStyle w:val="StyleBoldUnderline"/>
        </w:rPr>
        <w:t>exactly why he upset Clinton in Michigan, which has been particularly sliced, diced and flayed by the Chinese</w:t>
      </w:r>
      <w:r w:rsidRPr="00913935">
        <w:rPr>
          <w:sz w:val="16"/>
        </w:rPr>
        <w:t xml:space="preserve">. Donald </w:t>
      </w:r>
      <w:r w:rsidRPr="00913935">
        <w:rPr>
          <w:rStyle w:val="StyleBoldUnderline"/>
        </w:rPr>
        <w:t xml:space="preserve">Trump has taken an even more sophisticated approach to </w:t>
      </w:r>
      <w:r w:rsidRPr="00913935">
        <w:rPr>
          <w:rStyle w:val="Emphasis"/>
        </w:rPr>
        <w:t>politically leveraging the China issue</w:t>
      </w:r>
      <w:r w:rsidRPr="00913935">
        <w:rPr>
          <w:sz w:val="16"/>
        </w:rPr>
        <w:t xml:space="preserve">. He has been as clear [9] about the myriad ways in which China uses unfair trade practices to cheat America as he has been resolute about the need to impose stiff defensive tariffs to countervail China’s illegal export subsidies, currency manipulation, sweat shop labor, pollution havens, and rampant intellectual property theft. </w:t>
      </w:r>
      <w:r w:rsidRPr="00913935">
        <w:rPr>
          <w:rStyle w:val="StyleBoldUnderline"/>
        </w:rPr>
        <w:t>As the final nail in Hillary’s trade coffin, there is her well-publicized flip-flop on the Trans-Pacific Partnership agreement</w:t>
      </w:r>
      <w:r w:rsidRPr="00913935">
        <w:rPr>
          <w:sz w:val="16"/>
        </w:rPr>
        <w:t>. First, she said the TPP “set the gold standard in trade agreements [10].” However, once Bernie backed her into a corner and her “coronation” looked more like a quagmire, she reversed her position—</w:t>
      </w:r>
      <w:r w:rsidRPr="00913935">
        <w:rPr>
          <w:rStyle w:val="StyleBoldUnderline"/>
        </w:rPr>
        <w:t xml:space="preserve">reaffirming that strain of political opportunism that seems to infect the Clinton DNA </w:t>
      </w:r>
      <w:r w:rsidRPr="00913935">
        <w:rPr>
          <w:sz w:val="16"/>
        </w:rPr>
        <w:t xml:space="preserve">and reinforcing public mistrust of Hillary on the trade issue. </w:t>
      </w:r>
      <w:r w:rsidRPr="00913935">
        <w:rPr>
          <w:rStyle w:val="StyleBoldUnderline"/>
        </w:rPr>
        <w:t>At the end of the day, the 2016 presidential race should come down to the single most important triad of issues on voter’s minds—jobs, the economy and trade</w:t>
      </w:r>
      <w:r w:rsidRPr="00913935">
        <w:rPr>
          <w:sz w:val="16"/>
        </w:rPr>
        <w:t>. If the race plays out as it should—rather than as a mud-fest clash of personalities—Bernie may yet overtake Hillary at a contested convention. If not, Donald Trump will surely defeat “Billary” because Trump is far more credible on all three points of this economic compass.</w:t>
      </w:r>
    </w:p>
    <w:p w14:paraId="3D8C9389" w14:textId="77777777" w:rsidR="006A48F1" w:rsidRPr="00913935" w:rsidRDefault="006A48F1" w:rsidP="00003166">
      <w:pPr>
        <w:rPr>
          <w:sz w:val="16"/>
        </w:rPr>
      </w:pPr>
    </w:p>
    <w:p w14:paraId="7EFE5B6B" w14:textId="77777777" w:rsidR="00AB4EC8" w:rsidRPr="00913935" w:rsidRDefault="00AB4EC8" w:rsidP="006A48F1">
      <w:pPr>
        <w:pStyle w:val="Heading4"/>
      </w:pPr>
      <w:r w:rsidRPr="00913935">
        <w:t xml:space="preserve">c. Impacts: </w:t>
      </w:r>
    </w:p>
    <w:p w14:paraId="34F26A70" w14:textId="792F520A" w:rsidR="006A48F1" w:rsidRPr="00913935" w:rsidRDefault="00AB4EC8" w:rsidP="006A48F1">
      <w:pPr>
        <w:pStyle w:val="Heading4"/>
      </w:pPr>
      <w:r w:rsidRPr="00913935">
        <w:t xml:space="preserve">1. Clinton key to a successful Iran deal – Trump </w:t>
      </w:r>
      <w:r w:rsidR="006A48F1" w:rsidRPr="00913935">
        <w:t>will undo deal</w:t>
      </w:r>
      <w:r w:rsidRPr="00913935">
        <w:t>,</w:t>
      </w:r>
      <w:r w:rsidR="006A48F1" w:rsidRPr="00913935">
        <w:t xml:space="preserve"> </w:t>
      </w:r>
      <w:r w:rsidRPr="00913935">
        <w:t xml:space="preserve">causing war. </w:t>
      </w:r>
    </w:p>
    <w:p w14:paraId="52EA1BE9" w14:textId="77777777" w:rsidR="006A48F1" w:rsidRPr="00913935" w:rsidRDefault="006A48F1" w:rsidP="006A48F1">
      <w:r w:rsidRPr="00913935">
        <w:rPr>
          <w:rStyle w:val="StyleStyleBold12pt"/>
        </w:rPr>
        <w:t>Palmer 15</w:t>
      </w:r>
      <w:r w:rsidRPr="00913935">
        <w:t xml:space="preserve"> (Bill, Senior Editor at The Daily News Bin, Obama’s Iran deal is official, but a republican 2016 President could undo it in five minutes, http://www.dailynewsbin.com/opinion/obamas-iran-deal-is-official-but-a-republican-2016-president-could-undo-it-in-five-minutes/22302/) kc</w:t>
      </w:r>
    </w:p>
    <w:p w14:paraId="7A3D8F96" w14:textId="77777777" w:rsidR="006A48F1" w:rsidRPr="00913935" w:rsidRDefault="006A48F1" w:rsidP="006A48F1">
      <w:pPr>
        <w:rPr>
          <w:rStyle w:val="StyleBoldUnderline"/>
        </w:rPr>
      </w:pPr>
      <w:r w:rsidRPr="00913935">
        <w:rPr>
          <w:sz w:val="14"/>
        </w:rPr>
        <w:t xml:space="preserve">Republicans in congress officially failed today to nullify President Obama’s deal with Iran, coming up short on the vote tally to proceed. That means there will be no bill passed against it, no need for a veto, and no further meaningful back and forth: the Iran deal will now commence. The rogue nation will surrenders its nuclear materials and agree to inspections, while we will begin selling them goods and services previously denied by sanctions. There is a catch, however: </w:t>
      </w:r>
      <w:r w:rsidRPr="00913935">
        <w:rPr>
          <w:rStyle w:val="StyleBoldUnderline"/>
        </w:rPr>
        <w:t>if a republican wins the White House in 2016 this deal could be undone in five minutes, and we could be right back on a path to war.</w:t>
      </w:r>
      <w:r w:rsidRPr="00913935">
        <w:rPr>
          <w:sz w:val="14"/>
        </w:rPr>
        <w:t xml:space="preserve"> Obama made this deal happen by positioning is as an agreement and not a treaty, thus not requiring the support of a majority of congress, which he was never going to get from the republicans. This way he merely needed enough congressional support from his own party to ensure that the republicans couldn’t pass a majority resolution against the deal, and that gambit worked. But the deal is set up such that at any time either party can simply decide to stop cooperating, with no procedural or legal concerns preventing them from doing so. If Iran decided to stop honoring the deal, we could simply cut off trade with them again. That alone is likely enough of a deterrent to keep Iran’s leaders in line, as once the Iranian people get a taste of American capitalism and goods, they’re unlikely to allow their leaders to do anything which would turn off that spigot. However </w:t>
      </w:r>
      <w:r w:rsidRPr="00913935">
        <w:rPr>
          <w:rStyle w:val="StyleBoldUnderline"/>
        </w:rPr>
        <w:t>every 2016 republican candidate has said that they’ll tear up the Iran deal on day one, even if it is working</w:t>
      </w:r>
      <w:r w:rsidRPr="00913935">
        <w:rPr>
          <w:sz w:val="14"/>
        </w:rPr>
        <w:t xml:space="preserve">. And while none of them will say it outright, </w:t>
      </w:r>
      <w:r w:rsidRPr="00913935">
        <w:rPr>
          <w:rStyle w:val="StyleBoldUnderline"/>
        </w:rPr>
        <w:t>the implication is that they want to invade Iran just to get the war machine up and running again</w:t>
      </w:r>
      <w:r w:rsidRPr="00913935">
        <w:rPr>
          <w:sz w:val="14"/>
        </w:rPr>
        <w:t xml:space="preserve">. And there is nothing that Obama can do right now to prevent that from happening the minute he leaves office. That means </w:t>
      </w:r>
      <w:r w:rsidRPr="00913935">
        <w:rPr>
          <w:rStyle w:val="StyleBoldUnderline"/>
        </w:rPr>
        <w:t>if the American people want war with Iran to be merely a last option, their only way to prevent an automatic Iran invasion will be to vote another democrat into the White House in 2016</w:t>
      </w:r>
      <w:r w:rsidRPr="00913935">
        <w:rPr>
          <w:sz w:val="14"/>
        </w:rPr>
        <w:t xml:space="preserve">. </w:t>
      </w:r>
      <w:r w:rsidRPr="00913935">
        <w:rPr>
          <w:rStyle w:val="StyleBoldUnderline"/>
        </w:rPr>
        <w:t>Both</w:t>
      </w:r>
      <w:r w:rsidRPr="00913935">
        <w:rPr>
          <w:sz w:val="14"/>
        </w:rPr>
        <w:t xml:space="preserve"> major democratic party candidates, Hillary </w:t>
      </w:r>
      <w:r w:rsidRPr="00913935">
        <w:rPr>
          <w:rStyle w:val="StyleBoldUnderline"/>
        </w:rPr>
        <w:t>Clinton and</w:t>
      </w:r>
      <w:r w:rsidRPr="00913935">
        <w:rPr>
          <w:sz w:val="14"/>
        </w:rPr>
        <w:t xml:space="preserve"> Bernie </w:t>
      </w:r>
      <w:r w:rsidRPr="00913935">
        <w:rPr>
          <w:rStyle w:val="StyleBoldUnderline"/>
        </w:rPr>
        <w:t>Sanders</w:t>
      </w:r>
      <w:r w:rsidRPr="00913935">
        <w:rPr>
          <w:sz w:val="14"/>
        </w:rPr>
        <w:t xml:space="preserve">, say they </w:t>
      </w:r>
      <w:r w:rsidRPr="00913935">
        <w:rPr>
          <w:rStyle w:val="StyleBoldUnderline"/>
        </w:rPr>
        <w:t>support Obama’s</w:t>
      </w:r>
      <w:r w:rsidRPr="00913935">
        <w:rPr>
          <w:sz w:val="14"/>
        </w:rPr>
        <w:t xml:space="preserve"> Iran </w:t>
      </w:r>
      <w:r w:rsidRPr="00913935">
        <w:rPr>
          <w:rStyle w:val="StyleBoldUnderline"/>
        </w:rPr>
        <w:t>deal and intend to keep it intact</w:t>
      </w:r>
      <w:r w:rsidRPr="00913935">
        <w:rPr>
          <w:sz w:val="14"/>
        </w:rPr>
        <w:t xml:space="preserve"> if they become President. Therefore </w:t>
      </w:r>
      <w:r w:rsidRPr="00913935">
        <w:rPr>
          <w:rStyle w:val="StyleBoldUnderline"/>
        </w:rPr>
        <w:t>the 2016 election is</w:t>
      </w:r>
      <w:r w:rsidRPr="00913935">
        <w:rPr>
          <w:sz w:val="14"/>
        </w:rPr>
        <w:t xml:space="preserve">n’t merely about picking a party or a candidate. It’s also </w:t>
      </w:r>
      <w:r w:rsidRPr="00913935">
        <w:rPr>
          <w:rStyle w:val="StyleBoldUnderline"/>
        </w:rPr>
        <w:t>a direct referendum on whether voters</w:t>
      </w:r>
      <w:r w:rsidRPr="00913935">
        <w:rPr>
          <w:sz w:val="14"/>
        </w:rPr>
        <w:t xml:space="preserve"> </w:t>
      </w:r>
      <w:r w:rsidRPr="00913935">
        <w:rPr>
          <w:rStyle w:val="StyleBoldUnderline"/>
        </w:rPr>
        <w:t>want</w:t>
      </w:r>
      <w:r w:rsidRPr="00913935">
        <w:rPr>
          <w:sz w:val="14"/>
        </w:rPr>
        <w:t xml:space="preserve"> to jump into </w:t>
      </w:r>
      <w:r w:rsidRPr="00913935">
        <w:rPr>
          <w:rStyle w:val="StyleBoldUnderline"/>
        </w:rPr>
        <w:t>war against Iran.</w:t>
      </w:r>
    </w:p>
    <w:p w14:paraId="26BA5472" w14:textId="77777777" w:rsidR="006A48F1" w:rsidRPr="00913935" w:rsidRDefault="006A48F1" w:rsidP="006A48F1">
      <w:pPr>
        <w:rPr>
          <w:rStyle w:val="StyleBoldUnderline"/>
        </w:rPr>
      </w:pPr>
    </w:p>
    <w:p w14:paraId="55466311" w14:textId="5689F01E" w:rsidR="006A48F1" w:rsidRPr="00913935" w:rsidRDefault="00AB4EC8" w:rsidP="006A48F1">
      <w:pPr>
        <w:pStyle w:val="Heading4"/>
        <w:rPr>
          <w:u w:val="single"/>
        </w:rPr>
      </w:pPr>
      <w:r w:rsidRPr="00913935">
        <w:t>2. A failed Iran deal causes</w:t>
      </w:r>
      <w:r w:rsidR="006A48F1" w:rsidRPr="00913935">
        <w:t xml:space="preserve"> global nuclear escalation and war. </w:t>
      </w:r>
    </w:p>
    <w:p w14:paraId="08537239" w14:textId="77777777" w:rsidR="006A48F1" w:rsidRPr="00913935" w:rsidRDefault="006A48F1" w:rsidP="006A48F1">
      <w:pPr>
        <w:rPr>
          <w:sz w:val="14"/>
        </w:rPr>
      </w:pPr>
      <w:r w:rsidRPr="00913935">
        <w:rPr>
          <w:sz w:val="14"/>
        </w:rPr>
        <w:t xml:space="preserve">The </w:t>
      </w:r>
      <w:r w:rsidRPr="00913935">
        <w:rPr>
          <w:rStyle w:val="StyleStyleBold12pt"/>
        </w:rPr>
        <w:t>Economist 3-7</w:t>
      </w:r>
      <w:r w:rsidRPr="00913935">
        <w:rPr>
          <w:sz w:val="14"/>
        </w:rPr>
        <w:t>, “The new nuclear age,” 2015, http://www.economist.com/news/leaders/21645729-quarter-century-after-end-cold-war-world-faces-growing-threat-nuclear</w:t>
      </w:r>
    </w:p>
    <w:p w14:paraId="1FD85A7F" w14:textId="2E5956D5" w:rsidR="00003166" w:rsidRPr="00913935" w:rsidRDefault="006A48F1" w:rsidP="00003166">
      <w:pPr>
        <w:rPr>
          <w:sz w:val="14"/>
        </w:rPr>
      </w:pPr>
      <w:r w:rsidRPr="00913935">
        <w:rPr>
          <w:sz w:val="14"/>
        </w:rPr>
        <w:t xml:space="preserve">A quarter of a century after the end of the cold war, </w:t>
      </w:r>
      <w:r w:rsidRPr="00913935">
        <w:rPr>
          <w:rStyle w:val="StyleBoldUnderline"/>
        </w:rPr>
        <w:t xml:space="preserve">the world faces a </w:t>
      </w:r>
      <w:r w:rsidRPr="00913935">
        <w:rPr>
          <w:rStyle w:val="StyleBoldUnderline"/>
          <w:bdr w:val="single" w:sz="4" w:space="0" w:color="auto"/>
        </w:rPr>
        <w:t>growing threat of nuclear conflict</w:t>
      </w:r>
      <w:r w:rsidRPr="00913935">
        <w:rPr>
          <w:sz w:val="14"/>
        </w:rPr>
        <w:t xml:space="preserve">¶ WITHIN the next few weeks, after years of stalling and evasion, </w:t>
      </w:r>
      <w:r w:rsidRPr="00913935">
        <w:rPr>
          <w:rStyle w:val="StyleBoldUnderline"/>
          <w:bdr w:val="single" w:sz="4" w:space="0" w:color="auto"/>
        </w:rPr>
        <w:t>Iran may</w:t>
      </w:r>
      <w:r w:rsidRPr="00913935">
        <w:rPr>
          <w:sz w:val="14"/>
        </w:rPr>
        <w:t xml:space="preserve"> at last </w:t>
      </w:r>
      <w:r w:rsidRPr="00913935">
        <w:rPr>
          <w:rStyle w:val="StyleBoldUnderline"/>
          <w:bdr w:val="single" w:sz="4" w:space="0" w:color="auto"/>
        </w:rPr>
        <w:t>agree</w:t>
      </w:r>
      <w:r w:rsidRPr="00913935">
        <w:rPr>
          <w:rStyle w:val="StyleBoldUnderline"/>
        </w:rPr>
        <w:t xml:space="preserve"> to curb its nuclear programme</w:t>
      </w:r>
      <w:r w:rsidRPr="00913935">
        <w:rPr>
          <w:sz w:val="14"/>
        </w:rPr>
        <w:t xml:space="preserve">. In exchange for relief from sanctions it will accept, in principle, that it should allow intrusive inspections and limit how much uranium will cascade through its centrifuges. After 2025 Iran will gradually be allowed to expand its efforts. It insists these are peaceful, but the world is convinced they are designed to produce a nuclear weapon. ¶ In a barnstorming speech to America’s Congress on March 3rd, Binyamin Netanyahu, Israel’s prime minister, fulminated against the prospect of such a deal (see article). Because it is temporary and leaves much of the Iranian programme intact, he said, it merely “paves Iran’s path to the bomb”. Determined and malevolent, a nuclear Iran would put the world under the shadow of nuclear war. ¶ Mr </w:t>
      </w:r>
      <w:r w:rsidRPr="00913935">
        <w:rPr>
          <w:rStyle w:val="StyleBoldUnderline"/>
        </w:rPr>
        <w:t>Netanyahu is wrong about the deal</w:t>
      </w:r>
      <w:r w:rsidRPr="00913935">
        <w:rPr>
          <w:sz w:val="14"/>
        </w:rPr>
        <w:t xml:space="preserve">. It </w:t>
      </w:r>
      <w:r w:rsidRPr="00913935">
        <w:rPr>
          <w:rStyle w:val="StyleBoldUnderline"/>
        </w:rPr>
        <w:t>is the best on offer and much better than no deal at all, which would lead to stalemate, cheating and</w:t>
      </w:r>
      <w:r w:rsidRPr="00913935">
        <w:rPr>
          <w:sz w:val="14"/>
        </w:rPr>
        <w:t xml:space="preserve">, eventually, </w:t>
      </w:r>
      <w:r w:rsidRPr="00913935">
        <w:rPr>
          <w:rStyle w:val="StyleBoldUnderline"/>
        </w:rPr>
        <w:t>the dash to the</w:t>
      </w:r>
      <w:r w:rsidRPr="00913935">
        <w:rPr>
          <w:sz w:val="14"/>
        </w:rPr>
        <w:t xml:space="preserve"> very </w:t>
      </w:r>
      <w:r w:rsidRPr="00913935">
        <w:rPr>
          <w:rStyle w:val="StyleBoldUnderline"/>
        </w:rPr>
        <w:t>bomb</w:t>
      </w:r>
      <w:r w:rsidRPr="00913935">
        <w:rPr>
          <w:sz w:val="14"/>
        </w:rPr>
        <w:t xml:space="preserve"> he fears. </w:t>
      </w:r>
      <w:r w:rsidRPr="00913935">
        <w:rPr>
          <w:rStyle w:val="StyleBoldUnderline"/>
        </w:rPr>
        <w:t xml:space="preserve">But he is </w:t>
      </w:r>
      <w:r w:rsidRPr="00913935">
        <w:rPr>
          <w:rStyle w:val="StyleBoldUnderline"/>
          <w:bdr w:val="single" w:sz="4" w:space="0" w:color="auto"/>
        </w:rPr>
        <w:t>right to worry about nuclear war—and not just because of Iran</w:t>
      </w:r>
      <w:r w:rsidRPr="00913935">
        <w:rPr>
          <w:sz w:val="14"/>
        </w:rPr>
        <w:t xml:space="preserve">. Twenty-five years after the Soviet collapse, </w:t>
      </w:r>
      <w:r w:rsidRPr="00913935">
        <w:rPr>
          <w:rStyle w:val="StyleBoldUnderline"/>
        </w:rPr>
        <w:t>the world is entering a new nuclear age. Nuclear strategy has become a cockpit of rogue regimes and regional foes jostling with the five original nuclear-weapons powers</w:t>
      </w:r>
      <w:r w:rsidRPr="00913935">
        <w:rPr>
          <w:sz w:val="14"/>
        </w:rPr>
        <w:t xml:space="preserve"> (America, Britain, France, China and Russia), whose own dealings are infected by suspicion and rivalry.¶ Thanks in part to Mr Netanyahu’s efforts, Iran commands worldwide attention. Unfortunately, the rest of the nuclear-weapons agenda is bedevilled by complacency and neglect.¶ The fallout from Prague¶ After the end of the cold war the world clutched at the idea that nuclear annihilation was off the table. When Barack Obama, speaking in Prague in 2009, backed the aim to rid the world of nuclear weapons, he was treated not as a peacenik but as a statesman. Today his ambition seems a fantasy. Although the world continues to comfort itself with the thought that mutually assured destruction is unlikely, </w:t>
      </w:r>
      <w:r w:rsidRPr="00913935">
        <w:rPr>
          <w:rStyle w:val="StyleBoldUnderline"/>
        </w:rPr>
        <w:t>the risk</w:t>
      </w:r>
      <w:r w:rsidRPr="00913935">
        <w:rPr>
          <w:sz w:val="14"/>
        </w:rPr>
        <w:t xml:space="preserve"> that </w:t>
      </w:r>
      <w:r w:rsidRPr="00913935">
        <w:rPr>
          <w:rStyle w:val="StyleBoldUnderline"/>
        </w:rPr>
        <w:t xml:space="preserve">somebody somewhere will use a nuclear weapon is </w:t>
      </w:r>
      <w:r w:rsidRPr="00913935">
        <w:rPr>
          <w:rStyle w:val="StyleBoldUnderline"/>
        </w:rPr>
        <w:lastRenderedPageBreak/>
        <w:t>growing apace</w:t>
      </w:r>
      <w:r w:rsidRPr="00913935">
        <w:rPr>
          <w:sz w:val="14"/>
        </w:rPr>
        <w:t xml:space="preserve">. ¶ </w:t>
      </w:r>
      <w:r w:rsidRPr="00913935">
        <w:rPr>
          <w:rStyle w:val="StyleBoldUnderline"/>
        </w:rPr>
        <w:t>Every nuclear power is spending lavishly to upgrade its atomic arsenal</w:t>
      </w:r>
      <w:r w:rsidRPr="00913935">
        <w:rPr>
          <w:sz w:val="14"/>
        </w:rPr>
        <w:t xml:space="preserve"> (see article). </w:t>
      </w:r>
      <w:r w:rsidRPr="00913935">
        <w:rPr>
          <w:rStyle w:val="StyleBoldUnderline"/>
        </w:rPr>
        <w:t>Russia’s defence budget has grown</w:t>
      </w:r>
      <w:r w:rsidRPr="00913935">
        <w:rPr>
          <w:sz w:val="14"/>
        </w:rPr>
        <w:t xml:space="preserve"> by over </w:t>
      </w:r>
      <w:r w:rsidRPr="00913935">
        <w:rPr>
          <w:rStyle w:val="StyleBoldUnderline"/>
        </w:rPr>
        <w:t>50%</w:t>
      </w:r>
      <w:r w:rsidRPr="00913935">
        <w:rPr>
          <w:sz w:val="14"/>
        </w:rPr>
        <w:t xml:space="preserve"> since 2007, and fully a third of it is </w:t>
      </w:r>
      <w:r w:rsidRPr="00913935">
        <w:rPr>
          <w:rStyle w:val="StyleBoldUnderline"/>
        </w:rPr>
        <w:t>devoted to nuclear weapons</w:t>
      </w:r>
      <w:r w:rsidRPr="00913935">
        <w:rPr>
          <w:sz w:val="14"/>
        </w:rPr>
        <w:t xml:space="preserve">: twice the share of, say, France. </w:t>
      </w:r>
      <w:r w:rsidRPr="00913935">
        <w:rPr>
          <w:rStyle w:val="StyleBoldUnderline"/>
          <w:bdr w:val="single" w:sz="4" w:space="0" w:color="auto"/>
        </w:rPr>
        <w:t>China</w:t>
      </w:r>
      <w:r w:rsidRPr="00913935">
        <w:rPr>
          <w:sz w:val="14"/>
        </w:rPr>
        <w:t xml:space="preserve">, long a nuclear minnow, </w:t>
      </w:r>
      <w:r w:rsidRPr="00913935">
        <w:rPr>
          <w:rStyle w:val="StyleBoldUnderline"/>
        </w:rPr>
        <w:t xml:space="preserve">is adding to its stocks and investing heavily in submarines and mobile missile batteries. Pakistan is amassing </w:t>
      </w:r>
      <w:r w:rsidRPr="00913935">
        <w:rPr>
          <w:rStyle w:val="StyleBoldUnderline"/>
          <w:bdr w:val="single" w:sz="4" w:space="0" w:color="auto"/>
        </w:rPr>
        <w:t>dozens of battlefield nukes</w:t>
      </w:r>
      <w:r w:rsidRPr="00913935">
        <w:rPr>
          <w:sz w:val="14"/>
        </w:rPr>
        <w:t xml:space="preserve"> to make up for its inferiority to India in conventional forces. </w:t>
      </w:r>
      <w:r w:rsidRPr="00913935">
        <w:rPr>
          <w:rStyle w:val="StyleBoldUnderline"/>
        </w:rPr>
        <w:t>North Korea is thought to be capable of adding a warhead a year to its stock</w:t>
      </w:r>
      <w:r w:rsidRPr="00913935">
        <w:rPr>
          <w:sz w:val="14"/>
        </w:rPr>
        <w:t xml:space="preserve"> of around ten, and is working on missiles that can strike the west coast of the United States. Even the Nobel peace laureate in the White House has asked Congress for almost $350 billion to undertake a decade-long programme of modernisation of America’s arsenal. ¶ </w:t>
      </w:r>
      <w:r w:rsidRPr="00913935">
        <w:rPr>
          <w:rStyle w:val="StyleBoldUnderline"/>
        </w:rPr>
        <w:t>New actors with more versatile weapons have turned nuclear doctrine into guesswork</w:t>
      </w:r>
      <w:r w:rsidRPr="00913935">
        <w:rPr>
          <w:sz w:val="14"/>
        </w:rPr>
        <w:t xml:space="preserve">. Even during the cold war, despite all that game theory and brainpower, the Soviet Union and America frequently misread what the other was up to. India and Pakistan, with little experience and less contact, have virtually nothing to guide them in a crisis but mistrust and paranoia. </w:t>
      </w:r>
      <w:r w:rsidRPr="00913935">
        <w:rPr>
          <w:rStyle w:val="StyleBoldUnderline"/>
        </w:rPr>
        <w:t>If weapons proliferate in the Middle East</w:t>
      </w:r>
      <w:r w:rsidRPr="00913935">
        <w:rPr>
          <w:sz w:val="14"/>
        </w:rPr>
        <w:t xml:space="preserve">, as Iran and then Saudi Arabia and possibly Egypt join Israel in the ranks of nuclear powers, </w:t>
      </w:r>
      <w:r w:rsidRPr="00913935">
        <w:rPr>
          <w:rStyle w:val="StyleBoldUnderline"/>
        </w:rPr>
        <w:t>each will have to manage a bewildering four-dimensional stand-off</w:t>
      </w:r>
      <w:r w:rsidRPr="00913935">
        <w:rPr>
          <w:sz w:val="14"/>
        </w:rPr>
        <w:t xml:space="preserve">. ¶ </w:t>
      </w:r>
      <w:r w:rsidRPr="00913935">
        <w:rPr>
          <w:rStyle w:val="StyleBoldUnderline"/>
          <w:bdr w:val="single" w:sz="4" w:space="0" w:color="auto"/>
        </w:rPr>
        <w:t>Worst of all is the instability</w:t>
      </w:r>
      <w:r w:rsidRPr="00913935">
        <w:rPr>
          <w:sz w:val="14"/>
        </w:rPr>
        <w:t xml:space="preserve">. During much of the cold war the two superpowers, anxious to avoid Armageddon, were willing to tolerate the status quo. </w:t>
      </w:r>
      <w:r w:rsidRPr="00913935">
        <w:rPr>
          <w:rStyle w:val="StyleBoldUnderline"/>
        </w:rPr>
        <w:t>Today the ground is shifting under everyone’s feet</w:t>
      </w:r>
      <w:r w:rsidRPr="00913935">
        <w:rPr>
          <w:sz w:val="14"/>
        </w:rPr>
        <w:t xml:space="preserve">. ¶ Some countries want nuclear weapons to prop up a tottering state. </w:t>
      </w:r>
      <w:r w:rsidRPr="00913935">
        <w:rPr>
          <w:rStyle w:val="StyleBoldUnderline"/>
        </w:rPr>
        <w:t>Pakistan</w:t>
      </w:r>
      <w:r w:rsidRPr="00913935">
        <w:rPr>
          <w:sz w:val="14"/>
        </w:rPr>
        <w:t xml:space="preserve"> insists its </w:t>
      </w:r>
      <w:r w:rsidRPr="00913935">
        <w:rPr>
          <w:rStyle w:val="StyleBoldUnderline"/>
        </w:rPr>
        <w:t>weapons</w:t>
      </w:r>
      <w:r w:rsidRPr="00913935">
        <w:rPr>
          <w:sz w:val="14"/>
        </w:rPr>
        <w:t xml:space="preserve"> are safe, but the outside world cannot shake the fear that they </w:t>
      </w:r>
      <w:r w:rsidRPr="00913935">
        <w:rPr>
          <w:rStyle w:val="StyleBoldUnderline"/>
        </w:rPr>
        <w:t>may fall into the hands of Islamist terrorists</w:t>
      </w:r>
      <w:r w:rsidRPr="00913935">
        <w:rPr>
          <w:sz w:val="14"/>
        </w:rPr>
        <w:t xml:space="preserve">, or even religious zealots within its own armed forces. When history catches up with North Korea’s Kim dynasty, as sooner or later it must, nobody knows what will happen to its nukes—whether they might be inherited, sold, eliminated or, in a last futile gesture, detonated. ¶ Others want nuclear weapons not to freeze the status quo, but to change it. </w:t>
      </w:r>
      <w:r w:rsidRPr="00913935">
        <w:rPr>
          <w:rStyle w:val="StyleBoldUnderline"/>
        </w:rPr>
        <w:t>Russia has started to wield nuclear threats as an offensive weapon</w:t>
      </w:r>
      <w:r w:rsidRPr="00913935">
        <w:rPr>
          <w:sz w:val="14"/>
        </w:rPr>
        <w:t xml:space="preserve"> in its strategy of intimidation. Its military exercises routinely stage dummy nuclear attacks on such capitals as Warsaw and Stockholm. Mr Putin’s speeches contain veiled nuclear threats. Dmitry Kiselev, one of the Kremlin’s mouthpieces, has declared with relish that Russian nuclear forces could turn America into “radioactive ash”. ¶ Just rhetoric, you may say. But the murder of Boris Nemtsov, an opposition leader, on the Kremlin’s doorstep on February 27th was only the latest sign that Mr Putin’s Russia is heading into the geopolitical badlands (see article). </w:t>
      </w:r>
      <w:r w:rsidRPr="00913935">
        <w:rPr>
          <w:rStyle w:val="StyleBoldUnderline"/>
        </w:rPr>
        <w:t>Resentful, nationalistic and violent, it wants to rewrite the Western norms that underpin the status quo</w:t>
      </w:r>
      <w:r w:rsidRPr="00913935">
        <w:rPr>
          <w:sz w:val="14"/>
        </w:rPr>
        <w:t xml:space="preserve">. First in Georgia and now in Ukraine, Russia has shown it will escalate to extremes to assert its hold over its neighbours and convince the West that intervention is pointless. Even if Mr Putin is bluffing about nuclear weapons (and there is no reason to think he is), any nationalist leader who comes after him could be even more dangerous. ¶ Towards midnight¶ China poses a more distant threat, but an unignorable one. Although Sino-American relations hardly look like the cold war, </w:t>
      </w:r>
      <w:r w:rsidRPr="00913935">
        <w:rPr>
          <w:rStyle w:val="StyleBoldUnderline"/>
        </w:rPr>
        <w:t>China seems destined to challenge the U</w:t>
      </w:r>
      <w:r w:rsidRPr="00913935">
        <w:rPr>
          <w:sz w:val="14"/>
        </w:rPr>
        <w:t xml:space="preserve">nited </w:t>
      </w:r>
      <w:r w:rsidRPr="00913935">
        <w:rPr>
          <w:rStyle w:val="StyleBoldUnderline"/>
        </w:rPr>
        <w:t>S</w:t>
      </w:r>
      <w:r w:rsidRPr="00913935">
        <w:rPr>
          <w:sz w:val="14"/>
        </w:rPr>
        <w:t xml:space="preserve">tates for supremacy in large parts of Asia; its military spending is growing by 10% or more a year. Nuclear expansion is designed to give China a chance to retaliate using a “second strike”, should America attempt to destroy its arsenal. Yet </w:t>
      </w:r>
      <w:r w:rsidRPr="00913935">
        <w:rPr>
          <w:rStyle w:val="StyleBoldUnderline"/>
        </w:rPr>
        <w:t>the two barely talk about nuclear contingencies—and a crisis over</w:t>
      </w:r>
      <w:r w:rsidRPr="00913935">
        <w:rPr>
          <w:sz w:val="14"/>
        </w:rPr>
        <w:t xml:space="preserve">, say, </w:t>
      </w:r>
      <w:r w:rsidRPr="00913935">
        <w:rPr>
          <w:rStyle w:val="StyleBoldUnderline"/>
        </w:rPr>
        <w:t xml:space="preserve">Taiwan could </w:t>
      </w:r>
      <w:r w:rsidRPr="00913935">
        <w:rPr>
          <w:rStyle w:val="StyleBoldUnderline"/>
          <w:bdr w:val="single" w:sz="4" w:space="0" w:color="auto"/>
        </w:rPr>
        <w:t>escalate alarmingly</w:t>
      </w:r>
      <w:r w:rsidRPr="00913935">
        <w:rPr>
          <w:sz w:val="14"/>
        </w:rPr>
        <w:t xml:space="preserve">. In addition Japan, seeing China’s conventional military strength, may feel it can no longer rely on America for protection. If so, </w:t>
      </w:r>
      <w:r w:rsidRPr="00913935">
        <w:rPr>
          <w:rStyle w:val="StyleBoldUnderline"/>
        </w:rPr>
        <w:t>Japan and South Korea could go for the bomb</w:t>
      </w:r>
      <w:r w:rsidRPr="00913935">
        <w:rPr>
          <w:sz w:val="14"/>
        </w:rPr>
        <w:t xml:space="preserve">—creating, with North Korea, another petrifying regional stand-off. ¶ What to do? </w:t>
      </w:r>
      <w:r w:rsidRPr="00913935">
        <w:rPr>
          <w:rStyle w:val="StyleBoldUnderline"/>
        </w:rPr>
        <w:t xml:space="preserve">The most urgent need is to </w:t>
      </w:r>
      <w:r w:rsidRPr="00913935">
        <w:rPr>
          <w:rStyle w:val="StyleBoldUnderline"/>
          <w:bdr w:val="single" w:sz="4" w:space="0" w:color="auto"/>
        </w:rPr>
        <w:t>revitalise nuclear diplomacy</w:t>
      </w:r>
      <w:r w:rsidRPr="00913935">
        <w:rPr>
          <w:rStyle w:val="StyleBoldUnderline"/>
        </w:rPr>
        <w:t xml:space="preserve">. One priority is to </w:t>
      </w:r>
      <w:r w:rsidRPr="00913935">
        <w:rPr>
          <w:rStyle w:val="StyleBoldUnderline"/>
          <w:bdr w:val="single" w:sz="4" w:space="0" w:color="auto"/>
        </w:rPr>
        <w:t>defend the nuclear N</w:t>
      </w:r>
      <w:r w:rsidRPr="00913935">
        <w:rPr>
          <w:rStyle w:val="StyleBoldUnderline"/>
        </w:rPr>
        <w:t>on-</w:t>
      </w:r>
      <w:r w:rsidRPr="00913935">
        <w:rPr>
          <w:rStyle w:val="StyleBoldUnderline"/>
          <w:bdr w:val="single" w:sz="4" w:space="0" w:color="auto"/>
        </w:rPr>
        <w:t>P</w:t>
      </w:r>
      <w:r w:rsidRPr="00913935">
        <w:rPr>
          <w:rStyle w:val="StyleBoldUnderline"/>
        </w:rPr>
        <w:t xml:space="preserve">roliferation </w:t>
      </w:r>
      <w:r w:rsidRPr="00913935">
        <w:rPr>
          <w:rStyle w:val="StyleBoldUnderline"/>
          <w:bdr w:val="single" w:sz="4" w:space="0" w:color="auto"/>
        </w:rPr>
        <w:t>T</w:t>
      </w:r>
      <w:r w:rsidRPr="00913935">
        <w:rPr>
          <w:rStyle w:val="StyleBoldUnderline"/>
        </w:rPr>
        <w:t>reaty, which slows the spread of weapons by reassuring countries that their neighbours are not developing nukes</w:t>
      </w:r>
      <w:r w:rsidRPr="00913935">
        <w:rPr>
          <w:sz w:val="14"/>
        </w:rPr>
        <w:t xml:space="preserve">. It was essential that Iran stayed in the treaty (unlike North Korea, which left). The danger is that, like Iran, signatories will see enrichment and reprocessing as preparation for a bomb of their own—leading their neighbours to enrich in turn. </w:t>
      </w:r>
      <w:r w:rsidRPr="00913935">
        <w:rPr>
          <w:rStyle w:val="StyleBoldUnderline"/>
        </w:rPr>
        <w:t xml:space="preserve">That calls for a collective effort to </w:t>
      </w:r>
      <w:r w:rsidRPr="00913935">
        <w:rPr>
          <w:rStyle w:val="StyleBoldUnderline"/>
          <w:bdr w:val="single" w:sz="4" w:space="0" w:color="auto"/>
        </w:rPr>
        <w:t>discourage enrichment and reprocessing</w:t>
      </w:r>
      <w:r w:rsidRPr="00913935">
        <w:rPr>
          <w:rStyle w:val="StyleBoldUnderline"/>
        </w:rPr>
        <w:t xml:space="preserve">, and for America to </w:t>
      </w:r>
      <w:r w:rsidRPr="00913935">
        <w:rPr>
          <w:rStyle w:val="StyleBoldUnderline"/>
          <w:bdr w:val="single" w:sz="4" w:space="0" w:color="auto"/>
        </w:rPr>
        <w:t>shore up its allies’ confidence</w:t>
      </w:r>
      <w:r w:rsidRPr="00913935">
        <w:rPr>
          <w:sz w:val="14"/>
        </w:rPr>
        <w:t xml:space="preserve">. ¶ You don’t have to like the other side to get things done. </w:t>
      </w:r>
      <w:r w:rsidRPr="00913935">
        <w:rPr>
          <w:rStyle w:val="StyleBoldUnderline"/>
        </w:rPr>
        <w:t>Arms control became a vital part of Soviet-American relations</w:t>
      </w:r>
      <w:r w:rsidRPr="00913935">
        <w:rPr>
          <w:sz w:val="14"/>
        </w:rPr>
        <w:t xml:space="preserve">. </w:t>
      </w:r>
      <w:r w:rsidRPr="00913935">
        <w:rPr>
          <w:rStyle w:val="StyleBoldUnderline"/>
          <w:bdr w:val="single" w:sz="4" w:space="0" w:color="auto"/>
        </w:rPr>
        <w:t>So it could between China and America</w:t>
      </w:r>
      <w:r w:rsidRPr="00913935">
        <w:rPr>
          <w:rStyle w:val="StyleBoldUnderline"/>
        </w:rPr>
        <w:t xml:space="preserve">, and between </w:t>
      </w:r>
      <w:r w:rsidRPr="00913935">
        <w:rPr>
          <w:rStyle w:val="StyleBoldUnderline"/>
          <w:bdr w:val="single" w:sz="4" w:space="0" w:color="auto"/>
        </w:rPr>
        <w:t>America and Putin’s Russia</w:t>
      </w:r>
      <w:r w:rsidRPr="00913935">
        <w:rPr>
          <w:sz w:val="14"/>
        </w:rPr>
        <w:t xml:space="preserve">. Foes such as </w:t>
      </w:r>
      <w:r w:rsidRPr="00913935">
        <w:rPr>
          <w:rStyle w:val="StyleBoldUnderline"/>
          <w:bdr w:val="single" w:sz="4" w:space="0" w:color="auto"/>
        </w:rPr>
        <w:t>India and Pakistan can foster stability</w:t>
      </w:r>
      <w:r w:rsidRPr="00913935">
        <w:rPr>
          <w:sz w:val="14"/>
        </w:rPr>
        <w:t xml:space="preserve"> simply </w:t>
      </w:r>
      <w:r w:rsidRPr="00913935">
        <w:rPr>
          <w:rStyle w:val="StyleBoldUnderline"/>
        </w:rPr>
        <w:t>by talking</w:t>
      </w:r>
      <w:r w:rsidRPr="00913935">
        <w:rPr>
          <w:sz w:val="14"/>
        </w:rPr>
        <w:t>. The worst time to get to know your adversary is during a stand-off.¶ In 1960 Albert Wohlstetter, an American nuclear strategist, wrote that, “We must contemplate some extremely unpleasant possibilities, just because we want to avoid them.” So too today, the essential first step in confronting the growing nuclear threat is to stare it full in the face.</w:t>
      </w:r>
    </w:p>
    <w:p w14:paraId="179CE909" w14:textId="2952F5F0" w:rsidR="00D657B4" w:rsidRPr="00913935" w:rsidRDefault="00913935" w:rsidP="00AB4EC8">
      <w:pPr>
        <w:pStyle w:val="Heading2"/>
      </w:pPr>
      <w:r>
        <w:lastRenderedPageBreak/>
        <w:t>Uniqueness</w:t>
      </w:r>
    </w:p>
    <w:p w14:paraId="3AD03549" w14:textId="6EB1CEA7" w:rsidR="00042958" w:rsidRPr="00913935" w:rsidRDefault="006E1440" w:rsidP="00042958">
      <w:pPr>
        <w:pStyle w:val="Heading3"/>
      </w:pPr>
      <w:r w:rsidRPr="00913935">
        <w:lastRenderedPageBreak/>
        <w:t>U</w:t>
      </w:r>
      <w:r w:rsidR="00913935">
        <w:t>Q</w:t>
      </w:r>
      <w:r w:rsidRPr="00913935">
        <w:t xml:space="preserve"> – </w:t>
      </w:r>
      <w:r w:rsidR="00923F2C" w:rsidRPr="00913935">
        <w:t>Clinton Wins Now</w:t>
      </w:r>
    </w:p>
    <w:p w14:paraId="4C7F19D8" w14:textId="1874B768" w:rsidR="0084105B" w:rsidRPr="00913935" w:rsidRDefault="00AB4EC8" w:rsidP="0084105B">
      <w:pPr>
        <w:pStyle w:val="Heading4"/>
      </w:pPr>
      <w:r w:rsidRPr="00913935">
        <w:t>Clinton win now -</w:t>
      </w:r>
      <w:r w:rsidR="0084105B" w:rsidRPr="00913935">
        <w:t xml:space="preserve"> polls</w:t>
      </w:r>
    </w:p>
    <w:p w14:paraId="430F3FF8" w14:textId="77777777" w:rsidR="0084105B" w:rsidRPr="00913935" w:rsidRDefault="0084105B" w:rsidP="0084105B">
      <w:r w:rsidRPr="00913935">
        <w:rPr>
          <w:rStyle w:val="StyleStyleBold12pt"/>
        </w:rPr>
        <w:t>Byrnes, 6/14</w:t>
      </w:r>
      <w:r w:rsidRPr="00913935">
        <w:t xml:space="preserve"> – The Hill [Jesse, “Clinton's lead over Trump widens in national poll” June 14, 2016, 07:17 am </w:t>
      </w:r>
      <w:hyperlink r:id="rId11" w:history="1">
        <w:r w:rsidRPr="00913935">
          <w:rPr>
            <w:rStyle w:val="Hyperlink"/>
          </w:rPr>
          <w:t>http://thehill.com/blogs/ballot-box/presidential-races/283376-clintons-lead-over-trump-widens-in-national-poll</w:t>
        </w:r>
      </w:hyperlink>
      <w:r w:rsidRPr="00913935">
        <w:rPr>
          <w:rStyle w:val="Hyperlink"/>
        </w:rPr>
        <w:t>]</w:t>
      </w:r>
    </w:p>
    <w:p w14:paraId="0D2B2D8C" w14:textId="3E1FCB72" w:rsidR="0084105B" w:rsidRPr="00913935" w:rsidRDefault="0084105B" w:rsidP="0084105B">
      <w:pPr>
        <w:rPr>
          <w:sz w:val="16"/>
        </w:rPr>
      </w:pPr>
      <w:r w:rsidRPr="00913935">
        <w:rPr>
          <w:sz w:val="16"/>
        </w:rPr>
        <w:t xml:space="preserve">Hillary </w:t>
      </w:r>
      <w:r w:rsidRPr="00913935">
        <w:rPr>
          <w:rStyle w:val="StyleBoldUnderline"/>
        </w:rPr>
        <w:t>Clinton's lead over</w:t>
      </w:r>
      <w:r w:rsidRPr="00913935">
        <w:rPr>
          <w:sz w:val="16"/>
        </w:rPr>
        <w:t xml:space="preserve"> presumptive GOP presidential nominee Donald </w:t>
      </w:r>
      <w:r w:rsidRPr="00913935">
        <w:rPr>
          <w:rStyle w:val="StyleBoldUnderline"/>
        </w:rPr>
        <w:t>Trump has widened to 7 points nationally</w:t>
      </w:r>
      <w:r w:rsidRPr="00913935">
        <w:rPr>
          <w:sz w:val="16"/>
        </w:rPr>
        <w:t>, according to a tracking poll released early Tuesday.</w:t>
      </w:r>
      <w:r w:rsidR="00AB4EC8" w:rsidRPr="00913935">
        <w:rPr>
          <w:sz w:val="16"/>
        </w:rPr>
        <w:t xml:space="preserve"> </w:t>
      </w:r>
      <w:r w:rsidRPr="00913935">
        <w:rPr>
          <w:rStyle w:val="StyleBoldUnderline"/>
        </w:rPr>
        <w:t>Clinton leads Trump, 49 percent to 42 percent</w:t>
      </w:r>
      <w:r w:rsidRPr="00913935">
        <w:rPr>
          <w:sz w:val="16"/>
        </w:rPr>
        <w:t>, among registered voters in the NBC News/SurveyMonkey poll conducted last week.</w:t>
      </w:r>
      <w:r w:rsidR="00AB4EC8" w:rsidRPr="00913935">
        <w:rPr>
          <w:sz w:val="16"/>
        </w:rPr>
        <w:t xml:space="preserve"> </w:t>
      </w:r>
      <w:r w:rsidRPr="00913935">
        <w:rPr>
          <w:rStyle w:val="StyleBoldUnderline"/>
        </w:rPr>
        <w:t>The polling was conducted as Clinton secured the number of delegates needed to become the presumptive Democratic presidential nominee</w:t>
      </w:r>
      <w:r w:rsidRPr="00913935">
        <w:rPr>
          <w:sz w:val="16"/>
        </w:rPr>
        <w:t xml:space="preserve"> and won the backing of top Democrats including President Obama.</w:t>
      </w:r>
      <w:r w:rsidR="00AB4EC8" w:rsidRPr="00913935">
        <w:rPr>
          <w:sz w:val="16"/>
        </w:rPr>
        <w:t xml:space="preserve"> </w:t>
      </w:r>
      <w:r w:rsidRPr="00913935">
        <w:rPr>
          <w:sz w:val="16"/>
        </w:rPr>
        <w:t xml:space="preserve">Meanwhile, </w:t>
      </w:r>
      <w:r w:rsidRPr="00913935">
        <w:rPr>
          <w:rStyle w:val="StyleBoldUnderline"/>
        </w:rPr>
        <w:t>Trump faced a barrage of criticism, including from top Republicans, over his comments on a federal judge presiding over lawsuits against Trump University who he claimed was biased due to his Mexican heritage.</w:t>
      </w:r>
      <w:r w:rsidR="00AB4EC8" w:rsidRPr="00913935">
        <w:rPr>
          <w:sz w:val="26"/>
          <w:u w:val="single"/>
        </w:rPr>
        <w:t xml:space="preserve"> </w:t>
      </w:r>
      <w:r w:rsidRPr="00913935">
        <w:rPr>
          <w:rStyle w:val="StyleBoldUnderline"/>
        </w:rPr>
        <w:t xml:space="preserve">Clinton's numbers have ticked upward in the poll since the end of May, while Trump's have inched downward, </w:t>
      </w:r>
      <w:r w:rsidRPr="00913935">
        <w:rPr>
          <w:sz w:val="16"/>
        </w:rPr>
        <w:t>putting daylight between the two.</w:t>
      </w:r>
      <w:r w:rsidR="00AB4EC8" w:rsidRPr="00913935">
        <w:rPr>
          <w:sz w:val="26"/>
          <w:u w:val="single"/>
        </w:rPr>
        <w:t xml:space="preserve"> </w:t>
      </w:r>
      <w:r w:rsidRPr="00913935">
        <w:rPr>
          <w:rStyle w:val="StyleBoldUnderline"/>
        </w:rPr>
        <w:t>An increase in support among moderates, men and white voters contributed to Clinton's edge in the new poll.</w:t>
      </w:r>
      <w:r w:rsidR="00AB4EC8" w:rsidRPr="00913935">
        <w:rPr>
          <w:sz w:val="26"/>
          <w:u w:val="single"/>
        </w:rPr>
        <w:t xml:space="preserve"> </w:t>
      </w:r>
      <w:r w:rsidRPr="00913935">
        <w:rPr>
          <w:rStyle w:val="StyleBoldUnderline"/>
        </w:rPr>
        <w:t>Clinton still gained on Trump when the poll factored in third-party candidates</w:t>
      </w:r>
      <w:r w:rsidRPr="00913935">
        <w:rPr>
          <w:sz w:val="16"/>
        </w:rPr>
        <w:t xml:space="preserve">, too, </w:t>
      </w:r>
      <w:r w:rsidRPr="00913935">
        <w:rPr>
          <w:rStyle w:val="StyleBoldUnderline"/>
        </w:rPr>
        <w:t>with Clinton at 42 percent, Trump at 38 percent</w:t>
      </w:r>
      <w:r w:rsidRPr="00913935">
        <w:rPr>
          <w:sz w:val="16"/>
        </w:rPr>
        <w:t>, Libertarian presidential nominee Gary Johnson at 9 percent and likely Green Party nominee Jill Stein at 5 percent.</w:t>
      </w:r>
      <w:r w:rsidR="00AB4EC8" w:rsidRPr="00913935">
        <w:rPr>
          <w:sz w:val="16"/>
        </w:rPr>
        <w:t xml:space="preserve"> </w:t>
      </w:r>
      <w:r w:rsidRPr="00913935">
        <w:rPr>
          <w:sz w:val="16"/>
        </w:rPr>
        <w:t>The survey of 10,604 adults, including 9,355 registered voters, was conducted online June 6–12. It has an overall margin of error of 1.4 percentage points.</w:t>
      </w:r>
    </w:p>
    <w:p w14:paraId="50ACCF92" w14:textId="77777777" w:rsidR="00AB4EC8" w:rsidRPr="00913935" w:rsidRDefault="00AB4EC8" w:rsidP="0084105B">
      <w:pPr>
        <w:rPr>
          <w:sz w:val="16"/>
        </w:rPr>
      </w:pPr>
    </w:p>
    <w:p w14:paraId="7D25D42E" w14:textId="77777777" w:rsidR="00AB4EC8" w:rsidRPr="00913935" w:rsidRDefault="00AB4EC8" w:rsidP="00AB4EC8">
      <w:pPr>
        <w:pStyle w:val="Heading4"/>
        <w:rPr>
          <w:lang w:eastAsia="zh-CN"/>
        </w:rPr>
      </w:pPr>
      <w:r w:rsidRPr="00913935">
        <w:rPr>
          <w:lang w:eastAsia="zh-CN"/>
        </w:rPr>
        <w:t xml:space="preserve">Clinton will win – electoral map goes against Trump </w:t>
      </w:r>
    </w:p>
    <w:p w14:paraId="2F49EF82" w14:textId="77777777" w:rsidR="00AB4EC8" w:rsidRPr="00913935" w:rsidRDefault="00AB4EC8" w:rsidP="00AB4EC8">
      <w:pPr>
        <w:rPr>
          <w:lang w:eastAsia="zh-CN"/>
        </w:rPr>
      </w:pPr>
      <w:r w:rsidRPr="00913935">
        <w:rPr>
          <w:rStyle w:val="StyleStyleBold12pt"/>
          <w:lang w:eastAsia="zh-CN"/>
        </w:rPr>
        <w:t>Martin et al 5/29/16</w:t>
      </w:r>
      <w:r w:rsidRPr="00913935">
        <w:rPr>
          <w:lang w:eastAsia="zh-CN"/>
        </w:rPr>
        <w:t xml:space="preserve"> (Jonathan, Alexander Burns, Trip Gabriel, Fernanda Santos, NYT, "Can Donald Trump Win? These Battleground Regions Will Decide," http://mobile.nytimes.com/2016/05/30/us/politics/donald-trump-general-election-battleground.html?referer=http://news.google.com/)</w:t>
      </w:r>
    </w:p>
    <w:p w14:paraId="42761F60" w14:textId="77777777" w:rsidR="00AB4EC8" w:rsidRPr="00913935" w:rsidRDefault="00AB4EC8" w:rsidP="00AB4EC8">
      <w:pPr>
        <w:rPr>
          <w:sz w:val="16"/>
          <w:lang w:eastAsia="zh-CN"/>
        </w:rPr>
      </w:pPr>
      <w:r w:rsidRPr="00913935">
        <w:rPr>
          <w:sz w:val="16"/>
          <w:lang w:eastAsia="zh-CN"/>
        </w:rPr>
        <w:t>With Donald J. T</w:t>
      </w:r>
      <w:r w:rsidRPr="00913935">
        <w:rPr>
          <w:rStyle w:val="StyleBoldUnderline"/>
          <w:lang w:eastAsia="zh-CN"/>
        </w:rPr>
        <w:t>rump</w:t>
      </w:r>
      <w:r w:rsidRPr="00913935">
        <w:rPr>
          <w:sz w:val="16"/>
          <w:lang w:eastAsia="zh-CN"/>
        </w:rPr>
        <w:t xml:space="preserve"> pulling even or ahead of Hillary Clinton in a series of recent national polls, the once unthinkable has become at least plausible. But if he is to be elected the 45th president, he </w:t>
      </w:r>
      <w:r w:rsidRPr="00913935">
        <w:rPr>
          <w:rStyle w:val="StyleBoldUnderline"/>
          <w:lang w:eastAsia="zh-CN"/>
        </w:rPr>
        <w:t xml:space="preserve">must compete on a political map that, for now, </w:t>
      </w:r>
      <w:r w:rsidRPr="00913935">
        <w:rPr>
          <w:rStyle w:val="Emphasis"/>
          <w:lang w:eastAsia="zh-CN"/>
        </w:rPr>
        <w:t>looks forbidding</w:t>
      </w:r>
      <w:r w:rsidRPr="00913935">
        <w:rPr>
          <w:sz w:val="16"/>
          <w:lang w:eastAsia="zh-CN"/>
        </w:rPr>
        <w:t xml:space="preserve">. In the Republican primaries, he proved a master of nationalizing the political debate, appealing to voters across regional lines with jeremiads about immigration and crime that captivated an almost uniformly white primary electorate. At the outset of the general election, Mr. Trump has dominated the day-to-day political combat on national television and social media. </w:t>
      </w:r>
      <w:r w:rsidRPr="00913935">
        <w:rPr>
          <w:rStyle w:val="StyleBoldUnderline"/>
          <w:lang w:eastAsia="zh-CN"/>
        </w:rPr>
        <w:t>In the general election</w:t>
      </w:r>
      <w:r w:rsidRPr="00913935">
        <w:rPr>
          <w:sz w:val="16"/>
          <w:lang w:eastAsia="zh-CN"/>
        </w:rPr>
        <w:t xml:space="preserve">, however, </w:t>
      </w:r>
      <w:r w:rsidRPr="00913935">
        <w:rPr>
          <w:rStyle w:val="StyleBoldUnderline"/>
          <w:lang w:eastAsia="zh-CN"/>
        </w:rPr>
        <w:t>his fate will be determined not by his Twitter followers or a relatively homogeneous Republican electorate, but by a set of interlocking and increasingly diverse regions, home to some 90 million Americans, that hold many of the 270 electoral votes he needs</w:t>
      </w:r>
      <w:r w:rsidRPr="00913935">
        <w:rPr>
          <w:sz w:val="16"/>
          <w:lang w:eastAsia="zh-CN"/>
        </w:rPr>
        <w:t xml:space="preserve"> to win. </w:t>
      </w:r>
      <w:r w:rsidRPr="00913935">
        <w:rPr>
          <w:rStyle w:val="Emphasis"/>
          <w:lang w:eastAsia="zh-CN"/>
        </w:rPr>
        <w:t>Republicans enter the general election at a hefty disadvantage</w:t>
      </w:r>
      <w:r w:rsidRPr="00913935">
        <w:rPr>
          <w:sz w:val="16"/>
          <w:lang w:eastAsia="zh-CN"/>
        </w:rPr>
        <w:t xml:space="preserve">: </w:t>
      </w:r>
      <w:r w:rsidRPr="00913935">
        <w:rPr>
          <w:rStyle w:val="StyleBoldUnderline"/>
          <w:lang w:eastAsia="zh-CN"/>
        </w:rPr>
        <w:t xml:space="preserve">Since </w:t>
      </w:r>
      <w:r w:rsidRPr="00913935">
        <w:rPr>
          <w:sz w:val="16"/>
          <w:lang w:eastAsia="zh-CN"/>
        </w:rPr>
        <w:t>the 19</w:t>
      </w:r>
      <w:r w:rsidRPr="00913935">
        <w:rPr>
          <w:rStyle w:val="StyleBoldUnderline"/>
          <w:lang w:eastAsia="zh-CN"/>
        </w:rPr>
        <w:t>92</w:t>
      </w:r>
      <w:r w:rsidRPr="00913935">
        <w:rPr>
          <w:sz w:val="16"/>
          <w:lang w:eastAsia="zh-CN"/>
        </w:rPr>
        <w:t xml:space="preserve"> campaign, </w:t>
      </w:r>
      <w:r w:rsidRPr="00913935">
        <w:rPr>
          <w:rStyle w:val="StyleBoldUnderline"/>
          <w:lang w:eastAsia="zh-CN"/>
        </w:rPr>
        <w:t>18 states have voted consistently for Democrats in presidential elections, giving their party a firm foundation of 242 electoral votes to build upon.</w:t>
      </w:r>
      <w:r w:rsidRPr="00913935">
        <w:rPr>
          <w:rStyle w:val="StyleBoldUnderline"/>
        </w:rPr>
        <w:t xml:space="preserve"> </w:t>
      </w:r>
      <w:r w:rsidRPr="00913935">
        <w:rPr>
          <w:rStyle w:val="StyleBoldUnderline"/>
          <w:lang w:eastAsia="zh-CN"/>
        </w:rPr>
        <w:t>And in the four regions likely to decide the presidency</w:t>
      </w:r>
      <w:r w:rsidRPr="00913935">
        <w:rPr>
          <w:sz w:val="16"/>
          <w:lang w:eastAsia="zh-CN"/>
        </w:rPr>
        <w:t xml:space="preserve"> — </w:t>
      </w:r>
      <w:r w:rsidRPr="00913935">
        <w:rPr>
          <w:rStyle w:val="StyleBoldUnderline"/>
          <w:lang w:eastAsia="zh-CN"/>
        </w:rPr>
        <w:t>Florida, the upper Southeast, the Rust Belt and the interior West</w:t>
      </w:r>
      <w:r w:rsidRPr="00913935">
        <w:rPr>
          <w:sz w:val="16"/>
          <w:lang w:eastAsia="zh-CN"/>
        </w:rPr>
        <w:t xml:space="preserve"> — Mr. </w:t>
      </w:r>
      <w:r w:rsidRPr="00913935">
        <w:rPr>
          <w:rStyle w:val="Emphasis"/>
          <w:lang w:eastAsia="zh-CN"/>
        </w:rPr>
        <w:t>Trump faces daunting obstacles</w:t>
      </w:r>
      <w:r w:rsidRPr="00913935">
        <w:rPr>
          <w:sz w:val="16"/>
          <w:lang w:eastAsia="zh-CN"/>
        </w:rPr>
        <w:t>, according to interviews last week with elected officials, political strategists and voters.</w:t>
      </w:r>
    </w:p>
    <w:p w14:paraId="489E74D9" w14:textId="77777777" w:rsidR="00AB4EC8" w:rsidRPr="00913935" w:rsidRDefault="00AB4EC8" w:rsidP="00AB4EC8">
      <w:pPr>
        <w:pStyle w:val="Heading4"/>
        <w:rPr>
          <w:lang w:eastAsia="zh-CN"/>
        </w:rPr>
      </w:pPr>
      <w:r w:rsidRPr="00913935">
        <w:rPr>
          <w:lang w:eastAsia="zh-CN"/>
        </w:rPr>
        <w:t>Obama popularity means Clinton wins – EXCELLENT predictor of her chances</w:t>
      </w:r>
    </w:p>
    <w:p w14:paraId="01F593E9" w14:textId="77777777" w:rsidR="00AB4EC8" w:rsidRPr="00913935" w:rsidRDefault="00AB4EC8" w:rsidP="00AB4EC8">
      <w:pPr>
        <w:rPr>
          <w:lang w:eastAsia="zh-CN"/>
        </w:rPr>
      </w:pPr>
      <w:r w:rsidRPr="00913935">
        <w:rPr>
          <w:rStyle w:val="StyleStyleBold12pt"/>
        </w:rPr>
        <w:t>Goldstein 5/28/16</w:t>
      </w:r>
      <w:r w:rsidRPr="00913935">
        <w:rPr>
          <w:lang w:eastAsia="zh-CN"/>
        </w:rPr>
        <w:t xml:space="preserve"> (Ken, Political Commentator @ Bloomberg News, "Analysis: Recent national polls should worry Clinton - See more at: http://amestrib.com/news/analysis-recent-</w:t>
      </w:r>
      <w:r w:rsidRPr="00913935">
        <w:rPr>
          <w:lang w:eastAsia="zh-CN"/>
        </w:rPr>
        <w:lastRenderedPageBreak/>
        <w:t>national-polls-should-worry-clinton#sthash.TAHFC0yQ.dpuf," http://amestrib.com/news/analysis-recent-national-polls-should-worry-clinton)</w:t>
      </w:r>
    </w:p>
    <w:p w14:paraId="4537F469" w14:textId="77777777" w:rsidR="00AB4EC8" w:rsidRPr="00913935" w:rsidRDefault="00AB4EC8" w:rsidP="00AB4EC8">
      <w:pPr>
        <w:rPr>
          <w:sz w:val="16"/>
        </w:rPr>
      </w:pPr>
      <w:r w:rsidRPr="00913935">
        <w:rPr>
          <w:sz w:val="16"/>
        </w:rPr>
        <w:t xml:space="preserve">With that in mind, </w:t>
      </w:r>
      <w:r w:rsidRPr="00913935">
        <w:rPr>
          <w:rStyle w:val="StyleBoldUnderline"/>
        </w:rPr>
        <w:t>one data point to pay attention to is</w:t>
      </w:r>
      <w:r w:rsidRPr="00913935">
        <w:rPr>
          <w:sz w:val="16"/>
        </w:rPr>
        <w:t xml:space="preserve"> President Barack </w:t>
      </w:r>
      <w:r w:rsidRPr="00913935">
        <w:rPr>
          <w:rStyle w:val="StyleBoldUnderline"/>
        </w:rPr>
        <w:t>Obama’s job approval number. It is now more than 50 percent, according to Gallup and</w:t>
      </w:r>
      <w:r w:rsidRPr="00913935">
        <w:rPr>
          <w:sz w:val="16"/>
        </w:rPr>
        <w:t xml:space="preserve"> a variety of </w:t>
      </w:r>
      <w:r w:rsidRPr="00913935">
        <w:rPr>
          <w:rStyle w:val="StyleBoldUnderline"/>
        </w:rPr>
        <w:t>other surveys, and that should be good news for Clinton</w:t>
      </w:r>
      <w:r w:rsidRPr="00913935">
        <w:rPr>
          <w:sz w:val="16"/>
        </w:rPr>
        <w:t xml:space="preserve">. Even though Obama is not on the ticket, </w:t>
      </w:r>
      <w:r w:rsidRPr="00913935">
        <w:rPr>
          <w:rStyle w:val="StyleBoldUnderline"/>
        </w:rPr>
        <w:t xml:space="preserve">the approval rating of the incumbent president is an </w:t>
      </w:r>
      <w:r w:rsidRPr="00913935">
        <w:rPr>
          <w:rStyle w:val="Emphasis"/>
        </w:rPr>
        <w:t>excellent predictor</w:t>
      </w:r>
      <w:r w:rsidRPr="00913935">
        <w:rPr>
          <w:rStyle w:val="StyleBoldUnderline"/>
        </w:rPr>
        <w:t xml:space="preserve"> of the vote share of his party’s nominee</w:t>
      </w:r>
      <w:r w:rsidRPr="00913935">
        <w:rPr>
          <w:sz w:val="16"/>
        </w:rPr>
        <w:t xml:space="preserve">. </w:t>
      </w:r>
      <w:r w:rsidRPr="00913935">
        <w:rPr>
          <w:rStyle w:val="Emphasis"/>
        </w:rPr>
        <w:t>Clinton’s chances are greatly buoyed by an improving view of Obama’s job performance</w:t>
      </w:r>
      <w:r w:rsidRPr="00913935">
        <w:rPr>
          <w:sz w:val="16"/>
        </w:rPr>
        <w:t>.</w:t>
      </w:r>
    </w:p>
    <w:p w14:paraId="0EA844C7" w14:textId="77777777" w:rsidR="00AB4EC8" w:rsidRPr="00913935" w:rsidRDefault="00AB4EC8" w:rsidP="00AB4EC8">
      <w:pPr>
        <w:pStyle w:val="Heading4"/>
      </w:pPr>
      <w:r w:rsidRPr="00913935">
        <w:t xml:space="preserve">Prediction markets favor Clinton – they should be preferred over fundamentals or polls </w:t>
      </w:r>
    </w:p>
    <w:p w14:paraId="68634E99" w14:textId="77777777" w:rsidR="00AB4EC8" w:rsidRPr="00913935" w:rsidRDefault="00AB4EC8" w:rsidP="00AB4EC8">
      <w:r w:rsidRPr="00913935">
        <w:rPr>
          <w:rStyle w:val="StyleStyleBold12pt"/>
        </w:rPr>
        <w:t>Bernstein 5/27/16</w:t>
      </w:r>
      <w:r w:rsidRPr="00913935">
        <w:t xml:space="preserve"> (Jonathan, Political Commentator @ Bloomberg News, "Presidential race gets harder to predict," </w:t>
      </w:r>
      <w:hyperlink r:id="rId12" w:history="1">
        <w:r w:rsidRPr="00913935">
          <w:rPr>
            <w:rStyle w:val="Hyperlink"/>
          </w:rPr>
          <w:t>http://www.myajc.com/news/news/presidential-race-gets-harder-predict/nrTnT/</w:t>
        </w:r>
      </w:hyperlink>
      <w:r w:rsidRPr="00913935">
        <w:t xml:space="preserve">) </w:t>
      </w:r>
    </w:p>
    <w:p w14:paraId="44CB2849" w14:textId="77777777" w:rsidR="00AB4EC8" w:rsidRPr="00913935" w:rsidRDefault="00AB4EC8" w:rsidP="00AB4EC8">
      <w:pPr>
        <w:rPr>
          <w:sz w:val="16"/>
        </w:rPr>
      </w:pPr>
      <w:r w:rsidRPr="00913935">
        <w:rPr>
          <w:rStyle w:val="StyleBoldUnderline"/>
        </w:rPr>
        <w:t>A different way of forecasting election results is to follow the wisdom of crowds, found in election betting markets</w:t>
      </w:r>
      <w:r w:rsidRPr="00913935">
        <w:rPr>
          <w:sz w:val="16"/>
        </w:rPr>
        <w:t xml:space="preserve"> (such as those aggregated by PredictWise). Some critics of these tools believe they only quantify conventional wisdom, which is as likely to be wrong as right. But </w:t>
      </w:r>
      <w:r w:rsidRPr="00913935">
        <w:rPr>
          <w:rStyle w:val="StyleBoldUnderline"/>
        </w:rPr>
        <w:t>prediction markets have the advantage that the participants, and therefore the results, can take into consideration any relevant information</w:t>
      </w:r>
      <w:r w:rsidRPr="00913935">
        <w:rPr>
          <w:sz w:val="16"/>
        </w:rPr>
        <w:t xml:space="preserve"> -- </w:t>
      </w:r>
      <w:r w:rsidRPr="00913935">
        <w:rPr>
          <w:rStyle w:val="StyleBoldUnderline"/>
        </w:rPr>
        <w:t>as opposed to the "fundamentals" analysis, which excludes anything specific to this election cycle, and polling, which only looks at current public opinion and therefore ignores predictable changes</w:t>
      </w:r>
      <w:r w:rsidRPr="00913935">
        <w:rPr>
          <w:sz w:val="16"/>
        </w:rPr>
        <w:t xml:space="preserve">. So far this year, </w:t>
      </w:r>
      <w:r w:rsidRPr="00913935">
        <w:rPr>
          <w:rStyle w:val="Emphasis"/>
        </w:rPr>
        <w:t>Clinton has been the solid favorite</w:t>
      </w:r>
      <w:r w:rsidRPr="00913935">
        <w:rPr>
          <w:sz w:val="16"/>
        </w:rPr>
        <w:t xml:space="preserve">. </w:t>
      </w:r>
      <w:r w:rsidRPr="00913935">
        <w:rPr>
          <w:rStyle w:val="StyleBoldUnderline"/>
        </w:rPr>
        <w:t>Predictwise currently gives the Democrats a 67 percent chance of winning</w:t>
      </w:r>
      <w:r w:rsidRPr="00913935">
        <w:rPr>
          <w:sz w:val="16"/>
        </w:rPr>
        <w:t xml:space="preserve"> in November.</w:t>
      </w:r>
    </w:p>
    <w:p w14:paraId="051AC7CA" w14:textId="77777777" w:rsidR="00026380" w:rsidRPr="00913935" w:rsidRDefault="00026380" w:rsidP="00042958">
      <w:pPr>
        <w:rPr>
          <w:rStyle w:val="StyleBoldUnderline"/>
        </w:rPr>
      </w:pPr>
    </w:p>
    <w:p w14:paraId="1BE9D0D2" w14:textId="77777777" w:rsidR="00026380" w:rsidRPr="00913935" w:rsidRDefault="00026380" w:rsidP="00026380">
      <w:pPr>
        <w:pStyle w:val="Heading4"/>
      </w:pPr>
      <w:r w:rsidRPr="00913935">
        <w:t>Economic conditions mean Clinton wins the election now, though its close and a wedge issue passed through congress could flip that</w:t>
      </w:r>
    </w:p>
    <w:p w14:paraId="73FCB744" w14:textId="77777777" w:rsidR="00026380" w:rsidRPr="00913935" w:rsidRDefault="00026380" w:rsidP="00026380">
      <w:r w:rsidRPr="00913935">
        <w:rPr>
          <w:rStyle w:val="StyleStyleBold12pt"/>
        </w:rPr>
        <w:t>Sherter June 9</w:t>
      </w:r>
      <w:r w:rsidRPr="00913935">
        <w:t xml:space="preserve"> (Alain Sherter “America's next president? Some economists already have an answer,” CBS Moneywatch, June 9, 2016, http://www.cbsnews.com/news/trump-clinton-national-election-campaign-2016/)</w:t>
      </w:r>
    </w:p>
    <w:p w14:paraId="410FA7A3" w14:textId="77777777" w:rsidR="00026380" w:rsidRPr="00913935" w:rsidRDefault="00026380" w:rsidP="00026380">
      <w:pPr>
        <w:rPr>
          <w:sz w:val="16"/>
        </w:rPr>
      </w:pPr>
      <w:r w:rsidRPr="00913935">
        <w:rPr>
          <w:sz w:val="16"/>
        </w:rPr>
        <w:t xml:space="preserve">If Americans vote with their pocketbook, </w:t>
      </w:r>
      <w:r w:rsidRPr="00913935">
        <w:rPr>
          <w:rStyle w:val="StyleBoldUnderline"/>
        </w:rPr>
        <w:t>a presidential election pitting Hillary Clinton versus Donald Trump will be a squeaker, some economists</w:t>
      </w:r>
      <w:r w:rsidRPr="00913935">
        <w:rPr>
          <w:sz w:val="16"/>
        </w:rPr>
        <w:t xml:space="preserve"> </w:t>
      </w:r>
      <w:r w:rsidRPr="00913935">
        <w:rPr>
          <w:rStyle w:val="StyleBoldUnderline"/>
        </w:rPr>
        <w:t>think</w:t>
      </w:r>
      <w:r w:rsidRPr="00913935">
        <w:rPr>
          <w:sz w:val="16"/>
        </w:rPr>
        <w:t xml:space="preserve">. To figure out why, </w:t>
      </w:r>
      <w:r w:rsidRPr="00913935">
        <w:rPr>
          <w:rStyle w:val="StyleBoldUnderline"/>
        </w:rPr>
        <w:t>it's necessary to zero in on three key benchmarks of how the U.S. economy is faring: growth in real disposable income, unemployment and inflation</w:t>
      </w:r>
      <w:r w:rsidRPr="00913935">
        <w:rPr>
          <w:sz w:val="16"/>
        </w:rPr>
        <w:t xml:space="preserve">, said Gregory Daco, head of U.S. macroeconomics at Oxford Economics. </w:t>
      </w:r>
      <w:r w:rsidRPr="00913935">
        <w:rPr>
          <w:rStyle w:val="StyleBoldUnderline"/>
        </w:rPr>
        <w:t xml:space="preserve">In other words, as James Carville famously put it </w:t>
      </w:r>
      <w:r w:rsidRPr="00913935">
        <w:rPr>
          <w:sz w:val="16"/>
        </w:rPr>
        <w:t xml:space="preserve">during Bill Clinton's 1992 presidential run, </w:t>
      </w:r>
      <w:r w:rsidRPr="00913935">
        <w:rPr>
          <w:rStyle w:val="StyleBoldUnderline"/>
        </w:rPr>
        <w:t>when it comes to winning elections, it's the economy, stupid.</w:t>
      </w:r>
      <w:r w:rsidRPr="00913935">
        <w:rPr>
          <w:sz w:val="16"/>
        </w:rPr>
        <w:t xml:space="preserve"> </w:t>
      </w:r>
      <w:r w:rsidRPr="00913935">
        <w:rPr>
          <w:rStyle w:val="StyleBoldUnderline"/>
        </w:rPr>
        <w:t>Most Americans' views on the economy boil down to how fast their pay is rising, their job security and the cost of living</w:t>
      </w:r>
      <w:r w:rsidRPr="00913935">
        <w:rPr>
          <w:sz w:val="16"/>
        </w:rPr>
        <w:t xml:space="preserve">. </w:t>
      </w:r>
      <w:r w:rsidRPr="00913935">
        <w:rPr>
          <w:rStyle w:val="StyleBoldUnderline"/>
        </w:rPr>
        <w:t>That gives economists</w:t>
      </w:r>
      <w:r w:rsidRPr="00913935">
        <w:rPr>
          <w:sz w:val="16"/>
        </w:rPr>
        <w:t xml:space="preserve"> like Daco, who spend most of their time thinking about things like GDP and productivity, </w:t>
      </w:r>
      <w:r w:rsidRPr="00913935">
        <w:rPr>
          <w:rStyle w:val="StyleBoldUnderline"/>
        </w:rPr>
        <w:t>a useful framework for predicting elections</w:t>
      </w:r>
      <w:r w:rsidRPr="00913935">
        <w:rPr>
          <w:sz w:val="16"/>
        </w:rPr>
        <w:t xml:space="preserve">. Of course, people choose to support a given candidate for all sorts of reasons, not just economic ones. That could include a nominee's position on hot-button issues, such as trade or immigration, or less tangible qualities such as the person's general likability. Dyed-in-the-wool Democrats or Republicans might blanch at the idea of voting for the other side. Or gender could come into play. But </w:t>
      </w:r>
      <w:r w:rsidRPr="00913935">
        <w:rPr>
          <w:rStyle w:val="StyleBoldUnderline"/>
        </w:rPr>
        <w:t>plenty of research,</w:t>
      </w:r>
      <w:r w:rsidRPr="00913935">
        <w:rPr>
          <w:sz w:val="16"/>
        </w:rPr>
        <w:t xml:space="preserve"> </w:t>
      </w:r>
      <w:r w:rsidRPr="00913935">
        <w:rPr>
          <w:rStyle w:val="StyleBoldUnderline"/>
        </w:rPr>
        <w:t>notably the work of Yale University economist Ray Fair</w:t>
      </w:r>
      <w:r w:rsidRPr="00913935">
        <w:rPr>
          <w:sz w:val="16"/>
        </w:rPr>
        <w:t xml:space="preserve">, </w:t>
      </w:r>
      <w:r w:rsidRPr="00913935">
        <w:rPr>
          <w:rStyle w:val="StyleBoldUnderline"/>
        </w:rPr>
        <w:t>suggests that voters pick a presidential candidate largely based on whether they think their economic prospects are likely to improve with that person ensconced in the Oval Office</w:t>
      </w:r>
      <w:r w:rsidRPr="00913935">
        <w:rPr>
          <w:sz w:val="16"/>
        </w:rPr>
        <w:t xml:space="preserve">. Because the future is forever hard to predict, meanwhile, people tend to focus instead on the recent past, evaluating the economy based on </w:t>
      </w:r>
      <w:r w:rsidRPr="00913935">
        <w:rPr>
          <w:sz w:val="16"/>
        </w:rPr>
        <w:lastRenderedPageBreak/>
        <w:t xml:space="preserve">how it has performed over the last year. </w:t>
      </w:r>
      <w:r w:rsidRPr="00913935">
        <w:rPr>
          <w:rStyle w:val="StyleBoldUnderline"/>
        </w:rPr>
        <w:t>Another important factor is which political party is in office. A strong economy tends to benefit incumbents, while a recession or other economic calamity can lead to a changing of the guard</w:t>
      </w:r>
      <w:r w:rsidRPr="00913935">
        <w:rPr>
          <w:sz w:val="16"/>
        </w:rPr>
        <w:t xml:space="preserve"> (as presidents ranging from Herbert Hoover and Jimmy Carter to George H.W. Bush and George W. Bush can attest). </w:t>
      </w:r>
      <w:r w:rsidRPr="00913935">
        <w:rPr>
          <w:rStyle w:val="StyleBoldUnderline"/>
        </w:rPr>
        <w:t>Oxford</w:t>
      </w:r>
      <w:r w:rsidRPr="00913935">
        <w:rPr>
          <w:sz w:val="16"/>
        </w:rPr>
        <w:t xml:space="preserve">, which </w:t>
      </w:r>
      <w:r w:rsidRPr="00913935">
        <w:rPr>
          <w:rStyle w:val="StyleBoldUnderline"/>
        </w:rPr>
        <w:t>has correctly called 13 of the last 17 national elections in the U.S</w:t>
      </w:r>
      <w:r w:rsidRPr="00913935">
        <w:rPr>
          <w:sz w:val="16"/>
        </w:rPr>
        <w:t xml:space="preserve">., </w:t>
      </w:r>
      <w:r w:rsidRPr="00913935">
        <w:rPr>
          <w:rStyle w:val="StyleBoldUnderline"/>
        </w:rPr>
        <w:t xml:space="preserve">finds that Clinton currently holds </w:t>
      </w:r>
      <w:r w:rsidRPr="00913935">
        <w:rPr>
          <w:sz w:val="16"/>
        </w:rPr>
        <w:t xml:space="preserve">what the research firm calls </w:t>
      </w:r>
      <w:r w:rsidRPr="00913935">
        <w:rPr>
          <w:rStyle w:val="StyleBoldUnderline"/>
        </w:rPr>
        <w:t>a "razor-thin" edge over Trump</w:t>
      </w:r>
      <w:r w:rsidRPr="00913935">
        <w:rPr>
          <w:sz w:val="16"/>
        </w:rPr>
        <w:t xml:space="preserve"> (Oxford whiffed in 1968, 1976, 2000 and 2012. In 2000, it correctly predicted Al Gore's winning the popular vote, but didn't foresee Bush ultimately becoming president after the Florida recount and intervention by the Supreme Court.) Nothing affects people's pocketbooks quite so directly as their pay, and on that front </w:t>
      </w:r>
      <w:r w:rsidRPr="00913935">
        <w:rPr>
          <w:rStyle w:val="StyleBoldUnderline"/>
        </w:rPr>
        <w:t>Clinton is benefiting from a pickup in wage growth this year</w:t>
      </w:r>
      <w:r w:rsidRPr="00913935">
        <w:rPr>
          <w:sz w:val="16"/>
        </w:rPr>
        <w:t xml:space="preserve">, Daco said. "Although </w:t>
      </w:r>
      <w:r w:rsidRPr="00913935">
        <w:rPr>
          <w:rStyle w:val="StyleBoldUnderline"/>
        </w:rPr>
        <w:t>wage growth is</w:t>
      </w:r>
      <w:r w:rsidRPr="00913935">
        <w:rPr>
          <w:sz w:val="16"/>
        </w:rPr>
        <w:t xml:space="preserve"> muted, </w:t>
      </w:r>
      <w:r w:rsidRPr="00913935">
        <w:rPr>
          <w:rStyle w:val="StyleBoldUnderline"/>
        </w:rPr>
        <w:t>hovering around 2.5 percent</w:t>
      </w:r>
      <w:r w:rsidRPr="00913935">
        <w:rPr>
          <w:sz w:val="16"/>
        </w:rPr>
        <w:t xml:space="preserve">, it could be </w:t>
      </w:r>
      <w:r w:rsidRPr="00913935">
        <w:rPr>
          <w:rStyle w:val="StyleBoldUnderline"/>
        </w:rPr>
        <w:t>just enough to tip the balance in favor of the incumbents</w:t>
      </w:r>
      <w:r w:rsidRPr="00913935">
        <w:rPr>
          <w:sz w:val="16"/>
        </w:rPr>
        <w:t xml:space="preserve">." </w:t>
      </w:r>
      <w:r w:rsidRPr="00913935">
        <w:rPr>
          <w:rStyle w:val="StyleBoldUnderline"/>
        </w:rPr>
        <w:t>The</w:t>
      </w:r>
      <w:r w:rsidRPr="00913935">
        <w:rPr>
          <w:sz w:val="16"/>
        </w:rPr>
        <w:t xml:space="preserve"> presumptive </w:t>
      </w:r>
      <w:r w:rsidRPr="00913935">
        <w:rPr>
          <w:rStyle w:val="StyleBoldUnderline"/>
        </w:rPr>
        <w:t>Democratic nominee also could get a boost from the job market</w:t>
      </w:r>
      <w:r w:rsidRPr="00913935">
        <w:rPr>
          <w:sz w:val="16"/>
        </w:rPr>
        <w:t xml:space="preserve">. </w:t>
      </w:r>
      <w:r w:rsidRPr="00913935">
        <w:rPr>
          <w:rStyle w:val="StyleBoldUnderline"/>
        </w:rPr>
        <w:t xml:space="preserve">Research shows that when unemployment is below 8 percent, voters tend to reward the incumbent party. The jobless rate is now 4.7 percent, the lowest since November of 2007. </w:t>
      </w:r>
      <w:r w:rsidRPr="00913935">
        <w:rPr>
          <w:sz w:val="16"/>
        </w:rPr>
        <w:t xml:space="preserve">But any lift for Clinton would be minor because </w:t>
      </w:r>
      <w:r w:rsidRPr="00913935">
        <w:rPr>
          <w:rStyle w:val="StyleBoldUnderline"/>
        </w:rPr>
        <w:t>unemployment is already low</w:t>
      </w:r>
      <w:r w:rsidRPr="00913935">
        <w:rPr>
          <w:sz w:val="16"/>
        </w:rPr>
        <w:t xml:space="preserve"> and unlikely to tick down much further. And the recent slowdown in job growth, if it persists, could dent Clinton's chances.</w:t>
      </w:r>
    </w:p>
    <w:p w14:paraId="6F6F4CFF" w14:textId="77777777" w:rsidR="00026380" w:rsidRPr="00913935" w:rsidRDefault="00026380" w:rsidP="00042958">
      <w:pPr>
        <w:rPr>
          <w:rStyle w:val="StyleBoldUnderline"/>
        </w:rPr>
      </w:pPr>
    </w:p>
    <w:p w14:paraId="32A96991" w14:textId="3651CE09" w:rsidR="00AB4EC8" w:rsidRPr="00913935" w:rsidRDefault="006E1440" w:rsidP="00921270">
      <w:pPr>
        <w:pStyle w:val="Heading3"/>
      </w:pPr>
      <w:r w:rsidRPr="00913935">
        <w:lastRenderedPageBreak/>
        <w:t>U</w:t>
      </w:r>
      <w:r w:rsidR="00913935">
        <w:t>Q</w:t>
      </w:r>
      <w:r w:rsidRPr="00913935">
        <w:t xml:space="preserve"> – </w:t>
      </w:r>
      <w:r w:rsidR="00042958" w:rsidRPr="00913935">
        <w:t>Trump Can Win</w:t>
      </w:r>
    </w:p>
    <w:p w14:paraId="471D068D" w14:textId="77777777" w:rsidR="00AB4EC8" w:rsidRPr="00913935" w:rsidRDefault="00AB4EC8" w:rsidP="00AB4EC8">
      <w:pPr>
        <w:pStyle w:val="Heading4"/>
      </w:pPr>
      <w:r w:rsidRPr="00913935">
        <w:t>Trump can win without minority votes</w:t>
      </w:r>
    </w:p>
    <w:p w14:paraId="3F9123BE" w14:textId="1E7DEF2B" w:rsidR="00AB4EC8" w:rsidRPr="00913935" w:rsidRDefault="00AB4EC8" w:rsidP="00AB4EC8">
      <w:r w:rsidRPr="00913935">
        <w:rPr>
          <w:rStyle w:val="StyleStyleBold12pt"/>
        </w:rPr>
        <w:t xml:space="preserve">Cohn </w:t>
      </w:r>
      <w:r w:rsidR="00921270" w:rsidRPr="00913935">
        <w:rPr>
          <w:rStyle w:val="StyleStyleBold12pt"/>
        </w:rPr>
        <w:t>‘</w:t>
      </w:r>
      <w:r w:rsidRPr="00913935">
        <w:rPr>
          <w:rStyle w:val="StyleStyleBold12pt"/>
        </w:rPr>
        <w:t xml:space="preserve">16 </w:t>
      </w:r>
      <w:r w:rsidRPr="00913935">
        <w:t>[Nate Cohn, 6-9-2016, "There Are More White Voters Than People Think. That’s Good News for Trump.," New York Times, http://www.nytimes.com/2016/06/10/upshot/there-are-more-white-voters-than-people-think-thats-good-news-for-trump.html?_r=0]</w:t>
      </w:r>
    </w:p>
    <w:p w14:paraId="2843ABA8" w14:textId="3E1505AB" w:rsidR="00AB4EC8" w:rsidRPr="00913935" w:rsidRDefault="00AB4EC8" w:rsidP="00AB4EC8">
      <w:r w:rsidRPr="00913935">
        <w:rPr>
          <w:rStyle w:val="StyleBoldUnderline"/>
        </w:rPr>
        <w:t xml:space="preserve">One of the biggest reasons Donald Trump is considered to be a long shot to win the presidency is the diversity of the country. </w:t>
      </w:r>
      <w:r w:rsidRPr="00913935">
        <w:rPr>
          <w:sz w:val="16"/>
        </w:rPr>
        <w:t xml:space="preserve">As Joe Scarborough of MSNBC put it, “There are not enough white voters in America for Donald Trump to win while getting routed among minorities.” </w:t>
      </w:r>
      <w:r w:rsidRPr="00913935">
        <w:rPr>
          <w:rStyle w:val="StyleBoldUnderline"/>
        </w:rPr>
        <w:t>But a growing body of evidence suggests that there is still a path</w:t>
      </w:r>
      <w:r w:rsidRPr="00913935">
        <w:rPr>
          <w:sz w:val="16"/>
        </w:rPr>
        <w:t xml:space="preserve">, albeit a narrow one, </w:t>
      </w:r>
      <w:r w:rsidRPr="00913935">
        <w:rPr>
          <w:rStyle w:val="StyleBoldUnderline"/>
        </w:rPr>
        <w:t>for</w:t>
      </w:r>
      <w:r w:rsidRPr="00913935">
        <w:rPr>
          <w:sz w:val="16"/>
        </w:rPr>
        <w:t xml:space="preserve"> Mr. </w:t>
      </w:r>
      <w:r w:rsidRPr="00913935">
        <w:rPr>
          <w:rStyle w:val="StyleBoldUnderline"/>
        </w:rPr>
        <w:t xml:space="preserve">Trump to </w:t>
      </w:r>
      <w:r w:rsidRPr="00913935">
        <w:rPr>
          <w:rStyle w:val="Emphasis"/>
        </w:rPr>
        <w:t>win without gains among nonwhite voters</w:t>
      </w:r>
      <w:r w:rsidRPr="00913935">
        <w:rPr>
          <w:rStyle w:val="StyleBoldUnderline"/>
        </w:rPr>
        <w:t>. New analysis</w:t>
      </w:r>
      <w:r w:rsidRPr="00913935">
        <w:rPr>
          <w:sz w:val="16"/>
        </w:rPr>
        <w:t xml:space="preserve"> by The Upshot </w:t>
      </w:r>
      <w:r w:rsidRPr="00913935">
        <w:rPr>
          <w:rStyle w:val="StyleBoldUnderline"/>
        </w:rPr>
        <w:t xml:space="preserve">shows that millions more white, older working-class voters went to the polls in 2012 than was found by exit polls on Election Day. This raises the prospect that Mr. Trump has a </w:t>
      </w:r>
      <w:r w:rsidRPr="00913935">
        <w:rPr>
          <w:rStyle w:val="Emphasis"/>
        </w:rPr>
        <w:t>larger pool of potential voters than generally believed.</w:t>
      </w:r>
      <w:r w:rsidRPr="00913935">
        <w:rPr>
          <w:rStyle w:val="StyleBoldUnderline"/>
        </w:rPr>
        <w:t xml:space="preserve"> The wider path may </w:t>
      </w:r>
      <w:r w:rsidRPr="00913935">
        <w:rPr>
          <w:sz w:val="16"/>
        </w:rPr>
        <w:t>help</w:t>
      </w:r>
      <w:r w:rsidRPr="00913935">
        <w:rPr>
          <w:rStyle w:val="StyleBoldUnderline"/>
        </w:rPr>
        <w:t xml:space="preserve"> explain why </w:t>
      </w:r>
      <w:r w:rsidRPr="00913935">
        <w:rPr>
          <w:sz w:val="16"/>
        </w:rPr>
        <w:t>Mr.</w:t>
      </w:r>
      <w:r w:rsidRPr="00913935">
        <w:rPr>
          <w:rStyle w:val="StyleBoldUnderline"/>
        </w:rPr>
        <w:t xml:space="preserve"> </w:t>
      </w:r>
      <w:r w:rsidRPr="00913935">
        <w:rPr>
          <w:rStyle w:val="Emphasis"/>
        </w:rPr>
        <w:t>Trump is competitive</w:t>
      </w:r>
      <w:r w:rsidRPr="00913935">
        <w:rPr>
          <w:rStyle w:val="StyleBoldUnderline"/>
        </w:rPr>
        <w:t xml:space="preserve"> in early general election surveys against</w:t>
      </w:r>
      <w:r w:rsidRPr="00913935">
        <w:rPr>
          <w:sz w:val="16"/>
        </w:rPr>
        <w:t xml:space="preserve"> Hillary </w:t>
      </w:r>
      <w:r w:rsidRPr="00913935">
        <w:rPr>
          <w:rStyle w:val="StyleBoldUnderline"/>
        </w:rPr>
        <w:t>Clinton</w:t>
      </w:r>
      <w:r w:rsidRPr="00913935">
        <w:rPr>
          <w:sz w:val="16"/>
        </w:rPr>
        <w:t xml:space="preserve">. And </w:t>
      </w:r>
      <w:r w:rsidRPr="00913935">
        <w:rPr>
          <w:rStyle w:val="StyleBoldUnderline"/>
        </w:rPr>
        <w:t>it calls into question the prevailing demographic explanation of recent elections</w:t>
      </w:r>
      <w:r w:rsidRPr="00913935">
        <w:rPr>
          <w:sz w:val="16"/>
        </w:rPr>
        <w:t xml:space="preserve">, which held that Barack Obama did very poorly among whites and won only because young and minority voters turned out in record numbers. This story line led Republicans to conclude that they had maximized their support from white voters and needed to reach out to Hispanics to win in 2016. Those previous conclusions emerged from exit polls released on election night. The new data from the census, voter registration files, polls and the finalized results tells a subtly different story with potential consequences for the 2016 election. The data implies that Mr. Obama was not as weak among white voters as typically believed. He fared better than his predecessors among white voters outside the South. Demographic shifts weren’t so important: He would have been re-elected even with an electorate as old and white as it was in 2004. Latino voters did not put Mr. Obama over the top, as many argued in the days after Mr. Obama’s re-election. He would have won even if he had done as poorly among Latino voters as John Kerry. </w:t>
      </w:r>
      <w:r w:rsidRPr="00913935">
        <w:rPr>
          <w:rStyle w:val="StyleBoldUnderline"/>
        </w:rPr>
        <w:t xml:space="preserve">This is all </w:t>
      </w:r>
      <w:r w:rsidRPr="00913935">
        <w:rPr>
          <w:rStyle w:val="Emphasis"/>
        </w:rPr>
        <w:t xml:space="preserve">good news for Mr. Trump. </w:t>
      </w:r>
      <w:r w:rsidRPr="00913935">
        <w:rPr>
          <w:rStyle w:val="StyleBoldUnderline"/>
        </w:rPr>
        <w:t xml:space="preserve">There’s more room for him to make gains among white working-class voters than many assumed — </w:t>
      </w:r>
      <w:r w:rsidRPr="00913935">
        <w:rPr>
          <w:rStyle w:val="Emphasis"/>
        </w:rPr>
        <w:t xml:space="preserve">enough to win without making gains among nonwhite or college-educated white voters. </w:t>
      </w:r>
      <w:r w:rsidRPr="00913935">
        <w:rPr>
          <w:sz w:val="16"/>
        </w:rPr>
        <w:t xml:space="preserve">But Mr. Trump’s narrow path could close if he loses ground among well-educated voters and alienates even more nonwhite voters than Mitt Romney did four years ago. His ratings among these groups remain poor, and he continues to draw fresh criticism, most recently for saying the judge overseeing a lawsuit against Trump University is biased because of his Mexican heritage. An Older, Whiter, Less-Educated Electorate </w:t>
      </w:r>
      <w:r w:rsidRPr="00913935">
        <w:rPr>
          <w:rStyle w:val="StyleBoldUnderline"/>
        </w:rPr>
        <w:t>When you hear about the demographic challenges facing the Republican Party, almost all of the data comes from exit polls:</w:t>
      </w:r>
      <w:r w:rsidRPr="00913935">
        <w:rPr>
          <w:sz w:val="16"/>
        </w:rPr>
        <w:t xml:space="preserve"> surveys conducted with tens of thousands of voters at precincts across the country on Election Day, along with a supplemental telephone survey with early voters. The exit polls are excellent surveys. But like any survey, they’re imperfect. The problem is that analysts, including me, have treated the exit polls like a precise account of the electorate. “There are campaigns and journalists who take the </w:t>
      </w:r>
      <w:r w:rsidRPr="00913935">
        <w:rPr>
          <w:rStyle w:val="StyleBoldUnderline"/>
        </w:rPr>
        <w:t>exit polls</w:t>
      </w:r>
      <w:r w:rsidRPr="00913935">
        <w:rPr>
          <w:sz w:val="16"/>
        </w:rPr>
        <w:t xml:space="preserve"> as the word of God about the shape of the electorate and their voting propensities,” said Michael McDonald, a political scientist at the University of Florida who researches voter turnout. “They’re </w:t>
      </w:r>
      <w:r w:rsidRPr="00913935">
        <w:rPr>
          <w:rStyle w:val="StyleBoldUnderline"/>
        </w:rPr>
        <w:t>meant to tell us why people voted. They’re not designed to tell us much about the demographic profile of the electorate.”</w:t>
      </w:r>
      <w:r w:rsidRPr="00913935">
        <w:rPr>
          <w:sz w:val="16"/>
        </w:rPr>
        <w:t xml:space="preserve"> </w:t>
      </w:r>
      <w:r w:rsidRPr="00913935">
        <w:rPr>
          <w:rStyle w:val="StyleBoldUnderline"/>
        </w:rPr>
        <w:t xml:space="preserve">The exit polls have a series of </w:t>
      </w:r>
      <w:r w:rsidRPr="00913935">
        <w:rPr>
          <w:rStyle w:val="Emphasis"/>
        </w:rPr>
        <w:t>subtle biases</w:t>
      </w:r>
      <w:r w:rsidRPr="00913935">
        <w:rPr>
          <w:rStyle w:val="StyleBoldUnderline"/>
        </w:rPr>
        <w:t xml:space="preserve"> that depict a younger, better-educated and more diverse electorate.</w:t>
      </w:r>
      <w:r w:rsidRPr="00913935">
        <w:rPr>
          <w:sz w:val="16"/>
        </w:rPr>
        <w:t xml:space="preserve"> Mr. McDonald tentatively reached this conclusion in 2005, and the pattern has been seen in a broader set of data. The evidence for a whiter, less-educated and older electorate comes from two main sources. </w:t>
      </w:r>
      <w:r w:rsidRPr="00913935">
        <w:rPr>
          <w:rStyle w:val="StyleBoldUnderline"/>
        </w:rPr>
        <w:t>The first</w:t>
      </w:r>
      <w:r w:rsidRPr="00913935">
        <w:rPr>
          <w:sz w:val="16"/>
        </w:rPr>
        <w:t xml:space="preserve"> — and longest-standing — </w:t>
      </w:r>
      <w:r w:rsidRPr="00913935">
        <w:rPr>
          <w:rStyle w:val="StyleBoldUnderline"/>
        </w:rPr>
        <w:t>source of alternative data is the Current Population Survey</w:t>
      </w:r>
      <w:r w:rsidRPr="00913935">
        <w:rPr>
          <w:sz w:val="16"/>
        </w:rPr>
        <w:t xml:space="preserve">, known as the C.P.S. Conducted by the Census Bureau, it is the same monthly survey that yields the unemployment report. After elections, it includes a question about whether people voted. </w:t>
      </w:r>
      <w:r w:rsidRPr="00913935">
        <w:rPr>
          <w:rStyle w:val="StyleBoldUnderline"/>
        </w:rPr>
        <w:t xml:space="preserve">A second source is the </w:t>
      </w:r>
      <w:r w:rsidRPr="00913935">
        <w:rPr>
          <w:sz w:val="16"/>
        </w:rPr>
        <w:t>so-called</w:t>
      </w:r>
      <w:r w:rsidRPr="00913935">
        <w:rPr>
          <w:rStyle w:val="StyleBoldUnderline"/>
        </w:rPr>
        <w:t xml:space="preserve"> voter file</w:t>
      </w:r>
      <w:r w:rsidRPr="00913935">
        <w:rPr>
          <w:sz w:val="16"/>
        </w:rPr>
        <w:t xml:space="preserve">: a compilation of local records on every American who has registered to vote, including address, age and whether the person voted in a given election. The voter file data used for analysis here comes from Catalist, a Democratic data firm that offers an academic subscription. Researchers have found that the data is unbiased and more accurate than public voting records. </w:t>
      </w:r>
      <w:r w:rsidRPr="00913935">
        <w:rPr>
          <w:rStyle w:val="StyleBoldUnderline"/>
        </w:rPr>
        <w:t xml:space="preserve">These sources show a 2012 electorate that was </w:t>
      </w:r>
      <w:r w:rsidRPr="00913935">
        <w:rPr>
          <w:rStyle w:val="Emphasis"/>
        </w:rPr>
        <w:t>far whiter, older and less educated</w:t>
      </w:r>
      <w:r w:rsidRPr="00913935">
        <w:rPr>
          <w:rStyle w:val="StyleBoldUnderline"/>
        </w:rPr>
        <w:t xml:space="preserve"> than the exit polls indicated. </w:t>
      </w:r>
      <w:r w:rsidRPr="00913935">
        <w:rPr>
          <w:sz w:val="16"/>
        </w:rPr>
        <w:t>Over all, the exit polls suggest that 23 percent of voters in 2012 were white, over age 45 and without a college degree. Catalist puts this group at 29 percent</w:t>
      </w:r>
    </w:p>
    <w:p w14:paraId="1BED4489" w14:textId="3EB5CC59" w:rsidR="0084105B" w:rsidRPr="00913935" w:rsidRDefault="00352E52" w:rsidP="0084105B">
      <w:pPr>
        <w:pStyle w:val="Heading4"/>
      </w:pPr>
      <w:r w:rsidRPr="00913935">
        <w:lastRenderedPageBreak/>
        <w:t>Trump can win</w:t>
      </w:r>
    </w:p>
    <w:p w14:paraId="0A068267" w14:textId="5F977AE1" w:rsidR="00D657B4" w:rsidRPr="00913935" w:rsidRDefault="0084105B" w:rsidP="00D657B4">
      <w:r w:rsidRPr="00913935">
        <w:rPr>
          <w:rStyle w:val="StyleStyleBold12pt"/>
        </w:rPr>
        <w:t>Jackson, 5/23</w:t>
      </w:r>
      <w:r w:rsidRPr="00913935">
        <w:t xml:space="preserve"> - Senior Polling Editor, The Huffington Post [Natalie, Just A Reminder, Donald Trump Actually Could Win The Election It’s early, but polls show most Republicans are willing to vote for Trump. 05/23/2016 04:18 pm http://new.www.huffingtonpost.com/entry/donald-trump-could-win-election_us_574356fee4b00e09e89fbed3]</w:t>
      </w:r>
    </w:p>
    <w:p w14:paraId="15282692" w14:textId="42B42B13" w:rsidR="00D657B4" w:rsidRPr="00913935" w:rsidRDefault="00D657B4" w:rsidP="00D657B4">
      <w:pPr>
        <w:rPr>
          <w:sz w:val="16"/>
        </w:rPr>
      </w:pPr>
      <w:r w:rsidRPr="00913935">
        <w:rPr>
          <w:rStyle w:val="StyleBoldUnderline"/>
        </w:rPr>
        <w:t>Donald Trump is rising in the polls again</w:t>
      </w:r>
      <w:r w:rsidRPr="00913935">
        <w:rPr>
          <w:sz w:val="16"/>
        </w:rPr>
        <w:t>. We’ve been here before: As the business mogul surged in the Republican primary polls last July, analysts and pundits worked hard to explain his rise while downplaying his long-term chances.</w:t>
      </w:r>
      <w:r w:rsidR="00AB4EC8" w:rsidRPr="00913935">
        <w:rPr>
          <w:sz w:val="16"/>
        </w:rPr>
        <w:t xml:space="preserve"> </w:t>
      </w:r>
      <w:r w:rsidRPr="00913935">
        <w:rPr>
          <w:rStyle w:val="StyleBoldUnderline"/>
        </w:rPr>
        <w:t>Now Trump is the presumptive Republican nominee, and we’re looking at a similar pattern: Trump’s numbers are creeping upward, a</w:t>
      </w:r>
      <w:r w:rsidRPr="00913935">
        <w:rPr>
          <w:sz w:val="16"/>
        </w:rPr>
        <w:t>nd analysts and pundits are explaining why not to trust those numbers. Those criticisms are valid — it is very early, and the Democratic nomination is still not completely settled. A lot can and will happen between now and November.</w:t>
      </w:r>
      <w:r w:rsidR="00AB4EC8" w:rsidRPr="00913935">
        <w:rPr>
          <w:sz w:val="16"/>
        </w:rPr>
        <w:t xml:space="preserve"> </w:t>
      </w:r>
      <w:r w:rsidRPr="00913935">
        <w:rPr>
          <w:rStyle w:val="StyleBoldUnderline"/>
        </w:rPr>
        <w:t>But there are also indications that the 2016 general election won’t be all that different from the early polls. Republicans will vote for the Republican candidate, Democrats will vote for the Democratic candidate and the election will come down to a handful of battleground states.</w:t>
      </w:r>
      <w:r w:rsidRPr="00913935">
        <w:rPr>
          <w:sz w:val="16"/>
        </w:rPr>
        <w:t xml:space="preserve"> In short, </w:t>
      </w:r>
      <w:r w:rsidRPr="00913935">
        <w:rPr>
          <w:rStyle w:val="StyleBoldUnderline"/>
        </w:rPr>
        <w:t>Trump</w:t>
      </w:r>
      <w:r w:rsidRPr="00913935">
        <w:rPr>
          <w:sz w:val="16"/>
        </w:rPr>
        <w:t xml:space="preserve"> might fail — his polling bump could be short-lived. He could lose in a close race. But he </w:t>
      </w:r>
      <w:r w:rsidRPr="00913935">
        <w:rPr>
          <w:rStyle w:val="StyleBoldUnderline"/>
        </w:rPr>
        <w:t>could also win this election.</w:t>
      </w:r>
      <w:r w:rsidR="00AB4EC8" w:rsidRPr="00913935">
        <w:rPr>
          <w:sz w:val="26"/>
          <w:u w:val="single"/>
        </w:rPr>
        <w:t xml:space="preserve"> </w:t>
      </w:r>
      <w:r w:rsidRPr="00913935">
        <w:rPr>
          <w:rStyle w:val="StyleBoldUnderline"/>
        </w:rPr>
        <w:t xml:space="preserve">Despite the overarching narrative of a fractured Republican Party elite, most national and state-level general election polls are showing that </w:t>
      </w:r>
      <w:r w:rsidRPr="00913935">
        <w:rPr>
          <w:rStyle w:val="Emphasis"/>
        </w:rPr>
        <w:t>most Republican voters support Trump</w:t>
      </w:r>
      <w:r w:rsidRPr="00913935">
        <w:rPr>
          <w:sz w:val="16"/>
        </w:rPr>
        <w:t>. The numbers are pretty similar to the proportion of Democrats who indicate they will support Hillary Clinton.</w:t>
      </w:r>
      <w:r w:rsidR="00AB4EC8" w:rsidRPr="00913935">
        <w:rPr>
          <w:sz w:val="16"/>
        </w:rPr>
        <w:t xml:space="preserve"> </w:t>
      </w:r>
      <w:r w:rsidRPr="00913935">
        <w:rPr>
          <w:sz w:val="16"/>
        </w:rPr>
        <w:t>The most recent national polls show nearly identical degrees of support for Clinton and Trump from respondents in their respective parties:</w:t>
      </w:r>
      <w:r w:rsidR="00AB4EC8" w:rsidRPr="00913935">
        <w:rPr>
          <w:sz w:val="16"/>
        </w:rPr>
        <w:t xml:space="preserve"> </w:t>
      </w:r>
      <w:r w:rsidRPr="00913935">
        <w:rPr>
          <w:rStyle w:val="StyleBoldUnderline"/>
        </w:rPr>
        <w:t>Trump is an unusual candidate in many ways</w:t>
      </w:r>
      <w:r w:rsidRPr="00913935">
        <w:rPr>
          <w:sz w:val="16"/>
        </w:rPr>
        <w:t xml:space="preserve"> — particularly in his lack of political experience and use of inflammatory rhetoric — but in a choice between Trump and Clinton, </w:t>
      </w:r>
      <w:r w:rsidRPr="00913935">
        <w:rPr>
          <w:rStyle w:val="StyleBoldUnderline"/>
        </w:rPr>
        <w:t>Republican voters unsurprisingly favor the Republican candidate.</w:t>
      </w:r>
      <w:r w:rsidR="00AB4EC8" w:rsidRPr="00913935">
        <w:rPr>
          <w:rStyle w:val="StyleBoldUnderline"/>
        </w:rPr>
        <w:t xml:space="preserve"> </w:t>
      </w:r>
      <w:r w:rsidRPr="00913935">
        <w:rPr>
          <w:rStyle w:val="StyleBoldUnderline"/>
        </w:rPr>
        <w:t>Another common media narrative that doesn’t play out well in the polls is the idea that a strong third-party candidate would hurt Trump’s electoral chances</w:t>
      </w:r>
      <w:r w:rsidRPr="00913935">
        <w:rPr>
          <w:sz w:val="16"/>
        </w:rPr>
        <w:t xml:space="preserve">. Many voters say they would consider a third-party candidate — and respondents say that every cycle — </w:t>
      </w:r>
      <w:r w:rsidRPr="00913935">
        <w:rPr>
          <w:rStyle w:val="StyleBoldUnderline"/>
        </w:rPr>
        <w:t>but in tests of that scenario, a strong third-party candidate pulls as many voters from Clinton as from Trump</w:t>
      </w:r>
      <w:r w:rsidRPr="00913935">
        <w:rPr>
          <w:sz w:val="16"/>
        </w:rPr>
        <w:t>. That could be because the former secretary of state is viewed almost as unfavorably as the former reality TV star.</w:t>
      </w:r>
    </w:p>
    <w:p w14:paraId="57A81DB3" w14:textId="77777777" w:rsidR="00D657B4" w:rsidRPr="00913935" w:rsidRDefault="00D657B4" w:rsidP="00D657B4"/>
    <w:p w14:paraId="078F8439" w14:textId="77777777" w:rsidR="0084105B" w:rsidRPr="00913935" w:rsidRDefault="0084105B" w:rsidP="0084105B">
      <w:pPr>
        <w:pStyle w:val="Heading4"/>
      </w:pPr>
      <w:r w:rsidRPr="00913935">
        <w:t>Trump win --- three reasons</w:t>
      </w:r>
    </w:p>
    <w:p w14:paraId="27D03BED" w14:textId="77777777" w:rsidR="0084105B" w:rsidRPr="00913935" w:rsidRDefault="0084105B" w:rsidP="0084105B">
      <w:r w:rsidRPr="00913935">
        <w:rPr>
          <w:rStyle w:val="StyleStyleBold12pt"/>
        </w:rPr>
        <w:t>Salant, 6/13</w:t>
      </w:r>
      <w:r w:rsidRPr="00913935">
        <w:t xml:space="preserve"> – award-winning political reporter and former president of the National Press Club, is the Washington correspondent for NJ Advance Media [Jonathan D, “3 ways Trump can win in November” June 13, 2016 http://www.nj.com/politics/index.ssf/2016/06/3_ways_trump_can_win_in_november.html]</w:t>
      </w:r>
    </w:p>
    <w:p w14:paraId="7B2789C3" w14:textId="67F57407" w:rsidR="0084105B" w:rsidRPr="00913935" w:rsidRDefault="0084105B" w:rsidP="0084105B">
      <w:pPr>
        <w:rPr>
          <w:sz w:val="16"/>
        </w:rPr>
      </w:pPr>
      <w:r w:rsidRPr="00913935">
        <w:rPr>
          <w:sz w:val="16"/>
        </w:rPr>
        <w:t>WASHINGTON — Polls show the presumptive presidential nominees, Democrat Hillary Clinton and Republican Donald Trump, in a close race for the White House in November.</w:t>
      </w:r>
      <w:r w:rsidR="00AB4EC8" w:rsidRPr="00913935">
        <w:rPr>
          <w:sz w:val="16"/>
        </w:rPr>
        <w:t xml:space="preserve"> </w:t>
      </w:r>
      <w:r w:rsidRPr="00913935">
        <w:rPr>
          <w:rStyle w:val="StyleBoldUnderline"/>
        </w:rPr>
        <w:t>While the surveys indicate that both candidates are unpopular with the electorate, someone is going to win this fall. Here are three ways it could be Trump.</w:t>
      </w:r>
      <w:r w:rsidR="00AB4EC8" w:rsidRPr="00913935">
        <w:rPr>
          <w:rStyle w:val="StyleBoldUnderline"/>
        </w:rPr>
        <w:t xml:space="preserve"> </w:t>
      </w:r>
      <w:r w:rsidRPr="00913935">
        <w:rPr>
          <w:rStyle w:val="StyleBoldUnderline"/>
        </w:rPr>
        <w:t>1. His opposition to free trade resonates with Democratic voters.</w:t>
      </w:r>
      <w:r w:rsidR="00AB4EC8" w:rsidRPr="00913935">
        <w:rPr>
          <w:rStyle w:val="StyleBoldUnderline"/>
        </w:rPr>
        <w:t xml:space="preserve"> </w:t>
      </w:r>
      <w:r w:rsidRPr="00913935">
        <w:rPr>
          <w:rStyle w:val="StyleBoldUnderline"/>
        </w:rPr>
        <w:t>Trump has blamed free-trade agreements for the hemorrhaging of U.S. jobs</w:t>
      </w:r>
      <w:r w:rsidRPr="00913935">
        <w:rPr>
          <w:sz w:val="16"/>
        </w:rPr>
        <w:t xml:space="preserve"> as factories move overseas. It's the same argument that U.S. Sen. Bernie Sanders of Vermont has made during his campaign.</w:t>
      </w:r>
      <w:r w:rsidR="00AB4EC8" w:rsidRPr="00913935">
        <w:rPr>
          <w:sz w:val="16"/>
        </w:rPr>
        <w:t xml:space="preserve"> </w:t>
      </w:r>
      <w:r w:rsidRPr="00913935">
        <w:rPr>
          <w:sz w:val="16"/>
        </w:rPr>
        <w:t>Prominent politicians spoke out this week about their preferred presidential candidate. One even changed his mind.</w:t>
      </w:r>
      <w:r w:rsidR="00AB4EC8" w:rsidRPr="00913935">
        <w:rPr>
          <w:sz w:val="16"/>
        </w:rPr>
        <w:t xml:space="preserve"> </w:t>
      </w:r>
      <w:r w:rsidRPr="00913935">
        <w:rPr>
          <w:sz w:val="16"/>
        </w:rPr>
        <w:t>"The terrible trade deals that Bernie was so vehemently against and he's right on that will be taken care of far better than anyone ever thought possible and that's what I do," Trump said June 7 after winning the New Jersey primary.</w:t>
      </w:r>
      <w:r w:rsidR="00AB4EC8" w:rsidRPr="00913935">
        <w:rPr>
          <w:sz w:val="16"/>
        </w:rPr>
        <w:t xml:space="preserve"> </w:t>
      </w:r>
      <w:r w:rsidRPr="00913935">
        <w:rPr>
          <w:sz w:val="16"/>
        </w:rPr>
        <w:t xml:space="preserve">Campaigning in Indiana before his victory there May 3 clinched his nomination, </w:t>
      </w:r>
      <w:r w:rsidRPr="00913935">
        <w:rPr>
          <w:rStyle w:val="StyleBoldUnderline"/>
        </w:rPr>
        <w:t>Trump criticized United Technologies Corp</w:t>
      </w:r>
      <w:r w:rsidRPr="00913935">
        <w:rPr>
          <w:sz w:val="16"/>
        </w:rPr>
        <w:t>. for moving hundreds of jobs in its Carrier unit to Mexico from Indianapolis.</w:t>
      </w:r>
      <w:r w:rsidR="00AB4EC8" w:rsidRPr="00913935">
        <w:rPr>
          <w:sz w:val="16"/>
        </w:rPr>
        <w:t xml:space="preserve"> </w:t>
      </w:r>
      <w:r w:rsidRPr="00913935">
        <w:rPr>
          <w:sz w:val="16"/>
        </w:rPr>
        <w:t>"</w:t>
      </w:r>
      <w:r w:rsidRPr="00913935">
        <w:rPr>
          <w:rStyle w:val="StyleBoldUnderline"/>
        </w:rPr>
        <w:t xml:space="preserve">You're looking at a situation in our country where our jobs are being ripped out of our states," </w:t>
      </w:r>
      <w:r w:rsidRPr="00913935">
        <w:rPr>
          <w:sz w:val="16"/>
        </w:rPr>
        <w:t>he said.</w:t>
      </w:r>
      <w:r w:rsidR="00AB4EC8" w:rsidRPr="00913935">
        <w:rPr>
          <w:sz w:val="16"/>
        </w:rPr>
        <w:t xml:space="preserve"> </w:t>
      </w:r>
      <w:r w:rsidRPr="00913935">
        <w:rPr>
          <w:rStyle w:val="StyleBoldUnderline"/>
        </w:rPr>
        <w:t xml:space="preserve">Remember Sanders' upset victory in Michigan? According to according to network exit polls reported by </w:t>
      </w:r>
      <w:r w:rsidRPr="00913935">
        <w:rPr>
          <w:rStyle w:val="StyleBoldUnderline"/>
        </w:rPr>
        <w:lastRenderedPageBreak/>
        <w:t>CNN, 56 percent of Democratic primary voters said trade with other countries takes away American jobs, and 57 percent of them supported Sanders</w:t>
      </w:r>
      <w:r w:rsidRPr="00913935">
        <w:rPr>
          <w:sz w:val="16"/>
        </w:rPr>
        <w:t>.</w:t>
      </w:r>
      <w:r w:rsidR="00AB4EC8" w:rsidRPr="00913935">
        <w:rPr>
          <w:sz w:val="16"/>
        </w:rPr>
        <w:t xml:space="preserve"> </w:t>
      </w:r>
      <w:r w:rsidRPr="00913935">
        <w:rPr>
          <w:sz w:val="16"/>
        </w:rPr>
        <w:t xml:space="preserve">Just as Ronald Reagan lured socially conservative, ethnic voters to cross party lines and become what would be known as Reagan Democrats, </w:t>
      </w:r>
      <w:r w:rsidRPr="00913935">
        <w:rPr>
          <w:rStyle w:val="StyleBoldUnderline"/>
        </w:rPr>
        <w:t>Trump is eyeing traditionally Democratic households in states like Ohio</w:t>
      </w:r>
      <w:r w:rsidRPr="00913935">
        <w:rPr>
          <w:sz w:val="16"/>
        </w:rPr>
        <w:t xml:space="preserve"> (where no Republican ever has been elected president without carrying), </w:t>
      </w:r>
      <w:r w:rsidRPr="00913935">
        <w:rPr>
          <w:rStyle w:val="StyleBoldUnderline"/>
        </w:rPr>
        <w:t>Michigan, Pennsylvania and Wisconsin</w:t>
      </w:r>
      <w:r w:rsidRPr="00913935">
        <w:rPr>
          <w:sz w:val="16"/>
        </w:rPr>
        <w:t>.</w:t>
      </w:r>
      <w:r w:rsidR="00AB4EC8" w:rsidRPr="00913935">
        <w:rPr>
          <w:sz w:val="16"/>
        </w:rPr>
        <w:t xml:space="preserve"> </w:t>
      </w:r>
      <w:r w:rsidRPr="00913935">
        <w:rPr>
          <w:sz w:val="16"/>
        </w:rPr>
        <w:t xml:space="preserve">2. </w:t>
      </w:r>
      <w:r w:rsidRPr="00913935">
        <w:rPr>
          <w:rStyle w:val="StyleBoldUnderline"/>
        </w:rPr>
        <w:t>Some Sanders supporters would rather vote for anyone but Clinton</w:t>
      </w:r>
      <w:r w:rsidRPr="00913935">
        <w:rPr>
          <w:sz w:val="16"/>
        </w:rPr>
        <w:t>.</w:t>
      </w:r>
      <w:r w:rsidR="00AB4EC8" w:rsidRPr="00913935">
        <w:rPr>
          <w:sz w:val="16"/>
        </w:rPr>
        <w:t xml:space="preserve"> </w:t>
      </w:r>
      <w:r w:rsidRPr="00913935">
        <w:rPr>
          <w:rStyle w:val="StyleBoldUnderline"/>
        </w:rPr>
        <w:t>Trump has reached out to Sanders supporters, hoping that their distaste over their candidate's defeat overcomes the fact that Sanders and Clinton agree on most issues.</w:t>
      </w:r>
      <w:r w:rsidR="00AB4EC8" w:rsidRPr="00913935">
        <w:rPr>
          <w:rStyle w:val="StyleBoldUnderline"/>
        </w:rPr>
        <w:t xml:space="preserve"> </w:t>
      </w:r>
      <w:r w:rsidRPr="00913935">
        <w:rPr>
          <w:sz w:val="16"/>
        </w:rPr>
        <w:t>"</w:t>
      </w:r>
      <w:r w:rsidRPr="00913935">
        <w:rPr>
          <w:rStyle w:val="StyleBoldUnderline"/>
        </w:rPr>
        <w:t>To all of those Bernie Sanders voters who have been left out in the cold by a rigged system of super-delegates, we welcome you with open arms</w:t>
      </w:r>
      <w:r w:rsidRPr="00913935">
        <w:rPr>
          <w:sz w:val="16"/>
        </w:rPr>
        <w:t>," Trump said after the New Jersey primary.</w:t>
      </w:r>
      <w:r w:rsidR="00AB4EC8" w:rsidRPr="00913935">
        <w:rPr>
          <w:sz w:val="16"/>
        </w:rPr>
        <w:t xml:space="preserve"> </w:t>
      </w:r>
      <w:r w:rsidRPr="00913935">
        <w:rPr>
          <w:rStyle w:val="StyleBoldUnderline"/>
        </w:rPr>
        <w:t>3. Voter identification laws keep Democrats from the polls.</w:t>
      </w:r>
      <w:r w:rsidR="00AB4EC8" w:rsidRPr="00913935">
        <w:rPr>
          <w:sz w:val="26"/>
          <w:u w:val="single"/>
        </w:rPr>
        <w:t xml:space="preserve"> </w:t>
      </w:r>
      <w:r w:rsidRPr="00913935">
        <w:rPr>
          <w:sz w:val="16"/>
        </w:rPr>
        <w:t xml:space="preserve">Especially after the five Republican-appointed U.S. Supreme Court justices eviscerated the Voting Rights Act in 2013, </w:t>
      </w:r>
      <w:r w:rsidRPr="00913935">
        <w:rPr>
          <w:rStyle w:val="StyleBoldUnderline"/>
        </w:rPr>
        <w:t>GOP-controlled legislatures have moved to enact legislation requiring specific forms of identification before residents can vote.</w:t>
      </w:r>
      <w:r w:rsidR="00AB4EC8" w:rsidRPr="00913935">
        <w:rPr>
          <w:rStyle w:val="StyleBoldUnderline"/>
        </w:rPr>
        <w:t xml:space="preserve"> </w:t>
      </w:r>
      <w:r w:rsidRPr="00913935">
        <w:rPr>
          <w:rStyle w:val="StyleBoldUnderline"/>
        </w:rPr>
        <w:t>New voter-ID laws will be in place in 17 states in time for the presidential election, including battlegrounds Ohio, North Carolina and Virginia,</w:t>
      </w:r>
      <w:r w:rsidRPr="00913935">
        <w:rPr>
          <w:sz w:val="16"/>
        </w:rPr>
        <w:t xml:space="preserve"> according to the Brennan Center for Justice at New York University School of Law.</w:t>
      </w:r>
    </w:p>
    <w:p w14:paraId="67884FB7" w14:textId="3160C7F4" w:rsidR="00D657B4" w:rsidRPr="00913935" w:rsidRDefault="00AB4EC8" w:rsidP="00D657B4">
      <w:pPr>
        <w:rPr>
          <w:u w:val="single"/>
        </w:rPr>
      </w:pPr>
      <w:r w:rsidRPr="00913935">
        <w:t xml:space="preserve"> </w:t>
      </w:r>
    </w:p>
    <w:p w14:paraId="57CB34F2" w14:textId="77777777" w:rsidR="00AB4EC8" w:rsidRPr="00913935" w:rsidRDefault="00AB4EC8" w:rsidP="00AB4EC8">
      <w:pPr>
        <w:pStyle w:val="Heading4"/>
      </w:pPr>
      <w:r w:rsidRPr="00913935">
        <w:t>Clinton remains the favorite but small changes in voter support can flip the election for Trump</w:t>
      </w:r>
    </w:p>
    <w:p w14:paraId="29BB1576" w14:textId="77777777" w:rsidR="00AB4EC8" w:rsidRPr="00913935" w:rsidRDefault="00AB4EC8" w:rsidP="00AB4EC8">
      <w:r w:rsidRPr="00913935">
        <w:rPr>
          <w:rStyle w:val="StyleStyleBold12pt"/>
        </w:rPr>
        <w:t>Bernstein 5/27/16</w:t>
      </w:r>
      <w:r w:rsidRPr="00913935">
        <w:t xml:space="preserve"> (David, Staff @ Politico, "How Hillary Loses," http://www.politico.com/magazine/story/2016/05/2016-election-hillary-clinton-campaign-loses-defeated-donald-trump-213924)</w:t>
      </w:r>
    </w:p>
    <w:p w14:paraId="093318C7" w14:textId="77777777" w:rsidR="00AB4EC8" w:rsidRPr="00913935" w:rsidRDefault="00AB4EC8" w:rsidP="00AB4EC8">
      <w:pPr>
        <w:rPr>
          <w:sz w:val="16"/>
        </w:rPr>
      </w:pPr>
      <w:r w:rsidRPr="00913935">
        <w:rPr>
          <w:sz w:val="16"/>
        </w:rPr>
        <w:t xml:space="preserve">The reassurance is that the recent polls probably don’t mean much. </w:t>
      </w:r>
      <w:r w:rsidRPr="00913935">
        <w:rPr>
          <w:rStyle w:val="StyleBoldUnderline"/>
        </w:rPr>
        <w:t>Trump’s current surge is likely driven by Republican voters coalescing</w:t>
      </w:r>
      <w:r w:rsidRPr="00913935">
        <w:rPr>
          <w:sz w:val="16"/>
        </w:rPr>
        <w:t xml:space="preserve"> around their nominee, and </w:t>
      </w:r>
      <w:r w:rsidRPr="00913935">
        <w:rPr>
          <w:rStyle w:val="Emphasis"/>
        </w:rPr>
        <w:t>Clinton will almost certainly get a similar bump</w:t>
      </w:r>
      <w:r w:rsidRPr="00913935">
        <w:rPr>
          <w:sz w:val="16"/>
        </w:rPr>
        <w:t xml:space="preserve"> when Bernie Sanders lets go and Democratic voters return to the fold. </w:t>
      </w:r>
      <w:r w:rsidRPr="00913935">
        <w:rPr>
          <w:rStyle w:val="Emphasis"/>
        </w:rPr>
        <w:t>Most pundits believe 2016 is still Clinton’s race to lose</w:t>
      </w:r>
      <w:r w:rsidRPr="00913935">
        <w:rPr>
          <w:sz w:val="16"/>
        </w:rPr>
        <w:t xml:space="preserve">. Here’s </w:t>
      </w:r>
      <w:r w:rsidRPr="00913935">
        <w:rPr>
          <w:rStyle w:val="StyleBoldUnderline"/>
        </w:rPr>
        <w:t>the bad news: There is now a clear path</w:t>
      </w:r>
      <w:r w:rsidRPr="00913935">
        <w:rPr>
          <w:sz w:val="16"/>
        </w:rPr>
        <w:t xml:space="preserve"> for her </w:t>
      </w:r>
      <w:r w:rsidRPr="00913935">
        <w:rPr>
          <w:rStyle w:val="StyleBoldUnderline"/>
        </w:rPr>
        <w:t>to lose it.</w:t>
      </w:r>
      <w:r w:rsidRPr="00913935">
        <w:rPr>
          <w:sz w:val="16"/>
        </w:rPr>
        <w:t xml:space="preserve"> If you drill down enough, it’s clear there are at least four paths to a loss, and any one of them poses a real risk for a candidate likely to follow her usual careful, calculating playbook. The cold math of a potential Clinton defeat is not to be found in national polls, but in the Electoral College—and within each state’s unique demographics and culture. </w:t>
      </w:r>
      <w:r w:rsidRPr="00913935">
        <w:rPr>
          <w:rStyle w:val="StyleBoldUnderline"/>
        </w:rPr>
        <w:t>Trump</w:t>
      </w:r>
      <w:r w:rsidRPr="00913935">
        <w:rPr>
          <w:sz w:val="16"/>
        </w:rPr>
        <w:t xml:space="preserve"> won’t dramatically remake the political map, but he doesn’t need to. He </w:t>
      </w:r>
      <w:r w:rsidRPr="00913935">
        <w:rPr>
          <w:rStyle w:val="StyleBoldUnderline"/>
        </w:rPr>
        <w:t>just needs to squeeze a little more out of certain voters in certain states</w:t>
      </w:r>
      <w:r w:rsidRPr="00913935">
        <w:rPr>
          <w:sz w:val="16"/>
        </w:rPr>
        <w:t xml:space="preserve">, </w:t>
      </w:r>
      <w:r w:rsidRPr="00913935">
        <w:rPr>
          <w:rStyle w:val="StyleBoldUnderline"/>
        </w:rPr>
        <w:t>while Clinton draws a little less.</w:t>
      </w:r>
      <w:r w:rsidRPr="00913935">
        <w:rPr>
          <w:sz w:val="16"/>
        </w:rPr>
        <w:t xml:space="preserve"> </w:t>
      </w:r>
      <w:r w:rsidRPr="00913935">
        <w:rPr>
          <w:rStyle w:val="Emphasis"/>
        </w:rPr>
        <w:t>If Clinton pushes away some of her potential supporters; fails to energize others to vote; and fires up Trump’s base</w:t>
      </w:r>
      <w:r w:rsidRPr="00913935">
        <w:rPr>
          <w:sz w:val="16"/>
        </w:rPr>
        <w:t xml:space="preserve"> by pandering to her own—well, </w:t>
      </w:r>
      <w:r w:rsidRPr="00913935">
        <w:rPr>
          <w:rStyle w:val="Emphasis"/>
        </w:rPr>
        <w:t>she just might be able to make the numbers work out for him</w:t>
      </w:r>
      <w:r w:rsidRPr="00913935">
        <w:rPr>
          <w:sz w:val="16"/>
        </w:rPr>
        <w:t>. If he does pull off the election of the century, Trump’s path to 270 Electoral College votes will begin with 164 practically in the bank, from 21 solid-red states generally considered sure things for the Republican nominee. And here’s how Clinton could push more than enough additional states onto Trump’s side of the ledger—Florida, Ohio, Pennsylvania, New Hampshire, Iowa, Virginia, Colorado, Nevada, Arizona, Wisconsin, Michigan—one mistake at a time.</w:t>
      </w:r>
    </w:p>
    <w:p w14:paraId="63809B1B" w14:textId="77777777" w:rsidR="00AB4EC8" w:rsidRPr="00913935" w:rsidRDefault="00AB4EC8" w:rsidP="00B62EEE">
      <w:pPr>
        <w:rPr>
          <w:rStyle w:val="StyleBoldUnderline"/>
        </w:rPr>
      </w:pPr>
    </w:p>
    <w:p w14:paraId="0843FA53" w14:textId="77777777" w:rsidR="00AB4EC8" w:rsidRPr="00913935" w:rsidRDefault="00AB4EC8" w:rsidP="00B62EEE">
      <w:pPr>
        <w:rPr>
          <w:u w:val="single"/>
        </w:rPr>
      </w:pPr>
    </w:p>
    <w:p w14:paraId="33CCCC7A" w14:textId="626F67E2" w:rsidR="00B62EEE" w:rsidRPr="00913935" w:rsidRDefault="00B62EEE" w:rsidP="00B62EEE">
      <w:pPr>
        <w:pStyle w:val="Heading3"/>
      </w:pPr>
      <w:r w:rsidRPr="00913935">
        <w:lastRenderedPageBreak/>
        <w:t>A2</w:t>
      </w:r>
      <w:r w:rsidR="00AB4EC8" w:rsidRPr="00913935">
        <w:t>:</w:t>
      </w:r>
      <w:r w:rsidRPr="00913935">
        <w:t xml:space="preserve"> Poll Says Trump Wins</w:t>
      </w:r>
    </w:p>
    <w:p w14:paraId="52CD4115" w14:textId="77777777" w:rsidR="00B62EEE" w:rsidRPr="00913935" w:rsidRDefault="00B62EEE" w:rsidP="00B62EEE">
      <w:pPr>
        <w:pStyle w:val="Heading4"/>
      </w:pPr>
      <w:r w:rsidRPr="00913935">
        <w:t>Consensus of polls says you’re wrong – he’s crashing in the polls</w:t>
      </w:r>
    </w:p>
    <w:p w14:paraId="27469786" w14:textId="77777777" w:rsidR="00B62EEE" w:rsidRPr="00913935" w:rsidRDefault="00B62EEE" w:rsidP="00B62EEE">
      <w:r w:rsidRPr="00913935">
        <w:rPr>
          <w:rStyle w:val="StyleStyleBold12pt"/>
        </w:rPr>
        <w:t>Rubin 3/29/16</w:t>
      </w:r>
      <w:r w:rsidRPr="00913935">
        <w:t xml:space="preserve"> (Jennifer, Columnist @ Wash Post, "What Cruz must do tonight to derail Trump," https://www.washingtonpost.com/blogs/right-turn/wp/2016/03/29/what-cruz-must-do-tonight-to-derail-trump/)</w:t>
      </w:r>
    </w:p>
    <w:p w14:paraId="5A2FC1CD" w14:textId="77777777" w:rsidR="00B62EEE" w:rsidRPr="00913935" w:rsidRDefault="00B62EEE" w:rsidP="00B62EEE">
      <w:pPr>
        <w:rPr>
          <w:sz w:val="16"/>
        </w:rPr>
      </w:pPr>
      <w:r w:rsidRPr="00913935">
        <w:rPr>
          <w:sz w:val="16"/>
        </w:rPr>
        <w:t xml:space="preserve">Despite the cynics’ claim that “nothing matters” and that #NeverTrump is having no effect, </w:t>
      </w:r>
      <w:r w:rsidRPr="00913935">
        <w:rPr>
          <w:rStyle w:val="Emphasis"/>
        </w:rPr>
        <w:t>Trump</w:t>
      </w:r>
      <w:r w:rsidRPr="00913935">
        <w:rPr>
          <w:sz w:val="16"/>
        </w:rPr>
        <w:t xml:space="preserve"> in fact </w:t>
      </w:r>
      <w:r w:rsidRPr="00913935">
        <w:rPr>
          <w:rStyle w:val="Emphasis"/>
        </w:rPr>
        <w:t>is crashing in the polls.</w:t>
      </w:r>
      <w:r w:rsidRPr="00913935">
        <w:rPr>
          <w:sz w:val="16"/>
        </w:rPr>
        <w:t xml:space="preserve"> (“How bad are Trump’s image ratings? </w:t>
      </w:r>
      <w:r w:rsidRPr="00913935">
        <w:rPr>
          <w:rStyle w:val="StyleBoldUnderline"/>
        </w:rPr>
        <w:t>The HuffPost Pollster average of recent national polls puts Trump’s favorability at only 31 percent, while 63 percent view him unfavorably</w:t>
      </w:r>
      <w:r w:rsidRPr="00913935">
        <w:rPr>
          <w:sz w:val="16"/>
        </w:rPr>
        <w:t xml:space="preserve">,” Politico reports.) </w:t>
      </w:r>
      <w:r w:rsidRPr="00913935">
        <w:rPr>
          <w:rStyle w:val="Emphasis"/>
        </w:rPr>
        <w:t>Trump trails Clinton in every general election poll collected by RealClearPolitics</w:t>
      </w:r>
      <w:r w:rsidRPr="00913935">
        <w:rPr>
          <w:sz w:val="16"/>
        </w:rPr>
        <w:t xml:space="preserve"> in the last month. </w:t>
      </w:r>
      <w:r w:rsidRPr="00913935">
        <w:rPr>
          <w:rStyle w:val="StyleBoldUnderline"/>
        </w:rPr>
        <w:t>She enjoys an 11 percent lead</w:t>
      </w:r>
      <w:r w:rsidRPr="00913935">
        <w:rPr>
          <w:sz w:val="16"/>
        </w:rPr>
        <w:t xml:space="preserve"> in the RCP average. </w:t>
      </w:r>
      <w:r w:rsidRPr="00913935">
        <w:rPr>
          <w:rStyle w:val="StyleBoldUnderline"/>
        </w:rPr>
        <w:t>In all of 2016 Trump has led in only two polls (both within the margin of error)</w:t>
      </w:r>
      <w:r w:rsidRPr="00913935">
        <w:rPr>
          <w:sz w:val="16"/>
        </w:rPr>
        <w:t>. His boasting evidences the extent of his self-delusion and the false premise on which his argument for the nomination rests.</w:t>
      </w:r>
    </w:p>
    <w:p w14:paraId="752AB24E" w14:textId="58196CCA" w:rsidR="00B62EEE" w:rsidRPr="00913935" w:rsidRDefault="00B62EEE" w:rsidP="00B62EEE">
      <w:pPr>
        <w:pStyle w:val="Heading3"/>
      </w:pPr>
      <w:r w:rsidRPr="00913935">
        <w:lastRenderedPageBreak/>
        <w:t>A2</w:t>
      </w:r>
      <w:r w:rsidR="00AB4EC8" w:rsidRPr="00913935">
        <w:t>: Indictment Thumps</w:t>
      </w:r>
      <w:r w:rsidRPr="00913935">
        <w:t xml:space="preserve"> </w:t>
      </w:r>
    </w:p>
    <w:p w14:paraId="02075C91" w14:textId="77777777" w:rsidR="00B62EEE" w:rsidRPr="00913935" w:rsidRDefault="00B62EEE" w:rsidP="00B62EEE">
      <w:pPr>
        <w:pStyle w:val="Heading4"/>
      </w:pPr>
      <w:r w:rsidRPr="00913935">
        <w:t>Hillary leading now – consensus of polls – indictment and other surprises won’t thump</w:t>
      </w:r>
    </w:p>
    <w:p w14:paraId="6F76CE76" w14:textId="77777777" w:rsidR="00B62EEE" w:rsidRPr="00913935" w:rsidRDefault="00B62EEE" w:rsidP="00B62EEE">
      <w:r w:rsidRPr="00913935">
        <w:rPr>
          <w:rStyle w:val="StyleStyleBold12pt"/>
        </w:rPr>
        <w:t>Klein 3/29/16</w:t>
      </w:r>
      <w:r w:rsidRPr="00913935">
        <w:t xml:space="preserve"> (Ed, former foreign editor of Newsweek and served as the editor-in-chief of The New York Times Magazine + MS degree from the Columbia University School of Journalism, "Ed Klein: The Donald Is Hillary's Get-Out-Of-Jail-Free Card," http://www.newsmax.com/Newsfront/Donald-Trump-Hillary-Clinton/2016/03/29/id/721344/#ixzz44OO5afKC </w:t>
      </w:r>
    </w:p>
    <w:p w14:paraId="3BDB7004" w14:textId="77777777" w:rsidR="00B62EEE" w:rsidRPr="00913935" w:rsidRDefault="00B62EEE" w:rsidP="00B62EEE">
      <w:pPr>
        <w:rPr>
          <w:sz w:val="16"/>
        </w:rPr>
      </w:pPr>
      <w:r w:rsidRPr="00913935">
        <w:rPr>
          <w:sz w:val="16"/>
        </w:rPr>
        <w:t xml:space="preserve">Donald </w:t>
      </w:r>
      <w:r w:rsidRPr="00913935">
        <w:rPr>
          <w:rStyle w:val="StyleBoldUnderline"/>
        </w:rPr>
        <w:t>Trump loves to boast "I haven't started on Hillary yet.</w:t>
      </w:r>
      <w:r w:rsidRPr="00913935">
        <w:rPr>
          <w:sz w:val="16"/>
        </w:rPr>
        <w:t xml:space="preserve">" The way he sees it, come the general election, he'll carpet bomb Hillary into oblivion the way he's destroyed most of his Republican primary opponents. To use a favorite Trumpism: "You can count on it 100 percent." But according to my reporting, </w:t>
      </w:r>
      <w:r w:rsidRPr="00913935">
        <w:rPr>
          <w:rStyle w:val="StyleBoldUnderline"/>
        </w:rPr>
        <w:t>Hillary isn't shaking in her boots</w:t>
      </w:r>
      <w:r w:rsidRPr="00913935">
        <w:rPr>
          <w:sz w:val="16"/>
        </w:rPr>
        <w:t xml:space="preserve">. Far from it. Sources close to Hillary tell me she couldn't be happier about the Trump phenomenon. In fact, </w:t>
      </w:r>
      <w:r w:rsidRPr="00913935">
        <w:rPr>
          <w:rStyle w:val="StyleBoldUnderline"/>
        </w:rPr>
        <w:t>she's hoping and praying for a one-on-one matchup against Trump</w:t>
      </w:r>
      <w:r w:rsidRPr="00913935">
        <w:rPr>
          <w:sz w:val="16"/>
        </w:rPr>
        <w:t xml:space="preserve"> next November. The </w:t>
      </w:r>
      <w:r w:rsidRPr="00913935">
        <w:rPr>
          <w:rStyle w:val="Emphasis"/>
        </w:rPr>
        <w:t xml:space="preserve">Real Clear Politics average of polls shows Hillary trouncing </w:t>
      </w:r>
      <w:r w:rsidRPr="00913935">
        <w:rPr>
          <w:sz w:val="16"/>
        </w:rPr>
        <w:t xml:space="preserve">The Donald </w:t>
      </w:r>
      <w:r w:rsidRPr="00913935">
        <w:rPr>
          <w:rStyle w:val="Emphasis"/>
        </w:rPr>
        <w:t>by 11 points</w:t>
      </w:r>
      <w:r w:rsidRPr="00913935">
        <w:rPr>
          <w:sz w:val="16"/>
        </w:rPr>
        <w:t xml:space="preserve"> — with a chance of winning back control of the Senate.  "Hillary would be delighted if Trump turns out to be the nominee of the Republican Party," says one of her closest advisers. "He represents everything Democrats say is wrong with Republicans — that they're nasty and prejudiced and against minorities and women. "</w:t>
      </w:r>
      <w:r w:rsidRPr="00913935">
        <w:rPr>
          <w:rStyle w:val="StyleBoldUnderline"/>
        </w:rPr>
        <w:t>Seventy percent of American women already don't like Donald</w:t>
      </w:r>
      <w:r w:rsidRPr="00913935">
        <w:rPr>
          <w:sz w:val="16"/>
        </w:rPr>
        <w:t xml:space="preserve">," the adviser continued, "and the minute Donald goes after Hillary the way he's gone after Megyn Kelly, he'll lose even more female support. And </w:t>
      </w:r>
      <w:r w:rsidRPr="00913935">
        <w:rPr>
          <w:rStyle w:val="StyleBoldUnderline"/>
        </w:rPr>
        <w:t>you can't win the White House without the woman's vote</w:t>
      </w:r>
      <w:r w:rsidRPr="00913935">
        <w:rPr>
          <w:sz w:val="16"/>
        </w:rPr>
        <w:t xml:space="preserve">. "Most important of all, </w:t>
      </w:r>
      <w:r w:rsidRPr="00913935">
        <w:rPr>
          <w:rStyle w:val="StyleBoldUnderline"/>
        </w:rPr>
        <w:t>Trump is Hillary's get-out-of-jail-free card</w:t>
      </w:r>
      <w:r w:rsidRPr="00913935">
        <w:rPr>
          <w:sz w:val="16"/>
        </w:rPr>
        <w:t xml:space="preserve">. </w:t>
      </w:r>
      <w:r w:rsidRPr="00913935">
        <w:rPr>
          <w:rStyle w:val="StyleBoldUnderline"/>
        </w:rPr>
        <w:t>Say Hillary is indicted</w:t>
      </w:r>
      <w:r w:rsidRPr="00913935">
        <w:rPr>
          <w:sz w:val="16"/>
        </w:rPr>
        <w:t xml:space="preserve"> on her email scandal. </w:t>
      </w:r>
      <w:r w:rsidRPr="00913935">
        <w:rPr>
          <w:rStyle w:val="Emphasis"/>
        </w:rPr>
        <w:t>If Trump is your only other alternative</w:t>
      </w:r>
      <w:r w:rsidRPr="00913935">
        <w:rPr>
          <w:sz w:val="16"/>
        </w:rPr>
        <w:t xml:space="preserve"> for president, </w:t>
      </w:r>
      <w:r w:rsidRPr="00913935">
        <w:rPr>
          <w:rStyle w:val="Emphasis"/>
        </w:rPr>
        <w:t>millions of voters will pull the lever for Hillary, indicted or not</w:t>
      </w:r>
      <w:r w:rsidRPr="00913935">
        <w:rPr>
          <w:sz w:val="16"/>
        </w:rPr>
        <w:t>."</w:t>
      </w:r>
    </w:p>
    <w:p w14:paraId="01076EE7" w14:textId="77777777" w:rsidR="00B62EEE" w:rsidRPr="00913935" w:rsidRDefault="00B62EEE" w:rsidP="00B62EEE">
      <w:pPr>
        <w:pStyle w:val="Heading4"/>
      </w:pPr>
      <w:r w:rsidRPr="00913935">
        <w:t>Clinton won’t be indicted – consensus of legal experts</w:t>
      </w:r>
    </w:p>
    <w:p w14:paraId="1536424D" w14:textId="77777777" w:rsidR="00B62EEE" w:rsidRPr="00913935" w:rsidRDefault="00B62EEE" w:rsidP="00B62EEE">
      <w:r w:rsidRPr="00913935">
        <w:rPr>
          <w:rStyle w:val="StyleStyleBold12pt"/>
        </w:rPr>
        <w:t>Alderman 3/28/16</w:t>
      </w:r>
      <w:r w:rsidRPr="00913935">
        <w:t xml:space="preserve"> (Julie, Staff @ Media Matters for America, "Media Hype LA Times Report On Clinton Emails Even Though It Says Prosecution Unlikely," http://mediamatters.org/research/2016/03/28/media-hype-la-times-report-on-clinton-emails-ev/209574)</w:t>
      </w:r>
    </w:p>
    <w:p w14:paraId="5D9A4828" w14:textId="77777777" w:rsidR="00B62EEE" w:rsidRPr="00913935" w:rsidRDefault="00B62EEE" w:rsidP="00B62EEE">
      <w:pPr>
        <w:rPr>
          <w:sz w:val="16"/>
        </w:rPr>
      </w:pPr>
      <w:r w:rsidRPr="00913935">
        <w:rPr>
          <w:sz w:val="16"/>
        </w:rPr>
        <w:t>LA Times: "Legal Experts Believe Clinton Faces Little Risk Of Being Prosecuted For Using The Private Email System." The March 27 Los Angeles Times report cited by Fox and MSNBC stated that "</w:t>
      </w:r>
      <w:r w:rsidRPr="00913935">
        <w:rPr>
          <w:rStyle w:val="Emphasis"/>
        </w:rPr>
        <w:t>legal experts believe that Clinton faces little risk of being prosecuted</w:t>
      </w:r>
      <w:r w:rsidRPr="00913935">
        <w:rPr>
          <w:sz w:val="16"/>
        </w:rPr>
        <w:t xml:space="preserve"> </w:t>
      </w:r>
      <w:r w:rsidRPr="00913935">
        <w:rPr>
          <w:rStyle w:val="StyleBoldUnderline"/>
        </w:rPr>
        <w:t>for using the private email system to conduct official business</w:t>
      </w:r>
      <w:r w:rsidRPr="00913935">
        <w:rPr>
          <w:sz w:val="16"/>
        </w:rPr>
        <w:t xml:space="preserve">." The Times reported that </w:t>
      </w:r>
      <w:r w:rsidRPr="00913935">
        <w:rPr>
          <w:rStyle w:val="StyleBoldUnderline"/>
        </w:rPr>
        <w:t>experts say that "using a private email system was not banned at the time, and others in government had used personal email to transact official business," and the article says the "</w:t>
      </w:r>
      <w:r w:rsidRPr="00913935">
        <w:rPr>
          <w:rStyle w:val="Emphasis"/>
        </w:rPr>
        <w:t>chances she will be found criminally liable are low</w:t>
      </w:r>
      <w:r w:rsidRPr="00913935">
        <w:rPr>
          <w:sz w:val="16"/>
        </w:rPr>
        <w:t>": Many legal experts believe that Clinton faces little risk of being prosecuted for using the private email system to conduct official business when she served as secretary of State, though that decision has raised questions among some about her judgment. They noted that using a private email system was not banned at the time, and others in government had used personal email to transact official business. The bigger question is whether she or her aides distributed classified material in email systems that fell outside of the department's secure classified system. But even if prosecutors determine that she did, chances she will be found criminally liable are low. U.S. law makes it a crime for someone to knowingly or willfully retain classified information, handle it in a grossly negligent manner or to pass it to someone not entitled to see it. [Los Angeles Times, 3/27/16]</w:t>
      </w:r>
    </w:p>
    <w:p w14:paraId="3EEBD6F2" w14:textId="66F13585" w:rsidR="00B62EEE" w:rsidRPr="00913935" w:rsidRDefault="00B62EEE" w:rsidP="00B62EEE">
      <w:pPr>
        <w:pStyle w:val="Heading3"/>
      </w:pPr>
      <w:r w:rsidRPr="00913935">
        <w:lastRenderedPageBreak/>
        <w:t>A2</w:t>
      </w:r>
      <w:r w:rsidR="00AB4EC8" w:rsidRPr="00913935">
        <w:t>:</w:t>
      </w:r>
      <w:r w:rsidRPr="00913935">
        <w:t xml:space="preserve"> Too Early/Can’t Predict</w:t>
      </w:r>
    </w:p>
    <w:p w14:paraId="78EEE5EC" w14:textId="77777777" w:rsidR="00AB4EC8" w:rsidRPr="00913935" w:rsidRDefault="00AB4EC8" w:rsidP="00AB4EC8">
      <w:pPr>
        <w:pStyle w:val="Heading4"/>
      </w:pPr>
      <w:r w:rsidRPr="00913935">
        <w:t>Voter preferences are shaped early, but are not static</w:t>
      </w:r>
    </w:p>
    <w:p w14:paraId="7FF781E5" w14:textId="3C0CF2E5" w:rsidR="00AB4EC8" w:rsidRPr="00913935" w:rsidRDefault="00AB4EC8" w:rsidP="00AB4EC8">
      <w:r w:rsidRPr="00913935">
        <w:rPr>
          <w:rStyle w:val="StyleStyleBold12pt"/>
        </w:rPr>
        <w:t>Jennings ‘15</w:t>
      </w:r>
      <w:r w:rsidRPr="00913935">
        <w:t xml:space="preserve"> (William, PhD, Senior Lecturer in Politics and International Relations at the University of Southampton, “The Timeline of Elections: A Comparative Perspective,” presented at the 2015 Meeting of the American Association for Public Opinion Research, Hollywood, Florida, and also at the University of Amsterdam, Ludwig Maximilian University of Munich, the University of Manchester, the University of Mannheim)</w:t>
      </w:r>
    </w:p>
    <w:p w14:paraId="553F3570" w14:textId="77777777" w:rsidR="00AB4EC8" w:rsidRPr="00913935" w:rsidRDefault="00AB4EC8" w:rsidP="00AB4EC8">
      <w:pPr>
        <w:rPr>
          <w:sz w:val="16"/>
        </w:rPr>
      </w:pPr>
      <w:r w:rsidRPr="00913935">
        <w:rPr>
          <w:sz w:val="16"/>
        </w:rPr>
        <w:t xml:space="preserve">Discussion and </w:t>
      </w:r>
      <w:r w:rsidRPr="00913935">
        <w:rPr>
          <w:b/>
          <w:iCs/>
          <w:u w:val="single"/>
        </w:rPr>
        <w:t>Conclusion</w:t>
      </w:r>
      <w:r w:rsidRPr="00913935">
        <w:rPr>
          <w:sz w:val="16"/>
        </w:rPr>
        <w:t xml:space="preserve"> </w:t>
      </w:r>
      <w:r w:rsidRPr="00913935">
        <w:rPr>
          <w:bCs/>
          <w:u w:val="single"/>
        </w:rPr>
        <w:t>Voter preferences evolve in a systematic way over the election timeline</w:t>
      </w:r>
      <w:r w:rsidRPr="00913935">
        <w:rPr>
          <w:sz w:val="16"/>
        </w:rPr>
        <w:t xml:space="preserve"> in a wide range of representative democracies. There is structure to preferences well in advance of elections, indeed, years before citizens actually vote. That is, </w:t>
      </w:r>
      <w:r w:rsidRPr="00913935">
        <w:rPr>
          <w:bCs/>
          <w:u w:val="single"/>
        </w:rPr>
        <w:t xml:space="preserve">very </w:t>
      </w:r>
      <w:r w:rsidRPr="00913935">
        <w:rPr>
          <w:b/>
          <w:iCs/>
          <w:u w:val="single"/>
        </w:rPr>
        <w:t>early polls</w:t>
      </w:r>
      <w:r w:rsidRPr="00913935">
        <w:rPr>
          <w:bCs/>
          <w:u w:val="single"/>
        </w:rPr>
        <w:t xml:space="preserve"> </w:t>
      </w:r>
      <w:r w:rsidRPr="00913935">
        <w:rPr>
          <w:b/>
          <w:iCs/>
          <w:u w:val="single"/>
        </w:rPr>
        <w:t>predict the vote</w:t>
      </w:r>
      <w:r w:rsidRPr="00913935">
        <w:rPr>
          <w:sz w:val="16"/>
        </w:rPr>
        <w:t xml:space="preserve">, at least </w:t>
      </w:r>
      <w:r w:rsidRPr="00913935">
        <w:rPr>
          <w:bCs/>
          <w:u w:val="single"/>
        </w:rPr>
        <w:t>to some extent</w:t>
      </w:r>
      <w:r w:rsidRPr="00913935">
        <w:rPr>
          <w:sz w:val="16"/>
        </w:rPr>
        <w:t xml:space="preserve">. This largely reflects differences in the equilibrium support of parties and candidates. </w:t>
      </w:r>
      <w:r w:rsidRPr="00913935">
        <w:rPr>
          <w:bCs/>
          <w:u w:val="single"/>
        </w:rPr>
        <w:t>Polls do become increasingly informative over time</w:t>
      </w:r>
      <w:r w:rsidRPr="00913935">
        <w:rPr>
          <w:sz w:val="16"/>
        </w:rPr>
        <w:t xml:space="preserve">, however, </w:t>
      </w:r>
      <w:r w:rsidRPr="00913935">
        <w:rPr>
          <w:bCs/>
          <w:u w:val="single"/>
        </w:rPr>
        <w:t>pointing to real evolution of preferences</w:t>
      </w:r>
      <w:r w:rsidRPr="00913935">
        <w:rPr>
          <w:sz w:val="16"/>
        </w:rPr>
        <w:t xml:space="preserve">. That this pattern holds across countries is important and points towards 35 a general tendency in the formation of electoral preferences. But the pattern is not precisely the same in all countries. Political institutions structure the evolution of voters’ preferences.23 Government institutions are important. Preferences come into focus later in presidential elections than in parliamentary ones. A year out from Election Day, parliamentary elections are more predictable from the polls than are the outcomes of presidential races. This presumably reflects the greater uncertainties involved in the assessment of presidential candidates and also the time it takes for voters to directly factor in their dispositions toward the political parties (Erikson and Wlezien 2012). In parliamentary systems, by contrast, parties matter more early on. This is important because partisan dispositions, while not fixed, are more durable than those toward candidates. That preferences are in place much later in presidential systems thus comes as little surprise. That there is no real difference between legislative elections in presidential and parliamentary systems may surprise, however. It implies that parties do not matter consistently more to voters in the latter. Electoral institutions also are important. Preferences in legislative elections come into focus more quickly and completely in proportional systems. We find limited evidence of general differences across systems—that proportional representation per se is what matters. We find stronger evidence that the party-centricity of the systems matters most of all. Although closely related to proportionality, there is significant variation in party-centricity within both proportional and plurality systems, and this variation is of consequence for the formation of electoral preferences. The number of parties, meanwhile, appears to have little effect. We have only scratched the surface of the variation in context. To begin with, political institutions differ in ways that we have not considered. Perhaps more importantly, there are other differences in context that we have not even begun to explore. Some of the differences relate to countries themselves. For instance, following Converse (1969), there is reason to think that the age of democracy is important to the formation and evolution of preferences. Other differences relate not to political institutions or the countries themselves, but to characteristics of political parties. There are numerous possibilities here, most notable of which may be whether parties are in government or opposition, as is suggested by the literature on economic voting (e.g. Fiorina 1981; Duch and Stevenson 2008). Another is whether parties are catch-all or niche. The age and size of parties also could matter. Clearly, much research remains to be done, and our methodology can guide the way. That said, we have learned something about the general pattern relating preferences and the vote over the election timeline and the structuring influences of political institutions. We have shown that </w:t>
      </w:r>
      <w:r w:rsidRPr="00913935">
        <w:rPr>
          <w:bCs/>
          <w:u w:val="single"/>
        </w:rPr>
        <w:t xml:space="preserve">preferences are often in place </w:t>
      </w:r>
      <w:r w:rsidRPr="00913935">
        <w:rPr>
          <w:b/>
          <w:iCs/>
          <w:u w:val="single"/>
        </w:rPr>
        <w:t>far in advance</w:t>
      </w:r>
      <w:r w:rsidRPr="00913935">
        <w:rPr>
          <w:bCs/>
          <w:u w:val="single"/>
        </w:rPr>
        <w:t xml:space="preserve"> of Election Day and that they evolve </w:t>
      </w:r>
      <w:r w:rsidRPr="00913935">
        <w:rPr>
          <w:b/>
          <w:iCs/>
          <w:u w:val="single"/>
        </w:rPr>
        <w:t>slowly</w:t>
      </w:r>
      <w:r w:rsidRPr="00913935">
        <w:rPr>
          <w:sz w:val="16"/>
        </w:rPr>
        <w:t xml:space="preserve"> </w:t>
      </w:r>
      <w:r w:rsidRPr="00913935">
        <w:rPr>
          <w:bCs/>
          <w:u w:val="single"/>
        </w:rPr>
        <w:t>over time</w:t>
      </w:r>
      <w:r w:rsidRPr="00913935">
        <w:rPr>
          <w:sz w:val="16"/>
        </w:rPr>
        <w:t xml:space="preserve">. Indeed, </w:t>
      </w:r>
      <w:r w:rsidRPr="00913935">
        <w:rPr>
          <w:bCs/>
          <w:u w:val="single"/>
        </w:rPr>
        <w:t xml:space="preserve">the final outcome is fairly clear in the polls before the election campaign really begins. This is not to say that the campaign does not matter, </w:t>
      </w:r>
      <w:r w:rsidRPr="00913935">
        <w:rPr>
          <w:sz w:val="16"/>
        </w:rPr>
        <w:t xml:space="preserve">as </w:t>
      </w:r>
      <w:r w:rsidRPr="00913935">
        <w:rPr>
          <w:bCs/>
          <w:u w:val="single"/>
        </w:rPr>
        <w:t>it d</w:t>
      </w:r>
      <w:r w:rsidRPr="00913935">
        <w:rPr>
          <w:sz w:val="16"/>
        </w:rPr>
        <w:t xml:space="preserve">oes, particularly in 37 certain types of countries and elections where candidates are central. </w:t>
      </w:r>
      <w:r w:rsidRPr="00913935">
        <w:rPr>
          <w:bCs/>
          <w:u w:val="single"/>
        </w:rPr>
        <w:t>Even there</w:t>
      </w:r>
      <w:r w:rsidRPr="00913935">
        <w:rPr>
          <w:sz w:val="16"/>
        </w:rPr>
        <w:t xml:space="preserve">, however, </w:t>
      </w:r>
      <w:r w:rsidRPr="00913935">
        <w:rPr>
          <w:bCs/>
          <w:u w:val="single"/>
        </w:rPr>
        <w:t xml:space="preserve">it is clear that the “long campaign” </w:t>
      </w:r>
      <w:r w:rsidRPr="00913935">
        <w:rPr>
          <w:b/>
          <w:iCs/>
          <w:u w:val="single"/>
        </w:rPr>
        <w:t>between elections</w:t>
      </w:r>
      <w:r w:rsidRPr="00913935">
        <w:rPr>
          <w:bCs/>
          <w:u w:val="single"/>
        </w:rPr>
        <w:t xml:space="preserve"> matters </w:t>
      </w:r>
      <w:r w:rsidRPr="00913935">
        <w:rPr>
          <w:b/>
          <w:iCs/>
          <w:u w:val="single"/>
        </w:rPr>
        <w:t>most</w:t>
      </w:r>
      <w:r w:rsidRPr="00913935">
        <w:rPr>
          <w:bCs/>
          <w:u w:val="single"/>
        </w:rPr>
        <w:t xml:space="preserve"> of all</w:t>
      </w:r>
      <w:r w:rsidRPr="00913935">
        <w:rPr>
          <w:sz w:val="16"/>
        </w:rPr>
        <w:t xml:space="preserve">. </w:t>
      </w:r>
    </w:p>
    <w:p w14:paraId="74F1DE47" w14:textId="77777777" w:rsidR="00AB4EC8" w:rsidRPr="00913935" w:rsidRDefault="00AB4EC8" w:rsidP="00AB4EC8">
      <w:pPr>
        <w:pStyle w:val="Heading4"/>
      </w:pPr>
      <w:r w:rsidRPr="00913935">
        <w:t>Actions now shape the conversation and resonate with the electorate---shapes voting patterns</w:t>
      </w:r>
    </w:p>
    <w:p w14:paraId="7DE94CC4" w14:textId="7DCFAC20" w:rsidR="00AB4EC8" w:rsidRPr="00913935" w:rsidRDefault="00AB4EC8" w:rsidP="00AB4EC8">
      <w:r w:rsidRPr="00913935">
        <w:rPr>
          <w:rStyle w:val="StyleStyleBold12pt"/>
        </w:rPr>
        <w:t>York ‘15</w:t>
      </w:r>
      <w:r w:rsidRPr="00913935">
        <w:t xml:space="preserve"> (Byron, - Chief Political Correspondent for the Washington Examiner, “2016: Yes, it's early, but pay attention now,” http://www.washingtonexaminer.com/2016-yes-its-early-but-pay-attention-now/article/2563339) </w:t>
      </w:r>
    </w:p>
    <w:p w14:paraId="7A32E885" w14:textId="77777777" w:rsidR="00AB4EC8" w:rsidRPr="00913935" w:rsidRDefault="00AB4EC8" w:rsidP="00AB4EC8">
      <w:pPr>
        <w:rPr>
          <w:sz w:val="16"/>
        </w:rPr>
      </w:pPr>
      <w:r w:rsidRPr="00913935">
        <w:rPr>
          <w:bCs/>
          <w:u w:val="single"/>
        </w:rPr>
        <w:t>It's conventional wisdom that the 2016</w:t>
      </w:r>
      <w:r w:rsidRPr="00913935">
        <w:rPr>
          <w:sz w:val="16"/>
        </w:rPr>
        <w:t xml:space="preserve"> Republican </w:t>
      </w:r>
      <w:r w:rsidRPr="00913935">
        <w:rPr>
          <w:bCs/>
          <w:u w:val="single"/>
        </w:rPr>
        <w:t xml:space="preserve">presidential race is at such an early stage that the polls don't matter. They're just </w:t>
      </w:r>
      <w:r w:rsidRPr="00913935">
        <w:rPr>
          <w:sz w:val="16"/>
        </w:rPr>
        <w:t xml:space="preserve">a measurement of name </w:t>
      </w:r>
      <w:r w:rsidRPr="00913935">
        <w:rPr>
          <w:bCs/>
          <w:u w:val="single"/>
        </w:rPr>
        <w:t>recognition at this point, some observers say, and the only people really paying attention</w:t>
      </w:r>
      <w:r w:rsidRPr="00913935">
        <w:rPr>
          <w:sz w:val="16"/>
        </w:rPr>
        <w:t xml:space="preserve"> to the campaign </w:t>
      </w:r>
      <w:r w:rsidRPr="00913935">
        <w:rPr>
          <w:bCs/>
          <w:u w:val="single"/>
        </w:rPr>
        <w:t>are</w:t>
      </w:r>
      <w:r w:rsidRPr="00913935">
        <w:rPr>
          <w:sz w:val="16"/>
        </w:rPr>
        <w:t xml:space="preserve"> reporters and </w:t>
      </w:r>
      <w:r w:rsidRPr="00913935">
        <w:rPr>
          <w:bCs/>
          <w:u w:val="single"/>
        </w:rPr>
        <w:t xml:space="preserve">hard-core party </w:t>
      </w:r>
      <w:r w:rsidRPr="00913935">
        <w:rPr>
          <w:bCs/>
          <w:u w:val="single"/>
        </w:rPr>
        <w:lastRenderedPageBreak/>
        <w:t>activists</w:t>
      </w:r>
      <w:r w:rsidRPr="00913935">
        <w:rPr>
          <w:sz w:val="16"/>
        </w:rPr>
        <w:t xml:space="preserve">. </w:t>
      </w:r>
      <w:r w:rsidRPr="00913935">
        <w:rPr>
          <w:b/>
          <w:iCs/>
          <w:u w:val="single"/>
        </w:rPr>
        <w:t>Maybe that was true in earlier years. But it doesn't seem to be the case now</w:t>
      </w:r>
      <w:r w:rsidRPr="00913935">
        <w:rPr>
          <w:sz w:val="16"/>
        </w:rPr>
        <w:t xml:space="preserve">. "One thing about this election — Republicans are paying attention," says a GOP pollster not affiliated with any campaign. "They are very concerned about who the nominee is going to be, and the idea that what a candidate says now doesn't matter could not be farther from the truth." Look at the new CNN/ORC poll, out Monday morning. First of all, it's a huge field, and no candidate dominates — Jeb Bush is in the lead with just 17 percent. But nearly all the respondents surveyed have picked a candidate to support; add together every candidate's little share of the vote and the total nears 100 percent, with few undecided. There's Bush's 17 percent, followed by Scott Walker with 12 percent; then Rand Paul and Marco Rubio with 11 percent each; Mike Huckabee with nine percent; Ted Cruz with seven percent; Ben Carson and Chris Christie with four percent each; Rick Perry and Rick Santorum with three percent each; and Carly Fiorina, Lindsey Graham, Bobby Jindal, and John Kasich with two percent each. Then there are five percent who say they support some other candidate. MORE FROM THE WASHINGTON EXAMINER What's behind Trump's collapsing Iowa poll numbers? Evangelicals prefer Carson By Daniel Allott • 10/26/15 6:20 PM Add it up, and that's 94 percent of Republicans who say they support a specific candidate now. The rest — a pretty tiny number of undecided — say they can't make a decision or have no opinion. Of course, that's just for now. </w:t>
      </w:r>
      <w:r w:rsidRPr="00913935">
        <w:rPr>
          <w:bCs/>
          <w:u w:val="single"/>
        </w:rPr>
        <w:t xml:space="preserve">Many will change </w:t>
      </w:r>
      <w:r w:rsidRPr="00913935">
        <w:rPr>
          <w:sz w:val="16"/>
        </w:rPr>
        <w:t xml:space="preserve">their </w:t>
      </w:r>
      <w:r w:rsidRPr="00913935">
        <w:rPr>
          <w:bCs/>
          <w:u w:val="single"/>
        </w:rPr>
        <w:t>minds</w:t>
      </w:r>
      <w:r w:rsidRPr="00913935">
        <w:rPr>
          <w:sz w:val="16"/>
        </w:rPr>
        <w:t xml:space="preserve">, </w:t>
      </w:r>
      <w:r w:rsidRPr="00913935">
        <w:rPr>
          <w:b/>
          <w:iCs/>
          <w:u w:val="single"/>
        </w:rPr>
        <w:t>but they are already taking the race seriously</w:t>
      </w:r>
      <w:r w:rsidRPr="00913935">
        <w:rPr>
          <w:sz w:val="16"/>
        </w:rPr>
        <w:t xml:space="preserve">. At this point, many voters are likely making preliminary decisions based on very little information. They know Scott Walker fought unions in Wisconsin. They know Jeb Bush is George W. Bush's brother and George H.W. Bush's son. They know Ted Cruz was involved in the government shutdown. "That's why these announcements are important," says the pollster, "because it is the first time to associate more facts with each candidate. And you've seen each candidate get a little bump when they announced." Some analysts describe this period as the "pregame." The real game starts at some point in the future, perhaps in August when the first Republican debate takes place in Ohio. But </w:t>
      </w:r>
      <w:r w:rsidRPr="00913935">
        <w:rPr>
          <w:b/>
          <w:iCs/>
          <w:u w:val="single"/>
        </w:rPr>
        <w:t>the pregame</w:t>
      </w:r>
      <w:r w:rsidRPr="00913935">
        <w:rPr>
          <w:sz w:val="16"/>
        </w:rPr>
        <w:t xml:space="preserve">, if that's what it is, </w:t>
      </w:r>
      <w:r w:rsidRPr="00913935">
        <w:rPr>
          <w:b/>
          <w:iCs/>
          <w:u w:val="single"/>
        </w:rPr>
        <w:t>matters</w:t>
      </w:r>
      <w:r w:rsidRPr="00913935">
        <w:rPr>
          <w:sz w:val="16"/>
        </w:rPr>
        <w:t xml:space="preserve"> too. </w:t>
      </w:r>
      <w:r w:rsidRPr="00913935">
        <w:rPr>
          <w:bCs/>
          <w:u w:val="single"/>
        </w:rPr>
        <w:t xml:space="preserve">Candidates are getting their </w:t>
      </w:r>
      <w:r w:rsidRPr="00913935">
        <w:rPr>
          <w:b/>
          <w:iCs/>
          <w:u w:val="single"/>
        </w:rPr>
        <w:t>only chance</w:t>
      </w:r>
      <w:r w:rsidRPr="00913935">
        <w:rPr>
          <w:bCs/>
          <w:u w:val="single"/>
        </w:rPr>
        <w:t xml:space="preserve"> to make a first impression</w:t>
      </w:r>
      <w:r w:rsidRPr="00913935">
        <w:rPr>
          <w:sz w:val="16"/>
        </w:rPr>
        <w:t xml:space="preserve">. In the 2012 campaign, the first Republican debate was held May 5, 2011, in Greenville, South Carolina. The participants were Ron Paul, Herman Cain, Rick Santorum, Tim Pawlenty, and Gary Johnson. (Don't remember Johnson? He's the former New Mexico governor who ended up running as a Libertarian.) The big question that night was whether Pawlenty could ascend to the top tier of candidates. (He couldn't.) But the real lesson of the evening, at least in retrospect, was that the GOP field was still remarkably unformed at that stage. This year's field seems much more stable at an earlier time. Yes, Kasich might enter the race — he certainly sounded that way last weekend in New Hampshire — and yes, perhaps another candidate will give it a try, too. But the basic structure of the Republican field seems nearly set. And strong, too. Back in 2011 and 2012, it was common to hear Republicans complain about the weakness of their field. Some complain today — some always do — but the fact is the 2016 GOP field is a pretty impressive group. Governors with solid records, senators who have made their mark in the Senate, plus intriguing figures who come from outside the world of politics. Not all of them will make it even to the Iowa caucuses. And they'll drop off like flies after that. The key thing for the winning candidate is to realize that he will have to be able to assemble a coalition of those voters who support other candidates in the current 14-candidate field. That's what it will take to win. </w:t>
      </w:r>
      <w:r w:rsidRPr="00913935">
        <w:rPr>
          <w:bCs/>
          <w:u w:val="single"/>
        </w:rPr>
        <w:t>One thing a candidate — or anyone else, for that matter — should not do is dismiss what is going on</w:t>
      </w:r>
      <w:r w:rsidRPr="00913935">
        <w:rPr>
          <w:sz w:val="16"/>
        </w:rPr>
        <w:t xml:space="preserve"> in the race </w:t>
      </w:r>
      <w:r w:rsidRPr="00913935">
        <w:rPr>
          <w:bCs/>
          <w:u w:val="single"/>
        </w:rPr>
        <w:t xml:space="preserve">now as meaningless because it is so early. Plenty can change, </w:t>
      </w:r>
      <w:r w:rsidRPr="00913935">
        <w:rPr>
          <w:b/>
          <w:iCs/>
          <w:u w:val="single"/>
        </w:rPr>
        <w:t>but</w:t>
      </w:r>
      <w:r w:rsidRPr="00913935">
        <w:rPr>
          <w:sz w:val="16"/>
        </w:rPr>
        <w:t xml:space="preserve"> it might be that </w:t>
      </w:r>
      <w:r w:rsidRPr="00913935">
        <w:rPr>
          <w:b/>
          <w:iCs/>
          <w:u w:val="single"/>
        </w:rPr>
        <w:t>when</w:t>
      </w:r>
      <w:r w:rsidRPr="00913935">
        <w:rPr>
          <w:bCs/>
          <w:u w:val="single"/>
        </w:rPr>
        <w:t xml:space="preserve"> </w:t>
      </w:r>
      <w:r w:rsidRPr="00913935">
        <w:rPr>
          <w:b/>
          <w:iCs/>
          <w:u w:val="single"/>
        </w:rPr>
        <w:t>February 2016 comes around</w:t>
      </w:r>
      <w:r w:rsidRPr="00913935">
        <w:rPr>
          <w:bCs/>
          <w:u w:val="single"/>
        </w:rPr>
        <w:t>, and the voting begins</w:t>
      </w:r>
      <w:r w:rsidRPr="00913935">
        <w:rPr>
          <w:sz w:val="16"/>
        </w:rPr>
        <w:t xml:space="preserve">, some </w:t>
      </w:r>
      <w:r w:rsidRPr="00913935">
        <w:rPr>
          <w:b/>
          <w:iCs/>
          <w:u w:val="single"/>
        </w:rPr>
        <w:t>themes</w:t>
      </w:r>
      <w:r w:rsidRPr="00913935">
        <w:rPr>
          <w:bCs/>
          <w:u w:val="single"/>
        </w:rPr>
        <w:t xml:space="preserve"> (and </w:t>
      </w:r>
      <w:r w:rsidRPr="00913935">
        <w:rPr>
          <w:b/>
          <w:iCs/>
          <w:u w:val="single"/>
        </w:rPr>
        <w:t>frontrunners</w:t>
      </w:r>
      <w:r w:rsidRPr="00913935">
        <w:rPr>
          <w:sz w:val="16"/>
        </w:rPr>
        <w:t xml:space="preserve">) in the race </w:t>
      </w:r>
      <w:r w:rsidRPr="00913935">
        <w:rPr>
          <w:bCs/>
          <w:u w:val="single"/>
        </w:rPr>
        <w:t>will look a lot like they look now</w:t>
      </w:r>
      <w:r w:rsidRPr="00913935">
        <w:rPr>
          <w:sz w:val="16"/>
        </w:rPr>
        <w:t>.</w:t>
      </w:r>
    </w:p>
    <w:p w14:paraId="30B22E9B" w14:textId="77777777" w:rsidR="00B62EEE" w:rsidRPr="00913935" w:rsidRDefault="00B62EEE" w:rsidP="00042958">
      <w:pPr>
        <w:rPr>
          <w:rStyle w:val="StyleBoldUnderline"/>
        </w:rPr>
      </w:pPr>
    </w:p>
    <w:p w14:paraId="3AC9D38D" w14:textId="077B6E5A" w:rsidR="00042958" w:rsidRPr="00913935" w:rsidRDefault="00913935" w:rsidP="00042958">
      <w:pPr>
        <w:pStyle w:val="Heading2"/>
      </w:pPr>
      <w:r>
        <w:lastRenderedPageBreak/>
        <w:t>Links</w:t>
      </w:r>
    </w:p>
    <w:p w14:paraId="7E534ACC" w14:textId="77777777" w:rsidR="00CF5840" w:rsidRPr="00913935" w:rsidRDefault="00CF5840" w:rsidP="00CF5840">
      <w:pPr>
        <w:pStyle w:val="Heading3"/>
      </w:pPr>
      <w:r w:rsidRPr="00913935">
        <w:lastRenderedPageBreak/>
        <w:t>L – China Engagement</w:t>
      </w:r>
    </w:p>
    <w:p w14:paraId="5C695EF5" w14:textId="77777777" w:rsidR="00CF5840" w:rsidRPr="00913935" w:rsidRDefault="00CF5840" w:rsidP="00CF5840">
      <w:pPr>
        <w:pStyle w:val="Heading4"/>
      </w:pPr>
      <w:r w:rsidRPr="00913935">
        <w:t xml:space="preserve">Engaging with China alienates voters – campaigns depend on bashing China. </w:t>
      </w:r>
    </w:p>
    <w:p w14:paraId="516CB7BE" w14:textId="77777777" w:rsidR="00CF5840" w:rsidRPr="00913935" w:rsidRDefault="00CF5840" w:rsidP="00CF5840">
      <w:r w:rsidRPr="00913935">
        <w:rPr>
          <w:rStyle w:val="StyleStyleBold12pt"/>
        </w:rPr>
        <w:t>Wall Street Journal ’16</w:t>
      </w:r>
      <w:r w:rsidRPr="00913935">
        <w:t xml:space="preserve"> (“U.S.-China Trade Troubles Grow,” By IAN TALLEY and MARK MAGNIER, June 2, 2016, </w:t>
      </w:r>
      <w:hyperlink r:id="rId13" w:history="1">
        <w:r w:rsidRPr="00913935">
          <w:rPr>
            <w:rStyle w:val="Hyperlink"/>
          </w:rPr>
          <w:t>http://www.wsj.com/articles/u-s-china-trade-troubles-grow-1464887897</w:t>
        </w:r>
      </w:hyperlink>
      <w:r w:rsidRPr="00913935">
        <w:rPr>
          <w:rStyle w:val="Hyperlink"/>
        </w:rPr>
        <w:t>)</w:t>
      </w:r>
    </w:p>
    <w:p w14:paraId="52D1CC96" w14:textId="77777777" w:rsidR="00CF5840" w:rsidRPr="00913935" w:rsidRDefault="00CF5840" w:rsidP="00CF5840"/>
    <w:p w14:paraId="55A28B28" w14:textId="77777777" w:rsidR="00CF5840" w:rsidRPr="00913935" w:rsidRDefault="00CF5840" w:rsidP="00CF5840">
      <w:pPr>
        <w:rPr>
          <w:sz w:val="16"/>
        </w:rPr>
      </w:pPr>
      <w:r w:rsidRPr="00913935">
        <w:rPr>
          <w:rStyle w:val="StyleBoldUnderline"/>
        </w:rPr>
        <w:t>The friction between the world’s two largest economies could worsen as domestic politics collide with already weak growth</w:t>
      </w:r>
      <w:r w:rsidRPr="00913935">
        <w:rPr>
          <w:sz w:val="16"/>
        </w:rPr>
        <w:t xml:space="preserve">. </w:t>
      </w:r>
      <w:r w:rsidRPr="00913935">
        <w:rPr>
          <w:rStyle w:val="Emphasis"/>
        </w:rPr>
        <w:t xml:space="preserve">The U.S., seeing heightened anti-China rhetoric in the presidential election, wants China to press ahead with promised policies to open up its markets </w:t>
      </w:r>
      <w:r w:rsidRPr="00913935">
        <w:rPr>
          <w:rStyle w:val="StyleBoldUnderline"/>
        </w:rPr>
        <w:t>and allow greater international investment.</w:t>
      </w:r>
      <w:r w:rsidRPr="00913935">
        <w:rPr>
          <w:rStyle w:val="Emphasis"/>
        </w:rPr>
        <w:t xml:space="preserve"> </w:t>
      </w:r>
      <w:r w:rsidRPr="00913935">
        <w:rPr>
          <w:sz w:val="16"/>
        </w:rPr>
        <w:t xml:space="preserve">Chinese leaders, worried about a deeper economic slowdown, are trying to keep factories humming and prevent the kind of market unrest that gripped global investors over the past year. U.S. Treasury and State Department officials fly to Beijing early next week for two days of talks to try to calm some of the trade irritants and address ongoing geopolitical tensions, particularly over the South China Sea, where their militaries are operating in sometimes dangerous proximity. The U.S., which moved on Wednesday to cut off North Korea from the banking system, wants Beijing to help rein in its increasingly belligerent ally. U.S. officials also will seek reassurance from Chinese officials about moving ahead with promised reforms, such as restructuring state-owned enterprises and reducing industrial overcapacity, and try to advance talks on an investment treaty. “Implementing this reform agenda—and resisting the urge to hang on to an outdated growth model—offers the best formula for China to achieve an orderly transition and put its economy on a more sustainable footing,” said Nathan Sheets, U.S. Treasury’s undersecretary for international affairs. China’s Vice Finance Minister Zhu Guangyao, while acknowledging at a media briefing Thursday major challenges for China’s economy, insisted Beijing would adhere to its reform agenda and commitments made by the Group of 20 against competitive currency devaluation. Some analysts think President Xi Jinping, wanting to consolidate power in the Communist Party ahead of a leadership transition next year, has paused reform efforts and instead is revving up the old playbook of credit-fueled growth and infrastructure spending. His aim: Ensure economic stability and mollify rivals, they say. An attempt last year by Beijing to allow markets to play a role in setting its exchange rate was mismanaged, adding to a summertime of woe for China’s financial markets and sparking global jitters. The reaction surprised Chinese officials and created a headache for reformers. The Chinese government is keeping steel mills, coal plants and a host of manufacturing industries afloat despite dwindling demand and a tumble in commodity prices that should have closed many. The U.S. recently slapped Chinese cold-rolled steel imports with duties worth 267%, accusing the country of selling products below production cost. By supporting excess production capacity, the Chinese government is “engaged in economic warfare against the U.S.,” said John Ferriola, chief executive of North Carolina steel giant Nucor Corp. “Thousands of hardworking Americans have lost their jobs because of these illegal, unfair trade practices.” The Chinese economy has decelerated after decades of double-digit expansion. Growth is clocking in at 6.7%, its slowest pace since the global financial crisis amid rising debt, growing labor unrest and factory output well above demand. China acknowledges it has an excess-capacity problem. “But we have to prevent massive unemployment,” Premier Li Keqiang said in March. When President Bill Clinton persuaded Congress to in 2000 to back China’s entry into the World Trade Organization, the U.S. counted on expanded trade as the catalyst for political change in the Communist state. U.S. firms hoped to capitalize on the industrialization of the world’s most populous nation. A decade and a half later, </w:t>
      </w:r>
      <w:r w:rsidRPr="00913935">
        <w:rPr>
          <w:rStyle w:val="StyleBoldUnderline"/>
        </w:rPr>
        <w:t xml:space="preserve">U.S. firms and </w:t>
      </w:r>
      <w:r w:rsidRPr="00913935">
        <w:rPr>
          <w:rStyle w:val="Emphasis"/>
        </w:rPr>
        <w:t>voters are growing increasingly frustrated</w:t>
      </w:r>
      <w:r w:rsidRPr="00913935">
        <w:rPr>
          <w:rStyle w:val="StyleBoldUnderline"/>
        </w:rPr>
        <w:t xml:space="preserve"> despite China’s promises to open up the country.</w:t>
      </w:r>
      <w:r w:rsidRPr="00913935">
        <w:rPr>
          <w:sz w:val="16"/>
        </w:rPr>
        <w:t xml:space="preserve"> </w:t>
      </w:r>
      <w:r w:rsidRPr="00913935">
        <w:rPr>
          <w:rStyle w:val="StyleBoldUnderline"/>
        </w:rPr>
        <w:t>Cheaper wages and costs pulled production out of the U.S.,</w:t>
      </w:r>
      <w:r w:rsidRPr="00913935">
        <w:rPr>
          <w:sz w:val="16"/>
        </w:rPr>
        <w:t xml:space="preserve"> Chinese imports surged and American manufacturing declined as a share of the economy. The U.S. trade deficit with China has swollen to $365 billion, now about 2% of U.S. economic output. </w:t>
      </w:r>
      <w:r w:rsidRPr="00913935">
        <w:rPr>
          <w:rStyle w:val="StyleBoldUnderline"/>
        </w:rPr>
        <w:t xml:space="preserve">U.S. </w:t>
      </w:r>
      <w:r w:rsidRPr="00913935">
        <w:rPr>
          <w:rStyle w:val="Emphasis"/>
        </w:rPr>
        <w:t>presidential contenders are leveraging anger at China</w:t>
      </w:r>
      <w:r w:rsidRPr="00913935">
        <w:rPr>
          <w:rStyle w:val="StyleBoldUnderline"/>
        </w:rPr>
        <w:t xml:space="preserve"> over lost jobs </w:t>
      </w:r>
      <w:r w:rsidRPr="00913935">
        <w:rPr>
          <w:rStyle w:val="Emphasis"/>
        </w:rPr>
        <w:t>into potential votes</w:t>
      </w:r>
      <w:r w:rsidRPr="00913935">
        <w:rPr>
          <w:sz w:val="16"/>
        </w:rPr>
        <w:t xml:space="preserve">. </w:t>
      </w:r>
      <w:r w:rsidRPr="00913935">
        <w:rPr>
          <w:rStyle w:val="StyleBoldUnderline"/>
        </w:rPr>
        <w:t xml:space="preserve">Many of the areas hit hardest by China’s rise have shown some of the strongest support for </w:t>
      </w:r>
      <w:r w:rsidRPr="00913935">
        <w:rPr>
          <w:sz w:val="16"/>
        </w:rPr>
        <w:t>Republican candidate Donald</w:t>
      </w:r>
      <w:r w:rsidRPr="00913935">
        <w:rPr>
          <w:rStyle w:val="StyleBoldUnderline"/>
        </w:rPr>
        <w:t xml:space="preserve"> Trump</w:t>
      </w:r>
      <w:r w:rsidRPr="00913935">
        <w:rPr>
          <w:sz w:val="16"/>
        </w:rPr>
        <w:t>, who has threatened to slap a 45% tariff on China as a way to force a change in Beijing’s trade policies. The Obama administration points to the yuan’s broader appreciation since 2005, renewed talks for a bilateral investment treaty and Beijing’s vows to allow markets to play a greater role in the economy as proof that its diplomacy has yielded gains. But the yuan's recent depreciation and continued obstacles to U.S. corporate access threaten to erode those advances. “</w:t>
      </w:r>
      <w:r w:rsidRPr="00913935">
        <w:rPr>
          <w:rStyle w:val="StyleBoldUnderline"/>
        </w:rPr>
        <w:t>There’s a growing risk that if China remains closed, we’re going to see more and more concern about a growing investment imbalance</w:t>
      </w:r>
      <w:r w:rsidRPr="00913935">
        <w:rPr>
          <w:sz w:val="16"/>
        </w:rPr>
        <w:t xml:space="preserve">,” said Jeremie Waterman, a U.S. Chamber of Commerce executive overseeing China. China says it also faces access problems in the U.S. Its firms complain of a complicated web of U.S. state and federal laws and rules that are “not transparent enough” and of restrictions on Chinese investment in areas deemed strategic, said Zhang Xiaoqiang, executive vice president of the China Center for International Economic Exchanges. </w:t>
      </w:r>
      <w:r w:rsidRPr="00913935">
        <w:rPr>
          <w:rStyle w:val="StyleBoldUnderline"/>
        </w:rPr>
        <w:t xml:space="preserve">Chinese officials also </w:t>
      </w:r>
      <w:r w:rsidRPr="00913935">
        <w:rPr>
          <w:rStyle w:val="StyleBoldUnderline"/>
        </w:rPr>
        <w:lastRenderedPageBreak/>
        <w:t>are eyeing the U.S. political scene warily</w:t>
      </w:r>
      <w:r w:rsidRPr="00913935">
        <w:rPr>
          <w:sz w:val="16"/>
        </w:rPr>
        <w:t>, concerned about making commitments the next administration could backtrack on.</w:t>
      </w:r>
    </w:p>
    <w:p w14:paraId="2F4ED522" w14:textId="77777777" w:rsidR="00CF5840" w:rsidRPr="00913935" w:rsidRDefault="00CF5840" w:rsidP="00CF5840"/>
    <w:p w14:paraId="79D6E9B8" w14:textId="77777777" w:rsidR="00B261A9" w:rsidRPr="00913935" w:rsidRDefault="00B261A9" w:rsidP="00B261A9">
      <w:pPr>
        <w:pStyle w:val="Heading4"/>
      </w:pPr>
      <w:r w:rsidRPr="00913935">
        <w:t xml:space="preserve">Blaming China produces votes – deviating now costs Clinton the election. </w:t>
      </w:r>
    </w:p>
    <w:p w14:paraId="44D12A1C" w14:textId="77777777" w:rsidR="00B261A9" w:rsidRPr="00913935" w:rsidRDefault="00B261A9" w:rsidP="00B261A9">
      <w:r w:rsidRPr="00913935">
        <w:rPr>
          <w:rStyle w:val="StyleStyleBold12pt"/>
        </w:rPr>
        <w:t>Francis ’16</w:t>
      </w:r>
      <w:r w:rsidRPr="00913935">
        <w:t xml:space="preserve"> (David, “China Isn’t Quite the Economic Headache Presidential Candidates Want it To Be,” Foreign Policy, April 14, 2016, </w:t>
      </w:r>
      <w:hyperlink r:id="rId14" w:history="1">
        <w:r w:rsidRPr="00913935">
          <w:rPr>
            <w:rStyle w:val="Hyperlink"/>
          </w:rPr>
          <w:t>http://foreignpolicy.com/2016/04/14/china-isnt-quite-the-economic-headache-presidential-candidates-want-it-to-be/</w:t>
        </w:r>
      </w:hyperlink>
      <w:r w:rsidRPr="00913935">
        <w:rPr>
          <w:rStyle w:val="Hyperlink"/>
        </w:rPr>
        <w:t>)</w:t>
      </w:r>
    </w:p>
    <w:p w14:paraId="27494E2A" w14:textId="77777777" w:rsidR="00B261A9" w:rsidRPr="00913935" w:rsidRDefault="00B261A9" w:rsidP="00B261A9"/>
    <w:p w14:paraId="42485A81" w14:textId="77777777" w:rsidR="00B261A9" w:rsidRPr="00913935" w:rsidRDefault="00B261A9" w:rsidP="00B261A9">
      <w:pPr>
        <w:rPr>
          <w:sz w:val="16"/>
        </w:rPr>
      </w:pPr>
      <w:r w:rsidRPr="00913935">
        <w:rPr>
          <w:sz w:val="16"/>
        </w:rPr>
        <w:t xml:space="preserve">Donald </w:t>
      </w:r>
      <w:r w:rsidRPr="00913935">
        <w:rPr>
          <w:rStyle w:val="StyleBoldUnderline"/>
        </w:rPr>
        <w:t>Trump</w:t>
      </w:r>
      <w:r w:rsidRPr="00913935">
        <w:rPr>
          <w:sz w:val="16"/>
        </w:rPr>
        <w:t xml:space="preserve">, the Republican front-runner for the GOP presidential nomination, </w:t>
      </w:r>
      <w:r w:rsidRPr="00913935">
        <w:rPr>
          <w:rStyle w:val="StyleBoldUnderline"/>
        </w:rPr>
        <w:t>constantly rails against China</w:t>
      </w:r>
      <w:r w:rsidRPr="00913935">
        <w:rPr>
          <w:sz w:val="16"/>
        </w:rPr>
        <w:t xml:space="preserve">. Like Mitt Romney before him in 2012, the billionaire businessman blasts what he considers Beijing’s deliberate use of a devalued currency to flood world markets with Chinese goods, hurting American manufacturers. Now, Democratic front-runner Hillary Clinton is getting in on the act. Both presidential contenders take aim at the same culprit. But their particular gripes reflect a different understanding of what’s driving the seismic changes that are roiling the global economy. </w:t>
      </w:r>
      <w:r w:rsidRPr="00913935">
        <w:rPr>
          <w:rStyle w:val="StyleBoldUnderline"/>
        </w:rPr>
        <w:t>Trump still thinks China is “winning.” Clinton worries about the fallout as China’s once-soaring economy crashes back to Earth</w:t>
      </w:r>
      <w:r w:rsidRPr="00913935">
        <w:rPr>
          <w:sz w:val="16"/>
        </w:rPr>
        <w:t xml:space="preserve">. As its sluggish economy drags down the rest of the world’s markets, </w:t>
      </w:r>
      <w:r w:rsidRPr="00913935">
        <w:rPr>
          <w:rStyle w:val="Emphasis"/>
        </w:rPr>
        <w:t>China is serving as a convenient target on the 2016 campaign trail</w:t>
      </w:r>
      <w:r w:rsidRPr="00913935">
        <w:rPr>
          <w:rStyle w:val="StyleBoldUnderline"/>
        </w:rPr>
        <w:t xml:space="preserve">, especially as working-class angst fuels political insurgencies. That’s been the case in the past, too, when </w:t>
      </w:r>
      <w:r w:rsidRPr="00913935">
        <w:rPr>
          <w:rStyle w:val="Emphasis"/>
        </w:rPr>
        <w:t>U.S. politicians eagerly blamed Beijing</w:t>
      </w:r>
      <w:r w:rsidRPr="00913935">
        <w:rPr>
          <w:rStyle w:val="StyleBoldUnderline"/>
        </w:rPr>
        <w:t xml:space="preserve"> for spiking commodity prices and birthing huge U.S. trade deficits</w:t>
      </w:r>
      <w:r w:rsidRPr="00913935">
        <w:rPr>
          <w:sz w:val="16"/>
        </w:rPr>
        <w:t xml:space="preserve">. </w:t>
      </w:r>
      <w:r w:rsidRPr="00913935">
        <w:rPr>
          <w:rStyle w:val="StyleBoldUnderline"/>
        </w:rPr>
        <w:t>Leaders in Beijing “know that during the U.S. political season before presidential elections, China is now a regular target</w:t>
      </w:r>
      <w:r w:rsidRPr="00913935">
        <w:rPr>
          <w:sz w:val="16"/>
        </w:rPr>
        <w:t>,” Sean Miner, China program manager at the Peterson Institute for International Economics, told Foreign Policy. “</w:t>
      </w:r>
      <w:r w:rsidRPr="00913935">
        <w:rPr>
          <w:rStyle w:val="StyleBoldUnderline"/>
        </w:rPr>
        <w:t>They know it’s rhetoric</w:t>
      </w:r>
      <w:r w:rsidRPr="00913935">
        <w:rPr>
          <w:sz w:val="16"/>
        </w:rPr>
        <w:t xml:space="preserve">.” </w:t>
      </w:r>
      <w:r w:rsidRPr="00913935">
        <w:rPr>
          <w:rStyle w:val="StyleBoldUnderline"/>
        </w:rPr>
        <w:t>Clinton has already turned her back on the free-trade legacy of her husband’s administration, as well as the Trans-Pacific Partnershi</w:t>
      </w:r>
      <w:r w:rsidRPr="00913935">
        <w:rPr>
          <w:sz w:val="16"/>
        </w:rPr>
        <w:t xml:space="preserve">p — a massive Pacific Rim trade deal she once supported and one that continues to be championed by the Obama administration. </w:t>
      </w:r>
      <w:r w:rsidRPr="00913935">
        <w:rPr>
          <w:rStyle w:val="StyleBoldUnderline"/>
        </w:rPr>
        <w:t>She is now toughening her talk against Chinese trade</w:t>
      </w:r>
      <w:r w:rsidRPr="00913935">
        <w:rPr>
          <w:sz w:val="16"/>
        </w:rPr>
        <w:t xml:space="preserve">, and most recently took aim at Beijing for “dumping” cheap steel on global markets, which hammers local steelmakers from the United States to the United Kingdom. “I’ve gone toe-to-toe with China’s top leaders on some of the toughest issues we face. I know how they operate — and they know that if I’m president, the games are going to end,” the former secretary of state said this week. </w:t>
      </w:r>
      <w:r w:rsidRPr="00913935">
        <w:rPr>
          <w:rStyle w:val="StyleBoldUnderline"/>
        </w:rPr>
        <w:t>Trump has spent years accusing China of “eating our lunch,” and for just as long has fingered its allegedly cheap currency as the main culp</w:t>
      </w:r>
      <w:r w:rsidRPr="00913935">
        <w:rPr>
          <w:sz w:val="16"/>
        </w:rPr>
        <w:t>rit. He continues to call an artificially cheap yuan, or renminbi, the main driver of China’s trade prowess. A cheaper currency makes exports more competitive. But that’s no longer the case, and it may not even have been true in recent years, since China started allowing its currency to appreciate against the U.S. dollar and other global currencies. By many analyses, for example, the yuan was fairly valued even in 2011 and 2012, when Romney promised to declare China a “currency manipulator” on his first day in the White House. Speaking Wednesday in Pittsburgh, once decimated by the loss of its steel industry to Chinese competitors, Trump vowed to restore the city to its 20th century industrial glory. “When I’m president, guess what, steel is coming back to Pittsburgh,” Trump said, adding he would return the nation to a time when “wage earners could support their family on the income from the mill.” He added, “Steel, we’re bringing it back. Coal — clean coal, clean coal — we’re bringing it back.” His pledge came despite the fact that Pittsburgh has rebounded to become a tech hub; Google, for example, now employs more than 200 people working on engineering projects in the Steel City. But the line received loud applause — indicating many in the audience don’t understand the dynamics of the modern global economy. “</w:t>
      </w:r>
      <w:r w:rsidRPr="00913935">
        <w:rPr>
          <w:rStyle w:val="StyleBoldUnderline"/>
        </w:rPr>
        <w:t>They’re playing off the lack of knowledge about the real economic and trading relationship between China and the United States,”</w:t>
      </w:r>
      <w:r w:rsidRPr="00913935">
        <w:rPr>
          <w:sz w:val="16"/>
        </w:rPr>
        <w:t xml:space="preserve"> Miner said.</w:t>
      </w:r>
    </w:p>
    <w:p w14:paraId="6CC4D802" w14:textId="77777777" w:rsidR="00B261A9" w:rsidRPr="00913935" w:rsidRDefault="00B261A9" w:rsidP="00B261A9"/>
    <w:p w14:paraId="4F1BD569" w14:textId="77777777" w:rsidR="00B261A9" w:rsidRPr="00913935" w:rsidRDefault="00B261A9" w:rsidP="00CF5840"/>
    <w:p w14:paraId="79BCE1B7" w14:textId="1572C0A4" w:rsidR="00CF5840" w:rsidRPr="00913935" w:rsidRDefault="00CF5840" w:rsidP="00923F2C">
      <w:pPr>
        <w:pStyle w:val="Heading4"/>
      </w:pPr>
      <w:r w:rsidRPr="00913935">
        <w:lastRenderedPageBreak/>
        <w:t xml:space="preserve">Blaming China key to the election. </w:t>
      </w:r>
    </w:p>
    <w:p w14:paraId="5BD7B6A9" w14:textId="4200630C" w:rsidR="00CF5840" w:rsidRPr="00913935" w:rsidRDefault="00CF5840" w:rsidP="00CF5840">
      <w:r w:rsidRPr="00913935">
        <w:rPr>
          <w:rStyle w:val="StyleStyleBold12pt"/>
        </w:rPr>
        <w:t>Huang</w:t>
      </w:r>
      <w:r w:rsidR="00923F2C" w:rsidRPr="00913935">
        <w:rPr>
          <w:rStyle w:val="StyleStyleBold12pt"/>
        </w:rPr>
        <w:t xml:space="preserve"> ’16</w:t>
      </w:r>
      <w:r w:rsidR="00923F2C" w:rsidRPr="00913935">
        <w:t xml:space="preserve"> (Cary, “American election to drag down China-US relationship: think tank,” 28 May, 2016, </w:t>
      </w:r>
      <w:hyperlink r:id="rId15" w:history="1">
        <w:r w:rsidRPr="00913935">
          <w:rPr>
            <w:rStyle w:val="Hyperlink"/>
          </w:rPr>
          <w:t>http://www.scmp.com/news/china/diplomacy-defence/article/1956859/american-election-drag-down-china-us-relationship-think</w:t>
        </w:r>
      </w:hyperlink>
      <w:r w:rsidR="00923F2C" w:rsidRPr="00913935">
        <w:rPr>
          <w:rStyle w:val="Hyperlink"/>
        </w:rPr>
        <w:t>)</w:t>
      </w:r>
    </w:p>
    <w:p w14:paraId="0EADA0DA" w14:textId="77777777" w:rsidR="00CF5840" w:rsidRPr="00913935" w:rsidRDefault="00CF5840" w:rsidP="00CF5840"/>
    <w:p w14:paraId="36007E72" w14:textId="77777777" w:rsidR="00CF5840" w:rsidRPr="00913935" w:rsidRDefault="00CF5840" w:rsidP="00CF5840">
      <w:pPr>
        <w:rPr>
          <w:sz w:val="16"/>
        </w:rPr>
      </w:pPr>
      <w:r w:rsidRPr="00913935">
        <w:rPr>
          <w:rStyle w:val="StyleBoldUnderline"/>
        </w:rPr>
        <w:t>The Sino-US relationship will be dragged down to a “lower point” in the US presidential election year before improving, due to campaign politics, according to a leading Chinese think tank. “Both presidential candidates from two major parties have had a negative view on China policy,”</w:t>
      </w:r>
      <w:r w:rsidRPr="00913935">
        <w:rPr>
          <w:sz w:val="16"/>
        </w:rPr>
        <w:t xml:space="preserve"> said the latest edition of the Blue Book of the United States, an ­annual report released by the ­Institute of American Studies at the Chinese Academy of Social Sciences. Donald Trump is leading the Republicans, while Hillary ­Clinton is the presumptive Democratic nominee. ‘We have tremendous economic power over China’: Donald Trump vows to use trade to punish Beijing over South China Sea A chapter of the blue book analyses the front runners’ foreign policy stances and their China policy in particular. It said that ever since US President Barack Obama had embraced the US “pivot” towards Asia, ties between Washington and Beijing had reached a new juncture. It said Clinton, a former US secretary of state and first lady under Bill Clinton, was an old-hand diplomat with the clearer foreign policy vision, while Trump, a property magnate, had preferred to remain ambiguous in his vision for America’s relations with global powers. “As one of the originators who designed [the US] Asia-Pacific strategy, Clinton has been known for her tough stance on China ­affairs,” it said. The think tanks said Hillary Clinton had the clearer foreign policy vision of the presidential hopefuls. Photo: Reuters “There are many uncertainties and great ambiguity in Sino-US relations in Trump’s diplomacy,” it said, accusing him of making numerous groundless attacks on China. Trump’s diplomatic doctrine of isolation, which suggests the US should not maintain a strong presence in the region, would mean the US would not invest too much in protecting the security of allies such as Japan and South Korea, and would not be involved in the territorial disputes in the ­region, it said. Communist Party hits China’s ‘Donald Trump’ with probation over ‘improper’ remarks </w:t>
      </w:r>
      <w:r w:rsidRPr="00913935">
        <w:rPr>
          <w:rStyle w:val="StyleBoldUnderline"/>
        </w:rPr>
        <w:t>“Under the cycle of presidential election politics, Sino-US relations will continue the practice of ‘beginning low and going up afterwards’</w:t>
      </w:r>
      <w:r w:rsidRPr="00913935">
        <w:rPr>
          <w:sz w:val="16"/>
        </w:rPr>
        <w:t>,” it said, in a reference to a typical trading session on the stock market. However, the blue book said Sino-US relations would begin at an “even lower point” than ­previously in the first year of the presidency. Clinton to cooperate with China on North Korea It said President Xi Jinping had initiated a “new style” of power relations that would guide the development of ties, in the face of new challenges. It advised the Chinese government to be well prepared to deal with such complicated relations between China and the United States. Ni Feng, the deputy director of the Institute of American Studies at the Chinese Academy of Social Sciences, said he expected ­</w:t>
      </w:r>
      <w:r w:rsidRPr="00913935">
        <w:rPr>
          <w:rStyle w:val="StyleBoldUnderline"/>
        </w:rPr>
        <w:t xml:space="preserve">bilateral ties between China and the US would be affected by the election. </w:t>
      </w:r>
      <w:r w:rsidRPr="00913935">
        <w:rPr>
          <w:sz w:val="16"/>
        </w:rPr>
        <w:t>“I believe [the relationship] will be [at a lower point], but you can hardly see a solution there, so you can do nothing” but let it improve, Ni said. “If the South China Sea disputes can not be properly handled, I think Sino-US relations will begin at a lower point,” he added.</w:t>
      </w:r>
    </w:p>
    <w:p w14:paraId="4BFFBE8B" w14:textId="77777777" w:rsidR="00CF5840" w:rsidRPr="00913935" w:rsidRDefault="00CF5840" w:rsidP="00CF5840">
      <w:r w:rsidRPr="00913935">
        <w:t xml:space="preserve"> </w:t>
      </w:r>
    </w:p>
    <w:p w14:paraId="405A1F43" w14:textId="29C6DC28" w:rsidR="00AB4EC8" w:rsidRPr="00913935" w:rsidRDefault="00AB4EC8" w:rsidP="00AB4EC8">
      <w:pPr>
        <w:pStyle w:val="Heading3"/>
      </w:pPr>
      <w:r w:rsidRPr="00913935">
        <w:lastRenderedPageBreak/>
        <w:t>A2: China Link Turn</w:t>
      </w:r>
    </w:p>
    <w:p w14:paraId="731C9658" w14:textId="77777777" w:rsidR="00AB4EC8" w:rsidRPr="00913935" w:rsidRDefault="00AB4EC8" w:rsidP="00AB4EC8">
      <w:pPr>
        <w:pStyle w:val="Heading4"/>
      </w:pPr>
      <w:r w:rsidRPr="00913935">
        <w:t xml:space="preserve">No risk of a link turn – negativity bias means China will always be spun negatively </w:t>
      </w:r>
    </w:p>
    <w:p w14:paraId="2AC09D50" w14:textId="77777777" w:rsidR="00AB4EC8" w:rsidRPr="00913935" w:rsidRDefault="00AB4EC8" w:rsidP="00AB4EC8">
      <w:r w:rsidRPr="00913935">
        <w:rPr>
          <w:rStyle w:val="StyleStyleBold12pt"/>
        </w:rPr>
        <w:t>Golan 15</w:t>
      </w:r>
      <w:r w:rsidRPr="00913935">
        <w:t xml:space="preserve"> (Shahar, Henry M. Jackson School of Int’l Studies at University of Washington – Chaired by Sorenson - Director Center for Korea Studies, Building a Pragmatic Coalition in American Politics, Rethinking United States Military Bases in East Asia, University of Washington, The Henry M. Jackson School of International Studies, Task Force - Winter 2015, </w:t>
      </w:r>
      <w:hyperlink r:id="rId16" w:history="1">
        <w:r w:rsidRPr="00913935">
          <w:rPr>
            <w:rStyle w:val="Hyperlink"/>
          </w:rPr>
          <w:t>https://digital.lib.washington.edu/researchworks/bitstream/handle/1773/33275/Task%20Force%20E%202015.pdf?sequence=1&amp;isAllowed=y</w:t>
        </w:r>
      </w:hyperlink>
      <w:r w:rsidRPr="00913935">
        <w:t>)</w:t>
      </w:r>
    </w:p>
    <w:p w14:paraId="3A5FDCE8" w14:textId="77777777" w:rsidR="00AB4EC8" w:rsidRPr="00913935" w:rsidRDefault="00AB4EC8" w:rsidP="00AB4EC8">
      <w:pPr>
        <w:rPr>
          <w:sz w:val="16"/>
        </w:rPr>
      </w:pPr>
      <w:r w:rsidRPr="00913935">
        <w:rPr>
          <w:sz w:val="16"/>
        </w:rPr>
        <w:t>Finally, another constraint regarding the PRC is general American public opinion towards the East Asian country. Sutter explains that “</w:t>
      </w:r>
      <w:r w:rsidRPr="00913935">
        <w:rPr>
          <w:rStyle w:val="StyleBoldUnderline"/>
        </w:rPr>
        <w:t>American Public opinion remains more negative than positive regarding the policies and practices of China</w:t>
      </w:r>
      <w:r w:rsidRPr="00913935">
        <w:rPr>
          <w:sz w:val="16"/>
        </w:rPr>
        <w:t xml:space="preserve">, but it is not in a position, as it was in the aftermath of the Tiananmen crackdown, to prompt serious negative change in American China policy”( Shambaugh, p.117). While public opinion in the US regarding the PRC has soften since the early 1990’s, </w:t>
      </w:r>
      <w:r w:rsidRPr="00913935">
        <w:rPr>
          <w:rStyle w:val="StyleBoldUnderline"/>
        </w:rPr>
        <w:t>the general distaste for Chinese actions lead politicians to pursue populist rhetoric at times in order to appease public sentiment</w:t>
      </w:r>
      <w:r w:rsidRPr="00913935">
        <w:rPr>
          <w:sz w:val="16"/>
        </w:rPr>
        <w:t xml:space="preserve">. Sutter points that </w:t>
      </w:r>
      <w:r w:rsidRPr="00913935">
        <w:rPr>
          <w:rStyle w:val="StyleBoldUnderline"/>
        </w:rPr>
        <w:t xml:space="preserve">this can be seen in the media that “reflected trends in American public opinion in demonstrating a </w:t>
      </w:r>
      <w:r w:rsidRPr="00913935">
        <w:rPr>
          <w:rStyle w:val="Emphasis"/>
        </w:rPr>
        <w:t>continuing tendency to highlight the negative implication of Chinese developments</w:t>
      </w:r>
      <w:r w:rsidRPr="00913935">
        <w:rPr>
          <w:rStyle w:val="StyleBoldUnderline"/>
        </w:rPr>
        <w:t xml:space="preserve"> for American interests and values</w:t>
      </w:r>
      <w:r w:rsidRPr="00913935">
        <w:rPr>
          <w:sz w:val="16"/>
        </w:rPr>
        <w:t xml:space="preserve">” (Shambaugh, p.118). While </w:t>
      </w:r>
      <w:r w:rsidRPr="00913935">
        <w:rPr>
          <w:rStyle w:val="Emphasis"/>
        </w:rPr>
        <w:t>American public opinion</w:t>
      </w:r>
      <w:r w:rsidRPr="00913935">
        <w:rPr>
          <w:sz w:val="16"/>
        </w:rPr>
        <w:t xml:space="preserve">, as Sutter points out, is not a position to strongly affect American actions towards the PRC, it </w:t>
      </w:r>
      <w:r w:rsidRPr="00913935">
        <w:rPr>
          <w:rStyle w:val="Emphasis"/>
        </w:rPr>
        <w:t>could provide further motivation for politicians to use harsh rhetoric against the PRC</w:t>
      </w:r>
      <w:r w:rsidRPr="00913935">
        <w:rPr>
          <w:sz w:val="16"/>
        </w:rPr>
        <w:t xml:space="preserve">. </w:t>
      </w:r>
    </w:p>
    <w:p w14:paraId="420C7621" w14:textId="77777777" w:rsidR="00AB4EC8" w:rsidRPr="00913935" w:rsidRDefault="00AB4EC8" w:rsidP="00CF5840"/>
    <w:p w14:paraId="39072E1F" w14:textId="77777777" w:rsidR="00AB4EC8" w:rsidRPr="00913935" w:rsidRDefault="00AB4EC8" w:rsidP="00AB4EC8">
      <w:pPr>
        <w:pStyle w:val="Heading4"/>
        <w:rPr>
          <w:lang w:eastAsia="zh-CN"/>
        </w:rPr>
      </w:pPr>
      <w:r w:rsidRPr="00913935">
        <w:rPr>
          <w:lang w:eastAsia="zh-CN"/>
        </w:rPr>
        <w:t xml:space="preserve">Any change in China policy exposes Clinton to political risk </w:t>
      </w:r>
    </w:p>
    <w:p w14:paraId="638136BF" w14:textId="77777777" w:rsidR="00AB4EC8" w:rsidRPr="00913935" w:rsidRDefault="00AB4EC8" w:rsidP="00AB4EC8">
      <w:r w:rsidRPr="00913935">
        <w:rPr>
          <w:rStyle w:val="StyleStyleBold12pt"/>
        </w:rPr>
        <w:t>Rong 15</w:t>
      </w:r>
      <w:r w:rsidRPr="00913935">
        <w:t xml:space="preserve"> (Xiaoqing, New york based contributor @ Global Times, "Clinton may find it best to be quiet on China," 4/16, http://www.globaltimes.cn/content/917207.shtml)</w:t>
      </w:r>
    </w:p>
    <w:p w14:paraId="6F1E3545" w14:textId="77777777" w:rsidR="00AB4EC8" w:rsidRPr="00913935" w:rsidRDefault="00AB4EC8" w:rsidP="00AB4EC8">
      <w:pPr>
        <w:rPr>
          <w:rStyle w:val="StyleBoldUnderline"/>
        </w:rPr>
      </w:pPr>
      <w:r w:rsidRPr="00913935">
        <w:rPr>
          <w:rStyle w:val="StyleBoldUnderline"/>
        </w:rPr>
        <w:t>China has become a fixed topic in US elections</w:t>
      </w:r>
      <w:r w:rsidRPr="00913935">
        <w:rPr>
          <w:sz w:val="16"/>
        </w:rPr>
        <w:t xml:space="preserve"> at state and federal level in recent years. </w:t>
      </w:r>
      <w:r w:rsidRPr="00913935">
        <w:rPr>
          <w:rStyle w:val="Emphasis"/>
        </w:rPr>
        <w:t>Most</w:t>
      </w:r>
      <w:r w:rsidRPr="00913935">
        <w:rPr>
          <w:sz w:val="16"/>
        </w:rPr>
        <w:t xml:space="preserve"> of the </w:t>
      </w:r>
      <w:r w:rsidRPr="00913935">
        <w:rPr>
          <w:rStyle w:val="Emphasis"/>
        </w:rPr>
        <w:t>sound bites are negative</w:t>
      </w:r>
      <w:r w:rsidRPr="00913935">
        <w:rPr>
          <w:sz w:val="16"/>
        </w:rPr>
        <w:t xml:space="preserve">. And </w:t>
      </w:r>
      <w:r w:rsidRPr="00913935">
        <w:rPr>
          <w:rStyle w:val="StyleBoldUnderline"/>
        </w:rPr>
        <w:t>in many elections, candidates blame each other for being too soft on China</w:t>
      </w:r>
      <w:r w:rsidRPr="00913935">
        <w:rPr>
          <w:sz w:val="16"/>
        </w:rPr>
        <w:t>. A Washington Post editorial during the 2012 presidential election explained the reason wittily: "</w:t>
      </w:r>
      <w:r w:rsidRPr="00913935">
        <w:rPr>
          <w:rStyle w:val="Emphasis"/>
        </w:rPr>
        <w:t>It's an iron law of US politics: You can't go wrong bashing China</w:t>
      </w:r>
      <w:r w:rsidRPr="00913935">
        <w:rPr>
          <w:sz w:val="16"/>
        </w:rPr>
        <w:t xml:space="preserve">. Polls show the public believes that the US is losing jobs due to unfair economic competition from abroad, especially from China. And so, every four years, presidential candidates fall all over themselves promising to get tough on imports." Sometimes the Sinophobia can be stretched to an insane level. In 2013, when the now Senate Majority leader Mitch McConnell was campaigning for re-election in Kentucky, his wife Elaine Chao, the Taiwan-born former secretary of labor in George W. Bush's administration, was attacked by supporters of his rival for being a "Chinese wife" who prompted her husband to "create jobs for China." </w:t>
      </w:r>
      <w:r w:rsidRPr="00913935">
        <w:rPr>
          <w:rStyle w:val="Emphasis"/>
        </w:rPr>
        <w:t>Clinton doesn't want to be seen as "soft" on China</w:t>
      </w:r>
      <w:r w:rsidRPr="00913935">
        <w:rPr>
          <w:sz w:val="16"/>
        </w:rPr>
        <w:t xml:space="preserve">. In her 2014 memoir Hard Choices, she called on other Asian countries to form an alliance so they could collectively stand up to China. She also criticized China's censorship. She mentioned a confrontation with a Chinese leader about Tibet. And she devoted a whole chapter to how the Americans helped Chen Guangcheng, the blind activist who went to the US Embassy in Beijing and then was allowed to leave China for asylum in the US. The attacks have continued. Clinton recently used her Twitter account to criticize China for detaining five feminist activists. </w:t>
      </w:r>
      <w:r w:rsidRPr="00913935">
        <w:rPr>
          <w:rStyle w:val="StyleBoldUnderline"/>
        </w:rPr>
        <w:t xml:space="preserve">But even this "tough on China" tone </w:t>
      </w:r>
      <w:r w:rsidRPr="00913935">
        <w:rPr>
          <w:rStyle w:val="Emphasis"/>
        </w:rPr>
        <w:t>doesn't seem to have convinced</w:t>
      </w:r>
      <w:r w:rsidRPr="00913935">
        <w:rPr>
          <w:rStyle w:val="StyleBoldUnderline"/>
        </w:rPr>
        <w:t xml:space="preserve"> her political opponents or even some of the people on her side</w:t>
      </w:r>
      <w:r w:rsidRPr="00913935">
        <w:rPr>
          <w:sz w:val="16"/>
        </w:rPr>
        <w:t xml:space="preserve">. The alliance among smaller Asian countries she hoped to see is at best weak. And now it could be further dissolved with the establishment of the China-led Asian Infrastructure Investment Bank. The "James Bond-style activity" of Chen's American saviors described in her book doesn't fit entirely with Chen's own account in his newly published autobiography in which he blamed the US for not fulfilling its promises to him. And the thorniest issue Clinton faces might be money. According to joint research of the Washington Examiner and watchdog Judicial Watch, during Clinton's tenure as secretary of state, her husband, former president Bill Clinton, made $48 million from foreign countries for giving 215 speeches, including $1.7 million for giving four speeches in China or to Chinese-sponsored entities in the US. In addition, entities </w:t>
      </w:r>
      <w:r w:rsidRPr="00913935">
        <w:rPr>
          <w:sz w:val="16"/>
        </w:rPr>
        <w:lastRenderedPageBreak/>
        <w:t xml:space="preserve">that have close ties to China donated between $750,000 to $1.75 million and the Clinton Foundation, the family's charitable organization. Clinton resigned from the board of the family foundation right after Sunday's announcement to avoid conflicts of interest. Still, her opponents will not easily let go of the opportunity to question her ethics. What may also be brought up in the process is Clinton's once close relationship to Chinese-American fundraiser Norman Hsu whose 2007 arrest for illegal fundraising prompted her to return $850,000 in campaign donations he helped to raise. Hsu was later indicted for fundraising fraud. In 1996, the Democratic National Committee also returned $360,000 in donations raised by questionable Taiwan-born fundraiser Johnny Chung for Bill Clinton's reelection campaign. Chung said he got some money from the mainland, which denied the connection. Clinton's campaign will reportedly cost $2.5 billion. The figure has already raised many eyebrows. There is no doubt Clinton has the ability to raise whatever she needs without crossing the line. But the astronomical spending will likely bring up all the money-related questions and memories and mean that Clinton has an incentive to keep her distance from China. Maybe. </w:t>
      </w:r>
      <w:r w:rsidRPr="00913935">
        <w:rPr>
          <w:rStyle w:val="StyleBoldUnderline"/>
        </w:rPr>
        <w:t>Clinton should keep in mind a warning from Henry Paulson. When asked</w:t>
      </w:r>
      <w:r w:rsidRPr="00913935">
        <w:rPr>
          <w:sz w:val="16"/>
        </w:rPr>
        <w:t xml:space="preserve"> at an event at the Asian Society on Monday </w:t>
      </w:r>
      <w:r w:rsidRPr="00913935">
        <w:rPr>
          <w:rStyle w:val="StyleBoldUnderline"/>
        </w:rPr>
        <w:t>what he'd like to hear the presidential candidates say about China, the former US treasury secretary quipped: "</w:t>
      </w:r>
      <w:r w:rsidRPr="00913935">
        <w:rPr>
          <w:rStyle w:val="Emphasis"/>
        </w:rPr>
        <w:t>I'd like them to say as little as possible</w:t>
      </w:r>
      <w:r w:rsidRPr="00913935">
        <w:rPr>
          <w:rStyle w:val="StyleBoldUnderline"/>
        </w:rPr>
        <w:t>."</w:t>
      </w:r>
    </w:p>
    <w:p w14:paraId="74EE89E1" w14:textId="77777777" w:rsidR="00AB4EC8" w:rsidRPr="00913935" w:rsidRDefault="00AB4EC8" w:rsidP="00AB4EC8">
      <w:pPr>
        <w:rPr>
          <w:lang w:eastAsia="zh-CN"/>
        </w:rPr>
      </w:pPr>
    </w:p>
    <w:p w14:paraId="32767526" w14:textId="77777777" w:rsidR="00AB4EC8" w:rsidRPr="00913935" w:rsidRDefault="00AB4EC8" w:rsidP="00AB4EC8">
      <w:pPr>
        <w:pStyle w:val="Heading4"/>
      </w:pPr>
      <w:r w:rsidRPr="00913935">
        <w:t>Republicans will spin increased engagement as soft on China</w:t>
      </w:r>
    </w:p>
    <w:p w14:paraId="0578FC50" w14:textId="77777777" w:rsidR="00AB4EC8" w:rsidRPr="00913935" w:rsidRDefault="00AB4EC8" w:rsidP="00AB4EC8">
      <w:r w:rsidRPr="00913935">
        <w:rPr>
          <w:rStyle w:val="StyleStyleBold12pt"/>
        </w:rPr>
        <w:t>Golan 15</w:t>
      </w:r>
      <w:r w:rsidRPr="00913935">
        <w:t xml:space="preserve"> (Shahar, Henry M. Jackson School of Int’l Studies at University of Washington – Chaired by Sorenson - Director Center for Korea Studies, Building a Pragmatic Coalition in American Politics, Rethinking United States Military Bases in East Asia, University of Washington, The Henry M. Jackson School of International Studies, Task Force - Winter 2015, </w:t>
      </w:r>
      <w:hyperlink r:id="rId17" w:history="1">
        <w:r w:rsidRPr="00913935">
          <w:rPr>
            <w:rStyle w:val="Hyperlink"/>
          </w:rPr>
          <w:t>https://digital.lib.washington.edu/researchworks/bitstream/handle/1773/33275/Task%20Force%20E%202015.pdf?sequence=1&amp;isAllowed=y</w:t>
        </w:r>
      </w:hyperlink>
      <w:r w:rsidRPr="00913935">
        <w:t>)</w:t>
      </w:r>
    </w:p>
    <w:p w14:paraId="0D7443CF" w14:textId="77777777" w:rsidR="00AB4EC8" w:rsidRPr="00913935" w:rsidRDefault="00AB4EC8" w:rsidP="00AB4EC8">
      <w:pPr>
        <w:rPr>
          <w:b/>
          <w:iCs/>
          <w:u w:val="single"/>
        </w:rPr>
      </w:pPr>
      <w:r w:rsidRPr="00913935">
        <w:rPr>
          <w:rStyle w:val="StyleBoldUnderline"/>
        </w:rPr>
        <w:t>A</w:t>
      </w:r>
      <w:r w:rsidRPr="00913935">
        <w:rPr>
          <w:sz w:val="16"/>
        </w:rPr>
        <w:t xml:space="preserve">nother </w:t>
      </w:r>
      <w:r w:rsidRPr="00913935">
        <w:rPr>
          <w:rStyle w:val="StyleBoldUnderline"/>
        </w:rPr>
        <w:t>factor that one cannot dodge when debating American foreign policy or USChina relations in particular is political ideology</w:t>
      </w:r>
      <w:r w:rsidRPr="00913935">
        <w:rPr>
          <w:sz w:val="16"/>
        </w:rPr>
        <w:t xml:space="preserve">. Dueck explains that </w:t>
      </w:r>
      <w:r w:rsidRPr="00913935">
        <w:rPr>
          <w:rStyle w:val="Emphasis"/>
        </w:rPr>
        <w:t>electoral needs</w:t>
      </w:r>
      <w:r w:rsidRPr="00913935">
        <w:rPr>
          <w:sz w:val="16"/>
        </w:rPr>
        <w:t xml:space="preserve"> </w:t>
      </w:r>
      <w:r w:rsidRPr="00913935">
        <w:rPr>
          <w:rStyle w:val="StyleBoldUnderline"/>
        </w:rPr>
        <w:t>caused the Republican Party</w:t>
      </w:r>
      <w:r w:rsidRPr="00913935">
        <w:rPr>
          <w:sz w:val="16"/>
        </w:rPr>
        <w:t xml:space="preserve"> “by the time of the Korean War </w:t>
      </w:r>
      <w:r w:rsidRPr="00913935">
        <w:rPr>
          <w:rStyle w:val="StyleBoldUnderline"/>
        </w:rPr>
        <w:t>to become more hawkish than Democrats—a position they have never relinquished</w:t>
      </w:r>
      <w:r w:rsidRPr="00913935">
        <w:rPr>
          <w:sz w:val="16"/>
        </w:rPr>
        <w:t>”, and concludes that “t</w:t>
      </w:r>
      <w:r w:rsidRPr="00913935">
        <w:rPr>
          <w:rStyle w:val="StyleBoldUnderline"/>
        </w:rPr>
        <w:t>oday as before, a hawkish American nationalism forms the center of gravity of the Republican Party, especially in its conservative base, when it comes to foreign policy issues</w:t>
      </w:r>
      <w:r w:rsidRPr="00913935">
        <w:rPr>
          <w:sz w:val="16"/>
        </w:rPr>
        <w:t>” (Dueck, p.307). Focusing specifically on the China debate, Peter Heyes Gries (2014) argues in his book “The Politics of American Foreign Policy: how ideology divides liberals and conservative over foreign affairs” that “</w:t>
      </w:r>
      <w:r w:rsidRPr="00913935">
        <w:rPr>
          <w:rStyle w:val="Emphasis"/>
        </w:rPr>
        <w:t>Conservatives desire a tougher China Policy</w:t>
      </w:r>
      <w:r w:rsidRPr="00913935">
        <w:rPr>
          <w:sz w:val="16"/>
        </w:rPr>
        <w:t xml:space="preserve"> than liberals do… because on average </w:t>
      </w:r>
      <w:r w:rsidRPr="00913935">
        <w:rPr>
          <w:rStyle w:val="StyleBoldUnderline"/>
        </w:rPr>
        <w:t>they maintain much more negative attitudes towards communist countries in general and the Chinese government in particular</w:t>
      </w:r>
      <w:r w:rsidRPr="00913935">
        <w:rPr>
          <w:sz w:val="16"/>
        </w:rPr>
        <w:t xml:space="preserve">” (n.p.). Meanwhile, when regarding the other political opposition, Gries infers that “the anti-China advocacy of Big Labor has likely counteracted the greater liberal warmth towards China within the Democratic Party” (n.p.). It becomes revealed that a clear divergence between general attitudes of Republican and Democrat voters when it comes to China, with the former preferring cooler relations. Therefore the </w:t>
      </w:r>
      <w:r w:rsidRPr="00913935">
        <w:rPr>
          <w:rStyle w:val="Emphasis"/>
        </w:rPr>
        <w:t xml:space="preserve">rethink </w:t>
      </w:r>
      <w:r w:rsidRPr="00913935">
        <w:rPr>
          <w:sz w:val="16"/>
        </w:rPr>
        <w:t xml:space="preserve">of the military bases </w:t>
      </w:r>
      <w:r w:rsidRPr="00913935">
        <w:rPr>
          <w:rStyle w:val="Emphasis"/>
        </w:rPr>
        <w:t>is likely to be spun as soft on China, especially in conservative circles, and used to berate Democrats for caving to Chinese aggression.</w:t>
      </w:r>
    </w:p>
    <w:p w14:paraId="35131B32" w14:textId="77777777" w:rsidR="00AB4EC8" w:rsidRPr="00913935" w:rsidRDefault="00AB4EC8" w:rsidP="00CF5840"/>
    <w:p w14:paraId="2D3DC040" w14:textId="77777777" w:rsidR="00CF5840" w:rsidRPr="00913935" w:rsidRDefault="00CF5840" w:rsidP="00CF5840"/>
    <w:p w14:paraId="35A89086" w14:textId="77777777" w:rsidR="00CF5840" w:rsidRPr="00913935" w:rsidRDefault="00CF5840" w:rsidP="00CF5840"/>
    <w:p w14:paraId="6BC5ADAC" w14:textId="2E309579" w:rsidR="00042958" w:rsidRPr="00913935" w:rsidRDefault="00CF5840" w:rsidP="00042958">
      <w:pPr>
        <w:pStyle w:val="Heading3"/>
      </w:pPr>
      <w:r w:rsidRPr="00913935">
        <w:lastRenderedPageBreak/>
        <w:t>L</w:t>
      </w:r>
      <w:r w:rsidR="00042958" w:rsidRPr="00913935">
        <w:t xml:space="preserve"> – Trade</w:t>
      </w:r>
    </w:p>
    <w:p w14:paraId="19A49D71" w14:textId="77777777" w:rsidR="00042958" w:rsidRPr="00913935" w:rsidRDefault="00042958" w:rsidP="00042958">
      <w:pPr>
        <w:pStyle w:val="Heading4"/>
      </w:pPr>
      <w:r w:rsidRPr="00913935">
        <w:t>Being tied to Obama on trade loses Clinton the election</w:t>
      </w:r>
    </w:p>
    <w:p w14:paraId="5B38B890" w14:textId="77777777" w:rsidR="00042958" w:rsidRPr="00913935" w:rsidRDefault="00042958" w:rsidP="00042958">
      <w:r w:rsidRPr="00913935">
        <w:rPr>
          <w:rStyle w:val="StyleStyleBold12pt"/>
        </w:rPr>
        <w:t xml:space="preserve">Bernstein 16 </w:t>
      </w:r>
      <w:r w:rsidRPr="00913935">
        <w:t>[David S. Bernstein, political analyst at WGBH News, 5-27-2016, "How Hillary loses: Four mistakes that could cost her the election," POLITICO Magazine, http://www.politico.com/magazine/story/2016/05/2016-election-hillary-clinton-campaign-loses-defeated-donald-trump-213924]</w:t>
      </w:r>
    </w:p>
    <w:p w14:paraId="2A0D5537" w14:textId="77777777" w:rsidR="00042958" w:rsidRPr="00913935" w:rsidRDefault="00042958" w:rsidP="00042958">
      <w:pPr>
        <w:rPr>
          <w:rStyle w:val="StyleBoldUnderline"/>
        </w:rPr>
      </w:pPr>
      <w:r w:rsidRPr="00913935">
        <w:rPr>
          <w:sz w:val="16"/>
        </w:rPr>
        <w:t xml:space="preserve">As soon as the votes were tallied in 2012, Richard Trumka of the AFL-CIO and Mary Kay Henry of SEIU were claiming </w:t>
      </w:r>
      <w:r w:rsidRPr="00913935">
        <w:rPr>
          <w:rStyle w:val="StyleBoldUnderline"/>
        </w:rPr>
        <w:t>unions had delivered Obama’s victory.</w:t>
      </w:r>
      <w:r w:rsidRPr="00913935">
        <w:rPr>
          <w:sz w:val="16"/>
        </w:rPr>
        <w:t xml:space="preserve"> They argued, with justification, that </w:t>
      </w:r>
      <w:r w:rsidRPr="00913935">
        <w:rPr>
          <w:rStyle w:val="StyleBoldUnderline"/>
        </w:rPr>
        <w:t>Ohio, Wisconsin and Nevada got into the blue column because of a massive turnout effort from labor.</w:t>
      </w:r>
      <w:r w:rsidRPr="00913935">
        <w:rPr>
          <w:sz w:val="16"/>
        </w:rPr>
        <w:t xml:space="preserve"> But earlier this year, both Trumka and Henry expressed concerns that </w:t>
      </w:r>
      <w:r w:rsidRPr="00913935">
        <w:rPr>
          <w:rStyle w:val="StyleBoldUnderline"/>
        </w:rPr>
        <w:t xml:space="preserve">Trump could flip that script. </w:t>
      </w:r>
      <w:r w:rsidRPr="00913935">
        <w:rPr>
          <w:sz w:val="16"/>
        </w:rPr>
        <w:t xml:space="preserve">“Our </w:t>
      </w:r>
      <w:r w:rsidRPr="00913935">
        <w:rPr>
          <w:rStyle w:val="StyleBoldUnderline"/>
        </w:rPr>
        <w:t>members are responding to Trump’s message</w:t>
      </w:r>
      <w:r w:rsidRPr="00913935">
        <w:rPr>
          <w:sz w:val="16"/>
        </w:rPr>
        <w:t>,” Henry said in one interview. “</w:t>
      </w:r>
      <w:r w:rsidRPr="00913935">
        <w:rPr>
          <w:rStyle w:val="StyleBoldUnderline"/>
        </w:rPr>
        <w:t>Donald Trump is tapping into the very real and very understandable anger of working people,</w:t>
      </w:r>
      <w:r w:rsidRPr="00913935">
        <w:rPr>
          <w:sz w:val="16"/>
        </w:rPr>
        <w:t xml:space="preserve">” Trumka said in a speech. It’s not just that these </w:t>
      </w:r>
      <w:r w:rsidRPr="00913935">
        <w:rPr>
          <w:rStyle w:val="StyleBoldUnderline"/>
        </w:rPr>
        <w:t>workers are drawn to the raw emotion of Trump’s “you’ve been screwed” rhetoric.</w:t>
      </w:r>
      <w:r w:rsidRPr="00913935">
        <w:rPr>
          <w:sz w:val="16"/>
        </w:rPr>
        <w:t xml:space="preserve"> Polls show that </w:t>
      </w:r>
      <w:r w:rsidRPr="00913935">
        <w:rPr>
          <w:rStyle w:val="StyleBoldUnderline"/>
        </w:rPr>
        <w:t>union households tend to oppose free trade quite strongly. Sanders has made free trade a centerpiece of his primary campaign</w:t>
      </w:r>
      <w:r w:rsidRPr="00913935">
        <w:rPr>
          <w:sz w:val="16"/>
        </w:rPr>
        <w:t xml:space="preserve"> against Clinton. </w:t>
      </w:r>
      <w:r w:rsidRPr="00913935">
        <w:rPr>
          <w:rStyle w:val="StyleBoldUnderline"/>
        </w:rPr>
        <w:t xml:space="preserve">Trump, hoping to woo Sanders voters, frequently praises his position on that issue. </w:t>
      </w:r>
      <w:r w:rsidRPr="00913935">
        <w:rPr>
          <w:rStyle w:val="Emphasis"/>
        </w:rPr>
        <w:t xml:space="preserve">Union voters largely agree with Trump </w:t>
      </w:r>
      <w:r w:rsidRPr="00913935">
        <w:rPr>
          <w:rStyle w:val="StyleBoldUnderline"/>
        </w:rPr>
        <w:t xml:space="preserve">that trade deals—including those negotiated by </w:t>
      </w:r>
      <w:r w:rsidRPr="00913935">
        <w:rPr>
          <w:sz w:val="16"/>
        </w:rPr>
        <w:t xml:space="preserve">Democratic Presidents </w:t>
      </w:r>
      <w:r w:rsidRPr="00913935">
        <w:rPr>
          <w:rStyle w:val="StyleBoldUnderline"/>
        </w:rPr>
        <w:t>Obama</w:t>
      </w:r>
      <w:r w:rsidRPr="00913935">
        <w:rPr>
          <w:sz w:val="16"/>
        </w:rPr>
        <w:t xml:space="preserve"> and Bill Clinton—</w:t>
      </w:r>
      <w:r w:rsidRPr="00913935">
        <w:rPr>
          <w:rStyle w:val="StyleBoldUnderline"/>
        </w:rPr>
        <w:t>have taken their jobs away</w:t>
      </w:r>
      <w:r w:rsidRPr="00913935">
        <w:rPr>
          <w:sz w:val="16"/>
        </w:rPr>
        <w:t xml:space="preserve">. Hillary </w:t>
      </w:r>
      <w:r w:rsidRPr="00913935">
        <w:rPr>
          <w:rStyle w:val="Emphasis"/>
        </w:rPr>
        <w:t>Clinton has yet to counter this attack</w:t>
      </w:r>
      <w:r w:rsidRPr="00913935">
        <w:rPr>
          <w:sz w:val="16"/>
        </w:rPr>
        <w:t xml:space="preserve"> in any meaningful way. </w:t>
      </w:r>
      <w:r w:rsidRPr="00913935">
        <w:rPr>
          <w:rStyle w:val="Emphasis"/>
        </w:rPr>
        <w:t>Her history on trade has been careful and political</w:t>
      </w:r>
      <w:r w:rsidRPr="00913935">
        <w:rPr>
          <w:rStyle w:val="StyleBoldUnderline"/>
        </w:rPr>
        <w:t>, which has left her struggling to articulate a strong argument against Sanders, let alone Trump. She gave measured support</w:t>
      </w:r>
      <w:r w:rsidRPr="00913935">
        <w:rPr>
          <w:sz w:val="16"/>
        </w:rPr>
        <w:t xml:space="preserve"> at the time </w:t>
      </w:r>
      <w:r w:rsidRPr="00913935">
        <w:rPr>
          <w:rStyle w:val="StyleBoldUnderline"/>
        </w:rPr>
        <w:t>to</w:t>
      </w:r>
      <w:r w:rsidRPr="00913935">
        <w:rPr>
          <w:sz w:val="16"/>
        </w:rPr>
        <w:t xml:space="preserve"> her husband’s controversial </w:t>
      </w:r>
      <w:r w:rsidRPr="00913935">
        <w:rPr>
          <w:rStyle w:val="StyleBoldUnderline"/>
        </w:rPr>
        <w:t>NAFTA</w:t>
      </w:r>
      <w:r w:rsidRPr="00913935">
        <w:rPr>
          <w:sz w:val="16"/>
        </w:rPr>
        <w:t xml:space="preserve"> deal, but later called it a mistake; </w:t>
      </w:r>
      <w:r w:rsidRPr="00913935">
        <w:rPr>
          <w:rStyle w:val="StyleBoldUnderline"/>
        </w:rPr>
        <w:t xml:space="preserve">voted in favor of most </w:t>
      </w:r>
      <w:r w:rsidRPr="00913935">
        <w:rPr>
          <w:sz w:val="16"/>
        </w:rPr>
        <w:t xml:space="preserve">but not all </w:t>
      </w:r>
      <w:r w:rsidRPr="00913935">
        <w:rPr>
          <w:rStyle w:val="StyleBoldUnderline"/>
        </w:rPr>
        <w:t xml:space="preserve">trade deals as senator; and flip-flopped unconvincingly on the Trans-Pacific Partnership this year. </w:t>
      </w:r>
      <w:r w:rsidRPr="00913935">
        <w:rPr>
          <w:rStyle w:val="Emphasis"/>
        </w:rPr>
        <w:t>It’s not hard to see how quickly this could start costing her Electoral College votes in the Rust Belt</w:t>
      </w:r>
      <w:r w:rsidRPr="00913935">
        <w:rPr>
          <w:rStyle w:val="StyleBoldUnderline"/>
        </w:rPr>
        <w:t>, where Trump hopes to improve on past Republican performance. (And where</w:t>
      </w:r>
      <w:r w:rsidRPr="00913935">
        <w:rPr>
          <w:sz w:val="16"/>
        </w:rPr>
        <w:t xml:space="preserve">, you may remember, </w:t>
      </w:r>
      <w:r w:rsidRPr="00913935">
        <w:rPr>
          <w:rStyle w:val="StyleBoldUnderline"/>
        </w:rPr>
        <w:t>Clinton had to apologize for threatening to put coal companies out of business.) In Ohio</w:t>
      </w:r>
      <w:r w:rsidRPr="00913935">
        <w:rPr>
          <w:sz w:val="16"/>
        </w:rPr>
        <w:t xml:space="preserve">, for example, </w:t>
      </w:r>
      <w:r w:rsidRPr="00913935">
        <w:rPr>
          <w:rStyle w:val="StyleBoldUnderline"/>
        </w:rPr>
        <w:t>22 percent of 2012 voters came from union households, and 60 percent of them voted for Obama.</w:t>
      </w:r>
      <w:r w:rsidRPr="00913935">
        <w:rPr>
          <w:sz w:val="16"/>
        </w:rPr>
        <w:t xml:space="preserve"> In Wisconsin, a similar share of the electorate voted 2-to-1 for Obama over Romney. </w:t>
      </w:r>
      <w:r w:rsidRPr="00913935">
        <w:rPr>
          <w:rStyle w:val="StyleBoldUnderline"/>
        </w:rPr>
        <w:t xml:space="preserve">In 2016, both states went for Sanders over Clinton in their primaries. In Pennsylvania, where Trump is planning a major effort, union households provided Obama more than half his net margin. </w:t>
      </w:r>
      <w:r w:rsidRPr="00913935">
        <w:rPr>
          <w:sz w:val="16"/>
        </w:rPr>
        <w:t xml:space="preserve">Trump wins: Ohio (18) and Wisconsin (10), and maybe Michigan (16) Running </w:t>
      </w:r>
      <w:r w:rsidRPr="00913935">
        <w:rPr>
          <w:rStyle w:val="StyleBoldUnderline"/>
        </w:rPr>
        <w:t xml:space="preserve">total: Trump wins between 274 and 338 </w:t>
      </w:r>
      <w:r w:rsidRPr="00913935">
        <w:rPr>
          <w:sz w:val="16"/>
        </w:rPr>
        <w:t xml:space="preserve">The Final Tally </w:t>
      </w:r>
      <w:r w:rsidRPr="00913935">
        <w:rPr>
          <w:rStyle w:val="StyleBoldUnderline"/>
        </w:rPr>
        <w:t>So there you have it</w:t>
      </w:r>
      <w:r w:rsidRPr="00913935">
        <w:rPr>
          <w:sz w:val="16"/>
        </w:rPr>
        <w:t xml:space="preserve">. Trump survives a Latino surge in the South and West; Clinton fails to bring home young voters in the Southeast and Midwest; Libertarians give Trump a foothold in the Northeast; </w:t>
      </w:r>
      <w:r w:rsidRPr="00913935">
        <w:rPr>
          <w:rStyle w:val="Emphasis"/>
        </w:rPr>
        <w:t>the Rust Belt puts the nail in the coffin</w:t>
      </w:r>
      <w:r w:rsidRPr="00913935">
        <w:rPr>
          <w:rStyle w:val="StyleBoldUnderline"/>
        </w:rPr>
        <w:t>—and with somewhere between 274 and 325 electoral votes, Donald J. Trump becomes the 45th president of the United States.</w:t>
      </w:r>
      <w:r w:rsidRPr="00913935">
        <w:rPr>
          <w:sz w:val="16"/>
        </w:rPr>
        <w:t xml:space="preserve"> Yes, the specifics could vary. But it’s clear </w:t>
      </w:r>
      <w:r w:rsidRPr="00913935">
        <w:rPr>
          <w:rStyle w:val="Emphasis"/>
        </w:rPr>
        <w:t>Trump can cross the 270 electoral-vote threshold</w:t>
      </w:r>
      <w:r w:rsidRPr="00913935">
        <w:rPr>
          <w:rStyle w:val="StyleBoldUnderline"/>
        </w:rPr>
        <w:t xml:space="preserve"> even on the low end, with plenty of cushion on the high end to make up for a state that slips through his fingers here or there. </w:t>
      </w:r>
      <w:r w:rsidRPr="00913935">
        <w:rPr>
          <w:sz w:val="16"/>
        </w:rPr>
        <w:t xml:space="preserve">For what it’s worth, it’s also possible Clinton wins in a landslide, as an increasingly unstable Trump shrinks deeper and deeper into racism, xenophobia and conspiracy theories. But what’s clear is that </w:t>
      </w:r>
      <w:r w:rsidRPr="00913935">
        <w:rPr>
          <w:rStyle w:val="StyleBoldUnderline"/>
        </w:rPr>
        <w:t xml:space="preserve">Democrats can no longer count on a lopsided race that even a problematic candidate running a clumsy campaign can’t lose. </w:t>
      </w:r>
      <w:r w:rsidRPr="00913935">
        <w:rPr>
          <w:sz w:val="16"/>
        </w:rPr>
        <w:t xml:space="preserve">Again: It’s a long way to November, and Trump could always self-destruct. But he probably won’t, and </w:t>
      </w:r>
      <w:r w:rsidRPr="00913935">
        <w:rPr>
          <w:rStyle w:val="StyleBoldUnderline"/>
        </w:rPr>
        <w:t xml:space="preserve">2016 is shaping up as a contest that a careful Clinton campaign </w:t>
      </w:r>
      <w:r w:rsidRPr="00913935">
        <w:rPr>
          <w:rStyle w:val="Emphasis"/>
        </w:rPr>
        <w:t>can easily lose,</w:t>
      </w:r>
      <w:r w:rsidRPr="00913935">
        <w:rPr>
          <w:rStyle w:val="StyleBoldUnderline"/>
        </w:rPr>
        <w:t xml:space="preserve"> state by state, even as she piles up the popular vote in California and other sure-win places. Demographics</w:t>
      </w:r>
      <w:r w:rsidRPr="00913935">
        <w:rPr>
          <w:sz w:val="16"/>
        </w:rPr>
        <w:t xml:space="preserve"> are not destiny. In fact, they </w:t>
      </w:r>
      <w:r w:rsidRPr="00913935">
        <w:rPr>
          <w:rStyle w:val="StyleBoldUnderline"/>
        </w:rPr>
        <w:t>can be a disaster waiting to happen.</w:t>
      </w:r>
    </w:p>
    <w:p w14:paraId="5C8ADDD8" w14:textId="77777777" w:rsidR="00042958" w:rsidRPr="00913935" w:rsidRDefault="00042958" w:rsidP="00042958">
      <w:pPr>
        <w:pStyle w:val="Heading4"/>
      </w:pPr>
      <w:r w:rsidRPr="00913935">
        <w:lastRenderedPageBreak/>
        <w:t>Free trade agreements bad for the vote</w:t>
      </w:r>
    </w:p>
    <w:p w14:paraId="566D9084" w14:textId="77777777" w:rsidR="00042958" w:rsidRPr="00913935" w:rsidRDefault="00042958" w:rsidP="00042958">
      <w:r w:rsidRPr="00913935">
        <w:rPr>
          <w:rStyle w:val="StyleStyleBold12pt"/>
        </w:rPr>
        <w:t xml:space="preserve">Economist 16 </w:t>
      </w:r>
      <w:r w:rsidRPr="00913935">
        <w:t>[4-4-2016, "Why opposing free-trade agreements is a clever campaign strategy," Economist, http://www.economist.com/blogs/democracyinamerica/2016/04/trade-and-elections]</w:t>
      </w:r>
    </w:p>
    <w:p w14:paraId="444E0B1E" w14:textId="77777777" w:rsidR="00042958" w:rsidRPr="00913935" w:rsidRDefault="00042958" w:rsidP="00042958">
      <w:pPr>
        <w:rPr>
          <w:rStyle w:val="StyleBoldUnderline"/>
        </w:rPr>
      </w:pPr>
      <w:r w:rsidRPr="00913935">
        <w:rPr>
          <w:sz w:val="16"/>
        </w:rPr>
        <w:t xml:space="preserve">LITTLE has united Democratic and Republican candidates during America's primary season. Their mutual suspicion of trade, however, is a rare exception, as our recent article describes. Donald Trump says China "wants our people to starve" and Mexico is "killing us on jobs". He has proposed eye-watering import tariffs. Bernie Sanders blames the North American Free Trade Agreement for the loss of almost 700,000 jobs. And in October Hillary Clinton decried the Trans-Pacific Partnership trade deal that she once supported. </w:t>
      </w:r>
      <w:r w:rsidRPr="00913935">
        <w:rPr>
          <w:rStyle w:val="StyleBoldUnderline"/>
        </w:rPr>
        <w:t>Promising to restore the rustbelt by doubling-down on cheap Chinese imports is, it seems, an easy, patriotic message to sell. A new paper</w:t>
      </w:r>
      <w:r w:rsidRPr="00913935">
        <w:rPr>
          <w:sz w:val="16"/>
        </w:rPr>
        <w:t xml:space="preserve"> by J. Bradford Jensen, Dennis Quinn and Stephen Weymouth </w:t>
      </w:r>
      <w:r w:rsidRPr="00913935">
        <w:rPr>
          <w:rStyle w:val="StyleBoldUnderline"/>
        </w:rPr>
        <w:t xml:space="preserve">at the National Bureau of Economic Research suggests that opposing free-trade agreements (FTAs) is </w:t>
      </w:r>
      <w:r w:rsidRPr="00913935">
        <w:rPr>
          <w:sz w:val="16"/>
        </w:rPr>
        <w:t>indeed</w:t>
      </w:r>
      <w:r w:rsidRPr="00913935">
        <w:rPr>
          <w:rStyle w:val="StyleBoldUnderline"/>
        </w:rPr>
        <w:t xml:space="preserve"> a </w:t>
      </w:r>
      <w:r w:rsidRPr="00913935">
        <w:rPr>
          <w:rStyle w:val="Emphasis"/>
        </w:rPr>
        <w:t xml:space="preserve">smart campaign strategy. </w:t>
      </w:r>
      <w:r w:rsidRPr="00913935">
        <w:rPr>
          <w:sz w:val="16"/>
        </w:rPr>
        <w:t xml:space="preserve">America has a comparative advantage in high-skill activities, such as the creation of computer software, but its low-skill activities are vulnerable to import competition. This vulnerability has increased through the signing of FTAs and the spread of globalisation, which has brought more emerging markets into the warmth of the global economy. According to the researchers, </w:t>
      </w:r>
      <w:r w:rsidRPr="00913935">
        <w:rPr>
          <w:rStyle w:val="StyleBoldUnderline"/>
        </w:rPr>
        <w:t xml:space="preserve">these trends have a </w:t>
      </w:r>
      <w:r w:rsidRPr="00913935">
        <w:rPr>
          <w:rStyle w:val="Emphasis"/>
        </w:rPr>
        <w:t xml:space="preserve">demonstrable effect on voting in presidential elections. </w:t>
      </w:r>
      <w:r w:rsidRPr="00913935">
        <w:rPr>
          <w:sz w:val="16"/>
        </w:rPr>
        <w:t xml:space="preserve">At the national level, they found that </w:t>
      </w:r>
      <w:r w:rsidRPr="00913935">
        <w:rPr>
          <w:rStyle w:val="StyleBoldUnderline"/>
        </w:rPr>
        <w:t xml:space="preserve">a one-unit increase in the merchandise trade balance as a percentage of GDP was associated with a 4% increase in the share of the vote for incumbent presidents. And if the trade balance deteriorated by the same amount, an incumbent could expect to see their vote share fall by the same proportion. </w:t>
      </w:r>
      <w:r w:rsidRPr="00913935">
        <w:rPr>
          <w:sz w:val="16"/>
        </w:rPr>
        <w:t>Digging further down with the aid of county-level data from the Census Bureau, they identified that</w:t>
      </w:r>
      <w:r w:rsidRPr="00913935">
        <w:rPr>
          <w:rStyle w:val="StyleBoldUnderline"/>
        </w:rPr>
        <w:t xml:space="preserve"> a one-standard deviation increase in high-wage tradable manufacturing generated a small, 0.5% increase in the incumbent's vote share. </w:t>
      </w:r>
      <w:r w:rsidRPr="00913935">
        <w:rPr>
          <w:sz w:val="16"/>
        </w:rPr>
        <w:t xml:space="preserve">However, </w:t>
      </w:r>
      <w:r w:rsidRPr="00913935">
        <w:rPr>
          <w:rStyle w:val="StyleBoldUnderline"/>
        </w:rPr>
        <w:t xml:space="preserve">there was a much larger effect at the other end of a scale, where a similar change in low-wage manufacturing causes a drop in the proportion of the vote of 1.3%. When the researchers looked at the </w:t>
      </w:r>
      <w:r w:rsidRPr="00913935">
        <w:rPr>
          <w:rStyle w:val="Emphasis"/>
        </w:rPr>
        <w:t>crucial swing states</w:t>
      </w:r>
      <w:r w:rsidRPr="00913935">
        <w:rPr>
          <w:rStyle w:val="StyleBoldUnderline"/>
        </w:rPr>
        <w:t>, they discovered that the effect on voting among low-wage workers was approximately double</w:t>
      </w:r>
      <w:r w:rsidRPr="00913935">
        <w:rPr>
          <w:sz w:val="16"/>
        </w:rPr>
        <w:t xml:space="preserve">. This is explained by the fact that </w:t>
      </w:r>
      <w:r w:rsidRPr="00913935">
        <w:rPr>
          <w:rStyle w:val="StyleBoldUnderline"/>
        </w:rPr>
        <w:t>six swing states—Iowa, New Hampshire, North Carolina, Ohio, Pennsylvania and Wisconsin—have a higher than average proportion of manufacturing jobs.</w:t>
      </w:r>
      <w:r w:rsidRPr="00913935">
        <w:rPr>
          <w:sz w:val="16"/>
        </w:rPr>
        <w:t xml:space="preserve"> The study suggests that presidents (and </w:t>
      </w:r>
      <w:r w:rsidRPr="00913935">
        <w:rPr>
          <w:rStyle w:val="StyleBoldUnderline"/>
        </w:rPr>
        <w:t xml:space="preserve">presidential candidates) have to be brave to endorse trade liberalisation. </w:t>
      </w:r>
      <w:r w:rsidRPr="00913935">
        <w:rPr>
          <w:rStyle w:val="Emphasis"/>
        </w:rPr>
        <w:t>The potential losses of failure are larger than the benefits of success</w:t>
      </w:r>
      <w:r w:rsidRPr="00913935">
        <w:rPr>
          <w:rStyle w:val="StyleBoldUnderline"/>
        </w:rPr>
        <w:t xml:space="preserve">. </w:t>
      </w:r>
    </w:p>
    <w:p w14:paraId="2C732870" w14:textId="701E11DB" w:rsidR="00CF5840" w:rsidRPr="00913935" w:rsidRDefault="00CF5840" w:rsidP="00CF5840">
      <w:pPr>
        <w:pStyle w:val="Heading3"/>
      </w:pPr>
      <w:r w:rsidRPr="00913935">
        <w:lastRenderedPageBreak/>
        <w:t>L – Climate</w:t>
      </w:r>
    </w:p>
    <w:p w14:paraId="2F7C21EB" w14:textId="77777777" w:rsidR="00CF5840" w:rsidRPr="00913935" w:rsidRDefault="00CF5840" w:rsidP="00CF5840">
      <w:pPr>
        <w:pStyle w:val="Heading4"/>
        <w:rPr>
          <w:rStyle w:val="StyleStyleBold12pt"/>
        </w:rPr>
      </w:pPr>
      <w:r w:rsidRPr="00913935">
        <w:t xml:space="preserve">Trump will use the plan as campaign fodder – Combining climate change and China plays right into Trumps hands. </w:t>
      </w:r>
    </w:p>
    <w:p w14:paraId="500E7CDC" w14:textId="193E87C8" w:rsidR="00CF5840" w:rsidRPr="00913935" w:rsidRDefault="00FD5839" w:rsidP="00CF5840">
      <w:r w:rsidRPr="00913935">
        <w:rPr>
          <w:rStyle w:val="StyleStyleBold12pt"/>
        </w:rPr>
        <w:t>Colvin and Daly, 5/26</w:t>
      </w:r>
      <w:r w:rsidRPr="00913935">
        <w:t xml:space="preserve"> – </w:t>
      </w:r>
      <w:r w:rsidR="00D40F3C" w:rsidRPr="00913935">
        <w:t xml:space="preserve">Washington Post </w:t>
      </w:r>
      <w:r w:rsidRPr="00913935">
        <w:t>[Jill and Matthew</w:t>
      </w:r>
      <w:r w:rsidR="00D40F3C" w:rsidRPr="00913935">
        <w:t>, Trump uses energy speech to outline general election pitch May 26 2016 https://www.washingtonpost.com/politics/trump-to-deliver-energy-policy-speech-in-north-dakota/2016/05/26/9c232d2c-2363-11e6-b944-52f7b1793dae_story.html]</w:t>
      </w:r>
    </w:p>
    <w:p w14:paraId="56D8E913" w14:textId="77777777" w:rsidR="00CF5840" w:rsidRPr="00913935" w:rsidRDefault="00CF5840" w:rsidP="00CF5840">
      <w:pPr>
        <w:rPr>
          <w:rStyle w:val="StyleBoldUnderline"/>
        </w:rPr>
      </w:pPr>
      <w:r w:rsidRPr="00913935">
        <w:rPr>
          <w:sz w:val="16"/>
        </w:rPr>
        <w:t xml:space="preserve">BISMARCK, N.D. — Presumptive Republican presidential candidate Donald </w:t>
      </w:r>
      <w:r w:rsidRPr="00913935">
        <w:rPr>
          <w:rStyle w:val="StyleBoldUnderline"/>
        </w:rPr>
        <w:t>Trump unveiled an “America first” energy plan he said would unleash unfettered production of oil</w:t>
      </w:r>
      <w:r w:rsidRPr="00913935">
        <w:rPr>
          <w:sz w:val="16"/>
        </w:rPr>
        <w:t xml:space="preserve">, coal, natural gas and other energy sources to push the United States toward energy independence. But </w:t>
      </w:r>
      <w:r w:rsidRPr="00913935">
        <w:rPr>
          <w:rStyle w:val="StyleBoldUnderline"/>
        </w:rPr>
        <w:t>the speech</w:t>
      </w:r>
      <w:r w:rsidRPr="00913935">
        <w:rPr>
          <w:sz w:val="16"/>
        </w:rPr>
        <w:t xml:space="preserve">, delivered at the annual Williston Basin Petroleum Conference in Bismarck, North Dakota, </w:t>
      </w:r>
      <w:r w:rsidRPr="00913935">
        <w:rPr>
          <w:rStyle w:val="StyleBoldUnderline"/>
        </w:rPr>
        <w:t>went far beyond energy, as Trump laid out</w:t>
      </w:r>
      <w:r w:rsidRPr="00913935">
        <w:rPr>
          <w:sz w:val="16"/>
        </w:rPr>
        <w:t xml:space="preserve">, in his most detail to date, </w:t>
      </w:r>
      <w:r w:rsidRPr="00913935">
        <w:rPr>
          <w:rStyle w:val="StyleBoldUnderline"/>
        </w:rPr>
        <w:t xml:space="preserve">a populist general election pitch against likely rival Hillary Clinton. </w:t>
      </w:r>
      <w:r w:rsidRPr="00913935">
        <w:rPr>
          <w:sz w:val="16"/>
        </w:rPr>
        <w:t xml:space="preserve">“She’s declared war on the American worker,” Trump said of Clinton, reading from prepared remarks in a stadium packed with thousands. Trump delivered the policy address just hours after The Associated Press determined he had won the number of delegates needed to clinch the Republican presidential nomination. </w:t>
      </w:r>
      <w:r w:rsidRPr="00913935">
        <w:rPr>
          <w:rStyle w:val="StyleBoldUnderline"/>
        </w:rPr>
        <w:t>He focused on coal</w:t>
      </w:r>
      <w:r w:rsidRPr="00913935">
        <w:rPr>
          <w:sz w:val="16"/>
        </w:rPr>
        <w:t xml:space="preserve">, in particular, </w:t>
      </w:r>
      <w:r w:rsidRPr="00913935">
        <w:rPr>
          <w:rStyle w:val="StyleBoldUnderline"/>
        </w:rPr>
        <w:t>to help make his case against Clinton</w:t>
      </w:r>
      <w:r w:rsidRPr="00913935">
        <w:rPr>
          <w:sz w:val="16"/>
        </w:rPr>
        <w:t xml:space="preserve">, his likely Democratic opponent in the general election. </w:t>
      </w:r>
      <w:r w:rsidRPr="00913935">
        <w:rPr>
          <w:rStyle w:val="StyleBoldUnderline"/>
        </w:rPr>
        <w:t>In March, Clinton said, “We’re going to put a lot of coal miners and coal companies out of business</w:t>
      </w:r>
      <w:r w:rsidRPr="00913935">
        <w:rPr>
          <w:sz w:val="16"/>
        </w:rPr>
        <w:t xml:space="preserve">.” She has since walked back the remark, calling it “a misstatement” and outlining a plan to help displaced coal workers. </w:t>
      </w:r>
      <w:r w:rsidRPr="00913935">
        <w:rPr>
          <w:rStyle w:val="StyleBoldUnderline"/>
        </w:rPr>
        <w:t>Trump said Thursday he would do everything he could “free up the coal” and bring back thousands of coal jobs</w:t>
      </w:r>
      <w:r w:rsidRPr="00913935">
        <w:rPr>
          <w:sz w:val="16"/>
        </w:rPr>
        <w:t xml:space="preserve"> lost amid steep competition from cheaper natural gas and regulations designed to cut air pollution and reduce greenhouse gases blamed for global warming. “They love it,” Trump said of those who work in coal mines. “We’re going to bring it back and we’re going to help those people because that’s what they want to do.” The comment marked a shift from a remark Trump made in a 1990 interview with Playboy Magazine, when he compared his career in real estate to “the story of the coal miner’s son.” “The coal miner gets black-lung disease. His son gets it, then his son. If I had been the son of a coal miner, I would have left the damn mines,” he told Playboy. “But most people don’t have the imagination — or whatever — to leave their mine.” Asked Thursday about the Playboy comment, Trump responded in an email. “I never had the imagination to leave the real estate industry, until I recently decided to make America great again,” he said. “We tend to follow up our father’s footsteps, and that’s the lifestyle we want, even if it’s tougher than other alternatives. ... Being a coal miner is really tough, but that’s what they love and unlike Hillary Clinton, I am going to make sure they have they have their jobs for many years to come.” </w:t>
      </w:r>
      <w:r w:rsidRPr="00913935">
        <w:rPr>
          <w:rStyle w:val="StyleBoldUnderline"/>
        </w:rPr>
        <w:t>Trump also promised Thursday to cancel the Paris climate agreement and stop all payments of U.S. tax money to a United Nations fund to mitigate effects of climate change worldwide</w:t>
      </w:r>
      <w:r w:rsidRPr="00913935">
        <w:rPr>
          <w:sz w:val="16"/>
        </w:rPr>
        <w:t xml:space="preserve">. He is among many Republicans who reject mainstream climate science. </w:t>
      </w:r>
      <w:r w:rsidRPr="00913935">
        <w:rPr>
          <w:rStyle w:val="StyleBoldUnderline"/>
        </w:rPr>
        <w:t>He has called climate change a “con job” and a “hoax” and suggested it is a Chinese plot “to make U.S. manufacturing non-competitive.” He accused President Barack Obama of doing “everything he can to get in the way of American energy.”</w:t>
      </w:r>
    </w:p>
    <w:p w14:paraId="61F98254" w14:textId="77777777" w:rsidR="00AB4EC8" w:rsidRPr="00913935" w:rsidRDefault="00AB4EC8" w:rsidP="00CF5840">
      <w:pPr>
        <w:rPr>
          <w:rStyle w:val="StyleBoldUnderline"/>
        </w:rPr>
      </w:pPr>
    </w:p>
    <w:p w14:paraId="599CD972" w14:textId="77777777" w:rsidR="00AB4EC8" w:rsidRPr="00913935" w:rsidRDefault="00AB4EC8" w:rsidP="00AB4EC8">
      <w:pPr>
        <w:pStyle w:val="Heading3"/>
      </w:pPr>
      <w:r w:rsidRPr="00913935">
        <w:lastRenderedPageBreak/>
        <w:t>A2: Climate Link Turn</w:t>
      </w:r>
    </w:p>
    <w:p w14:paraId="714ECD9E" w14:textId="77777777" w:rsidR="00AB4EC8" w:rsidRPr="00913935" w:rsidRDefault="00AB4EC8" w:rsidP="00AB4EC8">
      <w:pPr>
        <w:pStyle w:val="Heading4"/>
      </w:pPr>
      <w:r w:rsidRPr="00913935">
        <w:t xml:space="preserve">Climate change doesn’t drive votes </w:t>
      </w:r>
    </w:p>
    <w:p w14:paraId="7733131E" w14:textId="77777777" w:rsidR="00AB4EC8" w:rsidRPr="00913935" w:rsidRDefault="00AB4EC8" w:rsidP="00AB4EC8">
      <w:r w:rsidRPr="00913935">
        <w:rPr>
          <w:rStyle w:val="StyleStyleBold12pt"/>
        </w:rPr>
        <w:t xml:space="preserve">Noon 16 </w:t>
      </w:r>
      <w:r w:rsidRPr="00913935">
        <w:t>[Marita Noon, executive director for Energy Makes America Great Inc., and the companion educational organization, the Citizens’ Alliance for Responsible Energy, 2-22-2016, "Nobody Cares About Climate Change In The 2016 Election," Conservative Review, https://www.conservativereview.com/commentary/2016/02/nobody-cares-about-climate-change-in-the-2016-election]</w:t>
      </w:r>
    </w:p>
    <w:p w14:paraId="7D715550" w14:textId="77777777" w:rsidR="00AB4EC8" w:rsidRPr="00913935" w:rsidRDefault="00AB4EC8" w:rsidP="00AB4EC8">
      <w:pPr>
        <w:rPr>
          <w:sz w:val="16"/>
        </w:rPr>
      </w:pPr>
      <w:r w:rsidRPr="00913935">
        <w:rPr>
          <w:sz w:val="16"/>
        </w:rPr>
        <w:t xml:space="preserve">Frustrated that </w:t>
      </w:r>
      <w:r w:rsidRPr="00913935">
        <w:rPr>
          <w:rStyle w:val="StyleBoldUnderline"/>
        </w:rPr>
        <w:t>nobody seems to care about climate change,</w:t>
      </w:r>
      <w:r w:rsidRPr="00913935">
        <w:rPr>
          <w:sz w:val="16"/>
        </w:rPr>
        <w:t xml:space="preserve"> “the country’s biggest individual political donor during the 2014 election cycle,” has pledged even more in 2016. Tom </w:t>
      </w:r>
      <w:r w:rsidRPr="00913935">
        <w:rPr>
          <w:rStyle w:val="StyleBoldUnderline"/>
        </w:rPr>
        <w:t>Steyer spent nearly $75 million</w:t>
      </w:r>
      <w:r w:rsidRPr="00913935">
        <w:rPr>
          <w:sz w:val="16"/>
        </w:rPr>
        <w:t xml:space="preserve"> in the 2014 midterms, reports Politico. He intends to “open his wallet even wider” now. But just </w:t>
      </w:r>
      <w:r w:rsidRPr="00913935">
        <w:rPr>
          <w:rStyle w:val="StyleBoldUnderline"/>
        </w:rPr>
        <w:t xml:space="preserve">what do his millions get him in this “crucial election”? </w:t>
      </w:r>
      <w:r w:rsidRPr="00913935">
        <w:rPr>
          <w:rStyle w:val="Emphasis"/>
        </w:rPr>
        <w:t xml:space="preserve">Based on history, not much. </w:t>
      </w:r>
      <w:r w:rsidRPr="00913935">
        <w:rPr>
          <w:sz w:val="16"/>
        </w:rPr>
        <w:t xml:space="preserve">In 2014, his NextGen Climate Action group specifically targeted seven races. Only three went his way — to Democrats. In Iowa, the group “invested in billboards and television and radio, newspaper and web ads,” to target Republicans and “agitate for more conversation about the topic in debates.” According to Politico, NextGen “attempted to convince Iowans to caucus for a candidate based on that candidate’s energy plan.” They “identified over 42,000 voters in the state who tapped climate change as a voting priority”…“over 1,500 were registered Republicans.” With 357,983 people participating the Iowa caucus, Steyer’s efforts reflect just 11.7 percent of voters and less than 1 percent of Republicans. Steyer’s millions were spent trying to get people to vote based on “energy plans.” Only one candidate’s energy policy got any real media coverage: Ted Cruz’s opposition to the Renewable Fuel Standard, also known as the ethanol mandate. He won the Republican caucus, ahead of Donald Trump who pandered to the powerful lobbying group: America’s Renewable Future. (Since then, Archer Daniels Midland, the biggest proponent and producer of ethanol, may be scaling back, which according to the Financial Times, “suggests the reality for this industry has changed.”) Perhaps Steyer needs to realize his reality has changed. On February 11, </w:t>
      </w:r>
      <w:r w:rsidRPr="00913935">
        <w:rPr>
          <w:rStyle w:val="StyleBoldUnderline"/>
        </w:rPr>
        <w:t>Politico released survey results from “a bipartisan panel of respondents” who it claims are “Republican and Democratic insiders”…“activists, strategists and operatives in the four early nominating states”</w:t>
      </w:r>
      <w:r w:rsidRPr="00913935">
        <w:rPr>
          <w:sz w:val="16"/>
        </w:rPr>
        <w:t xml:space="preserve"> who answered the questions anonymously. The results? As one Republican respondent from South Carolina (SC) put it: “</w:t>
      </w:r>
      <w:r w:rsidRPr="00913935">
        <w:rPr>
          <w:rStyle w:val="StyleBoldUnderline"/>
        </w:rPr>
        <w:t>Climate change is simply not a front burner issue to most people</w:t>
      </w:r>
      <w:r w:rsidRPr="00913935">
        <w:rPr>
          <w:sz w:val="16"/>
        </w:rPr>
        <w:t>.” A Nevada Democrat agreed: “</w:t>
      </w:r>
      <w:r w:rsidRPr="00913935">
        <w:rPr>
          <w:rStyle w:val="StyleBoldUnderline"/>
        </w:rPr>
        <w:t>I don’t believe this is a critical issue for many voters when compared to the economy and national security.</w:t>
      </w:r>
      <w:r w:rsidRPr="00913935">
        <w:rPr>
          <w:sz w:val="16"/>
        </w:rPr>
        <w:t xml:space="preserve">” One SC Republican said that </w:t>
      </w:r>
      <w:r w:rsidRPr="00913935">
        <w:rPr>
          <w:rStyle w:val="Emphasis"/>
        </w:rPr>
        <w:t>no “blue-collar swing voter” ever said: “I really like their jobs plan, but, boy, I don’t know about their position on climate change.”</w:t>
      </w:r>
      <w:r w:rsidRPr="00913935">
        <w:rPr>
          <w:sz w:val="16"/>
        </w:rPr>
        <w:t xml:space="preserve"> Over all, the</w:t>
      </w:r>
      <w:r w:rsidRPr="00913935">
        <w:rPr>
          <w:rStyle w:val="StyleBoldUnderline"/>
        </w:rPr>
        <w:t xml:space="preserve"> Republicans don’t think that opposing public policy to address the perceived threats of climate change will hurt their candidates.</w:t>
      </w:r>
      <w:r w:rsidRPr="00913935">
        <w:rPr>
          <w:sz w:val="16"/>
        </w:rPr>
        <w:t xml:space="preserve"> The topic never came up in the recent SC Republican debate. Steyer sees that on the issue of climate change, “the two parties could not be further apart.” However, the “insider” survey found that Democrats were split on the issue. When asked if “disputing the notion of manmade climate change would be damaging in the general election,” some thought it would, but others “thought </w:t>
      </w:r>
      <w:r w:rsidRPr="00913935">
        <w:rPr>
          <w:rStyle w:val="StyleBoldUnderline"/>
        </w:rPr>
        <w:t>climate change isn’t a major issue for voters</w:t>
      </w:r>
      <w:r w:rsidRPr="00913935">
        <w:rPr>
          <w:sz w:val="16"/>
        </w:rPr>
        <w:t>.” One SC Democrat pointed out: “</w:t>
      </w:r>
      <w:r w:rsidRPr="00913935">
        <w:rPr>
          <w:rStyle w:val="StyleBoldUnderline"/>
        </w:rPr>
        <w:t xml:space="preserve">the glut of cheap energy sources makes green technology </w:t>
      </w:r>
      <w:r w:rsidRPr="00913935">
        <w:rPr>
          <w:rStyle w:val="Emphasis"/>
        </w:rPr>
        <w:t xml:space="preserve">less of an immediate priority </w:t>
      </w:r>
      <w:r w:rsidRPr="00913935">
        <w:rPr>
          <w:rStyle w:val="StyleBoldUnderline"/>
        </w:rPr>
        <w:t>for Congress, investors and the voting public</w:t>
      </w:r>
      <w:r w:rsidRPr="00913935">
        <w:rPr>
          <w:sz w:val="16"/>
        </w:rPr>
        <w:t>.” While we are far from the days, of “drill, baby drill,” when asked about increasing production, Republicans see that their pro-development policies are unaffected by “price fluctuations.” A SC Republican stated: “Most Republicans view this issue through a national security lens. Low prices might diminish the intensity, but GOP voters will still want America to be energy independent regardless of oil prices.” On February 12, Politico held a gathering called “Caucus Energy South Carolina” that featured several of the SC “insiders” among whom the host said are “influential voices,” who offer “keen insight into what’s going on on the ground.” There, Mike McKenna, who has consulted a wide variety of political and corporate clients with respect to government relations, opinion research, marketing, message development and communications strategies, and who has served as an external relations specialist at the U.S. Department of Energy, declared: “</w:t>
      </w:r>
      <w:r w:rsidRPr="00913935">
        <w:rPr>
          <w:rStyle w:val="StyleBoldUnderline"/>
        </w:rPr>
        <w:t>Energy is a second tier issue. Climate change is fifth tier. Nobody cares about it. It is always at the bottom.”</w:t>
      </w:r>
      <w:r w:rsidRPr="00913935">
        <w:rPr>
          <w:sz w:val="16"/>
        </w:rPr>
        <w:t xml:space="preserve"> The climate change agenda has been the most expensive and extensive public relations campaign in the history of the world. Gallup has been polling on this issue for 25 years. Despite the herculean effort, </w:t>
      </w:r>
      <w:r w:rsidRPr="00913935">
        <w:rPr>
          <w:rStyle w:val="StyleBoldUnderline"/>
        </w:rPr>
        <w:t xml:space="preserve">fewer people are worried about climate change today than 25 years ago. </w:t>
      </w:r>
      <w:r w:rsidRPr="00913935">
        <w:rPr>
          <w:sz w:val="16"/>
        </w:rPr>
        <w:t xml:space="preserve">Pew Research Center has repeatedly found that </w:t>
      </w:r>
      <w:r w:rsidRPr="00913935">
        <w:rPr>
          <w:rStyle w:val="StyleBoldUnderline"/>
        </w:rPr>
        <w:t>when given a list of concerns regarding the public’s policy priorities, respondents put jobs and economy at the top of the list, with climate change at the bottom.</w:t>
      </w:r>
      <w:r w:rsidRPr="00913935">
        <w:rPr>
          <w:sz w:val="16"/>
        </w:rPr>
        <w:t xml:space="preserve"> Polling done just before the UN climate conference in Paris, found </w:t>
      </w:r>
      <w:r w:rsidRPr="00913935">
        <w:rPr>
          <w:sz w:val="16"/>
        </w:rPr>
        <w:lastRenderedPageBreak/>
        <w:t xml:space="preserve">that </w:t>
      </w:r>
      <w:r w:rsidRPr="00913935">
        <w:rPr>
          <w:rStyle w:val="StyleBoldUnderline"/>
        </w:rPr>
        <w:t xml:space="preserve">only 3% of Americans believe that climate change is the most important issue facing America. </w:t>
      </w:r>
      <w:r w:rsidRPr="00913935">
        <w:rPr>
          <w:sz w:val="16"/>
        </w:rPr>
        <w:t xml:space="preserve">Even Democrat Jane Kleeb, an outspoken opponent of the Keystone pipeline, acknowledged that </w:t>
      </w:r>
      <w:r w:rsidRPr="00913935">
        <w:rPr>
          <w:rStyle w:val="Emphasis"/>
        </w:rPr>
        <w:t>climate change, as an issue, doesn’t move people to act.</w:t>
      </w:r>
      <w:r w:rsidRPr="00913935">
        <w:rPr>
          <w:rStyle w:val="StyleBoldUnderline"/>
        </w:rPr>
        <w:t xml:space="preserve"> </w:t>
      </w:r>
      <w:r w:rsidRPr="00913935">
        <w:rPr>
          <w:sz w:val="16"/>
        </w:rPr>
        <w:t xml:space="preserve">David Wilkins, a former U.S. Ambassador to Canada who has worked on issues such as energy, national security, and the environment, said that </w:t>
      </w:r>
      <w:r w:rsidRPr="00913935">
        <w:rPr>
          <w:rStyle w:val="StyleBoldUnderline"/>
        </w:rPr>
        <w:t xml:space="preserve">voters are “not going to let the environment trump the economy.” </w:t>
      </w:r>
      <w:r w:rsidRPr="00913935">
        <w:rPr>
          <w:sz w:val="16"/>
        </w:rPr>
        <w:t xml:space="preserve">He believes there will be a reapplication for the Keystone pipeline and that eventually it will be built. Another insider, Democrat Inez Tenenbaum, disagreed, saying: “people don’t want to be energy dependent.” To which Wilkins quipped: “All the more reason to get oil from our friends.” When it comes to energy, there are clearly differences between </w:t>
      </w:r>
      <w:r w:rsidRPr="00913935">
        <w:rPr>
          <w:rStyle w:val="StyleBoldUnderline"/>
        </w:rPr>
        <w:t>the parties</w:t>
      </w:r>
      <w:r w:rsidRPr="00913935">
        <w:rPr>
          <w:sz w:val="16"/>
        </w:rPr>
        <w:t xml:space="preserve">, but strangely </w:t>
      </w:r>
      <w:r w:rsidRPr="00913935">
        <w:rPr>
          <w:rStyle w:val="StyleBoldUnderline"/>
        </w:rPr>
        <w:t xml:space="preserve">both agree that climate change isn’t “a major issue for voters.” </w:t>
      </w:r>
      <w:r w:rsidRPr="00913935">
        <w:rPr>
          <w:sz w:val="16"/>
        </w:rPr>
        <w:t xml:space="preserve">But don’t tell Steyer — or Senator Bernie Sanders. Steyer has praised </w:t>
      </w:r>
      <w:r w:rsidRPr="00913935">
        <w:rPr>
          <w:rStyle w:val="StyleBoldUnderline"/>
        </w:rPr>
        <w:t>Sanders</w:t>
      </w:r>
      <w:r w:rsidRPr="00913935">
        <w:rPr>
          <w:sz w:val="16"/>
        </w:rPr>
        <w:t xml:space="preserve"> for his public stand on climate change saying that he’s </w:t>
      </w:r>
      <w:r w:rsidRPr="00913935">
        <w:rPr>
          <w:rStyle w:val="StyleBoldUnderline"/>
        </w:rPr>
        <w:t>brought it up “repeatedly,” calling it</w:t>
      </w:r>
      <w:r w:rsidRPr="00913935">
        <w:rPr>
          <w:sz w:val="16"/>
        </w:rPr>
        <w:t xml:space="preserve"> a “national security issue” and </w:t>
      </w:r>
      <w:r w:rsidRPr="00913935">
        <w:rPr>
          <w:rStyle w:val="StyleBoldUnderline"/>
        </w:rPr>
        <w:t xml:space="preserve">“the number one issue facing Americans” — despite the fact that </w:t>
      </w:r>
      <w:r w:rsidRPr="00913935">
        <w:rPr>
          <w:rStyle w:val="Emphasis"/>
        </w:rPr>
        <w:t>polling indicates otherwise.</w:t>
      </w:r>
      <w:r w:rsidRPr="00913935">
        <w:rPr>
          <w:sz w:val="16"/>
        </w:rPr>
        <w:t xml:space="preserve"> As if he were channeling Steyer, in his New Hampshire victory speech, Sanders declared: “We will not allow back into the White House a political party … that cannot even acknowledge the scientific reality of climate change.” He continued: “The debate is over. Climate change is real. It is caused by human activity, and it is already causing devastating problems in this country and around the world. We have a moral responsibility to work with countries throughout the world to transform our energy system away from fossil fuels to energy efficiency and sustainable energy.” Since </w:t>
      </w:r>
      <w:r w:rsidRPr="00913935">
        <w:rPr>
          <w:rStyle w:val="Emphasis"/>
        </w:rPr>
        <w:t>nobody cares about climate change in the 2016 presidential campaign,</w:t>
      </w:r>
      <w:r w:rsidRPr="00913935">
        <w:rPr>
          <w:sz w:val="16"/>
        </w:rPr>
        <w:t xml:space="preserve"> except for Sanders and influential Democrat billionaire donor Steyer (who stands to gain financially from his advocacy), unfortunately one can easily guess where a chunk of his millions will go. Sanders will no longer be able to claim that all his donations are small. </w:t>
      </w:r>
    </w:p>
    <w:p w14:paraId="7FE2E228" w14:textId="77777777" w:rsidR="00AB4EC8" w:rsidRPr="00913935" w:rsidRDefault="00AB4EC8" w:rsidP="00AB4EC8">
      <w:pPr>
        <w:pStyle w:val="Heading4"/>
      </w:pPr>
      <w:r w:rsidRPr="00913935">
        <w:t>Link outweighs the link turn – other issues come first</w:t>
      </w:r>
    </w:p>
    <w:p w14:paraId="3E0B21BA" w14:textId="77777777" w:rsidR="00AB4EC8" w:rsidRPr="00913935" w:rsidRDefault="00AB4EC8" w:rsidP="00AB4EC8">
      <w:r w:rsidRPr="00913935">
        <w:rPr>
          <w:rStyle w:val="StyleStyleBold12pt"/>
        </w:rPr>
        <w:t xml:space="preserve">Harder 15 </w:t>
      </w:r>
      <w:r w:rsidRPr="00913935">
        <w:t>[Amy Harder, 12-14-2015, "Terrorism and Jobs Outshine Climate as Top Issues — WSJ/NBC Poll," WSJ, http://blogs.wsj.com/washwire/2015/12/14/terrorism-and-jobs-outshine-climate-as-top-issues-wsjnbc-poll/]</w:t>
      </w:r>
    </w:p>
    <w:p w14:paraId="4C19A686" w14:textId="77777777" w:rsidR="00AB4EC8" w:rsidRPr="00913935" w:rsidRDefault="00AB4EC8" w:rsidP="00AB4EC8">
      <w:pPr>
        <w:rPr>
          <w:sz w:val="16"/>
        </w:rPr>
      </w:pPr>
      <w:r w:rsidRPr="00913935">
        <w:rPr>
          <w:rStyle w:val="StyleBoldUnderline"/>
        </w:rPr>
        <w:t xml:space="preserve">A lot of people care about climate change, but </w:t>
      </w:r>
      <w:r w:rsidRPr="00913935">
        <w:rPr>
          <w:rStyle w:val="Emphasis"/>
        </w:rPr>
        <w:t>not nearly as much as they do about other issues</w:t>
      </w:r>
      <w:r w:rsidRPr="00913935">
        <w:rPr>
          <w:rStyle w:val="StyleBoldUnderline"/>
        </w:rPr>
        <w:t>,</w:t>
      </w:r>
      <w:r w:rsidRPr="00913935">
        <w:rPr>
          <w:sz w:val="16"/>
        </w:rPr>
        <w:t xml:space="preserve"> according to a new Wall Street Journal/NBC News poll. </w:t>
      </w:r>
      <w:r w:rsidRPr="00913935">
        <w:rPr>
          <w:rStyle w:val="StyleBoldUnderline"/>
        </w:rPr>
        <w:t>Just 7% of respondents said they think climate change is the top issue the federal government should address,</w:t>
      </w:r>
      <w:r w:rsidRPr="00913935">
        <w:rPr>
          <w:sz w:val="16"/>
        </w:rPr>
        <w:t xml:space="preserve"> </w:t>
      </w:r>
      <w:r w:rsidRPr="00913935">
        <w:rPr>
          <w:rStyle w:val="StyleBoldUnderline"/>
        </w:rPr>
        <w:t>with</w:t>
      </w:r>
      <w:r w:rsidRPr="00913935">
        <w:rPr>
          <w:sz w:val="16"/>
        </w:rPr>
        <w:t xml:space="preserve"> other issues, namely terrorism and </w:t>
      </w:r>
      <w:r w:rsidRPr="00913935">
        <w:rPr>
          <w:rStyle w:val="Emphasis"/>
        </w:rPr>
        <w:t>the economy, at the top of the list</w:t>
      </w:r>
      <w:r w:rsidRPr="00913935">
        <w:rPr>
          <w:sz w:val="16"/>
        </w:rPr>
        <w:t xml:space="preserve">. When asked specifically about climate change, closer to half — 41% — of respondents said they support taking immediate steps to address the problem. The poll underscores a challenge facing President Barack Obama and other politicians who are pushing sweeping government actions to address climate change: How to make the case for a continued, concerted focus on an issue when </w:t>
      </w:r>
      <w:r w:rsidRPr="00913935">
        <w:rPr>
          <w:rStyle w:val="Emphasis"/>
        </w:rPr>
        <w:t>most voters prefer a government focus on other things</w:t>
      </w:r>
      <w:r w:rsidRPr="00913935">
        <w:rPr>
          <w:sz w:val="16"/>
        </w:rPr>
        <w:t xml:space="preserve">? The chance timing of the United Nations global climate change conference in Paris coming two weeks after terrorists killed 130 people in that same city has fueled a political debate about which threat is greater and which the Obama administration should focus on more, an either/or dynamic White House officials reject. “They’re both critically important,” said Ben Rhodes, Mr. Obama’s deputy national security adviser, at a press briefing during the U.N. climate talks, which concluded this past weekend. “And we have to do both at the same time. And they pose different threats.” According to the WSJ/NBC poll, </w:t>
      </w:r>
      <w:r w:rsidRPr="00913935">
        <w:rPr>
          <w:rStyle w:val="StyleBoldUnderline"/>
        </w:rPr>
        <w:t>40% of respondents picked national security and terrorism as their top choice</w:t>
      </w:r>
      <w:r w:rsidRPr="00913935">
        <w:rPr>
          <w:sz w:val="16"/>
        </w:rPr>
        <w:t xml:space="preserve"> for government action. </w:t>
      </w:r>
      <w:r w:rsidRPr="00913935">
        <w:rPr>
          <w:rStyle w:val="Emphasis"/>
        </w:rPr>
        <w:t>Job creation and economic growth came in second</w:t>
      </w:r>
      <w:r w:rsidRPr="00913935">
        <w:rPr>
          <w:sz w:val="16"/>
        </w:rPr>
        <w:t xml:space="preserve">, with 23% respondents picking it as their top choice. </w:t>
      </w:r>
      <w:r w:rsidRPr="00913935">
        <w:rPr>
          <w:rStyle w:val="StyleBoldUnderline"/>
        </w:rPr>
        <w:t xml:space="preserve">Government spending and healthcare followed next, </w:t>
      </w:r>
      <w:r w:rsidRPr="00913935">
        <w:rPr>
          <w:rStyle w:val="Emphasis"/>
        </w:rPr>
        <w:t>with only immigration and religious/moral values ranking below climate change</w:t>
      </w:r>
      <w:r w:rsidRPr="00913935">
        <w:rPr>
          <w:rStyle w:val="StyleBoldUnderline"/>
        </w:rPr>
        <w:t xml:space="preserve">. </w:t>
      </w:r>
      <w:r w:rsidRPr="00913935">
        <w:rPr>
          <w:sz w:val="16"/>
        </w:rPr>
        <w:t>The poll results diverged sharply along party lines, reflecting years of partisanship and ideological divide on climate change. Even so, just 30% of Democrats picked climate as the issue the government should address. Barely any GOP primary voters (3%) said so, while 11% of swing voters concurred. When asked in isolation, the support for action on climate change increased in both parties, with 62% of Democratic primary voters saying they support taking immediate action to address the issue and 13% of GOP primary voters agreeing.</w:t>
      </w:r>
    </w:p>
    <w:p w14:paraId="0BE469B8" w14:textId="77777777" w:rsidR="00AB4EC8" w:rsidRPr="00913935" w:rsidRDefault="00AB4EC8" w:rsidP="00AB4EC8">
      <w:pPr>
        <w:pStyle w:val="Heading3"/>
      </w:pPr>
      <w:r w:rsidRPr="00913935">
        <w:lastRenderedPageBreak/>
        <w:t xml:space="preserve">L – Foreign Policy / Security </w:t>
      </w:r>
    </w:p>
    <w:p w14:paraId="54B861CD" w14:textId="77777777" w:rsidR="00AB4EC8" w:rsidRPr="00913935" w:rsidRDefault="00AB4EC8" w:rsidP="00AB4EC8">
      <w:pPr>
        <w:pStyle w:val="Heading4"/>
        <w:rPr>
          <w:rFonts w:cs="Times New Roman"/>
        </w:rPr>
      </w:pPr>
      <w:r w:rsidRPr="00913935">
        <w:rPr>
          <w:rFonts w:cs="Times New Roman"/>
        </w:rPr>
        <w:t>The plan creates clear contrast between the parties on national security --- allowing it to swing the election</w:t>
      </w:r>
    </w:p>
    <w:p w14:paraId="408CEAE3" w14:textId="77777777" w:rsidR="00AB4EC8" w:rsidRPr="00913935" w:rsidRDefault="00AB4EC8" w:rsidP="00AB4EC8">
      <w:r w:rsidRPr="00913935">
        <w:rPr>
          <w:rStyle w:val="StyleStyleBold12pt"/>
        </w:rPr>
        <w:t>Amble 1/28/16</w:t>
      </w:r>
      <w:r w:rsidRPr="00913935">
        <w:t xml:space="preserve"> (John, former U.S. Army intelligence officer and veteran of Iraq and Afghanistan, AND PhD candidate at the Institute of Middle Eastern Studies at King’s College London, “We Still Don’t Know if Foreign Policy Matters in the Presidential Election,” </w:t>
      </w:r>
      <w:hyperlink r:id="rId18" w:history="1">
        <w:r w:rsidRPr="00913935">
          <w:rPr>
            <w:rStyle w:val="Hyperlink"/>
          </w:rPr>
          <w:t>http://warontherocks.com/2016/01/we-still-dont-know-if-foreign-policy-matters-in-the-presidential-election/</w:t>
        </w:r>
      </w:hyperlink>
      <w:r w:rsidRPr="00913935">
        <w:t>)</w:t>
      </w:r>
    </w:p>
    <w:p w14:paraId="791BD224" w14:textId="77777777" w:rsidR="00AB4EC8" w:rsidRPr="00913935" w:rsidRDefault="00AB4EC8" w:rsidP="00AB4EC8">
      <w:pPr>
        <w:rPr>
          <w:sz w:val="16"/>
        </w:rPr>
      </w:pPr>
      <w:r w:rsidRPr="00913935">
        <w:rPr>
          <w:sz w:val="16"/>
        </w:rPr>
        <w:t xml:space="preserve">So wait, is this a foreign policy election or not? Good question, one that Elizabeth Saunders sought to answer this week in The Washington Post. </w:t>
      </w:r>
      <w:r w:rsidRPr="00913935">
        <w:rPr>
          <w:rStyle w:val="StyleBoldUnderline"/>
        </w:rPr>
        <w:t xml:space="preserve">One reason voters sometimes don’t support candidates based on foreign policy issues, even when they profess to be concerned with them, </w:t>
      </w:r>
      <w:r w:rsidRPr="00913935">
        <w:rPr>
          <w:rStyle w:val="Emphasis"/>
        </w:rPr>
        <w:t>is because the divides between candidates’ positions can be less stark</w:t>
      </w:r>
      <w:r w:rsidRPr="00913935">
        <w:rPr>
          <w:rStyle w:val="StyleBoldUnderline"/>
        </w:rPr>
        <w:t xml:space="preserve"> than on issues like, say, taxes and social welfare policy:</w:t>
      </w:r>
      <w:r w:rsidRPr="00913935">
        <w:rPr>
          <w:sz w:val="16"/>
        </w:rPr>
        <w:t xml:space="preserve"> </w:t>
      </w:r>
      <w:r w:rsidRPr="00913935">
        <w:rPr>
          <w:rStyle w:val="StyleBoldUnderline"/>
        </w:rPr>
        <w:t>“Consider Vietnam and the 1968 election … [when] most individuals’ votes were not based on Vietnam — because there was little difference between the public positions taken by</w:t>
      </w:r>
      <w:r w:rsidRPr="00913935">
        <w:rPr>
          <w:sz w:val="16"/>
        </w:rPr>
        <w:t xml:space="preserve"> Hubert </w:t>
      </w:r>
      <w:r w:rsidRPr="00913935">
        <w:rPr>
          <w:rStyle w:val="StyleBoldUnderline"/>
        </w:rPr>
        <w:t>Humphrey and</w:t>
      </w:r>
      <w:r w:rsidRPr="00913935">
        <w:rPr>
          <w:sz w:val="16"/>
        </w:rPr>
        <w:t xml:space="preserve"> Richard </w:t>
      </w:r>
      <w:r w:rsidRPr="00913935">
        <w:rPr>
          <w:rStyle w:val="StyleBoldUnderline"/>
        </w:rPr>
        <w:t>Nixon</w:t>
      </w:r>
      <w:r w:rsidRPr="00913935">
        <w:rPr>
          <w:sz w:val="16"/>
        </w:rPr>
        <w:t xml:space="preserve">. … </w:t>
      </w:r>
      <w:r w:rsidRPr="00913935">
        <w:rPr>
          <w:rStyle w:val="StyleBoldUnderline"/>
        </w:rPr>
        <w:t>That’s potentially true in 2016 as well.</w:t>
      </w:r>
      <w:r w:rsidRPr="00913935">
        <w:rPr>
          <w:sz w:val="16"/>
        </w:rPr>
        <w:t xml:space="preserve"> The most likely Democratic nominee, Hillary </w:t>
      </w:r>
      <w:r w:rsidRPr="00913935">
        <w:rPr>
          <w:rStyle w:val="StyleBoldUnderline"/>
        </w:rPr>
        <w:t>Clinton, has taken more hawkish foreign policy positions than many recent Democratic candidates</w:t>
      </w:r>
      <w:r w:rsidRPr="00913935">
        <w:rPr>
          <w:sz w:val="16"/>
        </w:rPr>
        <w:t xml:space="preserve">, presumably bringing her positions closer to the more traditionally hawkish Republican side.” Democratic candidates avoiding foreign policy While the GOP field is happy to talk about national security and foreign policy issues, the Democrats (as we’ve noted before) are simply not interested. For Buzzfeed, Zack Beauchamp talked to Democratic foreign policy wonks who aren’t happy about that. Some of the highlights: Heather Hurlburt, New America Foundation: “The discussion of national security in the presidential debate is terrible. You sit around and say, ‘If only they would talk more about our issues in the context of the presidential campaign,’ and then they do. Just be careful what you wish for.” Matt Duss, Foundation for Middle East Peace: “Whenever there’s a crisis, Democratic leaders scramble to make statements about what we should do. But there’s a failure to constantly articulate a progressive vision for foreign policy.” Rachel Kleinfeld, Carnegie Endowment for International Peace: “Hillary is probably a little more interventionist than the Democratic base would like. Bernie Sanders is closer to where the Democratic base is … [but] that’s not the message he wants his campaign to be about. Although Clinton is kind of an exception To be fair, </w:t>
      </w:r>
      <w:r w:rsidRPr="00913935">
        <w:rPr>
          <w:rStyle w:val="StyleBoldUnderline"/>
        </w:rPr>
        <w:t>in this week’s Democratic town hall</w:t>
      </w:r>
      <w:r w:rsidRPr="00913935">
        <w:rPr>
          <w:sz w:val="16"/>
        </w:rPr>
        <w:t xml:space="preserve"> hosted by CNN, Clinton did spend a lot of time tackling foreign policy issues, especially compared to her two opponents. She addressed the Iranian nuclear program, the Israeli-Palestinian conflict, the Islamic State, radicalization, and Benghazi. But as Frida Ghitis writes for CNN, “there was, however, a downside for </w:t>
      </w:r>
      <w:r w:rsidRPr="00913935">
        <w:rPr>
          <w:rStyle w:val="Emphasis"/>
        </w:rPr>
        <w:t>Clinton</w:t>
      </w:r>
      <w:r w:rsidRPr="00913935">
        <w:rPr>
          <w:sz w:val="16"/>
        </w:rPr>
        <w:t xml:space="preserve">. … The once seemingly inevitable Democratic nominee </w:t>
      </w:r>
      <w:r w:rsidRPr="00913935">
        <w:rPr>
          <w:rStyle w:val="Emphasis"/>
        </w:rPr>
        <w:t>opted to tie herself ever more closely to</w:t>
      </w:r>
      <w:r w:rsidRPr="00913935">
        <w:rPr>
          <w:sz w:val="16"/>
        </w:rPr>
        <w:t xml:space="preserve"> President Barack </w:t>
      </w:r>
      <w:r w:rsidRPr="00913935">
        <w:rPr>
          <w:rStyle w:val="Emphasis"/>
        </w:rPr>
        <w:t>Obama’s foreign policy</w:t>
      </w:r>
      <w:r w:rsidRPr="00913935">
        <w:rPr>
          <w:sz w:val="16"/>
        </w:rPr>
        <w:t>. Indeed, come the general election, Clinton’s full-throated defense of the controversial Iran deal and other foreign policy choices will make it that much harder to distance herself from the broader historic catastrophe of the unraveling of the Middle East that has unfolded during Obama’s watch.”</w:t>
      </w:r>
    </w:p>
    <w:p w14:paraId="3B599A73" w14:textId="77777777" w:rsidR="00AB4EC8" w:rsidRPr="00913935" w:rsidRDefault="00AB4EC8" w:rsidP="00AB4EC8">
      <w:pPr>
        <w:pStyle w:val="Heading4"/>
        <w:rPr>
          <w:rFonts w:cs="Times New Roman"/>
        </w:rPr>
      </w:pPr>
      <w:r w:rsidRPr="00913935">
        <w:rPr>
          <w:rFonts w:cs="Times New Roman"/>
        </w:rPr>
        <w:t>The plan allows Republicans to draw a significant contrast with Dems --- helps foreign policy influence the election</w:t>
      </w:r>
    </w:p>
    <w:p w14:paraId="778712DA" w14:textId="77777777" w:rsidR="00AB4EC8" w:rsidRPr="00913935" w:rsidRDefault="00AB4EC8" w:rsidP="00AB4EC8">
      <w:r w:rsidRPr="00913935">
        <w:rPr>
          <w:rStyle w:val="StyleStyleBold12pt"/>
        </w:rPr>
        <w:t>Saunders 1/26/16</w:t>
      </w:r>
      <w:r w:rsidRPr="00913935">
        <w:t xml:space="preserve"> (Elizabeth, assistant professor of political science and international affairs at George Washington University, “Will foreign policy be a major issue in the 2016 election? Here’s what we know,” </w:t>
      </w:r>
      <w:hyperlink r:id="rId19" w:history="1">
        <w:r w:rsidRPr="00913935">
          <w:rPr>
            <w:rStyle w:val="Hyperlink"/>
          </w:rPr>
          <w:t>https://www.washingtonpost.com/news/monkey-cage/wp/2016/01/26/will-foreign-policy-be-a-major-issue-in-the-2016-election-heres-what-we-know/</w:t>
        </w:r>
      </w:hyperlink>
    </w:p>
    <w:p w14:paraId="13EB36AD" w14:textId="77777777" w:rsidR="00AB4EC8" w:rsidRPr="00913935" w:rsidRDefault="00AB4EC8" w:rsidP="00AB4EC8">
      <w:pPr>
        <w:rPr>
          <w:sz w:val="16"/>
        </w:rPr>
      </w:pPr>
      <w:r w:rsidRPr="00913935">
        <w:rPr>
          <w:sz w:val="16"/>
        </w:rPr>
        <w:t xml:space="preserve">Does foreign policy affect how voters decide who to vote for and who gets elected? The consensus is that foreign policy generally has little effect on elections, as Brendan Nyhan pointed out after the Paris attacks (see also Dan Drezner here and here). Of course, </w:t>
      </w:r>
      <w:r w:rsidRPr="00913935">
        <w:rPr>
          <w:rStyle w:val="StyleBoldUnderline"/>
        </w:rPr>
        <w:t>foreign policy can matter in elections. But it’s hard for a politician to sway large numbers of voters based on foreign affairs</w:t>
      </w:r>
      <w:r w:rsidRPr="00913935">
        <w:rPr>
          <w:sz w:val="16"/>
        </w:rPr>
        <w:t xml:space="preserve">. [Think you can predict the election? Join our 2016 Forecasting Tournament.] Why? Some issues are simply not salient enough: on trade, for example, research by Alexandra Guisinger found that voters did not hold their </w:t>
      </w:r>
      <w:r w:rsidRPr="00913935">
        <w:rPr>
          <w:sz w:val="16"/>
        </w:rPr>
        <w:lastRenderedPageBreak/>
        <w:t xml:space="preserve">senators accountable for votes on the Central American Free Trade Agreement (CAFTA). Another challenge is that </w:t>
      </w:r>
      <w:r w:rsidRPr="00913935">
        <w:rPr>
          <w:rStyle w:val="Emphasis"/>
        </w:rPr>
        <w:t>a candidate must be able to draw a significant contrast with the other party</w:t>
      </w:r>
      <w:r w:rsidRPr="00913935">
        <w:rPr>
          <w:rStyle w:val="StyleBoldUnderline"/>
        </w:rPr>
        <w:t>. That may mean taking a popular position that the opposition cannot easily match</w:t>
      </w:r>
      <w:r w:rsidRPr="00913935">
        <w:rPr>
          <w:sz w:val="16"/>
        </w:rPr>
        <w:t xml:space="preserve"> (as Lynn Vavreck comments). </w:t>
      </w:r>
      <w:r w:rsidRPr="00913935">
        <w:rPr>
          <w:rStyle w:val="StyleBoldUnderline"/>
        </w:rPr>
        <w:t>Consider Vietnam and the 1968 election.</w:t>
      </w:r>
      <w:r w:rsidRPr="00913935">
        <w:rPr>
          <w:sz w:val="16"/>
        </w:rPr>
        <w:t xml:space="preserve"> Benjamin Page and Richard Brody found that despite the apparently high salience of the war, </w:t>
      </w:r>
      <w:r w:rsidRPr="00913935">
        <w:rPr>
          <w:rStyle w:val="StyleBoldUnderline"/>
        </w:rPr>
        <w:t>most individuals’ votes were not based on Vietnam — because there was little difference between the public positions taken by</w:t>
      </w:r>
      <w:r w:rsidRPr="00913935">
        <w:rPr>
          <w:sz w:val="16"/>
        </w:rPr>
        <w:t xml:space="preserve"> Hubert </w:t>
      </w:r>
      <w:r w:rsidRPr="00913935">
        <w:rPr>
          <w:rStyle w:val="StyleBoldUnderline"/>
        </w:rPr>
        <w:t>Humphrey and</w:t>
      </w:r>
      <w:r w:rsidRPr="00913935">
        <w:rPr>
          <w:sz w:val="16"/>
        </w:rPr>
        <w:t xml:space="preserve"> Richard </w:t>
      </w:r>
      <w:r w:rsidRPr="00913935">
        <w:rPr>
          <w:rStyle w:val="StyleBoldUnderline"/>
        </w:rPr>
        <w:t>Nixon</w:t>
      </w:r>
      <w:r w:rsidRPr="00913935">
        <w:rPr>
          <w:sz w:val="16"/>
        </w:rPr>
        <w:t xml:space="preserve">. </w:t>
      </w:r>
      <w:r w:rsidRPr="00913935">
        <w:rPr>
          <w:rStyle w:val="StyleBoldUnderline"/>
        </w:rPr>
        <w:t>That’s potentially true in 2016 as well.</w:t>
      </w:r>
      <w:r w:rsidRPr="00913935">
        <w:rPr>
          <w:sz w:val="16"/>
        </w:rPr>
        <w:t xml:space="preserve"> The most likely Democratic nominee, Hillary </w:t>
      </w:r>
      <w:r w:rsidRPr="00913935">
        <w:rPr>
          <w:rStyle w:val="StyleBoldUnderline"/>
        </w:rPr>
        <w:t>Clinton, has taken more hawkish foreign policy positions than many recent Democratic candidates, presumably bringing her positions closer to the more traditionally hawkish Republican side</w:t>
      </w:r>
      <w:r w:rsidRPr="00913935">
        <w:rPr>
          <w:sz w:val="16"/>
        </w:rPr>
        <w:t xml:space="preserve">. Basing a vote on foreign policy can be difficult because candidates often have an incentive to be vague, as Humphrey and Nixon were in 1968. In 2015 and 2016, the </w:t>
      </w:r>
      <w:r w:rsidRPr="00913935">
        <w:rPr>
          <w:rStyle w:val="StyleBoldUnderline"/>
        </w:rPr>
        <w:t>Republican candidates have been long on talk of “toughness” but short on specifics. This can build broad primary support, but isn’t likely to produce sharply contrasting positions between the parties.</w:t>
      </w:r>
    </w:p>
    <w:p w14:paraId="419D3987" w14:textId="77777777" w:rsidR="00AB4EC8" w:rsidRPr="00913935" w:rsidRDefault="00AB4EC8" w:rsidP="00AB4EC8">
      <w:pPr>
        <w:pStyle w:val="Heading4"/>
        <w:tabs>
          <w:tab w:val="left" w:pos="7380"/>
        </w:tabs>
        <w:rPr>
          <w:rStyle w:val="StyleStyleBold12pt"/>
          <w:rFonts w:cs="Times New Roman"/>
          <w:b/>
        </w:rPr>
      </w:pPr>
      <w:r w:rsidRPr="00913935">
        <w:rPr>
          <w:rStyle w:val="StyleStyleBold12pt"/>
          <w:rFonts w:cs="Times New Roman"/>
        </w:rPr>
        <w:t xml:space="preserve">GOP candidates will </w:t>
      </w:r>
      <w:r w:rsidRPr="00913935">
        <w:t>rhetorically weaponize</w:t>
      </w:r>
      <w:r w:rsidRPr="00913935">
        <w:rPr>
          <w:rStyle w:val="StyleStyleBold12pt"/>
          <w:rFonts w:cs="Times New Roman"/>
        </w:rPr>
        <w:t xml:space="preserve"> the plan using it against Hillary as a sign of vulnerability and to make all other issues secondary</w:t>
      </w:r>
    </w:p>
    <w:p w14:paraId="47B4D01A" w14:textId="77777777" w:rsidR="00AB4EC8" w:rsidRPr="00913935" w:rsidRDefault="00AB4EC8" w:rsidP="00AB4EC8">
      <w:r w:rsidRPr="00913935">
        <w:rPr>
          <w:rStyle w:val="StyleStyleBold12pt"/>
        </w:rPr>
        <w:t>Harris 2016</w:t>
      </w:r>
      <w:r w:rsidRPr="00913935">
        <w:t xml:space="preserve"> (Peter, Prof of political science @ Colorado State U,  "President Obama’s Partisan Foreign Policy," Jan 26, nationalinterest.org/feature/president-obamas-partisan-foreign-policy-15019?page=2)</w:t>
      </w:r>
    </w:p>
    <w:p w14:paraId="7EA04A09" w14:textId="77777777" w:rsidR="00AB4EC8" w:rsidRPr="00913935" w:rsidRDefault="00AB4EC8" w:rsidP="00AB4EC8">
      <w:pPr>
        <w:rPr>
          <w:sz w:val="16"/>
        </w:rPr>
      </w:pPr>
      <w:r w:rsidRPr="00913935">
        <w:rPr>
          <w:sz w:val="16"/>
        </w:rPr>
        <w:t>The political scientist V.O. Key once wrote that “latent” public opinion is the only type of public opinion that government officials truly care about. Politicians do not cater to audiences in the here and now, he suggested, but rather are focused on engineering positive endorsements of their policies among people in the future. Indeed, leaders are quite willing to tolerate poor approval ratings because there is always a hope—an expectation, even—that posterity will bring absolution. Given his standing in the polls, President Barack Obama can probably be counted among those politicians who have put their faith in vindication by future generations. But Obama will have to wait a long time before anything close to a unanimous verdict on his legacy can emerge—let alone a positive one. This is especially true</w:t>
      </w:r>
      <w:r w:rsidRPr="00913935">
        <w:rPr>
          <w:rStyle w:val="StyleBoldUnderline"/>
        </w:rPr>
        <w:t xml:space="preserve"> in </w:t>
      </w:r>
      <w:r w:rsidRPr="00913935">
        <w:rPr>
          <w:sz w:val="16"/>
        </w:rPr>
        <w:t>the realm of</w:t>
      </w:r>
      <w:r w:rsidRPr="00913935">
        <w:rPr>
          <w:rStyle w:val="StyleBoldUnderline"/>
        </w:rPr>
        <w:t xml:space="preserve"> foreign affairs</w:t>
      </w:r>
      <w:r w:rsidRPr="00913935">
        <w:rPr>
          <w:sz w:val="16"/>
        </w:rPr>
        <w:t xml:space="preserve">, where </w:t>
      </w:r>
      <w:r w:rsidRPr="00913935">
        <w:rPr>
          <w:rStyle w:val="StyleBoldUnderline"/>
        </w:rPr>
        <w:t>Obama’s agenda has been thoroughly partisan and divisive</w:t>
      </w:r>
      <w:r w:rsidRPr="00913935">
        <w:rPr>
          <w:sz w:val="16"/>
        </w:rPr>
        <w:t xml:space="preserve">—pleasing to Democrats but anathema to Republicans. </w:t>
      </w:r>
      <w:r w:rsidRPr="00913935">
        <w:rPr>
          <w:rStyle w:val="StyleBoldUnderline"/>
        </w:rPr>
        <w:t xml:space="preserve">When it comes to Obama’s record on foreign policy, </w:t>
      </w:r>
      <w:r w:rsidRPr="00913935">
        <w:rPr>
          <w:rStyle w:val="Emphasis"/>
        </w:rPr>
        <w:t>Republicans smell blood.</w:t>
      </w:r>
      <w:r w:rsidRPr="00913935">
        <w:rPr>
          <w:sz w:val="16"/>
        </w:rPr>
        <w:t xml:space="preserve"> Indeed, </w:t>
      </w:r>
      <w:r w:rsidRPr="00913935">
        <w:rPr>
          <w:rStyle w:val="StyleBoldUnderline"/>
        </w:rPr>
        <w:t>it has been a staple for the party’s presidential hopefuls to accuse Obama of weakness on national security, with his failure to “defeat” the Islamic State</w:t>
      </w:r>
      <w:r w:rsidRPr="00913935">
        <w:rPr>
          <w:sz w:val="16"/>
        </w:rPr>
        <w:t xml:space="preserve">, </w:t>
      </w:r>
      <w:r w:rsidRPr="00913935">
        <w:rPr>
          <w:rStyle w:val="StyleBoldUnderline"/>
        </w:rPr>
        <w:t>the resurgence of Russia</w:t>
      </w:r>
      <w:r w:rsidRPr="00913935">
        <w:rPr>
          <w:sz w:val="16"/>
        </w:rPr>
        <w:t xml:space="preserve"> as a bona fide power on the world stage, </w:t>
      </w:r>
      <w:r w:rsidRPr="00913935">
        <w:rPr>
          <w:rStyle w:val="StyleBoldUnderline"/>
        </w:rPr>
        <w:t>the nuclear deal with Iran</w:t>
      </w:r>
      <w:r w:rsidRPr="00913935">
        <w:rPr>
          <w:sz w:val="16"/>
        </w:rPr>
        <w:t>—along with the attendant worsening of relations with Israel—</w:t>
      </w:r>
      <w:r w:rsidRPr="00913935">
        <w:rPr>
          <w:rStyle w:val="StyleBoldUnderline"/>
        </w:rPr>
        <w:t>and the looming rise of China being among the most common lines of attack</w:t>
      </w:r>
      <w:r w:rsidRPr="00913935">
        <w:rPr>
          <w:sz w:val="16"/>
        </w:rPr>
        <w:t xml:space="preserve">. Earlier this month, the Republican presidential debate in South Carolina offered a window into how the party is using foreign policy to sully Obama and the Democrats. Riled up over the seizure of U.S. sailors by Iran two days prior, the assembled GOP contenders fell over themselves to castigate the president for allowing the country and members of its armed forces to be humiliated by a sworn adversary. Ted Cruz led the charge. “I give you my word,” he declared, “[that] if I am elected president, no serviceman or servicewoman will be forced to be on their knees in any nation that captures our fighting men and women. We’ll field the full force and fury of the United States of America.” The detainees had already been released by the time this grandstanding took place. And the truth is that the sailors had only been held by Iran’s forces because they had wrongly strayed into Iranian waters. More sober critics of President Obama were probably correct to avoid politicizing the issue; Nikki Haley, for example, wisely declined to invoke the crisis in her response to the president’s State of the Union. Yet </w:t>
      </w:r>
      <w:r w:rsidRPr="00913935">
        <w:rPr>
          <w:rStyle w:val="StyleBoldUnderline"/>
        </w:rPr>
        <w:t xml:space="preserve">the overreaction of the GOP’s presidential candidates showed just how eager they are during this electoral cycle to </w:t>
      </w:r>
      <w:r w:rsidRPr="00913935">
        <w:rPr>
          <w:rStyle w:val="Emphasis"/>
        </w:rPr>
        <w:t>weaponize the perception that Obama is weak on national security</w:t>
      </w:r>
      <w:r w:rsidRPr="00913935">
        <w:rPr>
          <w:sz w:val="16"/>
        </w:rPr>
        <w:t xml:space="preserve">. What mattered to them were not the facts—that this was, in sum, a very minor encounter and certainly not a military crisis—but rather the political potential to make foreign policy a winning issue for the Republican Party come November. Listening to the Republicans, one would be forgiven for thinking that Obama’s entire foreign policy has been an unmitigated disaster from start to finish. </w:t>
      </w:r>
      <w:r w:rsidRPr="00913935">
        <w:rPr>
          <w:rStyle w:val="StyleBoldUnderline"/>
        </w:rPr>
        <w:t xml:space="preserve">The Middle East is in flames, and only carpet bombing and U.S. boots on the ground can save it; </w:t>
      </w:r>
      <w:r w:rsidRPr="00913935">
        <w:rPr>
          <w:sz w:val="16"/>
        </w:rPr>
        <w:t xml:space="preserve">Vladimir Putin has become such a threat to U.S. interests that it is now worth shooting down his planes over Syria; and world leaders from Tehran to Beijing to Mexico City spend their days guffawing over American stupidity. But this is not how everybody in domestic politics views Obama’s record on international issues, of course. On the contrary, loyal members of the president’s electoral coalition have solid reasons to judge his tenure in the White House as an incredible success story. After all, what Republicans </w:t>
      </w:r>
      <w:r w:rsidRPr="00913935">
        <w:rPr>
          <w:sz w:val="16"/>
        </w:rPr>
        <w:lastRenderedPageBreak/>
        <w:t xml:space="preserve">denounce as weakness—namely, Obama’s reluctance to use U.S. military power abroad—is actually a major strength in the eyes of many Democrats. Obama secured the Democratic nomination and won the 2008 election partly on the back of his pledge to wind down the deeply unpopular war in Iraq. And if anything, the Democratic coalition seems to have grown more anti-war over the course of the Obama presidency, not less. Initially a proponent of ramping up the military effort in Afghanistan, for example, President Obama was encouraged early in his first term—not least of all by electoral concerns—to reduce the U.S. footprint in that country, as well as in Iraq. Especially after the killing of Osama bin Laden, Obama shifted his focus from defeating America’s enemies in battle to ending a decade of warfare in the Middle East. The wisdom of retrenchment in Iraq and Afghanistan is open to debate, of course, given the worsening security situation in both countries. But the goal of extricating the United States from foreign wars remains in vogue among Democrats. So does avoiding future wars. Consider John Kerry’s remarks in response to Iran’s implementation of the controversial nuclear deal. “I think we have also proven once again why diplomacy has to always be our first choice, and war our last resort,” he said. “And that is a very important lesson to reinforce. We have approached this challenge with the firm belief that exhausting diplomacy before choosing war is an imperative. And we believe that today marks the benefits of that choice.” The implicit claim is that, under a different president, the United States could well have found itself embroiled in open warfare with Iran. But thanks to Obama’s steady hand and strategic foresight, diplomacy has proven sufficient to meet the objectives of keeping America safe and maintaining security in the Persian Gulf. Diplomacy pays. Militarism does not. Diplomacy is also bearing fruit in Cuba, Obama’s supporters might say. Tough talk, economic blockade and the assassination plots of yesteryear have done nothing to advance the U.S. goal of regime change in Havana. In stark contrast, Obama’s approach brings new hope that the two countries can mend their bilateral relations and that, in time, the Cuban government will either reform or be replaced by its own people. Elsewhere, too, diplomacy appears to have paid dividends. Although it has a much lower profile in U.S. domestic politics than the attempted rapprochements with Iran and Cuba, for example, Obama’s opening to Burma has seen that country edge towards democratization and an improvement of its human rights record (even if Obama’s support for democratic reforms in other countries—Egypt and Bahrain spring to mind—has been mixed). On the environment—a central issue for many in the Democratic coalition—Obama can claim to have delivered the Paris Agreement on tackling climate change, a marked improvement on previous global compacts, as well as ensuring that China plays its part in curbing carbon emissions. He has done so in the teeth of bitter Republican opposition, of course, which makes his legacy on the environment particularly vulnerable to partisan disagreement. And then there is the question of American leadership of the global economy under the Obama administration. It is sometimes easy to forget just how fragile things were in January 2009 when Obama first took office, but it is surely a non-trivial achievement that, seven years later, an open world economy has survived relatively intact, with most major world powers having eschewed the sort of beggar-thy-neighbor economic policies that characterized the interwar period. It is clear, then, that </w:t>
      </w:r>
      <w:r w:rsidRPr="00913935">
        <w:rPr>
          <w:rStyle w:val="StyleBoldUnderline"/>
        </w:rPr>
        <w:t>the Obama foreign policy has given groups within the Democratic coalition plenty to be happy about</w:t>
      </w:r>
      <w:r w:rsidRPr="00913935">
        <w:rPr>
          <w:sz w:val="16"/>
        </w:rPr>
        <w:t xml:space="preserve">: diplomatic solutions that have reduced reliance on militarism, the promise of improved relations with some longstanding adversaries and achievements in the realms of climate, human rights and trade. And indeed, Democrats are much more likely to rate Obama favorably as a world leader. </w:t>
      </w:r>
      <w:r w:rsidRPr="00913935">
        <w:rPr>
          <w:rStyle w:val="StyleBoldUnderline"/>
        </w:rPr>
        <w:t xml:space="preserve">The cost of these achievements has been to reject the militarist and macho brand of foreign policy that plays well with hawkish voters, </w:t>
      </w:r>
      <w:r w:rsidRPr="00913935">
        <w:rPr>
          <w:sz w:val="16"/>
        </w:rPr>
        <w:t xml:space="preserve">the result being that </w:t>
      </w:r>
      <w:r w:rsidRPr="00913935">
        <w:rPr>
          <w:rStyle w:val="StyleBoldUnderline"/>
        </w:rPr>
        <w:t>Obama has little chance of being remembered as a strong commander-in-chief</w:t>
      </w:r>
      <w:r w:rsidRPr="00913935">
        <w:rPr>
          <w:sz w:val="16"/>
        </w:rPr>
        <w:t xml:space="preserve">. He will have to live with his detractors’ attempts to blame him for turmoil in Iraq, Syria, Afghanistan and elsewhere; </w:t>
      </w:r>
      <w:r w:rsidRPr="00913935">
        <w:rPr>
          <w:rStyle w:val="StyleBoldUnderline"/>
        </w:rPr>
        <w:t xml:space="preserve">his legacy will long be tarnished by accusations of weakness, appeasement and misplaced priorities. </w:t>
      </w:r>
      <w:r w:rsidRPr="00913935">
        <w:rPr>
          <w:sz w:val="16"/>
        </w:rPr>
        <w:t xml:space="preserve">In his new book, The Obama Doctrine, Colin Dueck notes that President Obama achieved a very rare thing during the 2012 presidential election by turning foreign policy into a “winning issue” for the Democrats. An aggressive foreign policy of targeting terrorists that culminated in the death of bin Laden, a new start with some of America’s former adversaries and a seemingly imminent end to the wars in Afghanistan and Iraq—all of these things made it hard for Mitt Romney to land punches on the sitting president when it came to foreign affairs. But this was a fleeting moment. Just four years later, </w:t>
      </w:r>
      <w:r w:rsidRPr="00913935">
        <w:rPr>
          <w:rStyle w:val="StyleBoldUnderline"/>
        </w:rPr>
        <w:t xml:space="preserve">foreign policy is back to being a highly politicized and utterly partisan issue. Worse still for Obama and his co-partisans, foreign policy an issue area that </w:t>
      </w:r>
      <w:r w:rsidRPr="00913935">
        <w:rPr>
          <w:rStyle w:val="Emphasis"/>
        </w:rPr>
        <w:t>the Democrats are decidedly vulnerable over,</w:t>
      </w:r>
      <w:r w:rsidRPr="00913935">
        <w:rPr>
          <w:sz w:val="16"/>
        </w:rPr>
        <w:t xml:space="preserve"> especially </w:t>
      </w:r>
      <w:r w:rsidRPr="00913935">
        <w:rPr>
          <w:rStyle w:val="StyleBoldUnderline"/>
        </w:rPr>
        <w:t xml:space="preserve">given sustained Republican attacks on Hillary </w:t>
      </w:r>
      <w:r w:rsidRPr="00913935">
        <w:rPr>
          <w:rStyle w:val="Emphasis"/>
        </w:rPr>
        <w:t xml:space="preserve">Clinton’s record as Secretary of State. </w:t>
      </w:r>
      <w:r w:rsidRPr="00913935">
        <w:rPr>
          <w:sz w:val="16"/>
        </w:rPr>
        <w:t>And so while Obama (like his predecessor before him) might well view posterity as some sort of coconspirator—a source of ultimate validation and vindication for foreign policies not appreciated in their time—his would-be successors in the Democratic Party can enjoy no such luxury. Future public opinion is the least of their worries.</w:t>
      </w:r>
    </w:p>
    <w:p w14:paraId="66453E3E" w14:textId="77777777" w:rsidR="00AB4EC8" w:rsidRPr="00913935" w:rsidRDefault="00AB4EC8" w:rsidP="00AB4EC8">
      <w:pPr>
        <w:pStyle w:val="Heading4"/>
      </w:pPr>
      <w:r w:rsidRPr="00913935">
        <w:t>Weak on foreign policy will give the GOP the election</w:t>
      </w:r>
    </w:p>
    <w:p w14:paraId="0971BDD9" w14:textId="77777777" w:rsidR="00AB4EC8" w:rsidRPr="00913935" w:rsidRDefault="00AB4EC8" w:rsidP="00AB4EC8">
      <w:r w:rsidRPr="00913935">
        <w:rPr>
          <w:rStyle w:val="StyleStyleBold12pt"/>
        </w:rPr>
        <w:t>Kraushaar and Roarty 15</w:t>
      </w:r>
      <w:r w:rsidRPr="00913935">
        <w:t xml:space="preserve"> (Josh Kraushaar and Alex Roarty, politics editor for National Journal, b. senior political reporter for Roll Call, “GOP Poll: Foreign Policy, Not Economy, Voters’ Top Concern”, </w:t>
      </w:r>
      <w:hyperlink r:id="rId20" w:history="1">
        <w:r w:rsidRPr="00913935">
          <w:rPr>
            <w:rStyle w:val="Hyperlink"/>
          </w:rPr>
          <w:t>http://www.nationaljournal.com/politics/2015/04/14/GOP-Poll-Foreign-Policy-Not-Economy-Voters-Top-Concern</w:t>
        </w:r>
      </w:hyperlink>
      <w:r w:rsidRPr="00913935">
        <w:t>)</w:t>
      </w:r>
    </w:p>
    <w:p w14:paraId="6B8CE1D4" w14:textId="77777777" w:rsidR="00AB4EC8" w:rsidRPr="00913935" w:rsidRDefault="00AB4EC8" w:rsidP="00AB4EC8">
      <w:pPr>
        <w:rPr>
          <w:sz w:val="16"/>
        </w:rPr>
      </w:pPr>
      <w:r w:rsidRPr="00913935">
        <w:rPr>
          <w:rStyle w:val="StyleBoldUnderline"/>
        </w:rPr>
        <w:lastRenderedPageBreak/>
        <w:t xml:space="preserve">A GOP poll is reinforcing Re­pub­lic­an strategists’ con­vic­tion that foreign policy </w:t>
      </w:r>
      <w:r w:rsidRPr="00913935">
        <w:rPr>
          <w:rStyle w:val="Emphasis"/>
        </w:rPr>
        <w:t>will be a major issue</w:t>
      </w:r>
      <w:r w:rsidRPr="00913935">
        <w:rPr>
          <w:rStyle w:val="StyleBoldUnderline"/>
        </w:rPr>
        <w:t xml:space="preserve"> in 2016</w:t>
      </w:r>
      <w:r w:rsidRPr="00913935">
        <w:rPr>
          <w:sz w:val="16"/>
        </w:rPr>
        <w:t>””</w:t>
      </w:r>
      <w:r w:rsidRPr="00913935">
        <w:rPr>
          <w:rStyle w:val="StyleBoldUnderline"/>
        </w:rPr>
        <w:t>one the party believes it can wield to its ad­vant­age against</w:t>
      </w:r>
      <w:r w:rsidRPr="00913935">
        <w:rPr>
          <w:sz w:val="16"/>
        </w:rPr>
        <w:t xml:space="preserve"> Demo­crat­ic con­gres­sion­al can­did­ates and Hil­lary </w:t>
      </w:r>
      <w:r w:rsidRPr="00913935">
        <w:rPr>
          <w:rStyle w:val="StyleBoldUnderline"/>
        </w:rPr>
        <w:t>Clinton.</w:t>
      </w:r>
      <w:r w:rsidRPr="00913935">
        <w:rPr>
          <w:sz w:val="16"/>
        </w:rPr>
        <w:t xml:space="preserve"> The in­tern­al sur­vey, con­duc­ted by the GOP firm On­Mes­sage, found that </w:t>
      </w:r>
      <w:r w:rsidRPr="00913935">
        <w:rPr>
          <w:rStyle w:val="StyleBoldUnderline"/>
        </w:rPr>
        <w:t>security issues ranked first on a list of top pri­or­it­ies for voters, ahead of eco­nom­ic growth</w:t>
      </w:r>
      <w:r w:rsidRPr="00913935">
        <w:rPr>
          <w:sz w:val="16"/>
        </w:rPr>
        <w:t xml:space="preserve">, fisc­al re­spons­ib­il­ity, and mor­al is­sues, among oth­ers. </w:t>
      </w:r>
      <w:r w:rsidRPr="00913935">
        <w:rPr>
          <w:rStyle w:val="StyleBoldUnderline"/>
        </w:rPr>
        <w:t>A 22 per­cent plur­al­ity of all re­spond­ents ranked it as the top is­sue,</w:t>
      </w:r>
      <w:r w:rsidRPr="00913935">
        <w:rPr>
          <w:sz w:val="16"/>
        </w:rPr>
        <w:t xml:space="preserve"> com­pared with 13 per­cent who lis­ted eco­nom­ic growth as their top con­cern. (14 per­cent lis­ted “fisc­al re­spons­ib­il­ity” at the head of their list.) The poll was con­duc­ted March 23 to 25 for the Re­pub­lic­an su­per PAC Amer­ic­an Ac­tion Net­work, the John Boehnerlinked third party group that spent tens of mil­lions of dol­lars last elec­tion aid­ing House Re­pub­lic­an cam­paigns. The poll sur­veyed 1,400 people and has a mar­gin of er­ror of 2.6 per­cent. </w:t>
      </w:r>
      <w:r w:rsidRPr="00913935">
        <w:rPr>
          <w:rStyle w:val="Emphasis"/>
        </w:rPr>
        <w:t>The findings confirm other surveys showing national security has spiked as a leading issue in the upcoming elec­tions</w:t>
      </w:r>
      <w:r w:rsidRPr="00913935">
        <w:rPr>
          <w:sz w:val="16"/>
        </w:rPr>
        <w:t xml:space="preserve">. In Janu­ary, the </w:t>
      </w:r>
      <w:r w:rsidRPr="00913935">
        <w:rPr>
          <w:rStyle w:val="StyleBoldUnderline"/>
        </w:rPr>
        <w:t>Pew</w:t>
      </w:r>
      <w:r w:rsidRPr="00913935">
        <w:rPr>
          <w:sz w:val="16"/>
        </w:rPr>
        <w:t xml:space="preserve"> Re­search Cen­ter </w:t>
      </w:r>
      <w:r w:rsidRPr="00913935">
        <w:rPr>
          <w:rStyle w:val="StyleBoldUnderline"/>
        </w:rPr>
        <w:t>found that, for the first time in five years, an equal share of voters rated de­fend­ing the U.S.</w:t>
      </w:r>
      <w:r w:rsidRPr="00913935">
        <w:rPr>
          <w:sz w:val="16"/>
        </w:rPr>
        <w:t xml:space="preserve"> against ter­ror­ism (76 per­cent) </w:t>
      </w:r>
      <w:r w:rsidRPr="00913935">
        <w:rPr>
          <w:rStyle w:val="StyleBoldUnderline"/>
        </w:rPr>
        <w:t>as important a policy priority as the economy</w:t>
      </w:r>
      <w:r w:rsidRPr="00913935">
        <w:rPr>
          <w:sz w:val="16"/>
        </w:rPr>
        <w:t xml:space="preserve"> (75 per­cent). For­eign policy moved down the list of pub­lic con­cerns fol­low­ing the 2008 fin­an­cial crisis, but the </w:t>
      </w:r>
      <w:r w:rsidRPr="00913935">
        <w:rPr>
          <w:rStyle w:val="StyleBoldUnderline"/>
        </w:rPr>
        <w:t xml:space="preserve">polls are a sign the issue has returned with vigor to the public consciousness. </w:t>
      </w:r>
      <w:r w:rsidRPr="00913935">
        <w:rPr>
          <w:sz w:val="16"/>
        </w:rPr>
        <w:t xml:space="preserve">And </w:t>
      </w:r>
      <w:r w:rsidRPr="00913935">
        <w:rPr>
          <w:rStyle w:val="StyleBoldUnderline"/>
        </w:rPr>
        <w:t>Republicans see</w:t>
      </w:r>
      <w:r w:rsidRPr="00913935">
        <w:rPr>
          <w:sz w:val="16"/>
        </w:rPr>
        <w:t xml:space="preserve"> the sur­veys as a sign that </w:t>
      </w:r>
      <w:r w:rsidRPr="00913935">
        <w:rPr>
          <w:rStyle w:val="StyleBoldUnderline"/>
        </w:rPr>
        <w:t>the issue is poised to help their candidates</w:t>
      </w:r>
      <w:r w:rsidRPr="00913935">
        <w:rPr>
          <w:sz w:val="16"/>
        </w:rPr>
        <w:t xml:space="preserve"> in an im­port­ant way for the first time since pub­lic opin­ion turned against the Ir­aq War after the 2004 elec­tion. “It really star­ted be­fore the [2014] elec­tion, as IS­IS and their con­quest really took cen­ter stage “¦ prob­ably about mid­sum­mer, we star­ted no­ti­cing that con­cerns about for­eign af­fairs and de­fense were pop­ping up,” said Wes An­der­son, a Re­pub­lic­an poll­ster who con­duc­ted the sur­vey. “Hon­estly, we haven’t seen that since 2004 in any real sig­ni­fic­ance. [It was present] in 2006, but ob­vi­ously in a very neg­at­ive way for Re­pub­lic­ans.” Non­par­tis­an polls sug­gest that, </w:t>
      </w:r>
      <w:r w:rsidRPr="00913935">
        <w:rPr>
          <w:rStyle w:val="Emphasis"/>
        </w:rPr>
        <w:t>as a political issue, foreign policy favors Republicans</w:t>
      </w:r>
      <w:r w:rsidRPr="00913935">
        <w:rPr>
          <w:sz w:val="16"/>
        </w:rPr>
        <w:t xml:space="preserve">. The pub­lic gives Pres­id­ent Obama low marks on the is­sue, ac­cord­ing to a num­ber of sur­veys, and a Feb­ru­ary poll from Pew shows </w:t>
      </w:r>
      <w:r w:rsidRPr="00913935">
        <w:rPr>
          <w:rStyle w:val="StyleBoldUnderline"/>
        </w:rPr>
        <w:t>voters now trust Republicans more</w:t>
      </w:r>
      <w:r w:rsidRPr="00913935">
        <w:rPr>
          <w:sz w:val="16"/>
        </w:rPr>
        <w:t xml:space="preserve"> than Demo­crats to handle for­eign policy. </w:t>
      </w:r>
      <w:r w:rsidRPr="00913935">
        <w:rPr>
          <w:rStyle w:val="StyleBoldUnderline"/>
        </w:rPr>
        <w:t>The GOP has taken note. Attacking</w:t>
      </w:r>
      <w:r w:rsidRPr="00913935">
        <w:rPr>
          <w:sz w:val="16"/>
        </w:rPr>
        <w:t xml:space="preserve"> Pres­id­ent </w:t>
      </w:r>
      <w:r w:rsidRPr="00913935">
        <w:rPr>
          <w:rStyle w:val="StyleBoldUnderline"/>
        </w:rPr>
        <w:t>Obama’s</w:t>
      </w:r>
      <w:r w:rsidRPr="00913935">
        <w:rPr>
          <w:sz w:val="16"/>
        </w:rPr>
        <w:t xml:space="preserve"> re­cord on Is­rael and Ir­an is now one of the biggest ap­plause lines for pres­id­en­tial can­did­ates. </w:t>
      </w:r>
      <w:r w:rsidRPr="00913935">
        <w:rPr>
          <w:rStyle w:val="StyleBoldUnderline"/>
        </w:rPr>
        <w:t>Republicans are</w:t>
      </w:r>
      <w:r w:rsidRPr="00913935">
        <w:rPr>
          <w:sz w:val="16"/>
        </w:rPr>
        <w:t xml:space="preserve"> now just as </w:t>
      </w:r>
      <w:r w:rsidRPr="00913935">
        <w:rPr>
          <w:rStyle w:val="StyleBoldUnderline"/>
        </w:rPr>
        <w:t>eager to scrutinize</w:t>
      </w:r>
      <w:r w:rsidRPr="00913935">
        <w:rPr>
          <w:sz w:val="16"/>
        </w:rPr>
        <w:t xml:space="preserve"> Hil­lary </w:t>
      </w:r>
      <w:r w:rsidRPr="00913935">
        <w:rPr>
          <w:rStyle w:val="StyleBoldUnderline"/>
        </w:rPr>
        <w:t>Clinton</w:t>
      </w:r>
      <w:r w:rsidRPr="00913935">
        <w:rPr>
          <w:sz w:val="16"/>
          <w:szCs w:val="16"/>
        </w:rPr>
        <w:t xml:space="preserve">’s record as </w:t>
      </w:r>
      <w:r w:rsidRPr="00913935">
        <w:rPr>
          <w:sz w:val="16"/>
        </w:rPr>
        <w:t xml:space="preserve">sec­ret­ary of State as she is to pro­mote it. And one of the tar­geted Re­pub­lic­an sen­at­ors up for reelec­tion in 2016 already is tele­graph­ing that he’s fo­cus­ing on na­tion­al se­cur­ity as his top cam­paign mes­sage. What’s </w:t>
      </w:r>
      <w:r w:rsidRPr="00913935">
        <w:rPr>
          <w:rStyle w:val="StyleBoldUnderline"/>
        </w:rPr>
        <w:t>more interesting</w:t>
      </w:r>
      <w:r w:rsidRPr="00913935">
        <w:rPr>
          <w:sz w:val="16"/>
        </w:rPr>
        <w:t xml:space="preserve"> </w:t>
      </w:r>
      <w:r w:rsidRPr="00913935">
        <w:rPr>
          <w:rStyle w:val="StyleBoldUnderline"/>
        </w:rPr>
        <w:t>than whether foreign policy will help</w:t>
      </w:r>
      <w:r w:rsidRPr="00913935">
        <w:rPr>
          <w:sz w:val="16"/>
        </w:rPr>
        <w:t xml:space="preserve"> the party next elec­tion, however, </w:t>
      </w:r>
      <w:r w:rsidRPr="00913935">
        <w:rPr>
          <w:rStyle w:val="StyleBoldUnderline"/>
        </w:rPr>
        <w:t>might be specifically the type of voters GOP strategists think it will help them with</w:t>
      </w:r>
      <w:r w:rsidRPr="00913935">
        <w:rPr>
          <w:sz w:val="16"/>
        </w:rPr>
        <w:t xml:space="preserve">. After suc­cess­ive elec­tions in which </w:t>
      </w:r>
      <w:r w:rsidRPr="00913935">
        <w:rPr>
          <w:rStyle w:val="StyleBoldUnderline"/>
        </w:rPr>
        <w:t>Democrats have focused their campaign strategy on winning big with women</w:t>
      </w:r>
      <w:r w:rsidRPr="00913935">
        <w:rPr>
          <w:sz w:val="16"/>
        </w:rPr>
        <w:t xml:space="preserve"> voters, </w:t>
      </w:r>
      <w:r w:rsidRPr="00913935">
        <w:rPr>
          <w:rStyle w:val="StyleBoldUnderline"/>
        </w:rPr>
        <w:t xml:space="preserve">Republican operatives believe raising questions about the Democrats’ handling of terrorism could help them push back. </w:t>
      </w:r>
      <w:r w:rsidRPr="00913935">
        <w:rPr>
          <w:sz w:val="16"/>
        </w:rPr>
        <w:t xml:space="preserve">“If a bunch of those </w:t>
      </w:r>
      <w:r w:rsidRPr="00913935">
        <w:rPr>
          <w:rStyle w:val="StyleBoldUnderline"/>
        </w:rPr>
        <w:t>swing</w:t>
      </w:r>
      <w:r w:rsidRPr="00913935">
        <w:rPr>
          <w:sz w:val="16"/>
        </w:rPr>
        <w:t xml:space="preserve">, of­ten sub­urb­an, soft par­tis­an </w:t>
      </w:r>
      <w:r w:rsidRPr="00913935">
        <w:rPr>
          <w:rStyle w:val="StyleBoldUnderline"/>
        </w:rPr>
        <w:t>or independent</w:t>
      </w:r>
      <w:r w:rsidRPr="00913935">
        <w:rPr>
          <w:sz w:val="16"/>
        </w:rPr>
        <w:t xml:space="preserve"> </w:t>
      </w:r>
      <w:r w:rsidRPr="00913935">
        <w:rPr>
          <w:rStyle w:val="StyleBoldUnderline"/>
        </w:rPr>
        <w:t>wo­men are becoming more concerned about security is­sues,</w:t>
      </w:r>
      <w:r w:rsidRPr="00913935">
        <w:rPr>
          <w:sz w:val="16"/>
        </w:rPr>
        <w:t xml:space="preserve"> what does that do to [Clin­ton’s] abil­ity to drive the gender splits they en­joyed in 2012?” An­der­son said. “So there’s the big ques­tion. </w:t>
      </w:r>
      <w:r w:rsidRPr="00913935">
        <w:rPr>
          <w:rStyle w:val="Emphasis"/>
        </w:rPr>
        <w:t xml:space="preserve">As foreign affairs and security issues grow, does this put a real wrench in their ability to drive a gender gap?” </w:t>
      </w:r>
      <w:r w:rsidRPr="00913935">
        <w:rPr>
          <w:rStyle w:val="StyleBoldUnderline"/>
        </w:rPr>
        <w:t>The rising import of foreign policy</w:t>
      </w:r>
      <w:r w:rsidRPr="00913935">
        <w:rPr>
          <w:sz w:val="16"/>
        </w:rPr>
        <w:t xml:space="preserve"> in today’s polit­ics </w:t>
      </w:r>
      <w:r w:rsidRPr="00913935">
        <w:rPr>
          <w:rStyle w:val="StyleBoldUnderline"/>
        </w:rPr>
        <w:t>has sparked a de­bate over wheth­er for­eign policy</w:t>
      </w:r>
      <w:r w:rsidRPr="00913935">
        <w:rPr>
          <w:sz w:val="16"/>
        </w:rPr>
        <w:t xml:space="preserve">, des­pite its surge in polls, </w:t>
      </w:r>
      <w:r w:rsidRPr="00913935">
        <w:rPr>
          <w:rStyle w:val="StyleBoldUnderline"/>
        </w:rPr>
        <w:t>will really</w:t>
      </w:r>
      <w:r w:rsidRPr="00913935">
        <w:rPr>
          <w:sz w:val="16"/>
        </w:rPr>
        <w:t xml:space="preserve"> be such an </w:t>
      </w:r>
      <w:r w:rsidRPr="00913935">
        <w:rPr>
          <w:rStyle w:val="StyleBoldUnderline"/>
        </w:rPr>
        <w:t>im­port­ant is­sue</w:t>
      </w:r>
      <w:r w:rsidRPr="00913935">
        <w:rPr>
          <w:sz w:val="16"/>
        </w:rPr>
        <w:t xml:space="preserve"> in 2016. The Wash­ing­ton Ex­am­iner’s Byron York, cit­ing stag­nant wage growth in the latest Labor De­part­ment data, sug­ges­ted eco­nom­ic con­cerns still will rate No. 1 on the minds of voters come Elec­tion Day. It’s not an ar­gu­ment An­der­son re­jects: The poll­ster con­ceded that </w:t>
      </w:r>
      <w:r w:rsidRPr="00913935">
        <w:rPr>
          <w:rStyle w:val="StyleBoldUnderline"/>
        </w:rPr>
        <w:t>if the elec­tion were held to­mor­row, the eco­nomy would still be the most im­port­ant is­sue</w:t>
      </w:r>
      <w:r w:rsidRPr="00913935">
        <w:rPr>
          <w:sz w:val="16"/>
        </w:rPr>
        <w:t xml:space="preserve">. </w:t>
      </w:r>
      <w:r w:rsidRPr="00913935">
        <w:rPr>
          <w:rStyle w:val="Emphasis"/>
        </w:rPr>
        <w:t>But</w:t>
      </w:r>
      <w:r w:rsidRPr="00913935">
        <w:rPr>
          <w:sz w:val="16"/>
        </w:rPr>
        <w:t xml:space="preserve"> he ad­ded that polling data shows that </w:t>
      </w:r>
      <w:r w:rsidRPr="00913935">
        <w:rPr>
          <w:rStyle w:val="StyleBoldUnderline"/>
        </w:rPr>
        <w:t>if events across the world con­tin­ue to get worse, that could change. “The question is not wheth­er eco­nomy is go­ing to fade</w:t>
      </w:r>
      <w:r w:rsidRPr="00913935">
        <w:rPr>
          <w:sz w:val="16"/>
        </w:rPr>
        <w:t xml:space="preserve"> as an is­sue, </w:t>
      </w:r>
      <w:r w:rsidRPr="00913935">
        <w:rPr>
          <w:rStyle w:val="StyleBoldUnderline"/>
        </w:rPr>
        <w:t>it’s whether oth­er issues like foreign affairs or defense are going to surge</w:t>
      </w:r>
      <w:r w:rsidRPr="00913935">
        <w:rPr>
          <w:sz w:val="16"/>
        </w:rPr>
        <w:t>,” he said. “</w:t>
      </w:r>
      <w:r w:rsidRPr="00913935">
        <w:rPr>
          <w:rStyle w:val="StyleBoldUnderline"/>
        </w:rPr>
        <w:t>We’re see­ing</w:t>
      </w:r>
      <w:r w:rsidRPr="00913935">
        <w:rPr>
          <w:sz w:val="16"/>
        </w:rPr>
        <w:t xml:space="preserve"> evid­ence that </w:t>
      </w:r>
      <w:r w:rsidRPr="00913935">
        <w:rPr>
          <w:rStyle w:val="StyleBoldUnderline"/>
        </w:rPr>
        <w:t>a trend</w:t>
      </w:r>
      <w:r w:rsidRPr="00913935">
        <w:rPr>
          <w:sz w:val="16"/>
        </w:rPr>
        <w:t xml:space="preserve"> is build­ing there, </w:t>
      </w:r>
      <w:r w:rsidRPr="00913935">
        <w:rPr>
          <w:rStyle w:val="StyleBoldUnderline"/>
        </w:rPr>
        <w:t xml:space="preserve">and it’s all built around fear over the in­sec­ur­ity and chaos </w:t>
      </w:r>
      <w:r w:rsidRPr="00913935">
        <w:rPr>
          <w:sz w:val="16"/>
        </w:rPr>
        <w:t>around the world right now, and if that just con­tin­ues and some bad things hap­pen, then it may be­come a voter de­term­in­at­ive is­sue for a lot of voters in 2016.”</w:t>
      </w:r>
    </w:p>
    <w:p w14:paraId="306E2093" w14:textId="77777777" w:rsidR="00AB4EC8" w:rsidRPr="00913935" w:rsidRDefault="00AB4EC8" w:rsidP="00AB4EC8">
      <w:pPr>
        <w:rPr>
          <w:sz w:val="16"/>
        </w:rPr>
      </w:pPr>
    </w:p>
    <w:p w14:paraId="3C09A8C8" w14:textId="77777777" w:rsidR="00AB4EC8" w:rsidRPr="00913935" w:rsidRDefault="00AB4EC8" w:rsidP="00CF5840">
      <w:pPr>
        <w:rPr>
          <w:rStyle w:val="StyleBoldUnderline"/>
        </w:rPr>
      </w:pPr>
    </w:p>
    <w:p w14:paraId="114A2ACF" w14:textId="11834FCB" w:rsidR="00C56052" w:rsidRPr="00913935" w:rsidRDefault="00AB4EC8" w:rsidP="00C56052">
      <w:pPr>
        <w:pStyle w:val="Heading3"/>
      </w:pPr>
      <w:r w:rsidRPr="00913935">
        <w:lastRenderedPageBreak/>
        <w:t xml:space="preserve">L – </w:t>
      </w:r>
      <w:r w:rsidR="00C56052" w:rsidRPr="00913935">
        <w:t>South China Seas</w:t>
      </w:r>
    </w:p>
    <w:p w14:paraId="655913A0" w14:textId="77777777" w:rsidR="00C56052" w:rsidRPr="00913935" w:rsidRDefault="00C56052" w:rsidP="00C56052">
      <w:pPr>
        <w:pStyle w:val="Heading4"/>
      </w:pPr>
      <w:r w:rsidRPr="00913935">
        <w:t xml:space="preserve">Soft on China policies alienate the public, empower Republican attacks, AND SCS policies will be tied to Clinton </w:t>
      </w:r>
    </w:p>
    <w:p w14:paraId="2552C575" w14:textId="77777777" w:rsidR="00C56052" w:rsidRPr="00913935" w:rsidRDefault="00C56052" w:rsidP="00C56052">
      <w:r w:rsidRPr="00913935">
        <w:rPr>
          <w:rStyle w:val="StyleStyleBold12pt"/>
        </w:rPr>
        <w:t>Nakamura 15</w:t>
      </w:r>
      <w:r w:rsidRPr="00913935">
        <w:t xml:space="preserve"> (David, Staff @ Wash Post, "Anti-China rhetoric in campaign suggests change under a new president," 9/23, https://www.washingtonpost.com/politics/anti-china-rhetoric-in-campaign-suggests-change-under-a-new-president/2015/09/23/f6bb3066-61ff-11e5-b38e-06883aacba64_story.html)</w:t>
      </w:r>
    </w:p>
    <w:p w14:paraId="736DD54B" w14:textId="77777777" w:rsidR="00C56052" w:rsidRPr="00913935" w:rsidRDefault="00C56052" w:rsidP="00C56052">
      <w:pPr>
        <w:rPr>
          <w:sz w:val="16"/>
        </w:rPr>
      </w:pPr>
      <w:r w:rsidRPr="00913935">
        <w:rPr>
          <w:rStyle w:val="Emphasis"/>
        </w:rPr>
        <w:t>A flashpoint every four years in American politics, China again has become a target</w:t>
      </w:r>
      <w:r w:rsidRPr="00913935">
        <w:rPr>
          <w:sz w:val="16"/>
        </w:rPr>
        <w:t xml:space="preserve"> for Republicans and Democrats alike </w:t>
      </w:r>
      <w:r w:rsidRPr="00913935">
        <w:rPr>
          <w:rStyle w:val="Emphasis"/>
        </w:rPr>
        <w:t>on the presidential campaign trail</w:t>
      </w:r>
      <w:r w:rsidRPr="00913935">
        <w:rPr>
          <w:sz w:val="16"/>
        </w:rPr>
        <w:t>. But foreign policy experts said there is mounting evidence that this time it’s more than a rhetorical gambit: Escalating tensions have left officials on both sides of the Pacific preparing for a shift in U.S. policy toward China, no matter which political party wins the 2016 election. As President Obama prepares to welcome Chinese President Xi Jinping to the White House on Thursday</w:t>
      </w:r>
      <w:r w:rsidRPr="00913935">
        <w:rPr>
          <w:rStyle w:val="StyleBoldUnderline"/>
        </w:rPr>
        <w:t>, those vying to succeed Obama have begun bashing China over</w:t>
      </w:r>
      <w:r w:rsidRPr="00913935">
        <w:rPr>
          <w:sz w:val="16"/>
        </w:rPr>
        <w:t xml:space="preserve"> its </w:t>
      </w:r>
      <w:r w:rsidRPr="00913935">
        <w:rPr>
          <w:rStyle w:val="StyleBoldUnderline"/>
        </w:rPr>
        <w:t>currency</w:t>
      </w:r>
      <w:r w:rsidRPr="00913935">
        <w:rPr>
          <w:sz w:val="16"/>
        </w:rPr>
        <w:t xml:space="preserve"> ma­nipu­la­tion, </w:t>
      </w:r>
      <w:r w:rsidRPr="00913935">
        <w:rPr>
          <w:rStyle w:val="StyleBoldUnderline"/>
        </w:rPr>
        <w:t xml:space="preserve">cyberhacking, human rights abuses </w:t>
      </w:r>
      <w:r w:rsidRPr="00913935">
        <w:rPr>
          <w:rStyle w:val="Emphasis"/>
        </w:rPr>
        <w:t>and aggression in the South China Sea.</w:t>
      </w:r>
      <w:r w:rsidRPr="00913935">
        <w:rPr>
          <w:sz w:val="16"/>
        </w:rPr>
        <w:t xml:space="preserve"> Although Obama aides and Chinese officials have tried to shrug off the attacks as election-season pandering, analysts said </w:t>
      </w:r>
      <w:r w:rsidRPr="00913935">
        <w:rPr>
          <w:rStyle w:val="Emphasis"/>
        </w:rPr>
        <w:t>the tough talk reflects souring attitudes</w:t>
      </w:r>
      <w:r w:rsidRPr="00913935">
        <w:rPr>
          <w:sz w:val="16"/>
        </w:rPr>
        <w:t xml:space="preserve"> toward China on Capitol Hill </w:t>
      </w:r>
      <w:r w:rsidRPr="00913935">
        <w:rPr>
          <w:rStyle w:val="Emphasis"/>
        </w:rPr>
        <w:t>and in the public.</w:t>
      </w:r>
      <w:r w:rsidRPr="00913935">
        <w:rPr>
          <w:sz w:val="16"/>
        </w:rPr>
        <w:t xml:space="preserve"> And they suggested that the fear of a less friendly administration to come has contributed to China’s recent provocations. “What I think they’re really concerned about is what comes next,” said Bonnie Glaser, a China expert at the Center for Strategic and International Studies. “And as a result, I think they’re trying to use this one-year-plus period in the Obama administration to get done in some areas as much as they can. In fact, I would argue this is what’s going on in the artificial island building in the South China Sea.” Xi’s two-day state visit to Washington is meant to reassure U.S. political leaders that China will be a reliable global partner and that its economic and territorial ambitions in Asia under his leadership are benign. In an address to business leaders in Seattle on Tuesday, the Chinese leader pledged to fight against cyberattacks and proposed creating a “high-level joint dialogue mechanism” with the United States to establish ground rules in cyberspace and to resolve disputes. But, it is unlikely that Xi and Obama will be able to announce major breakthroughs on the scale of the climate deal they reached last fall in Beijing, and that will make it difficult for the Chinese leader to accomplish those goals. Meantime, </w:t>
      </w:r>
      <w:r w:rsidRPr="00913935">
        <w:rPr>
          <w:rStyle w:val="StyleBoldUnderline"/>
        </w:rPr>
        <w:t>public opinion of China has soured</w:t>
      </w:r>
      <w:r w:rsidRPr="00913935">
        <w:rPr>
          <w:sz w:val="16"/>
        </w:rPr>
        <w:t xml:space="preserve"> as the United States has slowly recovered from the Great Recession. This year, </w:t>
      </w:r>
      <w:r w:rsidRPr="00913935">
        <w:rPr>
          <w:rStyle w:val="Emphasis"/>
        </w:rPr>
        <w:t>54 percent of Americans held an unfavorable view of China,</w:t>
      </w:r>
      <w:r w:rsidRPr="00913935">
        <w:rPr>
          <w:sz w:val="16"/>
        </w:rPr>
        <w:t xml:space="preserve"> compared with 29 percent in 2006, </w:t>
      </w:r>
      <w:r w:rsidRPr="00913935">
        <w:rPr>
          <w:rStyle w:val="StyleBoldUnderline"/>
        </w:rPr>
        <w:t>according to the Pew Research Center</w:t>
      </w:r>
      <w:r w:rsidRPr="00913935">
        <w:rPr>
          <w:sz w:val="16"/>
        </w:rPr>
        <w:t xml:space="preserve">. “President Obama has hoped that being more open to China would make them a more responsible nation. It has not worked,” Sen. Marco Rubio (Fla.), who is seeking the GOP nomination, said in a speech to business leaders last month in Charleston, S.C. “We can no longer succumb to the illusion that more dialogue with China’s current rulers will narrow the gap in values and interests that separates us. . . . It is up to our next president to correct the errors of our current one.” Officials at the White House and in Beijing have rolled their eyes over much of the campaign-trail rhetoric. It’s easy for Republican front-runner Donald Trump to harangue China for stealing U.S. jobs or for Sen. Bernie Sanders (I-Vt.), a candidate for the Democratic nomination, to criticize the trade imbalance. Just wait until one of these critics takes office, the White House thinking goes, and realizes just how important China is to the fortunes of the United States. Even Obama talked tough on China while campaigning before moderating his stance once in office. White House deputy national security adviser Ben Rhodes chalked up much of the criticism from GOP candidates to hyperbole that overstates “the degree of Chinese responsibility for certain things.” He emphasized the “bipartisan support” over previous Democratic and Republican administrations for a policy of engagement with China since the opening of relations more than four decades ago. At the same time, Rhodes acknowledged the growing concerns on Capitol Hill and in the business community, warning that “China needs to be mindful that its activities don’t undermine its standing here in the United States.” Part of Obama’s message to Xi, Rhodes added, is that “if you are not taking steps to address some of these concerns as it relates to particular trade irritants or cyber activities, you risk eroding the support for the U.S.-China relationship that comes from the business community; you risk inviting responses from Congress.” The issue is complicated. When the Chinese stock market tumbled in August, leading to fresh concerns over Beijing’s handling of its economy, Wisconsin Gov. Scott Walker adopted the strongest stance among the GOP presidential candidates. He suggested Obama cancel Xi’s visit to send a message over the economic issues, as well as the cyber, maritime and currency tensions. But the message landed with a thud in Iowa, whose farmers export millions of dollars of soybeans and other agriculture to China each year. Walker ended his campaign this week amid plummeting poll numbers. Still, </w:t>
      </w:r>
      <w:r w:rsidRPr="00913935">
        <w:rPr>
          <w:rStyle w:val="Emphasis"/>
        </w:rPr>
        <w:t>China is unlikely to fade as a campaign issue</w:t>
      </w:r>
      <w:r w:rsidRPr="00913935">
        <w:rPr>
          <w:sz w:val="16"/>
        </w:rPr>
        <w:t xml:space="preserve">. Organized labor has railed against China’s currency ma­nipu­la­tion, saying it has contributed to trade imbalances. Congressional Democrats, including Sen. Charles E. Schumer (N.Y.), who is slated to take over as party leader in 2017, are pushing for legislation that would punish China over currency ma­nipu­la­tion. And although Hillary Rodham </w:t>
      </w:r>
      <w:r w:rsidRPr="00913935">
        <w:rPr>
          <w:rStyle w:val="StyleBoldUnderline"/>
        </w:rPr>
        <w:t>Clinton has not spoken much about China on the campaign trail</w:t>
      </w:r>
      <w:r w:rsidRPr="00913935">
        <w:rPr>
          <w:sz w:val="16"/>
        </w:rPr>
        <w:t xml:space="preserve">, her tenures as first lady in the 1990s and as secretary of state during Obama’s first term were marked by memorable moments in confronting Beijing. In 1995, she spoke out forcefully on women’s rights during a </w:t>
      </w:r>
      <w:r w:rsidRPr="00913935">
        <w:rPr>
          <w:sz w:val="16"/>
        </w:rPr>
        <w:lastRenderedPageBreak/>
        <w:t xml:space="preserve">speech at the U.N. World Conference on Women in Beijing. And </w:t>
      </w:r>
      <w:r w:rsidRPr="00913935">
        <w:rPr>
          <w:rStyle w:val="StyleBoldUnderline"/>
        </w:rPr>
        <w:t>in 2010, her declaration</w:t>
      </w:r>
      <w:r w:rsidRPr="00913935">
        <w:rPr>
          <w:sz w:val="16"/>
        </w:rPr>
        <w:t xml:space="preserve"> during a security conference in Hanoi </w:t>
      </w:r>
      <w:r w:rsidRPr="00913935">
        <w:rPr>
          <w:rStyle w:val="StyleBoldUnderline"/>
        </w:rPr>
        <w:t>that the United States would intervene in growing regional tensions over China’s bid</w:t>
      </w:r>
      <w:r w:rsidRPr="00913935">
        <w:rPr>
          <w:sz w:val="16"/>
        </w:rPr>
        <w:t xml:space="preserve"> to gain more control </w:t>
      </w:r>
      <w:r w:rsidRPr="00913935">
        <w:rPr>
          <w:rStyle w:val="StyleBoldUnderline"/>
        </w:rPr>
        <w:t xml:space="preserve">in the South China Sea </w:t>
      </w:r>
      <w:r w:rsidRPr="00913935">
        <w:rPr>
          <w:rStyle w:val="Emphasis"/>
        </w:rPr>
        <w:t>signaled a shift in the Obama administration’s tone</w:t>
      </w:r>
      <w:r w:rsidRPr="00913935">
        <w:rPr>
          <w:sz w:val="16"/>
        </w:rPr>
        <w:t xml:space="preserve">. </w:t>
      </w:r>
      <w:r w:rsidRPr="00913935">
        <w:rPr>
          <w:rStyle w:val="StyleBoldUnderline"/>
        </w:rPr>
        <w:t>A year later, the administration announced a “pivot to Asia</w:t>
      </w:r>
      <w:r w:rsidRPr="00913935">
        <w:rPr>
          <w:sz w:val="16"/>
        </w:rPr>
        <w:t>,” a bid to refocus foreign policy attention to the region that Beijing interpreted as an effort to contain China. Beijing has responded by launching several major regional economic initiatives, including an Asian Infrastructure Investment Bank, and by building artificial islands in the South China Sea, which analysts said will probably be used as military outposts.</w:t>
      </w:r>
    </w:p>
    <w:p w14:paraId="3B38ADC6" w14:textId="0F140F86" w:rsidR="00C56052" w:rsidRPr="00913935" w:rsidRDefault="00AB4EC8" w:rsidP="00C56052">
      <w:pPr>
        <w:pStyle w:val="Heading3"/>
      </w:pPr>
      <w:r w:rsidRPr="00913935">
        <w:lastRenderedPageBreak/>
        <w:t xml:space="preserve">L – </w:t>
      </w:r>
      <w:r w:rsidR="00C56052" w:rsidRPr="00913935">
        <w:t>North Korea</w:t>
      </w:r>
    </w:p>
    <w:p w14:paraId="086F6956" w14:textId="77777777" w:rsidR="00C56052" w:rsidRPr="00913935" w:rsidRDefault="00C56052" w:rsidP="00C56052">
      <w:pPr>
        <w:pStyle w:val="Heading4"/>
      </w:pPr>
      <w:r w:rsidRPr="00913935">
        <w:t>Public cares deeply about North Korea and the plan will be spun as “soft” on the DPRK</w:t>
      </w:r>
    </w:p>
    <w:p w14:paraId="3528CB01" w14:textId="77777777" w:rsidR="00C56052" w:rsidRPr="00913935" w:rsidRDefault="00C56052" w:rsidP="00C56052">
      <w:r w:rsidRPr="00913935">
        <w:rPr>
          <w:rStyle w:val="StyleStyleBold12pt"/>
        </w:rPr>
        <w:t>Golan 15</w:t>
      </w:r>
      <w:r w:rsidRPr="00913935">
        <w:t xml:space="preserve"> (Shahar, Henry M. Jackson School of Int’l Studies at University of Washington – Chaired by Sorenson - Director Center for Korea Studies, Building a Pragmatic Coalition in American Politics, Rethinking United States Military Bases in East Asia, University of Washington, The Henry M. Jackson School of International Studies, Task Force - Winter 2015, </w:t>
      </w:r>
      <w:hyperlink r:id="rId21" w:history="1">
        <w:r w:rsidRPr="00913935">
          <w:rPr>
            <w:rStyle w:val="Hyperlink"/>
          </w:rPr>
          <w:t>https://digital.lib.washington.edu/researchworks/bitstream/handle/1773/33275/Task%20Force%20E%202015.pdf?sequence=1&amp;isAllowed=y</w:t>
        </w:r>
      </w:hyperlink>
      <w:r w:rsidRPr="00913935">
        <w:t>)</w:t>
      </w:r>
    </w:p>
    <w:p w14:paraId="7900B921" w14:textId="77777777" w:rsidR="00C56052" w:rsidRPr="00913935" w:rsidRDefault="00C56052" w:rsidP="00C56052">
      <w:pPr>
        <w:rPr>
          <w:sz w:val="16"/>
        </w:rPr>
      </w:pPr>
      <w:r w:rsidRPr="00913935">
        <w:rPr>
          <w:sz w:val="16"/>
        </w:rPr>
        <w:t xml:space="preserve">Many de-facto </w:t>
      </w:r>
      <w:r w:rsidRPr="00913935">
        <w:rPr>
          <w:rStyle w:val="StyleBoldUnderline"/>
        </w:rPr>
        <w:t>political actors are voicing alternative policy</w:t>
      </w:r>
      <w:r w:rsidRPr="00913935">
        <w:rPr>
          <w:sz w:val="16"/>
        </w:rPr>
        <w:t xml:space="preserve"> today that is </w:t>
      </w:r>
      <w:r w:rsidRPr="00913935">
        <w:rPr>
          <w:rStyle w:val="StyleBoldUnderline"/>
        </w:rPr>
        <w:t>more hawkish towards the DPRK</w:t>
      </w:r>
      <w:r w:rsidRPr="00913935">
        <w:rPr>
          <w:sz w:val="16"/>
        </w:rPr>
        <w:t>, for the most part from the political right wing. The Heritage Foundation, a conservative think-tank that has strong influence in congress, has repeatedly made the argument that “North Korea is a state sponsor of terrorism: We should designate them accordingly. Obama officials have stated on the record that the DPRK counterfeits US currency: We have never made a formal charge”, such vehement calls to place the DPRK on the list of state sponsors of terrorism are grounded on the belief, stated in this Heritage Foundation policy memo, “if we don’t get back to hurting them, they will keep on hurting us” (Bromund, 2015, n.p.). Similar echoes can be found in the American Enterprise Institute, another conservative think-tank, as it suggests, “The Obama administration must also drop the wishful thinking deriving from the Bush era that China will somehow put pressure on Pyongyang to rein in its destructive behavior…. Recent calls by former chief American negotiator Christopher Hill for a “strategic reengagement” with Beijing over the DPRK thus promise to lead the US down the same path of wishful thinking and being tactically outmaneuvered.” (Austin, 2015). Meanwhile the liberal American Security Project reflects far greater optimism for negotiations and soft power, suggesting “that there is a role that public diplomacy can play in North Korea to catalyze social change and advance US foreign policy objectives… properly directed outreach as a component of a coordinated overall smart power strategy may be able to help catalyze change.”(Mull, 2013, n.p</w:t>
      </w:r>
      <w:r w:rsidRPr="00913935">
        <w:rPr>
          <w:rStyle w:val="StyleBoldUnderline"/>
        </w:rPr>
        <w:t>.). Policy circles are proposing alternate options, with a clear divergence based on American political identification</w:t>
      </w:r>
      <w:r w:rsidRPr="00913935">
        <w:rPr>
          <w:sz w:val="16"/>
        </w:rPr>
        <w:t xml:space="preserve">. </w:t>
      </w:r>
      <w:r w:rsidRPr="00913935">
        <w:rPr>
          <w:rStyle w:val="Emphasis"/>
        </w:rPr>
        <w:t>This debate will only increase</w:t>
      </w:r>
      <w:r w:rsidRPr="00913935">
        <w:rPr>
          <w:sz w:val="16"/>
        </w:rPr>
        <w:t xml:space="preserve"> with the rethink of the military bases, and will highlight the different takes liberals and conservative generally hold towards the DPRK. The administration should expect members of congress to attack the reforms and use think-tank publications to propose alternate policy. Gries eloquently describes the fundamental factor in American attitudes towards the DPRK, he states that “</w:t>
      </w:r>
      <w:r w:rsidRPr="00913935">
        <w:rPr>
          <w:rStyle w:val="StyleBoldUnderline"/>
        </w:rPr>
        <w:t xml:space="preserve">surveys have </w:t>
      </w:r>
      <w:r w:rsidRPr="00913935">
        <w:rPr>
          <w:rStyle w:val="Emphasis"/>
        </w:rPr>
        <w:t>consistently revealed</w:t>
      </w:r>
      <w:r w:rsidRPr="00913935">
        <w:rPr>
          <w:rStyle w:val="StyleBoldUnderline"/>
        </w:rPr>
        <w:t xml:space="preserve"> that Americans feel coolest toward communist countries like North Korea and China</w:t>
      </w:r>
      <w:r w:rsidRPr="00913935">
        <w:rPr>
          <w:sz w:val="16"/>
        </w:rPr>
        <w:t>” (n.p.). Focusing on divergence of opinion in the US, he claims “</w:t>
      </w:r>
      <w:r w:rsidRPr="00913935">
        <w:rPr>
          <w:rStyle w:val="StyleBoldUnderline"/>
        </w:rPr>
        <w:t>conservatives desire a tougher policy toward North Korea</w:t>
      </w:r>
      <w:r w:rsidRPr="00913935">
        <w:rPr>
          <w:sz w:val="16"/>
        </w:rPr>
        <w:t xml:space="preserve"> than liberals do in large part because they feel cooler towards communist countries and hence North Korea” (Gries, n.p.). This argument, evidenced in different media outlet portrayals of recent events, is crucial to understanding the sources of backlash to the rethink of the bases. These news articles provide an account of how liberals and conservatives in the US feel towards the DPRK specifically and Communism in general. Obama’s ending of the embargo on Cuba provided an interesting case study for Gries’s conclusion that conservatives are cooler towards communist courtiers. Responding to the recent opening to Cuba, Ana Quintana (2015) of the Heritage Foundation voiced her opposition stating that “President Obama’s new Cuba policy has been heavily criticized and rightfully so,” insisting that “Congress must make sure that US policy continues to support civil society groups on the island that uphold US values and are unaffiliated with the Castro regime and its communist ideology” (n.p.). In contrast, there are analysts who argue that complete embargos have not proven successful. Nicholas Kristof (2014) argues for the lifting of the embargo because he believes that people traveling across countries spread ideas that combat leftist sentiment (n.p.). This phenomenon can reform non-inclusive political and economic regimes better than hawkish policies (n.p.). He begins his article with criticism for the hawks in politics, recounting, “When I hear hawks denouncing President Obama for resolving to establish diplomatic relations with Cuba and ease the embargo, I don’t understand the logic. Is their argument that our policy didn’t work for the first half-century but maybe will work after 100 years?;” he proceeds to call for “hordes of them [American tourists in Cuba], giggling at ancient cars held together with duct tape, or comparing salaries with Cubans” (n.p.). The divergence of opinion between Kristof and Quintana regarding policies towards communist Cuba is consistent with the argument that liberals are warmer towards communist states. This assessment can be seen in other recent events as well. On the same day the embargo on Cuba ‘ended,’ another communist regime, </w:t>
      </w:r>
      <w:r w:rsidRPr="00913935">
        <w:rPr>
          <w:rStyle w:val="StyleBoldUnderline"/>
        </w:rPr>
        <w:t xml:space="preserve">the DPRK and the Sony hacking saga, </w:t>
      </w:r>
      <w:r w:rsidRPr="00913935">
        <w:rPr>
          <w:rStyle w:val="Emphasis"/>
        </w:rPr>
        <w:t>dominated headlines and grabbed US attention</w:t>
      </w:r>
      <w:r w:rsidRPr="00913935">
        <w:rPr>
          <w:sz w:val="16"/>
        </w:rPr>
        <w:t xml:space="preserve">. While criticizing the DPRK’s hacking into Sony and calling for a response to it from the Obama administration, Jonathan D. Pollack (2014), writing for the left-of-center Brookings Institute, remarks that “Sony’s decision to produce a film about a US-sponsored scheme to assassinate the DPRK’s leader, Kim Jong-un, was remarkably foolish; President Obama acknowledged as much” (n.p.). Writing for the conservative Weekly Standard Blog, William Kristol (2014) had a drastically different tone in his response to the Sony Affair: The surrender to North Korea is a historical moment. It's far more significant than President Obama's </w:t>
      </w:r>
      <w:r w:rsidRPr="00913935">
        <w:rPr>
          <w:sz w:val="16"/>
        </w:rPr>
        <w:lastRenderedPageBreak/>
        <w:t xml:space="preserve">announcement the same day of his opening toward Cuba. That is merely another sign of an administration's strategically weak and morally rudderless foreign policy. The capitulation to North Korea could be—unless we reverse course in a fundamental way—a signpost in a collapse of civilizational courage. (n.p.) Reports following the hacking scandal in the Washington Post quoted a senior American diplomat saying “we want to test if they [North Korean regime] have an interest in resuming negotiations”, and a proposition for Pyongyang to postpone missile tests if the US cancelled joint exercise with the ROK; this prompted varying responses in conservative and liberal media outlets (Fified, 2015, n.p.). An op-ed in the Wall Street Journal claimed that, The last time the Administration made a diplomatic overture… North responded with a ballistic missile launch … That is all the more reason for the … [US to] adopt a policy of regime change through coercive financial sanctions, support for North Korean refugees and dissidents, and enhanced deterrence on the Korean peninsula. (Review &amp; Outlook, 2015) Meanwhile, an editorial in the NYT objected to the rejectionist attitude displayed in the Wall Street Journal, arguing, “It’s hard to understand what America would lose by testing the North’s intentions once again, especially as China may be ready to be a more responsible partner in finding a solution” (The Editorial Board, 2015, n.p.). These </w:t>
      </w:r>
      <w:r w:rsidRPr="00913935">
        <w:rPr>
          <w:rStyle w:val="StyleBoldUnderline"/>
        </w:rPr>
        <w:t>varying views and calls to action show that political ideology is a factor in Americans stances towards the DPRK</w:t>
      </w:r>
      <w:r w:rsidRPr="00913935">
        <w:rPr>
          <w:sz w:val="16"/>
        </w:rPr>
        <w:t xml:space="preserve">, and portrays that Gries’s assertion is visible in media debates in the most recent of times. </w:t>
      </w:r>
      <w:r w:rsidRPr="00913935">
        <w:rPr>
          <w:rStyle w:val="StyleBoldUnderline"/>
        </w:rPr>
        <w:t xml:space="preserve">From </w:t>
      </w:r>
      <w:r w:rsidRPr="00913935">
        <w:rPr>
          <w:sz w:val="16"/>
        </w:rPr>
        <w:t xml:space="preserve">the above analysis regarding </w:t>
      </w:r>
      <w:r w:rsidRPr="00913935">
        <w:rPr>
          <w:rStyle w:val="StyleBoldUnderline"/>
        </w:rPr>
        <w:t>Congressional actions, think-tank proposals, and media opinions in the US toward the DPRK</w:t>
      </w:r>
      <w:r w:rsidRPr="00913935">
        <w:rPr>
          <w:sz w:val="16"/>
        </w:rPr>
        <w:t xml:space="preserve">, </w:t>
      </w:r>
      <w:r w:rsidRPr="00913935">
        <w:rPr>
          <w:rStyle w:val="Emphasis"/>
        </w:rPr>
        <w:t>it is clear that it is a topic of controversy in US domestic politics.</w:t>
      </w:r>
      <w:r w:rsidRPr="00913935">
        <w:rPr>
          <w:sz w:val="16"/>
        </w:rPr>
        <w:t xml:space="preserve"> The analysis leads to the conclusion that </w:t>
      </w:r>
      <w:r w:rsidRPr="00913935">
        <w:rPr>
          <w:rStyle w:val="Emphasis"/>
        </w:rPr>
        <w:t>Republican policy makers are likely to attack the administration</w:t>
      </w:r>
      <w:r w:rsidRPr="00913935">
        <w:rPr>
          <w:sz w:val="16"/>
        </w:rPr>
        <w:t xml:space="preserve">, framing the rethink </w:t>
      </w:r>
      <w:r w:rsidRPr="00913935">
        <w:rPr>
          <w:rStyle w:val="Emphasis"/>
        </w:rPr>
        <w:t>as not harsh enough on the DPRK.</w:t>
      </w:r>
      <w:r w:rsidRPr="00913935">
        <w:rPr>
          <w:sz w:val="16"/>
        </w:rPr>
        <w:cr/>
      </w:r>
    </w:p>
    <w:p w14:paraId="2BCB2A0A" w14:textId="77777777" w:rsidR="00C56052" w:rsidRPr="00913935" w:rsidRDefault="00C56052" w:rsidP="00C56052">
      <w:pPr>
        <w:pStyle w:val="Heading4"/>
      </w:pPr>
      <w:r w:rsidRPr="00913935">
        <w:t xml:space="preserve">Clinton will take the blame – GOP wants to use North Korea as a referendum on the Dems </w:t>
      </w:r>
    </w:p>
    <w:p w14:paraId="2C188FA2" w14:textId="77777777" w:rsidR="00C56052" w:rsidRPr="00913935" w:rsidRDefault="00C56052" w:rsidP="00C56052">
      <w:r w:rsidRPr="00913935">
        <w:rPr>
          <w:rStyle w:val="StyleStyleBold12pt"/>
        </w:rPr>
        <w:t>Reuters 1/6/16</w:t>
      </w:r>
      <w:r w:rsidRPr="00913935">
        <w:t xml:space="preserve"> (James Oliphant &amp; Doina Chiacu, “North Korea bomb claim a new challenge for Clinton campaign,” </w:t>
      </w:r>
      <w:hyperlink r:id="rId22" w:history="1">
        <w:r w:rsidRPr="00913935">
          <w:rPr>
            <w:rStyle w:val="Hyperlink"/>
          </w:rPr>
          <w:t>http://news.yahoo.com/republicans-blame-obama-urge-china-curb-north-korea-145314298.html</w:t>
        </w:r>
      </w:hyperlink>
      <w:r w:rsidRPr="00913935">
        <w:t>)</w:t>
      </w:r>
    </w:p>
    <w:p w14:paraId="454B1710" w14:textId="77777777" w:rsidR="00C56052" w:rsidRPr="00913935" w:rsidRDefault="00C56052" w:rsidP="00C56052">
      <w:pPr>
        <w:rPr>
          <w:sz w:val="16"/>
        </w:rPr>
      </w:pPr>
      <w:r w:rsidRPr="00913935">
        <w:rPr>
          <w:rStyle w:val="StyleBoldUnderline"/>
        </w:rPr>
        <w:t>To Republican U.S. presidential contenders</w:t>
      </w:r>
      <w:r w:rsidRPr="00913935">
        <w:rPr>
          <w:sz w:val="16"/>
        </w:rPr>
        <w:t xml:space="preserve">, </w:t>
      </w:r>
      <w:r w:rsidRPr="00913935">
        <w:rPr>
          <w:rStyle w:val="StyleBoldUnderline"/>
        </w:rPr>
        <w:t>North Korea’s claim that it tested a hydrogen bomb may</w:t>
      </w:r>
      <w:r w:rsidRPr="00913935">
        <w:rPr>
          <w:sz w:val="16"/>
        </w:rPr>
        <w:t xml:space="preserve"> further </w:t>
      </w:r>
      <w:r w:rsidRPr="00913935">
        <w:rPr>
          <w:rStyle w:val="StyleBoldUnderline"/>
        </w:rPr>
        <w:t>make</w:t>
      </w:r>
      <w:r w:rsidRPr="00913935">
        <w:rPr>
          <w:sz w:val="16"/>
        </w:rPr>
        <w:t xml:space="preserve"> the </w:t>
      </w:r>
      <w:r w:rsidRPr="00913935">
        <w:rPr>
          <w:rStyle w:val="StyleBoldUnderline"/>
        </w:rPr>
        <w:t>2016</w:t>
      </w:r>
      <w:r w:rsidRPr="00913935">
        <w:rPr>
          <w:sz w:val="16"/>
        </w:rPr>
        <w:t xml:space="preserve"> race </w:t>
      </w:r>
      <w:r w:rsidRPr="00913935">
        <w:rPr>
          <w:rStyle w:val="StyleBoldUnderline"/>
        </w:rPr>
        <w:t>what they dearly want it to be</w:t>
      </w:r>
      <w:r w:rsidRPr="00913935">
        <w:rPr>
          <w:sz w:val="16"/>
        </w:rPr>
        <w:t xml:space="preserve">: </w:t>
      </w:r>
      <w:r w:rsidRPr="00913935">
        <w:rPr>
          <w:rStyle w:val="Emphasis"/>
        </w:rPr>
        <w:t>a referendum on</w:t>
      </w:r>
      <w:r w:rsidRPr="00913935">
        <w:rPr>
          <w:sz w:val="16"/>
        </w:rPr>
        <w:t xml:space="preserve"> President Barack </w:t>
      </w:r>
      <w:r w:rsidRPr="00913935">
        <w:rPr>
          <w:rStyle w:val="Emphasis"/>
        </w:rPr>
        <w:t>Obama's foreign policy and</w:t>
      </w:r>
      <w:r w:rsidRPr="00913935">
        <w:rPr>
          <w:sz w:val="16"/>
        </w:rPr>
        <w:t xml:space="preserve">, </w:t>
      </w:r>
      <w:r w:rsidRPr="00913935">
        <w:rPr>
          <w:rStyle w:val="Emphasis"/>
        </w:rPr>
        <w:t>by extension</w:t>
      </w:r>
      <w:r w:rsidRPr="00913935">
        <w:rPr>
          <w:sz w:val="16"/>
        </w:rPr>
        <w:t xml:space="preserve">, Hillary </w:t>
      </w:r>
      <w:r w:rsidRPr="00913935">
        <w:rPr>
          <w:rStyle w:val="Emphasis"/>
        </w:rPr>
        <w:t>Clinton’s</w:t>
      </w:r>
      <w:r w:rsidRPr="00913935">
        <w:rPr>
          <w:sz w:val="16"/>
        </w:rPr>
        <w:t xml:space="preserve">. For months, these </w:t>
      </w:r>
      <w:r w:rsidRPr="00913935">
        <w:rPr>
          <w:rStyle w:val="StyleBoldUnderline"/>
        </w:rPr>
        <w:t>Republicans</w:t>
      </w:r>
      <w:r w:rsidRPr="00913935">
        <w:rPr>
          <w:sz w:val="16"/>
        </w:rPr>
        <w:t xml:space="preserve"> have liked to say the world is "on fire," pinning the conflicts in Iraq and Syria, the attacks in Paris and San Bernardino, California, and the recent tensions between Iran and Saudi Arabia on Obama’s administration and Clinton’s stint as his secretary of state from 2009 to 2013. </w:t>
      </w:r>
      <w:r w:rsidRPr="00913935">
        <w:rPr>
          <w:rStyle w:val="StyleBoldUnderline"/>
        </w:rPr>
        <w:t>Now</w:t>
      </w:r>
      <w:r w:rsidRPr="00913935">
        <w:rPr>
          <w:sz w:val="16"/>
        </w:rPr>
        <w:t xml:space="preserve">, they </w:t>
      </w:r>
      <w:r w:rsidRPr="00913935">
        <w:rPr>
          <w:rStyle w:val="StyleBoldUnderline"/>
        </w:rPr>
        <w:t>can add North Korea to the threats they say face American voters</w:t>
      </w:r>
      <w:r w:rsidRPr="00913935">
        <w:rPr>
          <w:sz w:val="16"/>
        </w:rPr>
        <w:t>. "When China fell to the communists (in 1949), the question that dogged the Truman administration was: 'Who lost China?'" said John Feehery, a Republican strategist. "The question that will dog the Democrats is: Who lost North Korea?" "They’ve been a headache for every Democrat. They’ve been a headache for every Republican," Michael Rubin, a scholar at the conservative American Enterprise Institute, said of the North Koreans. "</w:t>
      </w:r>
      <w:r w:rsidRPr="00913935">
        <w:rPr>
          <w:rStyle w:val="StyleBoldUnderline"/>
        </w:rPr>
        <w:t>North Korea may be the last remaining foreign policy quagmire that hasn't been politicized in a partisan fashion</w:t>
      </w:r>
      <w:r w:rsidRPr="00913935">
        <w:rPr>
          <w:sz w:val="16"/>
        </w:rPr>
        <w:t xml:space="preserve">." That does not mean Republican candidates did not try on Wednesday after North Korea's announcement. They said Obama's foreign policy let North Korea bolster its nuclear arms capabilities, and also assigned blame to Clinton. "Three out of the four nuclear detonations that the North Koreans have done have happened on Barack Obama and Hillary Clinton's watch," New Jersey Governor Chris Christie told Fox News, "and they have just not acted strongly at all around the world." </w:t>
      </w:r>
      <w:r w:rsidRPr="00913935">
        <w:rPr>
          <w:rStyle w:val="StyleBoldUnderline"/>
        </w:rPr>
        <w:t>Clinton condemned North Korea's move</w:t>
      </w:r>
      <w:r w:rsidRPr="00913935">
        <w:rPr>
          <w:sz w:val="16"/>
        </w:rPr>
        <w:t xml:space="preserve"> as "dangerous and provocative," </w:t>
      </w:r>
      <w:r w:rsidRPr="00913935">
        <w:rPr>
          <w:rStyle w:val="StyleBoldUnderline"/>
        </w:rPr>
        <w:t xml:space="preserve">and said the </w:t>
      </w:r>
      <w:r w:rsidRPr="00913935">
        <w:rPr>
          <w:rStyle w:val="Emphasis"/>
        </w:rPr>
        <w:t>U</w:t>
      </w:r>
      <w:r w:rsidRPr="00913935">
        <w:rPr>
          <w:sz w:val="16"/>
        </w:rPr>
        <w:t xml:space="preserve">nited </w:t>
      </w:r>
      <w:r w:rsidRPr="00913935">
        <w:rPr>
          <w:rStyle w:val="Emphasis"/>
        </w:rPr>
        <w:t>S</w:t>
      </w:r>
      <w:r w:rsidRPr="00913935">
        <w:rPr>
          <w:sz w:val="16"/>
        </w:rPr>
        <w:t xml:space="preserve">tates </w:t>
      </w:r>
      <w:r w:rsidRPr="00913935">
        <w:rPr>
          <w:rStyle w:val="Emphasis"/>
        </w:rPr>
        <w:t>should respond with</w:t>
      </w:r>
      <w:r w:rsidRPr="00913935">
        <w:rPr>
          <w:sz w:val="16"/>
        </w:rPr>
        <w:t xml:space="preserve"> more sanctions and </w:t>
      </w:r>
      <w:r w:rsidRPr="00913935">
        <w:rPr>
          <w:rStyle w:val="Emphasis"/>
        </w:rPr>
        <w:t>stronger missile defenses</w:t>
      </w:r>
      <w:r w:rsidRPr="00913935">
        <w:rPr>
          <w:sz w:val="16"/>
        </w:rPr>
        <w:t>. She also defended her performance as Obama's top diplomat. "</w:t>
      </w:r>
      <w:r w:rsidRPr="00913935">
        <w:rPr>
          <w:rStyle w:val="StyleBoldUnderline"/>
        </w:rPr>
        <w:t>As secretary</w:t>
      </w:r>
      <w:r w:rsidRPr="00913935">
        <w:rPr>
          <w:sz w:val="16"/>
        </w:rPr>
        <w:t xml:space="preserve">, </w:t>
      </w:r>
      <w:r w:rsidRPr="00913935">
        <w:rPr>
          <w:rStyle w:val="StyleBoldUnderline"/>
        </w:rPr>
        <w:t>I championed the</w:t>
      </w:r>
      <w:r w:rsidRPr="00913935">
        <w:rPr>
          <w:sz w:val="16"/>
        </w:rPr>
        <w:t xml:space="preserve"> United States' </w:t>
      </w:r>
      <w:r w:rsidRPr="00913935">
        <w:rPr>
          <w:rStyle w:val="StyleBoldUnderline"/>
        </w:rPr>
        <w:t>pivot to the Asia Pacific</w:t>
      </w:r>
      <w:r w:rsidRPr="00913935">
        <w:rPr>
          <w:sz w:val="16"/>
        </w:rPr>
        <w:t xml:space="preserve"> - </w:t>
      </w:r>
      <w:r w:rsidRPr="00913935">
        <w:rPr>
          <w:rStyle w:val="StyleBoldUnderline"/>
        </w:rPr>
        <w:t xml:space="preserve">including </w:t>
      </w:r>
      <w:r w:rsidRPr="00913935">
        <w:rPr>
          <w:rStyle w:val="Emphasis"/>
        </w:rPr>
        <w:t>shifting additional military assets to the theater</w:t>
      </w:r>
      <w:r w:rsidRPr="00913935">
        <w:rPr>
          <w:sz w:val="16"/>
        </w:rPr>
        <w:t xml:space="preserve"> - in part to confront threats like North Korea and to support our allies," Clinton said in a statement. "I worked to get not just our allies but also Russia and China on board for the strongest sanctions yet."</w:t>
      </w:r>
    </w:p>
    <w:p w14:paraId="6CC09927" w14:textId="77777777" w:rsidR="00C56052" w:rsidRPr="00913935" w:rsidRDefault="00C56052" w:rsidP="00C56052">
      <w:pPr>
        <w:pStyle w:val="Heading4"/>
      </w:pPr>
      <w:r w:rsidRPr="00913935">
        <w:t>Interest groups ensure changes in policies towards the DPRK become hot-button issues</w:t>
      </w:r>
    </w:p>
    <w:p w14:paraId="33C04CED" w14:textId="77777777" w:rsidR="00C56052" w:rsidRPr="00913935" w:rsidRDefault="00C56052" w:rsidP="00C56052">
      <w:r w:rsidRPr="00913935">
        <w:rPr>
          <w:rStyle w:val="StyleStyleBold12pt"/>
        </w:rPr>
        <w:t>Golan 15</w:t>
      </w:r>
      <w:r w:rsidRPr="00913935">
        <w:t xml:space="preserve"> (Shahar, Henry M. Jackson School of Int’l Studies at University of Washington – Chaired by Sorenson - Director Center for Korea Studies, Building a Pragmatic Coalition in American Politics, Rethinking United States Military Bases in East Asia, University of Washington, </w:t>
      </w:r>
      <w:r w:rsidRPr="00913935">
        <w:lastRenderedPageBreak/>
        <w:t xml:space="preserve">The Henry M. Jackson School of International Studies, Task Force - Winter 2015, </w:t>
      </w:r>
      <w:hyperlink r:id="rId23" w:history="1">
        <w:r w:rsidRPr="00913935">
          <w:rPr>
            <w:rStyle w:val="Hyperlink"/>
          </w:rPr>
          <w:t>https://digital.lib.washington.edu/researchworks/bitstream/handle/1773/33275/Task%20Force%20E%202015.pdf?sequence=1&amp;isAllowed=y</w:t>
        </w:r>
      </w:hyperlink>
      <w:r w:rsidRPr="00913935">
        <w:t>)</w:t>
      </w:r>
    </w:p>
    <w:p w14:paraId="7353FF54" w14:textId="77777777" w:rsidR="00C56052" w:rsidRPr="00913935" w:rsidRDefault="00C56052" w:rsidP="00C56052">
      <w:pPr>
        <w:rPr>
          <w:sz w:val="16"/>
        </w:rPr>
      </w:pPr>
      <w:r w:rsidRPr="00913935">
        <w:rPr>
          <w:sz w:val="16"/>
        </w:rPr>
        <w:t xml:space="preserve">This chapter will look into the constraints that US domestic politics pose to the proposed policy reforms. </w:t>
      </w:r>
      <w:r w:rsidRPr="00913935">
        <w:rPr>
          <w:rStyle w:val="StyleBoldUnderline"/>
        </w:rPr>
        <w:t xml:space="preserve">A </w:t>
      </w:r>
      <w:r w:rsidRPr="00913935">
        <w:rPr>
          <w:rStyle w:val="Emphasis"/>
        </w:rPr>
        <w:t>plethora of interest groups</w:t>
      </w:r>
      <w:r w:rsidRPr="00913935">
        <w:rPr>
          <w:rStyle w:val="StyleBoldUnderline"/>
        </w:rPr>
        <w:t xml:space="preserve"> including ethnic lobbies and business communities, as well as political ideology and foreign policy outlook, pose constraints to American action in the Asia Pacific</w:t>
      </w:r>
      <w:r w:rsidRPr="00913935">
        <w:rPr>
          <w:sz w:val="16"/>
        </w:rPr>
        <w:t xml:space="preserve">. This report will draw on academic work, publications of think tanks, actions of interest groups, public opinion surveys, and statements of influential US foreign policy thinkers to assess and predict how opposition to a policy rethink will manifest. The report concludes that the </w:t>
      </w:r>
      <w:r w:rsidRPr="00913935">
        <w:rPr>
          <w:rStyle w:val="StyleBoldUnderline"/>
        </w:rPr>
        <w:t>opponents of</w:t>
      </w:r>
      <w:r w:rsidRPr="00913935">
        <w:rPr>
          <w:sz w:val="16"/>
        </w:rPr>
        <w:t xml:space="preserve"> the </w:t>
      </w:r>
      <w:r w:rsidRPr="00913935">
        <w:rPr>
          <w:rStyle w:val="StyleBoldUnderline"/>
        </w:rPr>
        <w:t>reforms will perceive</w:t>
      </w:r>
      <w:r w:rsidRPr="00913935">
        <w:rPr>
          <w:sz w:val="16"/>
        </w:rPr>
        <w:t xml:space="preserve"> current </w:t>
      </w:r>
      <w:r w:rsidRPr="00913935">
        <w:rPr>
          <w:rStyle w:val="StyleBoldUnderline"/>
        </w:rPr>
        <w:t xml:space="preserve">legislation as soft on the PRC </w:t>
      </w:r>
      <w:r w:rsidRPr="00913935">
        <w:rPr>
          <w:rStyle w:val="Emphasis"/>
        </w:rPr>
        <w:t>and not harsh enough on the DPRK</w:t>
      </w:r>
      <w:r w:rsidRPr="00913935">
        <w:rPr>
          <w:sz w:val="16"/>
        </w:rPr>
        <w:t>. After explaining the complications that US domestic politics pose, the paper will prospect areas of healthy support in the US. It will show how it is possible to create coalitions of support for the proposed reforms by utilizing American domestic preoccupation with the Middle East, the foreign policy outlook of 2016 candidates, interest groups, and existing calls for reforms in the US today.</w:t>
      </w:r>
      <w:r w:rsidRPr="00913935">
        <w:rPr>
          <w:sz w:val="16"/>
        </w:rPr>
        <w:cr/>
      </w:r>
    </w:p>
    <w:p w14:paraId="191AC5CF" w14:textId="260A19EC" w:rsidR="00CF5840" w:rsidRPr="00913935" w:rsidRDefault="00CF5840" w:rsidP="00CF5840"/>
    <w:p w14:paraId="788F354F" w14:textId="77777777" w:rsidR="00CF5840" w:rsidRPr="00913935" w:rsidRDefault="00CF5840" w:rsidP="00042958">
      <w:pPr>
        <w:rPr>
          <w:rStyle w:val="StyleBoldUnderline"/>
        </w:rPr>
      </w:pPr>
    </w:p>
    <w:p w14:paraId="7D1DEC48" w14:textId="7191CB95" w:rsidR="00CF5840" w:rsidRPr="00913935" w:rsidRDefault="00AB4EC8" w:rsidP="00CF5840">
      <w:pPr>
        <w:pStyle w:val="Heading3"/>
      </w:pPr>
      <w:r w:rsidRPr="00913935">
        <w:lastRenderedPageBreak/>
        <w:t xml:space="preserve">IL – </w:t>
      </w:r>
      <w:r w:rsidR="00CF5840" w:rsidRPr="00913935">
        <w:t>China Key Issue</w:t>
      </w:r>
    </w:p>
    <w:p w14:paraId="7FFE817C" w14:textId="77777777" w:rsidR="00CF5840" w:rsidRPr="00913935" w:rsidRDefault="00CF5840" w:rsidP="00CF5840">
      <w:pPr>
        <w:pStyle w:val="Heading4"/>
      </w:pPr>
      <w:r w:rsidRPr="00913935">
        <w:t xml:space="preserve">Stances on China could determine the election. </w:t>
      </w:r>
    </w:p>
    <w:p w14:paraId="61BA71A6" w14:textId="77777777" w:rsidR="00CF5840" w:rsidRPr="00913935" w:rsidRDefault="00CF5840" w:rsidP="00CF5840">
      <w:r w:rsidRPr="00913935">
        <w:rPr>
          <w:rStyle w:val="StyleStyleBold12pt"/>
        </w:rPr>
        <w:t>Harding ’15</w:t>
      </w:r>
      <w:r w:rsidRPr="00913935">
        <w:t xml:space="preserve"> (Harry Harding, former dean of the Elliott School of International Affairs at GWU, is now University Professor at the University of Virginia and Visiting Professor of Social Science at the Hong Kong University of Science and Technology. “Has U.S. China Policy Failed?” The Washington Quarterly, Fall 2015, 38:3 pp. 95–122, </w:t>
      </w:r>
      <w:hyperlink r:id="rId24" w:history="1">
        <w:r w:rsidRPr="00913935">
          <w:rPr>
            <w:rStyle w:val="Hyperlink"/>
            <w:sz w:val="18"/>
            <w:szCs w:val="18"/>
          </w:rPr>
          <w:t>https://twq.elliott.gwu.edu/sites/twq.elliott.gwu.edu/files/downloads/TWQ_Fall2015_Harding.pdf</w:t>
        </w:r>
      </w:hyperlink>
    </w:p>
    <w:p w14:paraId="48A6D408" w14:textId="77777777" w:rsidR="00CF5840" w:rsidRPr="00913935" w:rsidRDefault="00CF5840" w:rsidP="00CF5840"/>
    <w:p w14:paraId="432111DF" w14:textId="77777777" w:rsidR="00CF5840" w:rsidRPr="00913935" w:rsidRDefault="00CF5840" w:rsidP="00CF5840">
      <w:pPr>
        <w:rPr>
          <w:sz w:val="16"/>
        </w:rPr>
      </w:pPr>
      <w:r w:rsidRPr="00913935">
        <w:rPr>
          <w:rStyle w:val="StyleBoldUnderline"/>
        </w:rPr>
        <w:t>The United States is now immersed in its most intense debate over China policy in decades</w:t>
      </w:r>
      <w:r w:rsidRPr="00913935">
        <w:rPr>
          <w:sz w:val="16"/>
        </w:rPr>
        <w:t xml:space="preserve">—certainly since the Tiananmen Crisis of 1989, and possibly since the first serious discussion of normalizing relations with China in the mid-1960s.1 Some aspects of the debate are even reminiscent of the first great debate over U.S. strategy toward China—the “who lost China” controversy of the early 1950s. </w:t>
      </w:r>
      <w:r w:rsidRPr="00913935">
        <w:rPr>
          <w:rStyle w:val="StyleBoldUnderline"/>
        </w:rPr>
        <w:t>So far, the current debate has been conducted relatively quietly, primarily among analysts of China</w:t>
      </w:r>
      <w:r w:rsidRPr="00913935">
        <w:rPr>
          <w:sz w:val="16"/>
        </w:rPr>
        <w:t xml:space="preserve">, scholars of international politics, and specialists on U.S. foreign policy. </w:t>
      </w:r>
      <w:r w:rsidRPr="00913935">
        <w:rPr>
          <w:rStyle w:val="StyleBoldUnderline"/>
        </w:rPr>
        <w:t>However</w:t>
      </w:r>
      <w:r w:rsidRPr="00913935">
        <w:rPr>
          <w:rStyle w:val="Emphasis"/>
        </w:rPr>
        <w:t>, with the presidential election campaign of 2016 ramping up, one or more of the candidates will almost certainly seize the issue</w:t>
      </w:r>
      <w:r w:rsidRPr="00913935">
        <w:rPr>
          <w:sz w:val="16"/>
        </w:rPr>
        <w:t xml:space="preserve">. </w:t>
      </w:r>
      <w:r w:rsidRPr="00913935">
        <w:rPr>
          <w:rStyle w:val="StyleBoldUnderline"/>
        </w:rPr>
        <w:t>Depending on what positions the candidates take and which of them wins the election, the possibility exists for significant changes in U.S. policy toward China in the next administration</w:t>
      </w:r>
      <w:r w:rsidRPr="00913935">
        <w:rPr>
          <w:sz w:val="16"/>
        </w:rPr>
        <w:t>. Present policy is widely believed to have failed, and strong arguments are being presented for a tougher U.S. policy toward Beijing. If those arguments dominate the debate, U.S.–China relations will deteriorate significantly.</w:t>
      </w:r>
    </w:p>
    <w:p w14:paraId="158B2E0C" w14:textId="77777777" w:rsidR="00AB4EC8" w:rsidRPr="00913935" w:rsidRDefault="00AB4EC8" w:rsidP="00CF5840">
      <w:pPr>
        <w:rPr>
          <w:sz w:val="16"/>
        </w:rPr>
      </w:pPr>
    </w:p>
    <w:p w14:paraId="15319147" w14:textId="77777777" w:rsidR="00AB4EC8" w:rsidRPr="00913935" w:rsidRDefault="00AB4EC8" w:rsidP="00AB4EC8">
      <w:pPr>
        <w:pStyle w:val="Heading4"/>
      </w:pPr>
      <w:r w:rsidRPr="00913935">
        <w:t>China policy MATTERS – public cares deeply, empirically sparks huge fights in election years</w:t>
      </w:r>
    </w:p>
    <w:p w14:paraId="299F07B8" w14:textId="69E54100" w:rsidR="00AB4EC8" w:rsidRPr="00913935" w:rsidRDefault="00AB4EC8" w:rsidP="00AB4EC8">
      <w:r w:rsidRPr="00913935">
        <w:rPr>
          <w:rStyle w:val="StyleStyleBold12pt"/>
        </w:rPr>
        <w:t>Golan ‘15</w:t>
      </w:r>
      <w:r w:rsidRPr="00913935">
        <w:t xml:space="preserve"> (Shahar, Henry M. Jackson School of Int’l Studies at University of Washington – Chaired by Sorenson - Director Center for Korea Studies, Building a Pragmatic Coalition in American Politics, Rethinking United States Military Bases in East Asia, University of Washington, The Henry M. Jackson School of International Studies, Task Force - Winter 2015, </w:t>
      </w:r>
      <w:hyperlink r:id="rId25" w:history="1">
        <w:r w:rsidRPr="00913935">
          <w:rPr>
            <w:rStyle w:val="Hyperlink"/>
          </w:rPr>
          <w:t>https://digital.lib.washington.edu/researchworks/bitstream/handle/1773/33275/Task%20Force%20E%202015.pdf?sequence=1&amp;isAllowed=y</w:t>
        </w:r>
      </w:hyperlink>
      <w:r w:rsidRPr="00913935">
        <w:t>)</w:t>
      </w:r>
    </w:p>
    <w:p w14:paraId="177240ED" w14:textId="54F7D6CA" w:rsidR="00AB4EC8" w:rsidRPr="00913935" w:rsidRDefault="00AB4EC8" w:rsidP="00AB4EC8">
      <w:pPr>
        <w:rPr>
          <w:sz w:val="16"/>
        </w:rPr>
      </w:pPr>
      <w:r w:rsidRPr="00913935">
        <w:rPr>
          <w:sz w:val="16"/>
        </w:rPr>
        <w:t xml:space="preserve">The China Factor In recent times </w:t>
      </w:r>
      <w:r w:rsidRPr="00913935">
        <w:rPr>
          <w:rStyle w:val="StyleBoldUnderline"/>
        </w:rPr>
        <w:t xml:space="preserve">China has become </w:t>
      </w:r>
      <w:r w:rsidRPr="00913935">
        <w:rPr>
          <w:rStyle w:val="Emphasis"/>
        </w:rPr>
        <w:t>one of the most contentious issues</w:t>
      </w:r>
      <w:r w:rsidRPr="00913935">
        <w:rPr>
          <w:rStyle w:val="StyleBoldUnderline"/>
        </w:rPr>
        <w:t xml:space="preserve"> regarding American foreign policy</w:t>
      </w:r>
      <w:r w:rsidRPr="00913935">
        <w:rPr>
          <w:sz w:val="16"/>
        </w:rPr>
        <w:t xml:space="preserve">. Out of all issues concerning East Asia, China generates the greatest political attention in the US; </w:t>
      </w:r>
      <w:r w:rsidRPr="00913935">
        <w:rPr>
          <w:rStyle w:val="StyleBoldUnderline"/>
        </w:rPr>
        <w:t xml:space="preserve">American politicians frequently use the China card in foreign policy debate, </w:t>
      </w:r>
      <w:r w:rsidRPr="00913935">
        <w:rPr>
          <w:rStyle w:val="Emphasis"/>
        </w:rPr>
        <w:t>especially during campaigns</w:t>
      </w:r>
      <w:r w:rsidRPr="00913935">
        <w:rPr>
          <w:sz w:val="16"/>
        </w:rPr>
        <w:t xml:space="preserve">. The rethink of the military bases will provide ammunition for </w:t>
      </w:r>
      <w:r w:rsidRPr="00913935">
        <w:rPr>
          <w:rStyle w:val="StyleBoldUnderline"/>
        </w:rPr>
        <w:t>critics</w:t>
      </w:r>
      <w:r w:rsidRPr="00913935">
        <w:rPr>
          <w:sz w:val="16"/>
        </w:rPr>
        <w:t xml:space="preserve"> of the administration who </w:t>
      </w:r>
      <w:r w:rsidRPr="00913935">
        <w:rPr>
          <w:rStyle w:val="StyleBoldUnderline"/>
        </w:rPr>
        <w:t>will try to spin</w:t>
      </w:r>
      <w:r w:rsidRPr="00913935">
        <w:rPr>
          <w:sz w:val="16"/>
        </w:rPr>
        <w:t xml:space="preserve"> the </w:t>
      </w:r>
      <w:r w:rsidRPr="00913935">
        <w:rPr>
          <w:rStyle w:val="StyleBoldUnderline"/>
        </w:rPr>
        <w:t>reform as soft on the PRC</w:t>
      </w:r>
      <w:r w:rsidRPr="00913935">
        <w:rPr>
          <w:sz w:val="16"/>
        </w:rPr>
        <w:t xml:space="preserve">. In his book US-Chinese Relations: Perilous Past, Pragmatic Present, Robert </w:t>
      </w:r>
      <w:r w:rsidRPr="00913935">
        <w:rPr>
          <w:rStyle w:val="StyleBoldUnderline"/>
        </w:rPr>
        <w:t>Sutter, an acclaimed China expert, describes the political environment of the US regarding China policy as “an atmosphere of suspicion and cynicism</w:t>
      </w:r>
      <w:r w:rsidRPr="00913935">
        <w:rPr>
          <w:sz w:val="16"/>
        </w:rPr>
        <w:t xml:space="preserve"> in American domestic politics over China policy,” </w:t>
      </w:r>
      <w:r w:rsidRPr="00913935">
        <w:rPr>
          <w:rStyle w:val="StyleBoldUnderline"/>
        </w:rPr>
        <w:t>setting the stage “</w:t>
      </w:r>
      <w:r w:rsidRPr="00913935">
        <w:rPr>
          <w:rStyle w:val="Emphasis"/>
        </w:rPr>
        <w:t>for often bitter and debilitating fights</w:t>
      </w:r>
      <w:r w:rsidRPr="00913935">
        <w:rPr>
          <w:rStyle w:val="StyleBoldUnderline"/>
        </w:rPr>
        <w:t xml:space="preserve"> in US domestic politics </w:t>
      </w:r>
      <w:r w:rsidRPr="00913935">
        <w:rPr>
          <w:sz w:val="16"/>
        </w:rPr>
        <w:t xml:space="preserve">over China policy in ensuing years that on balance are seen not to serve the overall national interests of the United States” (Sutter, 2013, p.81). Sutter’s observations show that </w:t>
      </w:r>
      <w:r w:rsidRPr="00913935">
        <w:rPr>
          <w:rStyle w:val="StyleBoldUnderline"/>
        </w:rPr>
        <w:t>electoral needs in the US often cause candidates to use harsher rhetoric and actions against the PRC than they believe are beneficial for the US</w:t>
      </w:r>
      <w:r w:rsidRPr="00913935">
        <w:rPr>
          <w:sz w:val="16"/>
        </w:rPr>
        <w:t xml:space="preserve">. While many scholars have argued that administrations will ultimately favor pragmatic forward-moving relationships with the PRC, </w:t>
      </w:r>
      <w:r w:rsidRPr="00913935">
        <w:rPr>
          <w:rStyle w:val="StyleBoldUnderline"/>
        </w:rPr>
        <w:t>aspiring presidents have not been shy of criticism of the PRC leading up to presidential elections</w:t>
      </w:r>
      <w:r w:rsidRPr="00913935">
        <w:rPr>
          <w:sz w:val="16"/>
        </w:rPr>
        <w:t xml:space="preserve">. This portrays how political maneuvering is needed to pursue policies that could be perceived as warm towards the PRC. Because of these domestic hurdles, US history has proven a </w:t>
      </w:r>
      <w:r w:rsidRPr="00913935">
        <w:rPr>
          <w:sz w:val="16"/>
        </w:rPr>
        <w:lastRenderedPageBreak/>
        <w:t>pattern of presidents pursuing forward-moving, pragmatic relations with the PRC after a campaign of harsh rhetoric pointed at the Asian state.</w:t>
      </w:r>
      <w:r w:rsidRPr="00913935">
        <w:rPr>
          <w:sz w:val="16"/>
        </w:rPr>
        <w:cr/>
      </w:r>
    </w:p>
    <w:p w14:paraId="4EAA7A2D" w14:textId="77777777" w:rsidR="00CF5840" w:rsidRPr="00913935" w:rsidRDefault="00CF5840" w:rsidP="00042958">
      <w:pPr>
        <w:rPr>
          <w:rStyle w:val="StyleBoldUnderline"/>
        </w:rPr>
      </w:pPr>
    </w:p>
    <w:p w14:paraId="0FBCB2A8" w14:textId="717E4508" w:rsidR="00CF5840" w:rsidRPr="00913935" w:rsidRDefault="00AB4EC8" w:rsidP="00CF5840">
      <w:pPr>
        <w:pStyle w:val="Heading3"/>
      </w:pPr>
      <w:r w:rsidRPr="00913935">
        <w:lastRenderedPageBreak/>
        <w:t xml:space="preserve">IL – </w:t>
      </w:r>
      <w:r w:rsidR="00CF5840" w:rsidRPr="00913935">
        <w:t>Yes Swing Voters</w:t>
      </w:r>
    </w:p>
    <w:p w14:paraId="551E9C44" w14:textId="77777777" w:rsidR="00CF5840" w:rsidRPr="00913935" w:rsidRDefault="00CF5840" w:rsidP="00CF5840">
      <w:pPr>
        <w:pStyle w:val="Heading4"/>
      </w:pPr>
      <w:r w:rsidRPr="00913935">
        <w:t>Swing voters are real and decide elections – late changes influence their votes.</w:t>
      </w:r>
    </w:p>
    <w:p w14:paraId="125DB040" w14:textId="77777777" w:rsidR="00CF5840" w:rsidRPr="00913935" w:rsidRDefault="00CF5840" w:rsidP="00CF5840">
      <w:r w:rsidRPr="00913935">
        <w:rPr>
          <w:rStyle w:val="StyleStyleBold12pt"/>
        </w:rPr>
        <w:t xml:space="preserve">Killian 14 </w:t>
      </w:r>
      <w:r w:rsidRPr="00913935">
        <w:t>[Linda Killian (author of The Swing Vote: The Untapped Power of Independents, senior scholar at the Woodrow Wilson International Center for Scholars, MA in public administration from Harvard School of Government), 11-03-2014, "Yes, Independent Swing Voters Are Real. And May Decide Who Wins Elections," Daily Beast, http://www.thedailybeast.com/articles/2014/11/03/how-swing-voters-keep-washington-divided.html]</w:t>
      </w:r>
    </w:p>
    <w:p w14:paraId="2F3F4F08" w14:textId="77777777" w:rsidR="00CF5840" w:rsidRPr="00913935" w:rsidRDefault="00CF5840" w:rsidP="00CF5840">
      <w:pPr>
        <w:rPr>
          <w:sz w:val="16"/>
        </w:rPr>
      </w:pPr>
      <w:r w:rsidRPr="00913935">
        <w:rPr>
          <w:rStyle w:val="Emphasis"/>
        </w:rPr>
        <w:t>Yes, Independent Swing Voters Are Real.</w:t>
      </w:r>
      <w:r w:rsidRPr="00913935">
        <w:rPr>
          <w:rStyle w:val="StyleBoldUnderline"/>
        </w:rPr>
        <w:t xml:space="preserve"> And</w:t>
      </w:r>
      <w:r w:rsidRPr="00913935">
        <w:rPr>
          <w:sz w:val="16"/>
        </w:rPr>
        <w:t xml:space="preserve"> May </w:t>
      </w:r>
      <w:r w:rsidRPr="00913935">
        <w:rPr>
          <w:rStyle w:val="StyleBoldUnderline"/>
        </w:rPr>
        <w:t xml:space="preserve">Decide Who Wins Elections </w:t>
      </w:r>
      <w:r w:rsidRPr="00913935">
        <w:rPr>
          <w:sz w:val="16"/>
        </w:rPr>
        <w:t xml:space="preserve">They hate attack ads and want change, but believe the American political system is rigged. But </w:t>
      </w:r>
      <w:r w:rsidRPr="00913935">
        <w:rPr>
          <w:rStyle w:val="StyleBoldUnderline"/>
        </w:rPr>
        <w:t>independent voters may be our best hope</w:t>
      </w:r>
      <w:r w:rsidRPr="00913935">
        <w:rPr>
          <w:sz w:val="16"/>
        </w:rPr>
        <w:t xml:space="preserve"> to fix Washington. This midterm election has been pretty terrible measured by the metrics that independent/swing voters care about. Instead, there’s been a record $4 billion spent mostly on vacuous television attack ads, little substantive discussion about important issues or a clear argument for how Republicans or Democrats would lead the nation, and the feeling that nothing will really change in Washington no matter which party wins control of the Senate. That’s why a lot of voters could stay home November 4th. But </w:t>
      </w:r>
      <w:r w:rsidRPr="00913935">
        <w:rPr>
          <w:rStyle w:val="StyleBoldUnderline"/>
        </w:rPr>
        <w:t>in the closest races</w:t>
      </w:r>
      <w:r w:rsidRPr="00913935">
        <w:rPr>
          <w:sz w:val="16"/>
        </w:rPr>
        <w:t xml:space="preserve"> around the country—the 10 Senate races that are within five percentage points, including those in Colorado, North Carolina, Georgia, New Hampshire, and Iowa, at least half a dozen gubernatorial contests, and a handful of House races—</w:t>
      </w:r>
      <w:r w:rsidRPr="00913935">
        <w:rPr>
          <w:rStyle w:val="StyleBoldUnderline"/>
        </w:rPr>
        <w:t xml:space="preserve">the swing voters who do show up could determine the outcomes. </w:t>
      </w:r>
      <w:r w:rsidRPr="00913935">
        <w:rPr>
          <w:sz w:val="16"/>
        </w:rPr>
        <w:t xml:space="preserve">Which raises a nagging question: </w:t>
      </w:r>
      <w:r w:rsidRPr="00913935">
        <w:rPr>
          <w:rStyle w:val="StyleBoldUnderline"/>
        </w:rPr>
        <w:t>Despite all evidence to the contrary, why do so many pundits</w:t>
      </w:r>
      <w:r w:rsidRPr="00913935">
        <w:rPr>
          <w:sz w:val="16"/>
        </w:rPr>
        <w:t xml:space="preserve"> and academics </w:t>
      </w:r>
      <w:r w:rsidRPr="00913935">
        <w:rPr>
          <w:rStyle w:val="StyleBoldUnderline"/>
        </w:rPr>
        <w:t>insist independent/swing voters are just low-information “partisan leaners” who really identify and vote with one party? Unlike</w:t>
      </w:r>
      <w:r w:rsidRPr="00913935">
        <w:rPr>
          <w:sz w:val="16"/>
        </w:rPr>
        <w:t xml:space="preserve"> the Loch Ness monster, Sasquatch, and </w:t>
      </w:r>
      <w:r w:rsidRPr="00913935">
        <w:rPr>
          <w:rStyle w:val="StyleBoldUnderline"/>
        </w:rPr>
        <w:t xml:space="preserve">unicorns, truly independent voters—those who are centrist ticket-splitters unaffiliated with either party and who “swing” from election to election—are </w:t>
      </w:r>
      <w:r w:rsidRPr="00913935">
        <w:rPr>
          <w:rStyle w:val="Emphasis"/>
        </w:rPr>
        <w:t xml:space="preserve">not a myth. </w:t>
      </w:r>
      <w:r w:rsidRPr="00913935">
        <w:rPr>
          <w:sz w:val="16"/>
        </w:rPr>
        <w:t xml:space="preserve">Liberals seem to be more adamant about the idea that true swing voters don’t really exist than conservatives, but </w:t>
      </w:r>
      <w:r w:rsidRPr="00913935">
        <w:rPr>
          <w:rStyle w:val="StyleBoldUnderline"/>
        </w:rPr>
        <w:t xml:space="preserve">partisans on both sides can’t seem to understand that </w:t>
      </w:r>
      <w:r w:rsidRPr="00913935">
        <w:rPr>
          <w:rStyle w:val="Emphasis"/>
        </w:rPr>
        <w:t>most Americans have a complicated blend of views</w:t>
      </w:r>
      <w:r w:rsidRPr="00913935">
        <w:rPr>
          <w:rStyle w:val="StyleBoldUnderline"/>
        </w:rPr>
        <w:t xml:space="preserve"> that don’t fit neatly into the stated positions of either party. </w:t>
      </w:r>
      <w:r w:rsidRPr="00913935">
        <w:rPr>
          <w:sz w:val="16"/>
        </w:rPr>
        <w:t xml:space="preserve">Most Americans aren’t crazy about Obamacare, but they also don’t think it should be repealed—just fixed. They don’t think abortion should be outlawed, but they also don’t think it should be limitless. They believe in background checks, some gun control, and sensible regulations—like outlawing assault weapons—that would still allow people to keep most of their guns. They believe in tax and entitlement reform, but think it needs to be done fairly to address fiscal issues and the deficit and feel the rich need to pay more than they have been since the Bush tax cuts. </w:t>
      </w:r>
      <w:r w:rsidRPr="00913935">
        <w:rPr>
          <w:rStyle w:val="StyleBoldUnderline"/>
        </w:rPr>
        <w:t xml:space="preserve">Over the past several decades, the number of well-informed independents who vote regularly has been </w:t>
      </w:r>
      <w:r w:rsidRPr="00913935">
        <w:rPr>
          <w:rStyle w:val="Emphasis"/>
        </w:rPr>
        <w:t>steadily rising</w:t>
      </w:r>
      <w:r w:rsidRPr="00913935">
        <w:rPr>
          <w:rStyle w:val="StyleBoldUnderline"/>
        </w:rPr>
        <w:t xml:space="preserve">, even as their dissatisfaction with both parties has increased, resulting in </w:t>
      </w:r>
      <w:r w:rsidRPr="00913935">
        <w:rPr>
          <w:rStyle w:val="Emphasis"/>
        </w:rPr>
        <w:t xml:space="preserve">volatile, whipsaw elections. </w:t>
      </w:r>
      <w:r w:rsidRPr="00913935">
        <w:rPr>
          <w:sz w:val="16"/>
        </w:rPr>
        <w:t xml:space="preserve">As measured by Gallup, the Pew Research Center, and the American National Election Studies, </w:t>
      </w:r>
      <w:r w:rsidRPr="00913935">
        <w:rPr>
          <w:rStyle w:val="StyleBoldUnderline"/>
        </w:rPr>
        <w:t xml:space="preserve">the number of Americans who consider themselves independent is now somewhere between 40 to 45 percent, by far the largest group of voters. While Republican and Democratic party registrations have been declining in recent years, </w:t>
      </w:r>
      <w:r w:rsidRPr="00913935">
        <w:rPr>
          <w:rStyle w:val="Emphasis"/>
        </w:rPr>
        <w:t>unaffiliated voter registration is on the rise</w:t>
      </w:r>
      <w:r w:rsidRPr="00913935">
        <w:rPr>
          <w:rStyle w:val="StyleBoldUnderline"/>
        </w:rPr>
        <w:t>, especially among millennials.</w:t>
      </w:r>
      <w:r w:rsidRPr="00913935">
        <w:rPr>
          <w:sz w:val="16"/>
        </w:rPr>
        <w:t xml:space="preserve"> A majority of those under 30 are independents. Massachusetts and New Jersey are just two of the states where </w:t>
      </w:r>
      <w:r w:rsidRPr="00913935">
        <w:rPr>
          <w:rStyle w:val="StyleBoldUnderline"/>
        </w:rPr>
        <w:t xml:space="preserve">independents are a majority of registered voters. </w:t>
      </w:r>
      <w:r w:rsidRPr="00913935">
        <w:rPr>
          <w:sz w:val="16"/>
        </w:rPr>
        <w:t xml:space="preserve">Even though Massachusetts is considered to be one of the most Democratic states in the country, there’s an extremely tight governor’s race this year between Republican Charlie Baker and Democrat Martha Coakley that could be decided by the very independent/swing voters who handed Scott Brown a Senate win over Coakley in 2010. New Jersey has 2.6 million unaffiliated registered voters (PDF)—almost as many as Republicans and Democrats combined and many of them are swing voters. Democratic Sen. Cory Booker (who is running for reelection this year) won a special election in 2013 after capturing almost 55 percent of the vote and just over half the counties in New Jersey, just a month before New Jersey Gov. Chris Christie won reelection with 60 percent of the vote, carrying all but two of the state’s counties. It seems a good bet that a significant number of New Jersey voters cast ballots for both Booker and Christie. Or </w:t>
      </w:r>
      <w:r w:rsidRPr="00913935">
        <w:rPr>
          <w:rStyle w:val="StyleBoldUnderline"/>
        </w:rPr>
        <w:t xml:space="preserve">consider recent national elections. In 2006 independents chose Democratic House candidates over Republicans, 57 to 39 percent. In 2008, Democrats won independent voters by eight points but then lost them by 19 points in 2010. In 2008, Barack Obama won 52 percent of independent voters, but in 2012 he won only 45 percent of the </w:t>
      </w:r>
      <w:r w:rsidRPr="00913935">
        <w:rPr>
          <w:rStyle w:val="StyleBoldUnderline"/>
        </w:rPr>
        <w:lastRenderedPageBreak/>
        <w:t>independent vote</w:t>
      </w:r>
      <w:r w:rsidRPr="00913935">
        <w:rPr>
          <w:sz w:val="16"/>
        </w:rPr>
        <w:t xml:space="preserve"> although 56 percent of self-described moderates (including moderate Democrats) voted for him. </w:t>
      </w:r>
      <w:r w:rsidRPr="00913935">
        <w:rPr>
          <w:rStyle w:val="StyleBoldUnderline"/>
        </w:rPr>
        <w:t xml:space="preserve">With that kind of track record, how can anyone make the argument that independent/swing voters are reliably partisan? </w:t>
      </w:r>
      <w:r w:rsidRPr="00913935">
        <w:rPr>
          <w:rStyle w:val="Emphasis"/>
        </w:rPr>
        <w:t xml:space="preserve">To argue that these voters don’t exist defies both data and logic. </w:t>
      </w:r>
      <w:r w:rsidRPr="00913935">
        <w:rPr>
          <w:rStyle w:val="StyleBoldUnderline"/>
        </w:rPr>
        <w:t xml:space="preserve">When answering a survey and asked to choose which party they identify with, independents may cite one party over another, but for many swing voters that </w:t>
      </w:r>
      <w:r w:rsidRPr="00913935">
        <w:rPr>
          <w:rStyle w:val="Emphasis"/>
        </w:rPr>
        <w:t>preference shifts from election to election.</w:t>
      </w:r>
      <w:r w:rsidRPr="00913935">
        <w:rPr>
          <w:rStyle w:val="StyleBoldUnderline"/>
        </w:rPr>
        <w:t xml:space="preserve"> Independents also range across the ideological spectrum.</w:t>
      </w:r>
      <w:r w:rsidRPr="00913935">
        <w:rPr>
          <w:sz w:val="16"/>
        </w:rPr>
        <w:t xml:space="preserve"> Some are on the far-left and support candidates like Vermont’s self-described democratic socialist independent Sen. Bernie Sanders; others are libertarians on the far-right. </w:t>
      </w:r>
      <w:r w:rsidRPr="00913935">
        <w:rPr>
          <w:rStyle w:val="StyleBoldUnderline"/>
        </w:rPr>
        <w:t>Sixty percent of independents say they are not aligned with a party because they agree with the Republicans on some things</w:t>
      </w:r>
      <w:r w:rsidRPr="00913935">
        <w:rPr>
          <w:sz w:val="16"/>
        </w:rPr>
        <w:t xml:space="preserve">, such as the economy and national security, </w:t>
      </w:r>
      <w:r w:rsidRPr="00913935">
        <w:rPr>
          <w:rStyle w:val="StyleBoldUnderline"/>
        </w:rPr>
        <w:t>and with the Democrats on social issues</w:t>
      </w:r>
      <w:r w:rsidRPr="00913935">
        <w:rPr>
          <w:sz w:val="16"/>
        </w:rPr>
        <w:t xml:space="preserve">, according to Pew findings. Independents care more about the deficit than Democratic voters do, more about the environment than Republicans, and less about social issues, such as same-sex marriage and abortion, than voters from either party. They also say they are independent because “both parties care more about special interests than about average Americans.” Independents are turned off by negative campaign ads and more likely to say they want substantive discussions from the candidates and the media than partisan voters. </w:t>
      </w:r>
      <w:r w:rsidRPr="00913935">
        <w:rPr>
          <w:rStyle w:val="StyleBoldUnderline"/>
        </w:rPr>
        <w:t>Pew estimates the number of swing voters at about 25 percent</w:t>
      </w:r>
      <w:r w:rsidRPr="00913935">
        <w:rPr>
          <w:sz w:val="16"/>
        </w:rPr>
        <w:t xml:space="preserve">, a quarter of the electorate. </w:t>
      </w:r>
      <w:r w:rsidRPr="00913935">
        <w:rPr>
          <w:rStyle w:val="StyleBoldUnderline"/>
        </w:rPr>
        <w:t>Despite the prevalent view among political scientists that true independent/swing voters are rare</w:t>
      </w:r>
      <w:r w:rsidRPr="00913935">
        <w:rPr>
          <w:sz w:val="16"/>
        </w:rPr>
        <w:t xml:space="preserve"> and most are just partisan leaners, there are a few </w:t>
      </w:r>
      <w:r w:rsidRPr="00913935">
        <w:rPr>
          <w:rStyle w:val="StyleBoldUnderline"/>
        </w:rPr>
        <w:t>academics</w:t>
      </w:r>
      <w:r w:rsidRPr="00913935">
        <w:rPr>
          <w:sz w:val="16"/>
        </w:rPr>
        <w:t xml:space="preserve"> who </w:t>
      </w:r>
      <w:r w:rsidRPr="00913935">
        <w:rPr>
          <w:rStyle w:val="StyleBoldUnderline"/>
        </w:rPr>
        <w:t>disagree</w:t>
      </w:r>
      <w:r w:rsidRPr="00913935">
        <w:rPr>
          <w:sz w:val="16"/>
        </w:rPr>
        <w:t xml:space="preserve">. Prof. William Mayer of Northeastern estimated in his 2008 book The Swing Voter in American Politics that 23 percent of voters swing. Russell Dalton, a professor of political science at the University of California, Irvine and the author of 2012’s The Apartisan American, agrees with the assessment that </w:t>
      </w:r>
      <w:r w:rsidRPr="00913935">
        <w:rPr>
          <w:rStyle w:val="StyleBoldUnderline"/>
        </w:rPr>
        <w:t>independent/swing voters are about a quarter of the electorate. That number has been steadily increasing since the 1960s</w:t>
      </w:r>
      <w:r w:rsidRPr="00913935">
        <w:rPr>
          <w:sz w:val="16"/>
        </w:rPr>
        <w:t>, when the number of Americans identifying with the two parties began to decline. Dalton calls this group of voters “</w:t>
      </w:r>
      <w:r w:rsidRPr="00913935">
        <w:rPr>
          <w:rStyle w:val="StyleBoldUnderline"/>
        </w:rPr>
        <w:t>apartisans</w:t>
      </w:r>
      <w:r w:rsidRPr="00913935">
        <w:rPr>
          <w:sz w:val="16"/>
        </w:rPr>
        <w:t xml:space="preserve">”—well-informed and well-educated voters who are disproportionately young and turned off by both political parties. They </w:t>
      </w:r>
      <w:r w:rsidRPr="00913935">
        <w:rPr>
          <w:rStyle w:val="StyleBoldUnderline"/>
        </w:rPr>
        <w:t>vote as often as partisans but are not driven by party loyalt</w:t>
      </w:r>
      <w:r w:rsidRPr="00913935">
        <w:rPr>
          <w:sz w:val="16"/>
        </w:rPr>
        <w:t xml:space="preserve">y, Dalton found. </w:t>
      </w:r>
      <w:r w:rsidRPr="00913935">
        <w:rPr>
          <w:rStyle w:val="StyleBoldUnderline"/>
        </w:rPr>
        <w:t>Apartisan-independent voters</w:t>
      </w:r>
      <w:r w:rsidRPr="00913935">
        <w:rPr>
          <w:sz w:val="16"/>
        </w:rPr>
        <w:t>, Dalton writes, “</w:t>
      </w:r>
      <w:r w:rsidRPr="00913935">
        <w:rPr>
          <w:rStyle w:val="StyleBoldUnderline"/>
        </w:rPr>
        <w:t>are more likely to approach each election without a preconceived notion of who they will vote for.</w:t>
      </w:r>
      <w:r w:rsidRPr="00913935">
        <w:rPr>
          <w:sz w:val="16"/>
        </w:rPr>
        <w:t xml:space="preserve">” </w:t>
      </w:r>
      <w:r w:rsidRPr="00913935">
        <w:rPr>
          <w:rStyle w:val="Emphasis"/>
        </w:rPr>
        <w:t>These voters make decisions about who they will vote for later in campaigns and shift their decisions based on what is happening.</w:t>
      </w:r>
      <w:r w:rsidRPr="00913935">
        <w:rPr>
          <w:sz w:val="16"/>
        </w:rPr>
        <w:t xml:space="preserve"> Between 1964 and 2008, these </w:t>
      </w:r>
      <w:r w:rsidRPr="00913935">
        <w:rPr>
          <w:rStyle w:val="StyleBoldUnderline"/>
        </w:rPr>
        <w:t>apartisan independents were twice as likely as other voters to switch their vote between elections</w:t>
      </w:r>
      <w:r w:rsidRPr="00913935">
        <w:rPr>
          <w:sz w:val="16"/>
        </w:rPr>
        <w:t xml:space="preserve">, according to Dalton. These are the kind of voters who are thinking about voting for independent Greg Orman for the U.S. Senate seat in Kansas because, as Dalton writes, they “are open to political change and will support a third-party candidate who shares their values.” The distinction between engaged “apartisan” independents and the low-information voters who Dalton calls “apolitical” independents is an incredibly important one. </w:t>
      </w:r>
      <w:r w:rsidRPr="00913935">
        <w:rPr>
          <w:rStyle w:val="StyleBoldUnderline"/>
        </w:rPr>
        <w:t xml:space="preserve">Apolitical independents don’t vote regularly and aren’t as well-informed. The media and academics love to portray these voters as the typical independent when they represent less than half of them. </w:t>
      </w:r>
      <w:r w:rsidRPr="00913935">
        <w:rPr>
          <w:sz w:val="16"/>
        </w:rPr>
        <w:t xml:space="preserve">Dalton’s findings about the critical subset of well-informed, engaged independent voters squares with what I found when I was traveling the country and talking with voters for my book, The Swing Vote. In hundreds of interviews with independent voters, I found most of them to be well-informed and to care about the political process—even though the two parties have done their best to alienate them through attacks, gridlock, and dysfunction. I came up with four groups that predominate among these independent/ swing voters: NPR Republicans, who are socially moderate and fiscally conservative; America First Democrats, who tend to be male and more socially conservative (formerly known as Reagan Democrats); the Facebook generation of voters younger than 35, who lean libertarian on social and economic issues; and Starbucks Moms and Dads, suburban voters who make up a huge chunk of the electorate and are reliably unpredictable. In June, the Pew Research Center released an extensive survey of 10,000 Americans that unsurprisingly found that the political class and those who strongly identify with a party are more polarized than they have been in two decades. But the survey also revealed that </w:t>
      </w:r>
      <w:r w:rsidRPr="00913935">
        <w:rPr>
          <w:rStyle w:val="Emphasis"/>
        </w:rPr>
        <w:t>most Americans are not in either polarized camp</w:t>
      </w:r>
      <w:r w:rsidRPr="00913935">
        <w:rPr>
          <w:rStyle w:val="StyleBoldUnderline"/>
        </w:rPr>
        <w:t>, a finding that was largely ignored by the media. The U.S. is not a totally polarized nation—</w:t>
      </w:r>
      <w:r w:rsidRPr="00913935">
        <w:rPr>
          <w:rStyle w:val="Emphasis"/>
        </w:rPr>
        <w:t>it just feels that way because those with polarized views speak the loudest</w:t>
      </w:r>
      <w:r w:rsidRPr="00913935">
        <w:rPr>
          <w:rStyle w:val="StyleBoldUnderline"/>
        </w:rPr>
        <w:t xml:space="preserve"> and are the ones getting elected to office. </w:t>
      </w:r>
      <w:r w:rsidRPr="00913935">
        <w:rPr>
          <w:sz w:val="16"/>
        </w:rPr>
        <w:t xml:space="preserve">Pew found that </w:t>
      </w:r>
      <w:r w:rsidRPr="00913935">
        <w:rPr>
          <w:rStyle w:val="StyleBoldUnderline"/>
        </w:rPr>
        <w:t>39 percent of Americans have an equal number of liberal and conservative positions</w:t>
      </w:r>
      <w:r w:rsidRPr="00913935">
        <w:rPr>
          <w:sz w:val="16"/>
        </w:rPr>
        <w:t xml:space="preserve"> and a mix of ideological views on immigration, gun control and health-care policy.</w:t>
      </w:r>
    </w:p>
    <w:p w14:paraId="2AC7C032" w14:textId="77777777" w:rsidR="00CF5840" w:rsidRPr="00913935" w:rsidRDefault="00CF5840" w:rsidP="00CF5840"/>
    <w:p w14:paraId="54A9C378" w14:textId="77777777" w:rsidR="00CF5840" w:rsidRPr="00913935" w:rsidRDefault="00CF5840" w:rsidP="00042958">
      <w:pPr>
        <w:rPr>
          <w:rStyle w:val="StyleBoldUnderline"/>
        </w:rPr>
      </w:pPr>
    </w:p>
    <w:p w14:paraId="5B65A09D" w14:textId="77777777" w:rsidR="002A7503" w:rsidRPr="00913935" w:rsidRDefault="002A7503" w:rsidP="002A7503"/>
    <w:p w14:paraId="64CF8C7C" w14:textId="5000EB46" w:rsidR="002A7503" w:rsidRPr="00913935" w:rsidRDefault="00AB4EC8" w:rsidP="002A7503">
      <w:pPr>
        <w:pStyle w:val="Heading3"/>
      </w:pPr>
      <w:r w:rsidRPr="00913935">
        <w:lastRenderedPageBreak/>
        <w:t>IL – Obama Popularity Key</w:t>
      </w:r>
    </w:p>
    <w:p w14:paraId="094D6F01" w14:textId="77777777" w:rsidR="002A7503" w:rsidRPr="00913935" w:rsidRDefault="002A7503" w:rsidP="002A7503">
      <w:pPr>
        <w:pStyle w:val="Heading4"/>
      </w:pPr>
      <w:r w:rsidRPr="00913935">
        <w:t>Obama’s approval ratings are increasing – that’s a KEY predictor for Dem success in 2016</w:t>
      </w:r>
    </w:p>
    <w:p w14:paraId="7AA839CC" w14:textId="77777777" w:rsidR="002A7503" w:rsidRPr="00913935" w:rsidRDefault="002A7503" w:rsidP="002A7503">
      <w:r w:rsidRPr="00913935">
        <w:rPr>
          <w:rStyle w:val="StyleStyleBold12pt"/>
        </w:rPr>
        <w:t>Klein 3/29/16</w:t>
      </w:r>
      <w:r w:rsidRPr="00913935">
        <w:t xml:space="preserve"> (Ezra, Political commentator @ Vox, citing Alan Abramowitz, Prof of Poli Sci @ Emory Univ., "This presidential campaign is making Americans like Obama — and that's good for Dems in November," http://www.vox.com/latest-news/2016/3/29/11326606/campaign-americans-like-obama)</w:t>
      </w:r>
    </w:p>
    <w:p w14:paraId="22BE4F68" w14:textId="77777777" w:rsidR="002A7503" w:rsidRPr="00913935" w:rsidRDefault="002A7503" w:rsidP="002A7503">
      <w:pPr>
        <w:rPr>
          <w:sz w:val="16"/>
        </w:rPr>
      </w:pPr>
      <w:r w:rsidRPr="00913935">
        <w:rPr>
          <w:rStyle w:val="StyleBoldUnderline"/>
        </w:rPr>
        <w:t>Political scientist</w:t>
      </w:r>
      <w:r w:rsidRPr="00913935">
        <w:rPr>
          <w:sz w:val="16"/>
        </w:rPr>
        <w:t xml:space="preserve"> Alan </w:t>
      </w:r>
      <w:r w:rsidRPr="00913935">
        <w:rPr>
          <w:rStyle w:val="StyleBoldUnderline"/>
        </w:rPr>
        <w:t>Abramowitz emailed over an interesting insight</w:t>
      </w:r>
      <w:r w:rsidRPr="00913935">
        <w:rPr>
          <w:sz w:val="16"/>
        </w:rPr>
        <w:t xml:space="preserve"> about the effect the presidential race is having on Barack Obama's numbers — and what that might mean in November: </w:t>
      </w:r>
      <w:r w:rsidRPr="00913935">
        <w:rPr>
          <w:rStyle w:val="StyleBoldUnderline"/>
        </w:rPr>
        <w:t>All the noise being made by the presidential campaign</w:t>
      </w:r>
      <w:r w:rsidRPr="00913935">
        <w:rPr>
          <w:sz w:val="16"/>
        </w:rPr>
        <w:t xml:space="preserve">, especially by the Republican campaign, </w:t>
      </w:r>
      <w:r w:rsidRPr="00913935">
        <w:rPr>
          <w:rStyle w:val="StyleBoldUnderline"/>
        </w:rPr>
        <w:t>has taken attention away from what may turn out to be more significant for the general election</w:t>
      </w:r>
      <w:r w:rsidRPr="00913935">
        <w:rPr>
          <w:sz w:val="16"/>
        </w:rPr>
        <w:t xml:space="preserve"> — Barack </w:t>
      </w:r>
      <w:r w:rsidRPr="00913935">
        <w:rPr>
          <w:rStyle w:val="StyleBoldUnderline"/>
        </w:rPr>
        <w:t>Obama’s rising approval rating</w:t>
      </w:r>
      <w:r w:rsidRPr="00913935">
        <w:rPr>
          <w:sz w:val="16"/>
        </w:rPr>
        <w:t xml:space="preserve">. </w:t>
      </w:r>
      <w:r w:rsidRPr="00913935">
        <w:rPr>
          <w:rStyle w:val="StyleBoldUnderline"/>
        </w:rPr>
        <w:t>Obama’s weekly approval rating in the Gallup tracking poll</w:t>
      </w:r>
      <w:r w:rsidRPr="00913935">
        <w:rPr>
          <w:sz w:val="16"/>
        </w:rPr>
        <w:t xml:space="preserve"> (I ignore the daily fluctuations which are largely meaningless) </w:t>
      </w:r>
      <w:r w:rsidRPr="00913935">
        <w:rPr>
          <w:rStyle w:val="StyleBoldUnderline"/>
        </w:rPr>
        <w:t>has risen to its highest level in many months</w:t>
      </w:r>
      <w:r w:rsidRPr="00913935">
        <w:rPr>
          <w:sz w:val="16"/>
        </w:rPr>
        <w:t xml:space="preserve"> — 53 percent approval vs. 44 percent disapproval for the past week. </w:t>
      </w:r>
      <w:r w:rsidRPr="00913935">
        <w:rPr>
          <w:rStyle w:val="Emphasis"/>
        </w:rPr>
        <w:t>This is potentially very significant for the November election because much research</w:t>
      </w:r>
      <w:r w:rsidRPr="00913935">
        <w:rPr>
          <w:sz w:val="16"/>
        </w:rPr>
        <w:t xml:space="preserve">, including my own, </w:t>
      </w:r>
      <w:r w:rsidRPr="00913935">
        <w:rPr>
          <w:rStyle w:val="Emphasis"/>
        </w:rPr>
        <w:t>has found that the president’s approval rating is a key predictor of the election results</w:t>
      </w:r>
      <w:r w:rsidRPr="00913935">
        <w:rPr>
          <w:sz w:val="16"/>
        </w:rPr>
        <w:t xml:space="preserve"> even when the president is not on the ballot. Thus a very unpopular George W. Bush probably doomed John McCain to defeat in 2008 no matter what happened during the campaign that year. </w:t>
      </w:r>
      <w:r w:rsidRPr="00913935">
        <w:rPr>
          <w:rStyle w:val="StyleBoldUnderline"/>
        </w:rPr>
        <w:t>A 53-44 approval-disapproval balance would give Democrats a good shot at keeping the White House</w:t>
      </w:r>
      <w:r w:rsidRPr="00913935">
        <w:rPr>
          <w:sz w:val="16"/>
        </w:rPr>
        <w:t xml:space="preserve"> even if they were not running against a badly divided Republican Party led by perhaps the most unpopular nominee in decades. So why has Obama’s approval rating been rising recently? Several factors may be involved including an improving economy but one of the most important [may] well be the GOP presidential campaign. The more voters see of the leading GOP candidates, the better Obama looks. Along these lines, it is probably not a coincidence that there has been an especially large jump in Obama’s approval rating among women which now stands at 58 percent.</w:t>
      </w:r>
    </w:p>
    <w:p w14:paraId="79F90BD7" w14:textId="77777777" w:rsidR="002A7503" w:rsidRPr="00913935" w:rsidRDefault="002A7503" w:rsidP="002A7503">
      <w:pPr>
        <w:pStyle w:val="Heading4"/>
      </w:pPr>
      <w:r w:rsidRPr="00913935">
        <w:t>Obama approval ratings key to Dem chances in 2016</w:t>
      </w:r>
    </w:p>
    <w:p w14:paraId="624826BF" w14:textId="77777777" w:rsidR="002A7503" w:rsidRPr="00913935" w:rsidRDefault="002A7503" w:rsidP="002A7503">
      <w:r w:rsidRPr="00913935">
        <w:rPr>
          <w:rStyle w:val="StyleStyleBold12pt"/>
        </w:rPr>
        <w:t>Bernstein 3/30/16</w:t>
      </w:r>
      <w:r w:rsidRPr="00913935">
        <w:t xml:space="preserve"> (Jonathan, Bloomberg View columnist covering U.S. politics, "Commentary: Obama's rising popularity is good news for Democrats," http://www.chicagotribune.com/news/opinion/commentary/ct-barack-obama-approval-rating-hillary-clinton-20160330-story.html)</w:t>
      </w:r>
    </w:p>
    <w:p w14:paraId="0503601B" w14:textId="77777777" w:rsidR="002A7503" w:rsidRPr="00913935" w:rsidRDefault="002A7503" w:rsidP="002A7503">
      <w:pPr>
        <w:rPr>
          <w:sz w:val="16"/>
        </w:rPr>
      </w:pPr>
      <w:r w:rsidRPr="00913935">
        <w:rPr>
          <w:sz w:val="16"/>
        </w:rPr>
        <w:t xml:space="preserve">President Barack </w:t>
      </w:r>
      <w:r w:rsidRPr="00913935">
        <w:rPr>
          <w:rStyle w:val="StyleBoldUnderline"/>
        </w:rPr>
        <w:t>Obama's surging approval rating is becoming a major plot line of the 2016 election</w:t>
      </w:r>
      <w:r w:rsidRPr="00913935">
        <w:rPr>
          <w:sz w:val="16"/>
        </w:rPr>
        <w:t xml:space="preserve">. </w:t>
      </w:r>
      <w:r w:rsidRPr="00913935">
        <w:rPr>
          <w:rStyle w:val="StyleBoldUnderline"/>
        </w:rPr>
        <w:t>Obama has reached 53 percent approval from Gallup, a three-year high</w:t>
      </w:r>
      <w:r w:rsidRPr="00913935">
        <w:rPr>
          <w:sz w:val="16"/>
        </w:rPr>
        <w:t xml:space="preserve">, and he's been at or above 50 percent in that survey for four weeks. </w:t>
      </w:r>
      <w:r w:rsidRPr="00913935">
        <w:rPr>
          <w:rStyle w:val="StyleBoldUnderline"/>
        </w:rPr>
        <w:t>HuffPollster's aggregate of all current polls gives Obama an average approval rating of 49.2 percent</w:t>
      </w:r>
      <w:r w:rsidRPr="00913935">
        <w:rPr>
          <w:sz w:val="16"/>
        </w:rPr>
        <w:t xml:space="preserve">, compared with 47.3 percent disapproval. He bottomed out in the first week of December at 44.1 percent, according to that estimate, so he's gained five percentage points over an almost four-month sustained rally. </w:t>
      </w:r>
      <w:r w:rsidRPr="00913935">
        <w:rPr>
          <w:rStyle w:val="Emphasis"/>
        </w:rPr>
        <w:t>That should help</w:t>
      </w:r>
      <w:r w:rsidRPr="00913935">
        <w:rPr>
          <w:sz w:val="16"/>
        </w:rPr>
        <w:t xml:space="preserve"> Hillary </w:t>
      </w:r>
      <w:r w:rsidRPr="00913935">
        <w:rPr>
          <w:rStyle w:val="Emphasis"/>
        </w:rPr>
        <w:t>Clinton's chances in November</w:t>
      </w:r>
      <w:r w:rsidRPr="00913935">
        <w:rPr>
          <w:sz w:val="16"/>
        </w:rPr>
        <w:t xml:space="preserve">. Current </w:t>
      </w:r>
      <w:r w:rsidRPr="00913935">
        <w:rPr>
          <w:rStyle w:val="StyleBoldUnderline"/>
        </w:rPr>
        <w:t>presidential approval</w:t>
      </w:r>
      <w:r w:rsidRPr="00913935">
        <w:rPr>
          <w:sz w:val="16"/>
        </w:rPr>
        <w:t xml:space="preserve">, along with some measure of economic performance, both </w:t>
      </w:r>
      <w:r w:rsidRPr="00913935">
        <w:rPr>
          <w:rStyle w:val="Emphasis"/>
        </w:rPr>
        <w:t>have strong effects</w:t>
      </w:r>
      <w:r w:rsidRPr="00913935">
        <w:rPr>
          <w:sz w:val="16"/>
        </w:rPr>
        <w:t xml:space="preserve"> </w:t>
      </w:r>
      <w:r w:rsidRPr="00913935">
        <w:rPr>
          <w:rStyle w:val="StyleBoldUnderline"/>
        </w:rPr>
        <w:t>on general election voting</w:t>
      </w:r>
      <w:r w:rsidRPr="00913935">
        <w:rPr>
          <w:sz w:val="16"/>
        </w:rPr>
        <w:t xml:space="preserve">. They aren't perfect predictors, but they seem to make a difference. In the Gallup survey, Obama is now doing a little bit better than Ronald Reagan was in late March 1988. He's well behind Dwight Eisenhower and Bill Clinton during their final years in the White House, and far ahead of George W. Bush. </w:t>
      </w:r>
    </w:p>
    <w:p w14:paraId="6D8AA2CE" w14:textId="38A35104" w:rsidR="002A7503" w:rsidRPr="00913935" w:rsidRDefault="00AB4EC8" w:rsidP="002A7503">
      <w:pPr>
        <w:pStyle w:val="Heading3"/>
      </w:pPr>
      <w:r w:rsidRPr="00913935">
        <w:lastRenderedPageBreak/>
        <w:t xml:space="preserve">IL – </w:t>
      </w:r>
      <w:r w:rsidR="002A7503" w:rsidRPr="00913935">
        <w:t xml:space="preserve"> Clinton Tied to Obama</w:t>
      </w:r>
    </w:p>
    <w:p w14:paraId="7A949F1C" w14:textId="77777777" w:rsidR="002A7503" w:rsidRPr="00913935" w:rsidRDefault="002A7503" w:rsidP="002A7503">
      <w:pPr>
        <w:pStyle w:val="Heading4"/>
      </w:pPr>
      <w:r w:rsidRPr="00913935">
        <w:t>Yes Clinton tied to Obama – she wants to ride his coattails – but NEW political controversies can impact her fortunes</w:t>
      </w:r>
    </w:p>
    <w:p w14:paraId="32A8F321" w14:textId="77777777" w:rsidR="002A7503" w:rsidRPr="00913935" w:rsidRDefault="002A7503" w:rsidP="002A7503">
      <w:r w:rsidRPr="00913935">
        <w:rPr>
          <w:rStyle w:val="StyleStyleBold12pt"/>
        </w:rPr>
        <w:t>Collinson 5/7/16</w:t>
      </w:r>
      <w:r w:rsidRPr="00913935">
        <w:t xml:space="preserve"> (Stephen, Political Analyst @ CNN, "Barack Obama's last campaign," http://www.cnn.com/2016/05/07/politics/obama-hillary-clinton-last-campaign/)</w:t>
      </w:r>
    </w:p>
    <w:p w14:paraId="2ADFB78B" w14:textId="63911028" w:rsidR="00570FF8" w:rsidRPr="00913935" w:rsidRDefault="002A7503" w:rsidP="00042958">
      <w:pPr>
        <w:rPr>
          <w:sz w:val="16"/>
        </w:rPr>
      </w:pPr>
      <w:r w:rsidRPr="00913935">
        <w:rPr>
          <w:sz w:val="16"/>
        </w:rPr>
        <w:t xml:space="preserve">Washington (CNN) President Barack </w:t>
      </w:r>
      <w:r w:rsidRPr="00913935">
        <w:rPr>
          <w:rStyle w:val="StyleBoldUnderline"/>
        </w:rPr>
        <w:t>Obama's popularity is growing just in time</w:t>
      </w:r>
      <w:r w:rsidRPr="00913935">
        <w:rPr>
          <w:sz w:val="16"/>
        </w:rPr>
        <w:t xml:space="preserve"> for him to wage the final campaign of his political life. </w:t>
      </w:r>
      <w:r w:rsidRPr="00913935">
        <w:rPr>
          <w:rStyle w:val="StyleBoldUnderline"/>
        </w:rPr>
        <w:t>A CNN/</w:t>
      </w:r>
      <w:r w:rsidRPr="00913935">
        <w:rPr>
          <w:sz w:val="16"/>
        </w:rPr>
        <w:t xml:space="preserve">ORC </w:t>
      </w:r>
      <w:r w:rsidRPr="00913935">
        <w:rPr>
          <w:rStyle w:val="StyleBoldUnderline"/>
        </w:rPr>
        <w:t>poll</w:t>
      </w:r>
      <w:r w:rsidRPr="00913935">
        <w:rPr>
          <w:sz w:val="16"/>
        </w:rPr>
        <w:t xml:space="preserve"> published Friday </w:t>
      </w:r>
      <w:r w:rsidRPr="00913935">
        <w:rPr>
          <w:rStyle w:val="StyleBoldUnderline"/>
        </w:rPr>
        <w:t>found Obama's approval rating at 51%. He's now been in positive territory since February</w:t>
      </w:r>
      <w:r w:rsidRPr="00913935">
        <w:rPr>
          <w:sz w:val="16"/>
        </w:rPr>
        <w:t xml:space="preserve"> -- the longest period since shortly after his re-election in 2012. And 49% of those polled say things in the country are going very or fairly well -- up 7% since January. </w:t>
      </w:r>
      <w:r w:rsidRPr="00913935">
        <w:rPr>
          <w:rStyle w:val="Emphasis"/>
        </w:rPr>
        <w:t>The late-term boost in popularity is</w:t>
      </w:r>
      <w:r w:rsidRPr="00913935">
        <w:rPr>
          <w:sz w:val="16"/>
        </w:rPr>
        <w:t xml:space="preserve"> good news for a President whose achievements have often come at a heavy political price in a deeply partisan age. But it could be even </w:t>
      </w:r>
      <w:r w:rsidRPr="00913935">
        <w:rPr>
          <w:rStyle w:val="Emphasis"/>
        </w:rPr>
        <w:t>better news for</w:t>
      </w:r>
      <w:r w:rsidRPr="00913935">
        <w:rPr>
          <w:sz w:val="16"/>
        </w:rPr>
        <w:t xml:space="preserve"> Hillary </w:t>
      </w:r>
      <w:r w:rsidRPr="00913935">
        <w:rPr>
          <w:rStyle w:val="Emphasis"/>
        </w:rPr>
        <w:t>Clinton, who</w:t>
      </w:r>
      <w:r w:rsidRPr="00913935">
        <w:rPr>
          <w:sz w:val="16"/>
        </w:rPr>
        <w:t xml:space="preserve"> is preparing for a fierce general election clash with Donald Trump and </w:t>
      </w:r>
      <w:r w:rsidRPr="00913935">
        <w:rPr>
          <w:rStyle w:val="Emphasis"/>
        </w:rPr>
        <w:t>may need to deploy</w:t>
      </w:r>
      <w:r w:rsidRPr="00913935">
        <w:rPr>
          <w:rStyle w:val="StyleBoldUnderline"/>
        </w:rPr>
        <w:t xml:space="preserve"> a popular Obama to the campaign trail to drive up Democratic enthusiasm</w:t>
      </w:r>
      <w:r w:rsidRPr="00913935">
        <w:rPr>
          <w:sz w:val="16"/>
        </w:rPr>
        <w:t xml:space="preserve">. Though Obama yet hasn't formally endorsed Clinton, who remains in a primary race against Bernie Sanders, he was eager Friday to take on Trump and preview his arguments for the fall. "We are in serious times and this is a really serious job," Obama said in his first news conference since Trump became the presumptive Republican nominee this week. "This is not entertainment. This is not a reality show. This is a contest for the presidency of the United States." His remarks reflect the fact that though many Democrats and Republicans believe Clinton is favored to win given Trump's high negatives with key demographics, lack of political experience and controversial rhetoric, the White House will take nothing for granted. "Our view is that he will campaign and he will be out there like the nominee is having the race of their life," said a senior administration official on condition of anonymity to discuss internal thinking. "That is how you have to run in presidential elections." The GOP resistance to Donald Trump Hitting the stump for his chosen successor -- always a nostalgic moment for a President leaving office -- Obama will draw contrasts with the gains made in his presidency and what he believes Republicans, under Trump, would represent. 'Holes in his shoes' "There is no question that the President will be rolling up his sleeves and be out there quite a bit on the campaign trail in the summer and the fall," said White House Communications Director Jen Psaki. "He has already done quite a bit of fundraising. I think people can expect that he will get some holes in his shoes from the amount of campaigning he will do." Obama will likely spend time courting voters who twice backed his White House campaigns -- millennials, Latinos and African Americans -- all of whom Clinton needs in November. The President and his wife, Michelle, could be powerful advocates for Clinton in big cities in key swing states, like Cleveland, Miami and Denver, where Trump must cut into the Democratic vote to win the election. "President Obama and First Lady Michelle Obama are the two most popular elected and non-elected officials amongst minorities, particularly African Americans," said Tharon Johnson, a Georgia Democratic strategist who ran Obama's southern re-election campaign in 2012 and now backs Clinton. "President Obama will be able to speak to the minority community with not just rhetoric like Trump but with concrete successes like (Obamacare), the growth in the economy etc that will ignite that demographic," Johnson said. Johnson said </w:t>
      </w:r>
      <w:r w:rsidRPr="00913935">
        <w:rPr>
          <w:rStyle w:val="StyleBoldUnderline"/>
        </w:rPr>
        <w:t>Obama would also be an asset in uniting Democrats</w:t>
      </w:r>
      <w:r w:rsidRPr="00913935">
        <w:rPr>
          <w:sz w:val="16"/>
        </w:rPr>
        <w:t xml:space="preserve"> after a primary that Vermont Sen. Bernie Sanders plans to pursue until the convention in July. "Mobilizing the Sanders wing of that party is something a sitting president like Obama who is popular with the base can probably do better than anyone," Johnson said. Given his improving approval ratings, Obama also plans to venture into more unexpected territory, White House aides said, including suburban areas and midwestern states. Such an itinerary could draw him into direct conflict with Trump, who will brandish a fiercely protectionist trade agenda in areas that he says have been hurt by economic competitors like China and the economy under Obama. Obama's potential to help </w:t>
      </w:r>
      <w:r w:rsidRPr="00913935">
        <w:rPr>
          <w:rStyle w:val="Emphasis"/>
        </w:rPr>
        <w:t>There is every sign Clinton understands Obama's potential to help her</w:t>
      </w:r>
      <w:r w:rsidRPr="00913935">
        <w:rPr>
          <w:sz w:val="16"/>
        </w:rPr>
        <w:t xml:space="preserve">. Although she has repeatedly said she's not running for Obama's third term -- or that of her husband -- </w:t>
      </w:r>
      <w:r w:rsidRPr="00913935">
        <w:rPr>
          <w:rStyle w:val="StyleBoldUnderline"/>
        </w:rPr>
        <w:t>she has praised and defended the President</w:t>
      </w:r>
      <w:r w:rsidRPr="00913935">
        <w:rPr>
          <w:sz w:val="16"/>
        </w:rPr>
        <w:t xml:space="preserve"> in front of Democratic audiences. And having been on the inside when then-Vice President Al Gore spurned President Bill Clinton's offers of help in 2000, fearing fallout from his boss's personal dramas could be damaging, Clinton has special insight on the president-versus-candidate dynamic. But Obama's gaze is not just on the future that will unfold when he is an ex-politician. He has personal political business to get done as well. In some ways, </w:t>
      </w:r>
      <w:r w:rsidRPr="00913935">
        <w:rPr>
          <w:rStyle w:val="StyleBoldUnderline"/>
        </w:rPr>
        <w:t>Obama is a unique lame duck president as he is in significantly better positions than many of the term-limited presidents who preceded him</w:t>
      </w:r>
      <w:r w:rsidRPr="00913935">
        <w:rPr>
          <w:sz w:val="16"/>
        </w:rPr>
        <w:t xml:space="preserve">. In 1988, Ronald Reagan was popular, but much of his political energy had been punctured by the Iran-Contra affair. And in his late 70s, he had none of the vigor that the younger Obama still retains -- despite his increasingly snowy hair. Bill Clinton, though personally popular when he left office, was still overshadowed politically by the impeachment drama and President George W. Bush's second term approval sank under the Iraq war, Hurricane Katrina and the economic meltdown and never recovered. Spared such trials, </w:t>
      </w:r>
      <w:r w:rsidRPr="00913935">
        <w:rPr>
          <w:rStyle w:val="StyleBoldUnderline"/>
        </w:rPr>
        <w:t>these are heady and poignant times in the White House as the President basks in a political boost in the twilight of his term</w:t>
      </w:r>
      <w:r w:rsidRPr="00913935">
        <w:rPr>
          <w:sz w:val="16"/>
        </w:rPr>
        <w:t xml:space="preserve">. "In my final year, my approval ratings keep going up. The last time I was this high, I was trying to decide on my major," Obama joked at the White House </w:t>
      </w:r>
      <w:r w:rsidRPr="00913935">
        <w:rPr>
          <w:sz w:val="16"/>
        </w:rPr>
        <w:lastRenderedPageBreak/>
        <w:t xml:space="preserve">Correspondents' Association annual dinner last week. The unexpected Still, </w:t>
      </w:r>
      <w:r w:rsidRPr="00913935">
        <w:rPr>
          <w:rStyle w:val="Emphasis"/>
        </w:rPr>
        <w:t>if there is one lesson</w:t>
      </w:r>
      <w:r w:rsidRPr="00913935">
        <w:rPr>
          <w:sz w:val="16"/>
        </w:rPr>
        <w:t xml:space="preserve"> of the Obama presidency, </w:t>
      </w:r>
      <w:r w:rsidRPr="00913935">
        <w:rPr>
          <w:rStyle w:val="Emphasis"/>
        </w:rPr>
        <w:t>it is</w:t>
      </w:r>
      <w:r w:rsidRPr="00913935">
        <w:rPr>
          <w:sz w:val="16"/>
        </w:rPr>
        <w:t xml:space="preserve"> that the unexpected is usually just around the corner. </w:t>
      </w:r>
      <w:r w:rsidRPr="00913935">
        <w:rPr>
          <w:rStyle w:val="Emphasis"/>
        </w:rPr>
        <w:t>A sudden game-changing event</w:t>
      </w:r>
      <w:r w:rsidRPr="00913935">
        <w:rPr>
          <w:sz w:val="16"/>
        </w:rPr>
        <w:t xml:space="preserve"> -- be it a terror attack, global crisis or an unexpected economic slump -- </w:t>
      </w:r>
      <w:r w:rsidRPr="00913935">
        <w:rPr>
          <w:rStyle w:val="Emphasis"/>
        </w:rPr>
        <w:t>could change the political weather</w:t>
      </w:r>
      <w:r w:rsidRPr="00913935">
        <w:rPr>
          <w:sz w:val="16"/>
        </w:rPr>
        <w:t>.</w:t>
      </w:r>
    </w:p>
    <w:p w14:paraId="4F25C55E" w14:textId="77777777" w:rsidR="00570FF8" w:rsidRPr="00913935" w:rsidRDefault="00570FF8" w:rsidP="00042958">
      <w:pPr>
        <w:rPr>
          <w:sz w:val="16"/>
        </w:rPr>
      </w:pPr>
    </w:p>
    <w:p w14:paraId="3520DD08" w14:textId="36C6EF52" w:rsidR="00CF5840" w:rsidRPr="00913935" w:rsidRDefault="00913935" w:rsidP="00415D12">
      <w:pPr>
        <w:pStyle w:val="Heading2"/>
      </w:pPr>
      <w:r>
        <w:lastRenderedPageBreak/>
        <w:t>Impacts</w:t>
      </w:r>
    </w:p>
    <w:p w14:paraId="6AD7229C" w14:textId="61F4FC8A" w:rsidR="006A48F1" w:rsidRPr="00913935" w:rsidRDefault="006A48F1" w:rsidP="006A48F1">
      <w:pPr>
        <w:pStyle w:val="Heading3"/>
      </w:pPr>
      <w:r w:rsidRPr="00913935">
        <w:lastRenderedPageBreak/>
        <w:t>2NC Iran</w:t>
      </w:r>
      <w:r w:rsidR="00913935" w:rsidRPr="00913935">
        <w:t xml:space="preserve"> I/L</w:t>
      </w:r>
    </w:p>
    <w:p w14:paraId="5A57A43F" w14:textId="77777777" w:rsidR="006A48F1" w:rsidRPr="00913935" w:rsidRDefault="006A48F1" w:rsidP="006A48F1">
      <w:pPr>
        <w:pStyle w:val="Heading4"/>
      </w:pPr>
      <w:r w:rsidRPr="00913935">
        <w:t>Republican president will destroy the Iran deal and cause Iranian proliferation</w:t>
      </w:r>
    </w:p>
    <w:p w14:paraId="6F44DC2D" w14:textId="77777777" w:rsidR="006A48F1" w:rsidRPr="00913935" w:rsidRDefault="006A48F1" w:rsidP="006A48F1">
      <w:r w:rsidRPr="00913935">
        <w:rPr>
          <w:rStyle w:val="StyleStyleBold12pt"/>
        </w:rPr>
        <w:t>Toosi 2015</w:t>
      </w:r>
      <w:r w:rsidRPr="00913935">
        <w:t xml:space="preserve"> (Nahal, Foreign Affairs Correspondent for Politico, Politico, “How a Republican president could kill the Iran deal,” 7/14/15, </w:t>
      </w:r>
      <w:hyperlink r:id="rId26" w:anchor="ixzz3o2M4NVuQ" w:history="1">
        <w:r w:rsidRPr="00913935">
          <w:rPr>
            <w:rStyle w:val="Hyperlink"/>
          </w:rPr>
          <w:t>http://www.politico.com/story/2015/07/gop-president-iran-deal-kill-120077#ixzz3o2M4NVuQ</w:t>
        </w:r>
      </w:hyperlink>
      <w:r w:rsidRPr="00913935">
        <w:t xml:space="preserve"> //MMB)</w:t>
      </w:r>
    </w:p>
    <w:p w14:paraId="3FBF9BA4" w14:textId="77777777" w:rsidR="006A48F1" w:rsidRPr="00913935" w:rsidRDefault="006A48F1" w:rsidP="006A48F1">
      <w:pPr>
        <w:rPr>
          <w:sz w:val="16"/>
        </w:rPr>
      </w:pPr>
      <w:r w:rsidRPr="00913935">
        <w:rPr>
          <w:rStyle w:val="StyleBoldUnderline"/>
        </w:rPr>
        <w:t>If the next president hates the nuclear deal with Iran, he (or she) can undo it after taking office</w:t>
      </w:r>
      <w:r w:rsidRPr="00913935">
        <w:rPr>
          <w:sz w:val="16"/>
        </w:rPr>
        <w:t xml:space="preserve">. The dilemma: Use blunt force? Or go for a soft kill? The accord reached this week in Vienna promises broad sanctions relief to Iran in exchange for significant curbs on its nuclear program. </w:t>
      </w:r>
      <w:r w:rsidRPr="00913935">
        <w:rPr>
          <w:rStyle w:val="StyleBoldUnderline"/>
        </w:rPr>
        <w:t>The agreement has taken years to negotiate, involves seven countries as well as the European Union and the United Nations, and relies upon the expertise of scientists as well as diplomats</w:t>
      </w:r>
      <w:r w:rsidRPr="00913935">
        <w:rPr>
          <w:sz w:val="16"/>
        </w:rPr>
        <w:t xml:space="preserve">. But at the end of the day, the “deal” is at most a political arrangement — not a treaty or other form of signed legal document. That means that </w:t>
      </w:r>
      <w:r w:rsidRPr="00913935">
        <w:rPr>
          <w:rStyle w:val="StyleBoldUnderline"/>
        </w:rPr>
        <w:t xml:space="preserve">the presidential candidates who have threatened to cancel the deal </w:t>
      </w:r>
      <w:r w:rsidRPr="00913935">
        <w:rPr>
          <w:sz w:val="16"/>
        </w:rPr>
        <w:t xml:space="preserve">— so far all of them Republicans — </w:t>
      </w:r>
      <w:r w:rsidRPr="00913935">
        <w:rPr>
          <w:rStyle w:val="StyleBoldUnderline"/>
        </w:rPr>
        <w:t xml:space="preserve">can keep their promise by using the presidency’s executive authority to reimpose suspended U.S. sanctions on Iran and withdrawing from panels involved in implementing the accord. </w:t>
      </w:r>
      <w:r w:rsidRPr="00913935">
        <w:rPr>
          <w:sz w:val="16"/>
        </w:rPr>
        <w:t>That abrupt approach may be quick, but it also carries risks. For one thing, a</w:t>
      </w:r>
      <w:r w:rsidRPr="00913935">
        <w:rPr>
          <w:rStyle w:val="StyleBoldUnderline"/>
        </w:rPr>
        <w:t xml:space="preserve"> sudden U.S. withdrawal could anger the European and Asian countries also involved in the deal, making them less inclined to reimpose their own sanctions on a country they consider an alluring trading partner</w:t>
      </w:r>
      <w:r w:rsidRPr="00913935">
        <w:rPr>
          <w:sz w:val="16"/>
        </w:rPr>
        <w:t>. The international business community may resist efforts to once again seal off a youthful, well-educated nation with vast energy reserves. And Iran could respond to the U.S. move by resuming elements of its nuclear program, which the West has long suspected is aimed at making weapons. “</w:t>
      </w:r>
      <w:r w:rsidRPr="00913935">
        <w:rPr>
          <w:rStyle w:val="StyleBoldUnderline"/>
        </w:rPr>
        <w:t>If we try to reimpose sanctions on Iran and no one follows, then we have the worst of all worlds,”</w:t>
      </w:r>
      <w:r w:rsidRPr="00913935">
        <w:rPr>
          <w:sz w:val="16"/>
        </w:rPr>
        <w:t xml:space="preserve"> said Robert Einhorn, a former Iran nuclear negotiator at the State Department. Instead, even the deal’s most ardent critics say, a new president might be better off taking a more subtle, longer-term approach, one that involves laying the groundwork to ultimately convince the world that Iran — through perceived violations, intransigence, foot-dragging or whatever a president chooses to highlight — has left the U.S. no choice but to quit the deal. “You say it’s a bad deal, but you don’t just rip up the deal,” said Mark Dubowitz, executive director of the Foundation for Defense of Democracies. The first step for a newly inaugurated president would be to order a review of the accord, which will already have been in effect for roughly a year and a half. It’s possible the Iranians will have been accused of violating the deal by the time a new president takes office, so a review could tally those transgressions to sow doubts in the minds of the American public about the soundness of the agreement. Depending on how major the violations are, the U.S. might also be able to convince other nations that the deal isn’t working. Even if the Iranians haven’t committed any or many notable violations, there are other factors a president could point to. Take the regional situation: If Iran, either directly or through proxies, has escalated its interference in other countries in the Middle East, a president could blame the nuclear deal by saying it has given Tehran economic leverage to pursue mischief outside its borders. America’s Arab allies, who have watched Iran make inroads everywhere from Syria to Lebanon to Iraq, have long argued that the Iranian government will take advantage of sanctions relief to funnel more money toward its regional aggression. Here, a U.S. president — and a hawkish Congress — also has the option of leveling new sanctions on Iran that aren’t necessarily tied to its nuclear program but rather to its support for terrorist groups. (Existing sanctions that target Iran over its support for terrorism and its abuses of human rights won’t be lifted under the nuclear deal.) At the very least, the new sanctions will increase the tension between the U.S. and Iran, possibly even leading to a backlash from Tehran that boosts the U.S. president’s standing. Dubowitz </w:t>
      </w:r>
      <w:r w:rsidRPr="00913935">
        <w:rPr>
          <w:rStyle w:val="StyleBoldUnderline"/>
        </w:rPr>
        <w:t>said it’s critical that the U.S. sanctions target in particular the Iranian Revolutionary Guard Corps, the powerful military unit that controls a large chunk of the Iranian economy and is behind much of the country’s interference in other states.</w:t>
      </w:r>
      <w:r w:rsidRPr="00913935">
        <w:rPr>
          <w:sz w:val="16"/>
        </w:rPr>
        <w:t xml:space="preserve"> At the same time that the U.S. is adding sanctions, it should remind the international business community of the riskiness of doing business in Iran, Dubowitz added. How U.S. allies in the region — especially Israel — feel about the deal in 2017 and beyond could also affect a U.S. president’s ability to make a case against the Islamic Republic. If Israel’s leaders insist that the accord is not working and can point to intelligence or other evidence that backs up their claim, that gives added credence to the president’s decision to walk away from the agreement. (Already on Tuesday, Prime Minister Benjamin Netanyahu ripped the deal as “a historic mistake.”) Not that any of this is simple or predictable. </w:t>
      </w:r>
      <w:r w:rsidRPr="00913935">
        <w:rPr>
          <w:rStyle w:val="StyleBoldUnderline"/>
        </w:rPr>
        <w:t>A president determined to get rid of the deal, but unwilling to do so through an abrupt withdrawal, could find that it will take longer than one term, or even two, to make his case to the world. He might even find it hard to get his own administration on board. “Even if you get a total nut job in the Oval Office, you’re going to have a policy fight internally,</w:t>
      </w:r>
      <w:r w:rsidRPr="00913935">
        <w:rPr>
          <w:sz w:val="16"/>
        </w:rPr>
        <w:t xml:space="preserve">” arms control expert Jeffrey Lewis said. “Regardless of </w:t>
      </w:r>
      <w:r w:rsidRPr="00913935">
        <w:rPr>
          <w:sz w:val="16"/>
        </w:rPr>
        <w:lastRenderedPageBreak/>
        <w:t xml:space="preserve">what Republicans say, they tend to do things that are much more moderate because it’s hard to move the government.” </w:t>
      </w:r>
      <w:r w:rsidRPr="00913935">
        <w:rPr>
          <w:rStyle w:val="StyleBoldUnderline"/>
        </w:rPr>
        <w:t xml:space="preserve">At least one Republican presidential candidate appears to be taking this reality into account. </w:t>
      </w:r>
      <w:r w:rsidRPr="00913935">
        <w:rPr>
          <w:sz w:val="16"/>
        </w:rPr>
        <w:t xml:space="preserve">New Jersey Gov. Chris Christie said earlier this month that although he was disturbed by President Barack Obama’s efforts to strike a deal with Iran, he wouldn’t promise to undo it if elected. </w:t>
      </w:r>
      <w:r w:rsidRPr="00913935">
        <w:rPr>
          <w:rStyle w:val="StyleBoldUnderline"/>
        </w:rPr>
        <w:t xml:space="preserve">His stance was far more cautious than that of other GOP White House contenders such as Florida Sen. Marco Rubio and Wisconsin Gov. Scott Walker, who have said they’d revoke the deal unless it meets their more stringent requirements. </w:t>
      </w:r>
      <w:r w:rsidRPr="00913935">
        <w:rPr>
          <w:sz w:val="16"/>
        </w:rPr>
        <w:t xml:space="preserve">“I’m not one of those guys who’s going to say to you, ‘On Day One, I will abrogate the agreement,’” Christie told a group of Republicans in New Hampshire. “On Day One, I will look into and try to decide what to do with the agreement, depending on where we are at that moment. Because, by the way, it’s not just us involved anymore. We have a number of our allies around the world who’re at that table as well, and sanctions are most effective when not only we do it, but the other allies do it.” Still, it’s not unprecedented for an administration to abandon an agreement signed by a predecessor. Even if the agreement rose to the level of a treaty, a U.S. president has so much power in the realm of foreign policy that he could withdraw from it, the way George W. Bush left the 1972 Anti-Ballistic Missile Treaty with Russia. America’s 1994 nuclear deal with North Korea, meanwhile, died a slow and painful death after years of alleged violations by both sides. AP Photo One potential wild card in the Iran case is whether the U.N. Security Council will pass a resolution that gives the deal some binding status under international law, said Tyler Cullis, a legal fellow with the National Iranian American Council, a group that supports the talks. Although </w:t>
      </w:r>
      <w:r w:rsidRPr="00913935">
        <w:rPr>
          <w:rStyle w:val="StyleBoldUnderline"/>
        </w:rPr>
        <w:t>a president could</w:t>
      </w:r>
      <w:r w:rsidRPr="00913935">
        <w:rPr>
          <w:sz w:val="16"/>
        </w:rPr>
        <w:t xml:space="preserve"> in theory si</w:t>
      </w:r>
      <w:r w:rsidRPr="00913935">
        <w:rPr>
          <w:rStyle w:val="StyleBoldUnderline"/>
        </w:rPr>
        <w:t>mply disregard such a resolution, he would be taking the risk of putting the U.S. in violation of international law if he unilaterally withdraws without a lawful justification.</w:t>
      </w:r>
      <w:r w:rsidRPr="00913935">
        <w:rPr>
          <w:sz w:val="16"/>
        </w:rPr>
        <w:t xml:space="preserve"> Dubowitz, one of the most vocal skeptics of the Iran talks, insisted that if he were president his goal wouldn’t be to outright destroy a deal but to try to ensure that Iran never achieves nuclear weapons capability</w:t>
      </w:r>
      <w:r w:rsidRPr="00913935">
        <w:rPr>
          <w:rStyle w:val="StyleBoldUnderline"/>
        </w:rPr>
        <w:t>. He doubts the current deal does that because, he says, Iran will be able to expand its economic might as sanctions fade, making it even easier for it to resume nuclear activity once restrictions on its program</w:t>
      </w:r>
      <w:r w:rsidRPr="00913935">
        <w:rPr>
          <w:sz w:val="16"/>
        </w:rPr>
        <w:t xml:space="preserve"> start to drop off after the first 10 years of the agreement. So he envisions a 10-year timeline to strengthen America’s hand against Iran, one that would involve a U.S. president laying the groundwork for his successor and making some new demands from Iran. The president could insist, for instance, that if within five years U.N. inspectors cannot verify that Iran’s nuclear program is entirely peaceful, then the restrictions on Iran’s nuclear activities that would have dropped off after year 10 would stay on. It might not make for an easy soundbite on the 2016 campaign trail, but this longer-term approach could ultimately yield a less-dangerous Iran without undermining America’s international standing. “There’s always a quicker way, but the question is, ‘Is there a smarter way to accomplish your objective’?” Dubowitz said. ““I hope all our candidates are thoughtful in how they deal with what I think is increasingly an incredibly difficult situation for the next president to handle. This deal is going to leave the next president with an excruciatingly difficult decision: either to accept an Iranian bomb or to bomb Iran.” </w:t>
      </w:r>
    </w:p>
    <w:p w14:paraId="7285DC61" w14:textId="77777777" w:rsidR="006A48F1" w:rsidRPr="00913935" w:rsidRDefault="006A48F1" w:rsidP="006A48F1"/>
    <w:p w14:paraId="0749481D" w14:textId="77777777" w:rsidR="00921270" w:rsidRPr="00913935" w:rsidRDefault="00921270" w:rsidP="00921270">
      <w:pPr>
        <w:pStyle w:val="Heading4"/>
      </w:pPr>
      <w:r w:rsidRPr="00913935">
        <w:rPr>
          <w:rFonts w:eastAsia="Gulim"/>
        </w:rPr>
        <w:t>Deal necessary to prevent nuclear annihilation—get the foot in the door for future reforms</w:t>
      </w:r>
    </w:p>
    <w:p w14:paraId="21603EBA" w14:textId="77777777" w:rsidR="00921270" w:rsidRPr="00913935" w:rsidRDefault="00921270" w:rsidP="00921270">
      <w:r w:rsidRPr="00913935">
        <w:rPr>
          <w:rStyle w:val="StyleStyleBold12pt"/>
        </w:rPr>
        <w:t>Cirincione</w:t>
      </w:r>
      <w:r w:rsidRPr="00913935">
        <w:t xml:space="preserve">, president of the Ploughshares Fund, </w:t>
      </w:r>
      <w:r w:rsidRPr="00913935">
        <w:rPr>
          <w:rStyle w:val="StyleStyleBold12pt"/>
        </w:rPr>
        <w:t>7/9</w:t>
      </w:r>
      <w:r w:rsidRPr="00913935">
        <w:t>/2015</w:t>
      </w:r>
    </w:p>
    <w:p w14:paraId="04533646" w14:textId="77777777" w:rsidR="00921270" w:rsidRPr="00913935" w:rsidRDefault="00921270" w:rsidP="00921270">
      <w:r w:rsidRPr="00913935">
        <w:t>(Joe, “What You Need to Know About the Coming Deal With Iran,” http://www.huffingtonpost.com/joe-cirincione/what-you-need-to-know-abo_b_7763516.html)</w:t>
      </w:r>
    </w:p>
    <w:p w14:paraId="0755C099" w14:textId="0EF1B9A6" w:rsidR="00921270" w:rsidRPr="00913935" w:rsidRDefault="00921270" w:rsidP="00921270">
      <w:pPr>
        <w:rPr>
          <w:sz w:val="16"/>
        </w:rPr>
      </w:pPr>
      <w:r w:rsidRPr="00913935">
        <w:rPr>
          <w:sz w:val="16"/>
        </w:rPr>
        <w:t>What about Iran's support for terrorism, human rights record, it's recognition of Israel? Is that in any way part of these negotiations?</w:t>
      </w:r>
      <w:r w:rsidRPr="00913935">
        <w:rPr>
          <w:sz w:val="12"/>
        </w:rPr>
        <w:t>¶</w:t>
      </w:r>
      <w:r w:rsidRPr="00913935">
        <w:rPr>
          <w:sz w:val="16"/>
        </w:rPr>
        <w:t xml:space="preserve"> These are deeply troubling aspects of Iran's regional behavior. This is not a pleasant regime. Iran executes about a thousand people a year, more than any other country in the world. They support Hamas and Hezbollah, who are foes of our ally, Israel. We disapprove of a lot of Iran's behavior in the region, but that's not what this negotiation is about.</w:t>
      </w:r>
      <w:r w:rsidRPr="00913935">
        <w:rPr>
          <w:sz w:val="12"/>
        </w:rPr>
        <w:t>¶</w:t>
      </w:r>
      <w:r w:rsidRPr="00913935">
        <w:rPr>
          <w:sz w:val="16"/>
        </w:rPr>
        <w:t xml:space="preserve"> As I wrote earlier this year, "</w:t>
      </w:r>
      <w:r w:rsidRPr="00913935">
        <w:rPr>
          <w:rStyle w:val="StyleBoldUnderline"/>
        </w:rPr>
        <w:t>Iran's deplorable record is not a reason to walk away</w:t>
      </w:r>
      <w:r w:rsidRPr="00913935">
        <w:rPr>
          <w:sz w:val="16"/>
        </w:rPr>
        <w:t xml:space="preserve">. </w:t>
      </w:r>
      <w:r w:rsidRPr="00913935">
        <w:rPr>
          <w:rStyle w:val="StyleBoldUnderline"/>
        </w:rPr>
        <w:t>It is the very reason we must hammer out an iron-clad agreement to ensure Iran cannot get its hands on a nuclear bomb</w:t>
      </w:r>
      <w:r w:rsidRPr="00913935">
        <w:rPr>
          <w:sz w:val="16"/>
        </w:rPr>
        <w:t>."</w:t>
      </w:r>
      <w:r w:rsidRPr="00913935">
        <w:rPr>
          <w:sz w:val="12"/>
        </w:rPr>
        <w:t>¶</w:t>
      </w:r>
      <w:r w:rsidRPr="00913935">
        <w:rPr>
          <w:sz w:val="16"/>
        </w:rPr>
        <w:t xml:space="preserve"> We negotiate with untrustworthy or "evil" governments all of the time. </w:t>
      </w:r>
      <w:r w:rsidRPr="00913935">
        <w:rPr>
          <w:rStyle w:val="StyleBoldUnderline"/>
        </w:rPr>
        <w:t>One of the greatest achievements of the 20th century was our ability to work with the Soviet Union</w:t>
      </w:r>
      <w:r w:rsidRPr="00913935">
        <w:rPr>
          <w:sz w:val="16"/>
        </w:rPr>
        <w:t xml:space="preserve">, a country that Reagan called an "evil empire," </w:t>
      </w:r>
      <w:r w:rsidRPr="00913935">
        <w:rPr>
          <w:rStyle w:val="StyleBoldUnderline"/>
        </w:rPr>
        <w:t xml:space="preserve">to </w:t>
      </w:r>
      <w:r w:rsidRPr="00913935">
        <w:rPr>
          <w:rStyle w:val="Emphasis"/>
        </w:rPr>
        <w:t>avoid nuclear annihilation</w:t>
      </w:r>
      <w:r w:rsidRPr="00913935">
        <w:rPr>
          <w:sz w:val="16"/>
        </w:rPr>
        <w:t>. That moniker was well deserved. Stalin's purges murdered millions of Russians. Political opponents were rounded up, given show trials and executed. They were sent to gulags where they were worked to death or simply disappeared. His successors supported scores of groups fighting against America and our allies.</w:t>
      </w:r>
      <w:r w:rsidRPr="00913935">
        <w:rPr>
          <w:sz w:val="12"/>
        </w:rPr>
        <w:t>¶</w:t>
      </w:r>
      <w:r w:rsidRPr="00913935">
        <w:rPr>
          <w:sz w:val="16"/>
        </w:rPr>
        <w:t xml:space="preserve"> </w:t>
      </w:r>
      <w:r w:rsidRPr="00913935">
        <w:rPr>
          <w:rStyle w:val="StyleBoldUnderline"/>
        </w:rPr>
        <w:t>But cooperation with the Soviets not only prevented a nuclear war</w:t>
      </w:r>
      <w:r w:rsidRPr="00913935">
        <w:rPr>
          <w:sz w:val="16"/>
        </w:rPr>
        <w:t xml:space="preserve">, </w:t>
      </w:r>
      <w:r w:rsidRPr="00913935">
        <w:rPr>
          <w:rStyle w:val="StyleBoldUnderline"/>
        </w:rPr>
        <w:t>it also led to a series of security</w:t>
      </w:r>
      <w:r w:rsidRPr="00913935">
        <w:rPr>
          <w:sz w:val="16"/>
        </w:rPr>
        <w:t xml:space="preserve">, </w:t>
      </w:r>
      <w:r w:rsidRPr="00913935">
        <w:rPr>
          <w:rStyle w:val="StyleBoldUnderline"/>
        </w:rPr>
        <w:t xml:space="preserve">economic and political </w:t>
      </w:r>
      <w:r w:rsidRPr="00913935">
        <w:rPr>
          <w:rStyle w:val="StyleBoldUnderline"/>
        </w:rPr>
        <w:lastRenderedPageBreak/>
        <w:t>agreements that helped stabilize the world</w:t>
      </w:r>
      <w:r w:rsidRPr="00913935">
        <w:rPr>
          <w:sz w:val="16"/>
        </w:rPr>
        <w:t xml:space="preserve"> and led to the gradual demise of the Soviet empire.</w:t>
      </w:r>
      <w:r w:rsidRPr="00913935">
        <w:rPr>
          <w:sz w:val="12"/>
        </w:rPr>
        <w:t>¶</w:t>
      </w:r>
      <w:r w:rsidRPr="00913935">
        <w:rPr>
          <w:sz w:val="16"/>
        </w:rPr>
        <w:t xml:space="preserve"> When Nixon toasted Mao in Beijing in 1972, the Chinese Communist Party was arming the North Vietnamese, who had killed over 2,000 American soldiers in Vietnam the previous year. But the relationship they brokered shifted global relations and resulted in dramatic changes in China that have made better lives for hundreds of millions of Chinese.</w:t>
      </w:r>
      <w:r w:rsidRPr="00913935">
        <w:rPr>
          <w:sz w:val="12"/>
        </w:rPr>
        <w:t>¶</w:t>
      </w:r>
      <w:r w:rsidRPr="00913935">
        <w:rPr>
          <w:sz w:val="16"/>
        </w:rPr>
        <w:t xml:space="preserve"> </w:t>
      </w:r>
      <w:r w:rsidRPr="00913935">
        <w:rPr>
          <w:rStyle w:val="StyleBoldUnderline"/>
        </w:rPr>
        <w:t>Negotiating with corrupt</w:t>
      </w:r>
      <w:r w:rsidRPr="00913935">
        <w:rPr>
          <w:sz w:val="16"/>
        </w:rPr>
        <w:t xml:space="preserve">, </w:t>
      </w:r>
      <w:r w:rsidRPr="00913935">
        <w:rPr>
          <w:rStyle w:val="StyleBoldUnderline"/>
        </w:rPr>
        <w:t>brutal and often despicable governments is necessary to prevent even greater evils</w:t>
      </w:r>
      <w:r w:rsidRPr="00913935">
        <w:rPr>
          <w:sz w:val="16"/>
        </w:rPr>
        <w:t xml:space="preserve">. </w:t>
      </w:r>
      <w:r w:rsidRPr="00913935">
        <w:rPr>
          <w:rStyle w:val="StyleBoldUnderline"/>
        </w:rPr>
        <w:t>This time</w:t>
      </w:r>
      <w:r w:rsidRPr="00913935">
        <w:rPr>
          <w:sz w:val="16"/>
        </w:rPr>
        <w:t xml:space="preserve">, </w:t>
      </w:r>
      <w:r w:rsidRPr="00913935">
        <w:rPr>
          <w:rStyle w:val="StyleBoldUnderline"/>
        </w:rPr>
        <w:t>we are doing it to make sure that a dangerous regime does not get the bomb</w:t>
      </w:r>
      <w:r w:rsidRPr="00913935">
        <w:rPr>
          <w:sz w:val="16"/>
        </w:rPr>
        <w:t>. Certainly that is an endeavor that is worth our effort.</w:t>
      </w:r>
      <w:r w:rsidRPr="00913935">
        <w:rPr>
          <w:sz w:val="12"/>
        </w:rPr>
        <w:t>¶</w:t>
      </w:r>
      <w:r w:rsidRPr="00913935">
        <w:rPr>
          <w:sz w:val="16"/>
        </w:rPr>
        <w:t xml:space="preserve"> If we try to load every single one of our concerns into this negotiation, we will break the table. </w:t>
      </w:r>
      <w:r w:rsidRPr="00913935">
        <w:rPr>
          <w:rStyle w:val="StyleBoldUnderline"/>
        </w:rPr>
        <w:t>You can't possibly resolve all those issues at once</w:t>
      </w:r>
      <w:r w:rsidRPr="00913935">
        <w:rPr>
          <w:sz w:val="16"/>
        </w:rPr>
        <w:t xml:space="preserve">, </w:t>
      </w:r>
      <w:r w:rsidRPr="00913935">
        <w:rPr>
          <w:rStyle w:val="StyleBoldUnderline"/>
        </w:rPr>
        <w:t>so we are taking care of the most threatening</w:t>
      </w:r>
      <w:r w:rsidRPr="00913935">
        <w:rPr>
          <w:sz w:val="16"/>
        </w:rPr>
        <w:t xml:space="preserve">, </w:t>
      </w:r>
      <w:r w:rsidRPr="00913935">
        <w:rPr>
          <w:rStyle w:val="StyleBoldUnderline"/>
        </w:rPr>
        <w:t>which is the nuclear program</w:t>
      </w:r>
      <w:r w:rsidRPr="00913935">
        <w:rPr>
          <w:sz w:val="16"/>
        </w:rPr>
        <w:t xml:space="preserve">. </w:t>
      </w:r>
      <w:r w:rsidRPr="00913935">
        <w:rPr>
          <w:rStyle w:val="StyleBoldUnderline"/>
        </w:rPr>
        <w:t>As bad as Iran's behavior is</w:t>
      </w:r>
      <w:r w:rsidRPr="00913935">
        <w:rPr>
          <w:sz w:val="16"/>
        </w:rPr>
        <w:t xml:space="preserve">, </w:t>
      </w:r>
      <w:r w:rsidRPr="00913935">
        <w:rPr>
          <w:rStyle w:val="StyleBoldUnderline"/>
        </w:rPr>
        <w:t>it might be worse if they actually got a nuclear weapon</w:t>
      </w:r>
      <w:r w:rsidRPr="00913935">
        <w:rPr>
          <w:sz w:val="16"/>
        </w:rPr>
        <w:t>. And then we'll see if this opens up new channels of communication, and avenues for addressing these other issues.</w:t>
      </w:r>
      <w:r w:rsidRPr="00913935">
        <w:rPr>
          <w:sz w:val="12"/>
        </w:rPr>
        <w:t>¶</w:t>
      </w:r>
      <w:r w:rsidRPr="00913935">
        <w:rPr>
          <w:sz w:val="16"/>
        </w:rPr>
        <w:t xml:space="preserve"> If there is a good deal, or a good enough deal, over time that will have some kind of moderating influence on the Iranian government, on its behavior in its neighborhood and also on domestic issues as well?</w:t>
      </w:r>
      <w:r w:rsidRPr="00913935">
        <w:rPr>
          <w:sz w:val="12"/>
        </w:rPr>
        <w:t>¶</w:t>
      </w:r>
      <w:r w:rsidRPr="00913935">
        <w:rPr>
          <w:sz w:val="16"/>
        </w:rPr>
        <w:t xml:space="preserve"> I do think that, and I'm informed by human rights activists and civic activists inside Iran.</w:t>
      </w:r>
      <w:r w:rsidRPr="00913935">
        <w:rPr>
          <w:sz w:val="12"/>
        </w:rPr>
        <w:t>¶</w:t>
      </w:r>
      <w:r w:rsidRPr="00913935">
        <w:rPr>
          <w:sz w:val="16"/>
        </w:rPr>
        <w:t xml:space="preserve"> Research conducted by experts from the International Campaign for Human Rights in Iran, has shown that Iranians themselves believe that a nuclear agreement between Iran and world powers will lead to internal political and cultural reforms in Iran. A recent report shows that "sixty-one percent [of Iranians] believe a deal would enable political and cultural reforms, as a politically strengthened Rouhani administration could now turn its focus to such issues."</w:t>
      </w:r>
      <w:r w:rsidRPr="00913935">
        <w:rPr>
          <w:sz w:val="12"/>
        </w:rPr>
        <w:t>¶</w:t>
      </w:r>
      <w:r w:rsidRPr="00913935">
        <w:rPr>
          <w:sz w:val="16"/>
        </w:rPr>
        <w:t xml:space="preserve"> The Executive Director of the Campaign, Hadi Ghaemi, believes that </w:t>
      </w:r>
      <w:r w:rsidRPr="00913935">
        <w:rPr>
          <w:rStyle w:val="StyleBoldUnderline"/>
        </w:rPr>
        <w:t>the nuclear agreement will</w:t>
      </w:r>
      <w:r w:rsidRPr="00913935">
        <w:rPr>
          <w:sz w:val="16"/>
        </w:rPr>
        <w:t xml:space="preserve"> "will </w:t>
      </w:r>
      <w:r w:rsidRPr="00913935">
        <w:rPr>
          <w:rStyle w:val="StyleBoldUnderline"/>
        </w:rPr>
        <w:t>have the potential to validate voices of moderation and embolden those who have called for a loosening of the political and cultural environment in Iran</w:t>
      </w:r>
      <w:r w:rsidRPr="00913935">
        <w:rPr>
          <w:sz w:val="16"/>
        </w:rPr>
        <w:t>." Indeed, the Campaign asserts that, "every poll undertaken has confirmed Iranian society's strong support for the nuclear negotiations, and the resounding electoral win of the centrist Hassan Rouhani reflects society's desire for greater political and social freedoms."</w:t>
      </w:r>
      <w:r w:rsidRPr="00913935">
        <w:rPr>
          <w:sz w:val="12"/>
        </w:rPr>
        <w:t>¶</w:t>
      </w:r>
      <w:r w:rsidRPr="00913935">
        <w:rPr>
          <w:sz w:val="16"/>
        </w:rPr>
        <w:t xml:space="preserve"> </w:t>
      </w:r>
      <w:r w:rsidRPr="00913935">
        <w:rPr>
          <w:rStyle w:val="StyleBoldUnderline"/>
        </w:rPr>
        <w:t>Activists inside Iran see it as a beginning</w:t>
      </w:r>
      <w:r w:rsidRPr="00913935">
        <w:rPr>
          <w:sz w:val="16"/>
        </w:rPr>
        <w:t xml:space="preserve">. </w:t>
      </w:r>
      <w:r w:rsidRPr="00913935">
        <w:rPr>
          <w:rStyle w:val="StyleBoldUnderline"/>
        </w:rPr>
        <w:t>As a way to empower Rouhani</w:t>
      </w:r>
      <w:r w:rsidRPr="00913935">
        <w:rPr>
          <w:sz w:val="16"/>
        </w:rPr>
        <w:t xml:space="preserve">, </w:t>
      </w:r>
      <w:r w:rsidRPr="00913935">
        <w:rPr>
          <w:rStyle w:val="StyleBoldUnderline"/>
        </w:rPr>
        <w:t>who campaigned not just on economic stimulation</w:t>
      </w:r>
      <w:r w:rsidRPr="00913935">
        <w:rPr>
          <w:sz w:val="16"/>
        </w:rPr>
        <w:t xml:space="preserve">, </w:t>
      </w:r>
      <w:r w:rsidRPr="00913935">
        <w:rPr>
          <w:rStyle w:val="StyleBoldUnderline"/>
        </w:rPr>
        <w:t>but on opening up freedoms for the Iranian people</w:t>
      </w:r>
      <w:r w:rsidRPr="00913935">
        <w:rPr>
          <w:sz w:val="16"/>
        </w:rPr>
        <w:t xml:space="preserve">, </w:t>
      </w:r>
      <w:r w:rsidRPr="00913935">
        <w:rPr>
          <w:rStyle w:val="StyleBoldUnderline"/>
        </w:rPr>
        <w:t>and establishing a more moderate government</w:t>
      </w:r>
      <w:r w:rsidRPr="00913935">
        <w:rPr>
          <w:sz w:val="16"/>
        </w:rPr>
        <w:t>. They think this will empower him and could be the opening that they're looking for.</w:t>
      </w:r>
      <w:r w:rsidRPr="00913935">
        <w:rPr>
          <w:sz w:val="12"/>
        </w:rPr>
        <w:t>¶</w:t>
      </w:r>
      <w:r w:rsidRPr="00913935">
        <w:rPr>
          <w:sz w:val="16"/>
        </w:rPr>
        <w:t xml:space="preserve"> That's why you saw these massive crowds greet even the interim agreement in April. Foreign Minister Zarif was mobbed on the way home from the airport not because they reached some complicated agreement on inspections and the nuclear program, but because they see this as a ray of hope, the beginning of change in the regime. Whether that will happen, we don't know. That will require a lot of struggle. But yes, I think this deal could be the beginning of big change inside Iran, and in Iran's relationship with us and its neighbors, including Israel.</w:t>
      </w:r>
      <w:r w:rsidRPr="00913935">
        <w:rPr>
          <w:sz w:val="12"/>
        </w:rPr>
        <w:t>¶</w:t>
      </w:r>
      <w:r w:rsidRPr="00913935">
        <w:rPr>
          <w:sz w:val="16"/>
        </w:rPr>
        <w:t xml:space="preserve"> Are the U.S. and its negotiating partners hypocrites in these negotiations? In that all of them possess nuclear weapons, and no one has called Israel on their nuclear arsenal?</w:t>
      </w:r>
      <w:r w:rsidRPr="00913935">
        <w:rPr>
          <w:sz w:val="12"/>
        </w:rPr>
        <w:t>¶</w:t>
      </w:r>
      <w:r w:rsidRPr="00913935">
        <w:rPr>
          <w:sz w:val="16"/>
        </w:rPr>
        <w:t xml:space="preserve"> This is a point the Iranians make quite often. The five permanent members of the Security Council all have nuclear weapons. The U.S. and Russia have thousands of nuclear weapons, about ninety six percent of all the weapons in the world. So this is a point.</w:t>
      </w:r>
      <w:r w:rsidRPr="00913935">
        <w:rPr>
          <w:sz w:val="12"/>
        </w:rPr>
        <w:t>¶</w:t>
      </w:r>
      <w:r w:rsidRPr="00913935">
        <w:rPr>
          <w:sz w:val="16"/>
        </w:rPr>
        <w:t xml:space="preserve"> Israel has somewhere around one hundred weapons in an undeclared arsenal. This is also a point.</w:t>
      </w:r>
      <w:r w:rsidRPr="00913935">
        <w:rPr>
          <w:sz w:val="12"/>
        </w:rPr>
        <w:t>¶</w:t>
      </w:r>
      <w:r w:rsidRPr="00913935">
        <w:rPr>
          <w:sz w:val="16"/>
        </w:rPr>
        <w:t xml:space="preserve"> But there are other means of addressing these arsenals, in the United Nations and in the Nonproliferation Treaty process, but we're not talking about those now, we're talking about the Iranian program. The Iranians swore when they signed the Nonproliferation Treaty, that they would not undertake nuclear weapons research. We caught them building secret facilities, in violation of the treaty. That's why sanctions were imposed, that's why we are talking about it now.</w:t>
      </w:r>
      <w:r w:rsidRPr="00913935">
        <w:rPr>
          <w:sz w:val="12"/>
        </w:rPr>
        <w:t>¶</w:t>
      </w:r>
      <w:r w:rsidRPr="00913935">
        <w:rPr>
          <w:sz w:val="16"/>
        </w:rPr>
        <w:t xml:space="preserve"> Is it an hypocrisy problem? Do we have a problem, as long as we are maintaining thousands of weapons and telling Iran they can't have one? Yes, but the legal and diplomatic arguments outweigh that at this point, and they're on our side. </w:t>
      </w:r>
      <w:r w:rsidRPr="00913935">
        <w:rPr>
          <w:rStyle w:val="StyleBoldUnderline"/>
        </w:rPr>
        <w:t>We are going to stop this program</w:t>
      </w:r>
      <w:r w:rsidRPr="00913935">
        <w:rPr>
          <w:sz w:val="16"/>
        </w:rPr>
        <w:t xml:space="preserve"> -- </w:t>
      </w:r>
      <w:r w:rsidRPr="00913935">
        <w:rPr>
          <w:rStyle w:val="StyleBoldUnderline"/>
        </w:rPr>
        <w:t>and that may create the diplomatic and political space for us to further reduce our own obsolete nuclear arsenal</w:t>
      </w:r>
      <w:r w:rsidRPr="00913935">
        <w:rPr>
          <w:sz w:val="16"/>
        </w:rPr>
        <w:t>.</w:t>
      </w:r>
    </w:p>
    <w:p w14:paraId="27F54448" w14:textId="6233AA8A" w:rsidR="00921270" w:rsidRPr="00913935" w:rsidRDefault="00913935" w:rsidP="00913935">
      <w:pPr>
        <w:pStyle w:val="Heading3"/>
      </w:pPr>
      <w:r w:rsidRPr="00913935">
        <w:lastRenderedPageBreak/>
        <w:t>2NC Iran Impacts</w:t>
      </w:r>
    </w:p>
    <w:p w14:paraId="0A1D7958" w14:textId="77777777" w:rsidR="00921270" w:rsidRPr="00913935" w:rsidRDefault="00921270" w:rsidP="00921270">
      <w:pPr>
        <w:pStyle w:val="Heading4"/>
      </w:pPr>
      <w:r w:rsidRPr="00913935">
        <w:t>Nuclear Iran would lead to a nuclear Middle East war</w:t>
      </w:r>
    </w:p>
    <w:p w14:paraId="27C4CFE8" w14:textId="77777777" w:rsidR="00921270" w:rsidRPr="00913935" w:rsidRDefault="00921270" w:rsidP="00921270">
      <w:pPr>
        <w:rPr>
          <w:rStyle w:val="StyleStyleBold12pt"/>
        </w:rPr>
      </w:pPr>
      <w:r w:rsidRPr="00913935">
        <w:rPr>
          <w:rStyle w:val="StyleStyleBold12pt"/>
        </w:rPr>
        <w:t>David, Hudson Institute Senior fellow and Board Member, 10</w:t>
      </w:r>
    </w:p>
    <w:p w14:paraId="4468ADD4" w14:textId="77777777" w:rsidR="00921270" w:rsidRPr="00913935" w:rsidRDefault="00921270" w:rsidP="00921270">
      <w:r w:rsidRPr="00913935">
        <w:t xml:space="preserve">[Jack ,June 8 2010, Hudson Institute, “Iran's Nuclear Weapon Capability: Containment or Military Action”, </w:t>
      </w:r>
      <w:hyperlink r:id="rId27" w:history="1">
        <w:r w:rsidRPr="00913935">
          <w:rPr>
            <w:rStyle w:val="Hyperlink"/>
          </w:rPr>
          <w:t>http://www.hudson.org/research/7066-iran-s-nuclear-weapon-capability-containment-or-military-action-</w:t>
        </w:r>
      </w:hyperlink>
      <w:r w:rsidRPr="00913935">
        <w:t>, Accessed July 2 2015, A.H]</w:t>
      </w:r>
    </w:p>
    <w:p w14:paraId="7EE180D8" w14:textId="77777777" w:rsidR="00921270" w:rsidRPr="00913935" w:rsidRDefault="00921270" w:rsidP="00921270"/>
    <w:p w14:paraId="2C18CEB6" w14:textId="77777777" w:rsidR="00921270" w:rsidRPr="00913935" w:rsidRDefault="00921270" w:rsidP="00921270">
      <w:r w:rsidRPr="00913935">
        <w:rPr>
          <w:rStyle w:val="StyleBoldUnderline"/>
        </w:rPr>
        <w:t>Irans pursuit of a nuclear weapon capability and its aggressive projection of power in the Middle East already have affected the region</w:t>
      </w:r>
      <w:r w:rsidRPr="00913935">
        <w:t xml:space="preserve">. The Gulf Cooperation Council, which includes Saudi Arabia, has announced a project to develop nuclear energy programs. Leaders of the countries in the region know that, as one of them said to me four years ago, </w:t>
      </w:r>
      <w:r w:rsidRPr="00913935">
        <w:rPr>
          <w:rStyle w:val="StyleBoldUnderline"/>
        </w:rPr>
        <w:t xml:space="preserve">someone in the region will acquire nuclear weapons if Iran develops them. Arab leaders justifiable apprehension, distrust, and even enmity for Iran are enormous. </w:t>
      </w:r>
      <w:r w:rsidRPr="00913935">
        <w:rPr>
          <w:rStyle w:val="Emphasis"/>
        </w:rPr>
        <w:t>Someone among the Arab states surely will acquire nuclear weapons. Saudi Arabia and Egypt will not forgo a defense against escalated Iranian aggression and nuclear intimidation</w:t>
      </w:r>
      <w:r w:rsidRPr="00913935">
        <w:t xml:space="preserve">. </w:t>
      </w:r>
      <w:r w:rsidRPr="00913935">
        <w:rPr>
          <w:rStyle w:val="StyleBoldUnderline"/>
        </w:rPr>
        <w:t>As Iran’s nuclear weapons program has progressed and President Mahmoud Ahmadinejhad repeatedly threatened to annihilate Israel. Israel, already a nuclear powerthough one that has never mentioned its nuclear weapons</w:t>
      </w:r>
      <w:r w:rsidRPr="00913935">
        <w:t xml:space="preserve">, much less threatened to use them, in forty-five years of peace and warhas been on edge. It recently has moved nuclear missile capable submarines to the Persian Gulf. </w:t>
      </w:r>
      <w:r w:rsidRPr="00913935">
        <w:rPr>
          <w:rStyle w:val="StyleBoldUnderline"/>
        </w:rPr>
        <w:t xml:space="preserve">The likelihood of a limited nuclear war (or a nuke being exploded by Iranian-sponsored terrorists) </w:t>
      </w:r>
      <w:r w:rsidRPr="00913935">
        <w:rPr>
          <w:rStyle w:val="Emphasis"/>
        </w:rPr>
        <w:t xml:space="preserve">in the region will be substantial </w:t>
      </w:r>
      <w:r w:rsidRPr="00913935">
        <w:rPr>
          <w:rStyle w:val="StyleBoldUnderline"/>
        </w:rPr>
        <w:t xml:space="preserve">if Iran gets nuclear weapons. </w:t>
      </w:r>
      <w:r w:rsidRPr="00913935">
        <w:t xml:space="preserve">Can a nuclear-armed Iran be contained? The United States and its allies for at least six years have promised tough sanctions that will dissuade Iran from continuing down the path to acquiring nuclear weapons. But what they have characterized as tough sanctions before and tougher sanctions thereafter have not done the trick. Sanctions that could have persuaded Iran to forgo its nuclear weapons program are those that would have hurt its economy, such as cutting off lines of credit and other banking capabilities of the government and selected businesses and cutting off insurance necessary for shipments to Iran. These are plainly tougher than any sanctions on which the leading countries can agree. In view of the failure to dissuade and deter Iran from continuing its nuclear program, what can the United States and the rest of the West do to contain a nuclear-armed Iran? What could the United States threaten that would deter Iran and what could it promise to assure Irans potential victims in the region that they are not vulnerable to escalation of Irans hegemonic aggression and nuclear intimidation? Threaten Iran with more sanctions? Promise more tough diplomacy? Threaten more serious consequences if Iran crosses specified red-lines? </w:t>
      </w:r>
      <w:r w:rsidRPr="00913935">
        <w:rPr>
          <w:rStyle w:val="StyleBoldUnderline"/>
        </w:rPr>
        <w:t xml:space="preserve">Is it reasonable to believe that an effective policy of containment would dissuade and deter a nuclear-armed Iran from both escalated aggression and actually detonating a nuclear weapon, and also would assure its potential victims? I think not. A nuclear-armed </w:t>
      </w:r>
      <w:r w:rsidRPr="00913935">
        <w:rPr>
          <w:rStyle w:val="Emphasis"/>
        </w:rPr>
        <w:t>Iran will dramatically increase chances for nuclear exchanges</w:t>
      </w:r>
      <w:r w:rsidRPr="00913935">
        <w:rPr>
          <w:rStyle w:val="StyleBoldUnderline"/>
        </w:rPr>
        <w:t xml:space="preserve"> costing hundreds of thousands of lives. </w:t>
      </w:r>
      <w:r w:rsidRPr="00913935">
        <w:t xml:space="preserve">Consider the history of the worlds major nuclear powers. </w:t>
      </w:r>
      <w:r w:rsidRPr="00913935">
        <w:rPr>
          <w:rStyle w:val="StyleBoldUnderline"/>
        </w:rPr>
        <w:t xml:space="preserve">It took the United States, the Soviet Union, Britain, France, and China decades to learn how to manage nuclear weaponsto weave the possession of these terribly destructive weapons into constructive national security and military doctrine, to make them a force for stability, security, and peace. </w:t>
      </w:r>
      <w:r w:rsidRPr="00913935">
        <w:t xml:space="preserve">There were perilous moments along the wayeven on the </w:t>
      </w:r>
      <w:r w:rsidRPr="00913935">
        <w:lastRenderedPageBreak/>
        <w:t xml:space="preserve">brink moments. The five powers did not want to foment a nuclear exchange. They had second-strike capabilities that deterred adversaries from initiating a nuclear attack. They devised means of reducing the riskshot line phones, nonproliferation regimes, exchanges of information, inspections, and the like. </w:t>
      </w:r>
      <w:r w:rsidRPr="00913935">
        <w:rPr>
          <w:rStyle w:val="StyleBoldUnderline"/>
        </w:rPr>
        <w:t>Perilous moments in a nuclear-armed Middle East are unlikely to have such unbloody outcomes as those in the Cold War</w:t>
      </w:r>
      <w:r w:rsidRPr="00913935">
        <w:t>. Iran and other Middle East countries would be tempted to use their limited nuclear capabilities to eliminate the limited nuclear capabilities of their adversaries before their adversaries could use them. None of them, other than Israel, would have second-strike capabilities providing deterrence and assurance. And Israels second-strike capability would be limited because it is so small; its enemy would know that Israel likely could not recover from a first strike and might risk an Israeli retaliatory strike to achieve that.</w:t>
      </w:r>
    </w:p>
    <w:p w14:paraId="4EBEF9DA" w14:textId="77777777" w:rsidR="00921270" w:rsidRPr="00913935" w:rsidRDefault="00921270" w:rsidP="00921270"/>
    <w:p w14:paraId="0F8402F4" w14:textId="77777777" w:rsidR="00921270" w:rsidRPr="00913935" w:rsidRDefault="00921270" w:rsidP="00921270">
      <w:pPr>
        <w:pStyle w:val="Heading4"/>
      </w:pPr>
      <w:r w:rsidRPr="00913935">
        <w:t>That leads to extinction</w:t>
      </w:r>
    </w:p>
    <w:p w14:paraId="56720D8D" w14:textId="77777777" w:rsidR="00921270" w:rsidRPr="00913935" w:rsidRDefault="00921270" w:rsidP="00921270">
      <w:pPr>
        <w:rPr>
          <w:rStyle w:val="StyleStyleBold12pt"/>
        </w:rPr>
      </w:pPr>
      <w:r w:rsidRPr="00913935">
        <w:rPr>
          <w:rStyle w:val="StyleStyleBold12pt"/>
        </w:rPr>
        <w:t>Germanos, Senior Editor and Staff Writer for Common Dreams, 13</w:t>
      </w:r>
    </w:p>
    <w:p w14:paraId="707EBBED" w14:textId="77777777" w:rsidR="00921270" w:rsidRPr="00913935" w:rsidRDefault="00921270" w:rsidP="00921270">
      <w:r w:rsidRPr="00913935">
        <w:t xml:space="preserve">[Andrea, 10/12/13, Common Dreams, “Nuclear War Could Mean 'Extinction of the Human Race”, </w:t>
      </w:r>
      <w:hyperlink r:id="rId28" w:history="1">
        <w:r w:rsidRPr="00913935">
          <w:rPr>
            <w:rStyle w:val="Hyperlink"/>
          </w:rPr>
          <w:t>http://www.commondreams.org/news/2013/12/10/nuclear-war-could-mean-extinction-human-race</w:t>
        </w:r>
      </w:hyperlink>
      <w:r w:rsidRPr="00913935">
        <w:t>, Accessed July 2 2015, A.H]</w:t>
      </w:r>
    </w:p>
    <w:p w14:paraId="48FC6DE8" w14:textId="77777777" w:rsidR="00921270" w:rsidRPr="00913935" w:rsidRDefault="00921270" w:rsidP="00921270"/>
    <w:p w14:paraId="17112C09" w14:textId="77777777" w:rsidR="00921270" w:rsidRPr="00913935" w:rsidRDefault="00921270" w:rsidP="00921270">
      <w:pPr>
        <w:rPr>
          <w:sz w:val="16"/>
        </w:rPr>
      </w:pPr>
      <w:r w:rsidRPr="00913935">
        <w:rPr>
          <w:rStyle w:val="StyleBoldUnderline"/>
        </w:rPr>
        <w:t>A war using even a small percentage of the world's nuclear weapons threatens the lives of two billion people</w:t>
      </w:r>
      <w:r w:rsidRPr="00913935">
        <w:rPr>
          <w:sz w:val="16"/>
        </w:rPr>
        <w:t>, a new report warns. T</w:t>
      </w:r>
      <w:r w:rsidRPr="00913935">
        <w:rPr>
          <w:rStyle w:val="StyleBoldUnderline"/>
        </w:rPr>
        <w:t>he findings in the report issued by International Physicians for Prevention of Nuclear War (IPPNW) and Physicians for Social Responsibility (PSR) are based on studies by climate scientists that show how nuclear war would alter the climate and agriculture, thereby threatening one quarter of the world's population with famine</w:t>
      </w:r>
      <w:r w:rsidRPr="00913935">
        <w:rPr>
          <w:sz w:val="16"/>
        </w:rPr>
        <w:t>. Nuclear Famine: Two Billion People at Risk? offers an updated edition to the groups' April of 2012 report, which the groups say "may have seriously underestimated the consequences of a limited nuclear war." "</w:t>
      </w:r>
      <w:r w:rsidRPr="00913935">
        <w:rPr>
          <w:rStyle w:val="StyleBoldUnderline"/>
        </w:rPr>
        <w:t>A nuclear war using only a fraction of existing arsenals would produce massive casualties on a global scale—far more than we had previously believed</w:t>
      </w:r>
      <w:r w:rsidRPr="00913935">
        <w:rPr>
          <w:sz w:val="16"/>
        </w:rPr>
        <w:t xml:space="preserve">," Dr. Ira Helfand, the report’s author and IPPNW co-president, said in a statement. As their previous report showed, years after even a limited nuclear war, production of corn in the U.S. and China's middle season rice production would severely decline, and fears over dwindling food supplies would lead to hoarding and increases in food prices, creating further food insecurity for those already reliant on food imports. The updated report adds that Chinese winter wheat production would plummet if such a war broke out. </w:t>
      </w:r>
      <w:r w:rsidRPr="00913935">
        <w:rPr>
          <w:rStyle w:val="StyleBoldUnderline"/>
        </w:rPr>
        <w:t>Based on information from new studies combining reductions in wheat, corn and rice, this new edition doubles the number of people they expect to be threatened by nuclear-war induced famine to over two billion.</w:t>
      </w:r>
      <w:r w:rsidRPr="00913935">
        <w:rPr>
          <w:u w:val="single"/>
        </w:rPr>
        <w:t xml:space="preserve"> </w:t>
      </w:r>
      <w:r w:rsidRPr="00913935">
        <w:rPr>
          <w:sz w:val="16"/>
        </w:rPr>
        <w:t xml:space="preserve">"The prospect of a decade of widespread hunger and intense social and economic instability in the world’s largest country has immense implications for the entire global community, as does the possibility that the huge declines in Chinese wheat production will be matched by similar declines in other wheat producing countries," Helfand stated. The crops would be impacted, the report explains, citing previous studies, because of the black carbon particles that would be released, causing widespread changes like cooling temperatures, decreased precipitation and decline in solar radiation. </w:t>
      </w:r>
      <w:r w:rsidRPr="00913935">
        <w:rPr>
          <w:rStyle w:val="StyleBoldUnderline"/>
        </w:rPr>
        <w:t>In this scenario of famine, epidemics of infectious diseases would be likely, the report states, and could lead to armed conflict.</w:t>
      </w:r>
      <w:r w:rsidRPr="00913935">
        <w:rPr>
          <w:sz w:val="16"/>
        </w:rPr>
        <w:t xml:space="preserve"> From the report: Within nations where famine is widespread, there would almost certainly be food riots, and competition for limited food resources might well exacerbate ethnic and regional animosities. Among nations, armed conflict would be a very real possibility as states dependent on imports attempted to maintain access to food supplies. </w:t>
      </w:r>
      <w:r w:rsidRPr="00913935">
        <w:rPr>
          <w:rStyle w:val="StyleBoldUnderline"/>
        </w:rPr>
        <w:t xml:space="preserve">While a limited nuclear war would bring dire circumstances, the impacts if the world's biggest nuclear arms holders were involved would be even worse. "With a large war between the United States </w:t>
      </w:r>
      <w:r w:rsidRPr="00913935">
        <w:rPr>
          <w:rStyle w:val="StyleBoldUnderline"/>
        </w:rPr>
        <w:lastRenderedPageBreak/>
        <w:t>and Russia, we are talking about the possible —not certain, but possible—</w:t>
      </w:r>
      <w:r w:rsidRPr="00913935">
        <w:rPr>
          <w:rStyle w:val="Emphasis"/>
        </w:rPr>
        <w:t>extinction of the human race</w:t>
      </w:r>
      <w:r w:rsidRPr="00913935">
        <w:rPr>
          <w:rStyle w:val="StyleBoldUnderline"/>
        </w:rPr>
        <w:t>,"</w:t>
      </w:r>
      <w:r w:rsidRPr="00913935">
        <w:rPr>
          <w:sz w:val="16"/>
        </w:rPr>
        <w:t xml:space="preserve"> Helfand told Agence-France Presse.</w:t>
      </w:r>
    </w:p>
    <w:p w14:paraId="244870D6" w14:textId="77777777" w:rsidR="00921270" w:rsidRPr="00913935" w:rsidRDefault="00921270" w:rsidP="006A48F1"/>
    <w:p w14:paraId="14646329" w14:textId="0F5A7002" w:rsidR="006A48F1" w:rsidRPr="00913935" w:rsidRDefault="006A48F1" w:rsidP="006A48F1">
      <w:pPr>
        <w:pStyle w:val="Heading3"/>
      </w:pPr>
      <w:r w:rsidRPr="00913935">
        <w:lastRenderedPageBreak/>
        <w:t xml:space="preserve">A2: Iran Deal Bad </w:t>
      </w:r>
    </w:p>
    <w:p w14:paraId="6A3CE15A" w14:textId="1B87A39E" w:rsidR="006A48F1" w:rsidRPr="00913935" w:rsidRDefault="006A48F1" w:rsidP="006A48F1">
      <w:pPr>
        <w:pStyle w:val="Heading4"/>
      </w:pPr>
      <w:r w:rsidRPr="00913935">
        <w:t>Even if the deal is not the perfect solution sanctions would be ten times worse</w:t>
      </w:r>
    </w:p>
    <w:p w14:paraId="3C9E2225" w14:textId="77777777" w:rsidR="006A48F1" w:rsidRPr="00913935" w:rsidRDefault="006A48F1" w:rsidP="006A48F1">
      <w:pPr>
        <w:pStyle w:val="Heading4"/>
      </w:pPr>
      <w:r w:rsidRPr="00913935">
        <w:t>Deal makes it impossible for Iran to covertly engage in nuclear activity</w:t>
      </w:r>
    </w:p>
    <w:p w14:paraId="1990C73A" w14:textId="77777777" w:rsidR="006A48F1" w:rsidRPr="00913935" w:rsidRDefault="006A48F1" w:rsidP="006A48F1">
      <w:pPr>
        <w:rPr>
          <w:sz w:val="14"/>
        </w:rPr>
      </w:pPr>
      <w:r w:rsidRPr="00913935">
        <w:rPr>
          <w:rStyle w:val="StyleStyleBold12pt"/>
        </w:rPr>
        <w:t>Devaney 7/19</w:t>
      </w:r>
      <w:r w:rsidRPr="00913935">
        <w:rPr>
          <w:sz w:val="14"/>
        </w:rPr>
        <w:t xml:space="preserve">, staff writer at The Hill, (Tim, 7/19/15, Obama aide: 'Virtually impossible' for Iran to hide nuclear activity, The Hill, </w:t>
      </w:r>
      <w:hyperlink r:id="rId29" w:history="1">
        <w:r w:rsidRPr="00913935">
          <w:rPr>
            <w:rStyle w:val="Hyperlink"/>
            <w:sz w:val="14"/>
          </w:rPr>
          <w:t>http://thehill.com/policy/international/248444-energy-secretary-virtually-impossible-for-iran-to-hide-nuclear-activity)//kap</w:t>
        </w:r>
      </w:hyperlink>
    </w:p>
    <w:p w14:paraId="6237B11E" w14:textId="77777777" w:rsidR="006A48F1" w:rsidRPr="00913935" w:rsidRDefault="006A48F1" w:rsidP="006A48F1">
      <w:pPr>
        <w:rPr>
          <w:rStyle w:val="StyleBoldUnderline"/>
        </w:rPr>
      </w:pPr>
      <w:r w:rsidRPr="00913935">
        <w:rPr>
          <w:sz w:val="14"/>
        </w:rPr>
        <w:t xml:space="preserve">One of the Obama administration's top negotiators is defending the controversial Iranian nuclear agreement from critics who say it does not go far enough to protect the West. </w:t>
      </w:r>
      <w:r w:rsidRPr="00913935">
        <w:rPr>
          <w:rStyle w:val="Emphasis"/>
        </w:rPr>
        <w:t>Under the agreement, it will be “virtually impossible” for Iran to cover up nuclear activity</w:t>
      </w:r>
      <w:r w:rsidRPr="00913935">
        <w:rPr>
          <w:sz w:val="14"/>
        </w:rPr>
        <w:t xml:space="preserve">, Energy Secretary Ernest Moniz says. </w:t>
      </w:r>
      <w:r w:rsidRPr="00913935">
        <w:rPr>
          <w:rStyle w:val="StyleBoldUnderline"/>
        </w:rPr>
        <w:t>“We are better off forever in terms of Iranian nuclear activity under this agreement than we would be without it</w:t>
      </w:r>
      <w:r w:rsidRPr="00913935">
        <w:rPr>
          <w:sz w:val="14"/>
        </w:rPr>
        <w:t xml:space="preserve">,” Moniz told "Fox News Sunday.” Moniz made the rounds on the Sunday morning political talk shows. </w:t>
      </w:r>
      <w:r w:rsidRPr="00913935">
        <w:rPr>
          <w:rStyle w:val="StyleBoldUnderline"/>
        </w:rPr>
        <w:t>Critics</w:t>
      </w:r>
      <w:r w:rsidRPr="00913935">
        <w:rPr>
          <w:sz w:val="14"/>
        </w:rPr>
        <w:t xml:space="preserve"> have </w:t>
      </w:r>
      <w:r w:rsidRPr="00913935">
        <w:rPr>
          <w:rStyle w:val="StyleBoldUnderline"/>
        </w:rPr>
        <w:t>suggested</w:t>
      </w:r>
      <w:r w:rsidRPr="00913935">
        <w:rPr>
          <w:sz w:val="14"/>
        </w:rPr>
        <w:t xml:space="preserve"> </w:t>
      </w:r>
      <w:r w:rsidRPr="00913935">
        <w:rPr>
          <w:rStyle w:val="StyleBoldUnderline"/>
        </w:rPr>
        <w:t>the</w:t>
      </w:r>
      <w:r w:rsidRPr="00913935">
        <w:rPr>
          <w:sz w:val="14"/>
        </w:rPr>
        <w:t xml:space="preserve"> nuclear </w:t>
      </w:r>
      <w:r w:rsidRPr="00913935">
        <w:rPr>
          <w:rStyle w:val="StyleBoldUnderline"/>
        </w:rPr>
        <w:t>agreement gives Iran too much leeway to secretly build a weapon</w:t>
      </w:r>
      <w:r w:rsidRPr="00913935">
        <w:rPr>
          <w:sz w:val="14"/>
        </w:rPr>
        <w:t xml:space="preserve">. One of the chief concerns is that investigators could be forced to wait 24 days before inspecting covert sites suspected of nuclear activity. Some fear this will give Iran enough time to hide any traces of such activity. “You wouldn’t tell a drug dealers, give them a 24-day notice,” Israeli Prime Minister Benjamin Netanyahu, one of the deal’s biggest critics, said. “They’d just flush the drugs down the toilet." But Moniz said </w:t>
      </w:r>
      <w:r w:rsidRPr="00913935">
        <w:rPr>
          <w:rStyle w:val="Emphasis"/>
        </w:rPr>
        <w:t>three weeks is</w:t>
      </w:r>
      <w:r w:rsidRPr="00913935">
        <w:rPr>
          <w:rStyle w:val="StyleBoldUnderline"/>
        </w:rPr>
        <w:t xml:space="preserve"> a “</w:t>
      </w:r>
      <w:r w:rsidRPr="00913935">
        <w:rPr>
          <w:rStyle w:val="Emphasis"/>
        </w:rPr>
        <w:t>reasonable</w:t>
      </w:r>
      <w:r w:rsidRPr="00913935">
        <w:rPr>
          <w:rStyle w:val="StyleBoldUnderline"/>
        </w:rPr>
        <w:t>” amount of time to inspect for nuclear activity</w:t>
      </w:r>
      <w:r w:rsidRPr="00913935">
        <w:rPr>
          <w:sz w:val="14"/>
        </w:rPr>
        <w:t>. Flushing things down the toilet “is not so simple with nuclear materials,” he told ABC’s “This Week.” “</w:t>
      </w:r>
      <w:r w:rsidRPr="00913935">
        <w:rPr>
          <w:rStyle w:val="StyleBoldUnderline"/>
        </w:rPr>
        <w:t xml:space="preserve">We are very confident in our ability to detect the vestiges of any nuclear work beyond 24 days.” </w:t>
      </w:r>
      <w:r w:rsidRPr="00913935">
        <w:rPr>
          <w:sz w:val="14"/>
        </w:rPr>
        <w:t xml:space="preserve">Eventually, inspectors would collect environmental samples. </w:t>
      </w:r>
      <w:r w:rsidRPr="00913935">
        <w:rPr>
          <w:rStyle w:val="StyleBoldUnderline"/>
        </w:rPr>
        <w:t>"When environmental samples are taken and nuclear activtity has taken place, it is virtually impossible to clean up that place</w:t>
      </w:r>
      <w:r w:rsidRPr="00913935">
        <w:rPr>
          <w:sz w:val="14"/>
        </w:rPr>
        <w:t xml:space="preserve">,” Moniz said on “Fox News Sunday.” You can paint the floors, you can do what you want. </w:t>
      </w:r>
      <w:r w:rsidRPr="00913935">
        <w:rPr>
          <w:rStyle w:val="StyleBoldUnderline"/>
        </w:rPr>
        <w:t>We feel very confident that we would find evidence of nuclear activity</w:t>
      </w:r>
      <w:r w:rsidRPr="00913935">
        <w:rPr>
          <w:sz w:val="14"/>
        </w:rPr>
        <w:t>.” The key for western negotiators was “getting a defined timeframe” so Iran couldn’t hold inspectors out for more than 24 days, Moniz said on CBS’s "Face the Nation." “</w:t>
      </w:r>
      <w:r w:rsidRPr="00913935">
        <w:rPr>
          <w:rStyle w:val="Emphasis"/>
        </w:rPr>
        <w:t>The part of the agreement that is</w:t>
      </w:r>
      <w:r w:rsidRPr="00913935">
        <w:rPr>
          <w:rStyle w:val="StyleBoldUnderline"/>
        </w:rPr>
        <w:t xml:space="preserve"> absolutely </w:t>
      </w:r>
      <w:r w:rsidRPr="00913935">
        <w:rPr>
          <w:rStyle w:val="Emphasis"/>
        </w:rPr>
        <w:t>critical is the one that prevents them from having a weapon</w:t>
      </w:r>
      <w:r w:rsidRPr="00913935">
        <w:rPr>
          <w:sz w:val="14"/>
        </w:rPr>
        <w:t>,” Moniz told CNN’s “State of the Union." “</w:t>
      </w:r>
      <w:r w:rsidRPr="00913935">
        <w:rPr>
          <w:rStyle w:val="StyleBoldUnderline"/>
        </w:rPr>
        <w:t>There’s a lot more you need for a nuclear explosive and if you look at the agreement you will see an indefinite commitment to not pursuing four major activities needed for a weapon</w:t>
      </w:r>
      <w:r w:rsidRPr="00913935">
        <w:rPr>
          <w:sz w:val="14"/>
        </w:rPr>
        <w:t xml:space="preserve">,” he added on Fox. Moniz said the Obama administration is simply trying to clean up a mess left by the Bush administration. "The issue of Iran having a nuclear program was already established in the previous administration,” Moniz said. "Clearly, </w:t>
      </w:r>
      <w:r w:rsidRPr="00913935">
        <w:rPr>
          <w:rStyle w:val="StyleBoldUnderline"/>
        </w:rPr>
        <w:t xml:space="preserve">what </w:t>
      </w:r>
      <w:r w:rsidRPr="00913935">
        <w:rPr>
          <w:rStyle w:val="Emphasis"/>
        </w:rPr>
        <w:t>we have</w:t>
      </w:r>
      <w:r w:rsidRPr="00913935">
        <w:rPr>
          <w:rStyle w:val="StyleBoldUnderline"/>
        </w:rPr>
        <w:t xml:space="preserve"> done is we have dramatically limited and </w:t>
      </w:r>
      <w:r w:rsidRPr="00913935">
        <w:rPr>
          <w:rStyle w:val="Emphasis"/>
        </w:rPr>
        <w:t>constrained the program</w:t>
      </w:r>
      <w:r w:rsidRPr="00913935">
        <w:rPr>
          <w:rStyle w:val="StyleBoldUnderline"/>
        </w:rPr>
        <w:t>."</w:t>
      </w:r>
    </w:p>
    <w:p w14:paraId="0D92BCD2" w14:textId="77777777" w:rsidR="006A48F1" w:rsidRPr="00913935" w:rsidRDefault="006A48F1" w:rsidP="006A48F1">
      <w:pPr>
        <w:rPr>
          <w:rStyle w:val="StyleBoldUnderline"/>
        </w:rPr>
      </w:pPr>
    </w:p>
    <w:p w14:paraId="51626D80" w14:textId="77777777" w:rsidR="006A48F1" w:rsidRPr="00913935" w:rsidRDefault="006A48F1" w:rsidP="006A48F1">
      <w:pPr>
        <w:pStyle w:val="Heading4"/>
      </w:pPr>
      <w:r w:rsidRPr="00913935">
        <w:t>The deal solves Iranian nuclear buildup—sanctions were ineffective</w:t>
      </w:r>
    </w:p>
    <w:p w14:paraId="480F9D98" w14:textId="77777777" w:rsidR="006A48F1" w:rsidRPr="00913935" w:rsidRDefault="006A48F1" w:rsidP="006A48F1">
      <w:pPr>
        <w:rPr>
          <w:sz w:val="14"/>
        </w:rPr>
      </w:pPr>
      <w:r w:rsidRPr="00913935">
        <w:rPr>
          <w:rStyle w:val="StyleStyleBold12pt"/>
        </w:rPr>
        <w:t>Hensch 7/15</w:t>
      </w:r>
      <w:r w:rsidRPr="00913935">
        <w:rPr>
          <w:sz w:val="14"/>
        </w:rPr>
        <w:t xml:space="preserve">, staff writer at The Hill, (Mark, 7/15/15, Energy secretary: Sanctions weren’t stopping Iran, The Hill, </w:t>
      </w:r>
      <w:hyperlink r:id="rId30" w:history="1">
        <w:r w:rsidRPr="00913935">
          <w:rPr>
            <w:rStyle w:val="Hyperlink"/>
            <w:sz w:val="14"/>
          </w:rPr>
          <w:t>http://thehill.com/blogs/blog-briefing-room/news/247969-energy-secretary-sanctions-werent-stopping-iran</w:t>
        </w:r>
      </w:hyperlink>
      <w:r w:rsidRPr="00913935">
        <w:rPr>
          <w:rStyle w:val="Hyperlink"/>
          <w:sz w:val="14"/>
        </w:rPr>
        <w:t>)//kap</w:t>
      </w:r>
    </w:p>
    <w:p w14:paraId="1A1D9EBF" w14:textId="77777777" w:rsidR="006A48F1" w:rsidRPr="00913935" w:rsidRDefault="006A48F1" w:rsidP="006A48F1">
      <w:r w:rsidRPr="00913935">
        <w:rPr>
          <w:rStyle w:val="StyleBoldUnderline"/>
        </w:rPr>
        <w:t>Secretary of Energy Ernest Moniz said</w:t>
      </w:r>
      <w:r w:rsidRPr="00913935">
        <w:rPr>
          <w:sz w:val="14"/>
        </w:rPr>
        <w:t xml:space="preserve"> on Wednesday that </w:t>
      </w:r>
      <w:r w:rsidRPr="00913935">
        <w:rPr>
          <w:rStyle w:val="StyleBoldUnderline"/>
        </w:rPr>
        <w:t>economic sanctions were not preventing Iran’s nuclear arms research</w:t>
      </w:r>
      <w:r w:rsidRPr="00913935">
        <w:rPr>
          <w:sz w:val="14"/>
        </w:rPr>
        <w:t xml:space="preserve">. The Iran deal negotiator added that </w:t>
      </w:r>
      <w:r w:rsidRPr="00913935">
        <w:rPr>
          <w:rStyle w:val="StyleBoldUnderline"/>
        </w:rPr>
        <w:t>placing greater restrictions on Iran’s atomic energy capabilities better prevents its acquisition of nuclear weapons instead</w:t>
      </w:r>
      <w:r w:rsidRPr="00913935">
        <w:rPr>
          <w:sz w:val="14"/>
        </w:rPr>
        <w:t xml:space="preserve">. “First of all, we all know that </w:t>
      </w:r>
      <w:r w:rsidRPr="00913935">
        <w:rPr>
          <w:rStyle w:val="StyleBoldUnderline"/>
        </w:rPr>
        <w:t>sanctions were effective in bringing Iran to the table</w:t>
      </w:r>
      <w:r w:rsidRPr="00913935">
        <w:rPr>
          <w:sz w:val="14"/>
        </w:rPr>
        <w:t>,” Moniz said on CNN’s “New Day.” “</w:t>
      </w:r>
      <w:r w:rsidRPr="00913935">
        <w:rPr>
          <w:rStyle w:val="StyleBoldUnderline"/>
        </w:rPr>
        <w:t>It did not stop them from pursuing a nuclear weapons program quite aggressively</w:t>
      </w:r>
      <w:r w:rsidRPr="00913935">
        <w:rPr>
          <w:sz w:val="14"/>
        </w:rPr>
        <w:t xml:space="preserve">,” he added. The Obama administration announced a landmark deal on Tuesday restricting Iran’s nuclear capabilities in exchange for economic sanctions relief. Moniz argued on Wednesday that </w:t>
      </w:r>
      <w:r w:rsidRPr="00913935">
        <w:rPr>
          <w:rStyle w:val="Emphasis"/>
        </w:rPr>
        <w:t>the agreement’s details will</w:t>
      </w:r>
      <w:r w:rsidRPr="00913935">
        <w:rPr>
          <w:rStyle w:val="StyleBoldUnderline"/>
        </w:rPr>
        <w:t xml:space="preserve"> keep Tehran in </w:t>
      </w:r>
      <w:r w:rsidRPr="00913935">
        <w:rPr>
          <w:rStyle w:val="Emphasis"/>
        </w:rPr>
        <w:t>check</w:t>
      </w:r>
      <w:r w:rsidRPr="00913935">
        <w:rPr>
          <w:rStyle w:val="StyleBoldUnderline"/>
        </w:rPr>
        <w:t xml:space="preserve"> for years </w:t>
      </w:r>
      <w:r w:rsidRPr="00913935">
        <w:rPr>
          <w:sz w:val="14"/>
        </w:rPr>
        <w:t xml:space="preserve">to come. “This is a long-term deal that has various phases,” he said. </w:t>
      </w:r>
      <w:r w:rsidRPr="00913935">
        <w:rPr>
          <w:rStyle w:val="Emphasis"/>
        </w:rPr>
        <w:t>“There are extremely serious constraints on what Iran can do in a nuclear capacity,”</w:t>
      </w:r>
      <w:r w:rsidRPr="00913935">
        <w:rPr>
          <w:sz w:val="14"/>
        </w:rPr>
        <w:t xml:space="preserve"> Moniz said. “Make no mistake about it – </w:t>
      </w:r>
      <w:r w:rsidRPr="00913935">
        <w:rPr>
          <w:rStyle w:val="StyleBoldUnderline"/>
        </w:rPr>
        <w:t>this agreement has stronger restrictions on Iran than would be in place without it</w:t>
      </w:r>
      <w:r w:rsidRPr="00913935">
        <w:rPr>
          <w:sz w:val="14"/>
        </w:rPr>
        <w:t xml:space="preserve">,” he added. Moniz also rebuked criticisms that the sanctions relief Iran is receiving would help its military and terrorism sponsorship. “It was clear from the beginning </w:t>
      </w:r>
      <w:r w:rsidRPr="00913935">
        <w:rPr>
          <w:rStyle w:val="StyleBoldUnderline"/>
        </w:rPr>
        <w:t>these were negotiations about the nuclear issue</w:t>
      </w:r>
      <w:r w:rsidRPr="00913935">
        <w:rPr>
          <w:sz w:val="14"/>
        </w:rPr>
        <w:t xml:space="preserve">,” </w:t>
      </w:r>
      <w:r w:rsidRPr="00913935">
        <w:rPr>
          <w:rStyle w:val="StyleBoldUnderline"/>
        </w:rPr>
        <w:t>he said of international talks started 20 months ago</w:t>
      </w:r>
      <w:r w:rsidRPr="00913935">
        <w:rPr>
          <w:sz w:val="14"/>
        </w:rPr>
        <w:t xml:space="preserve">. “Our deal is not based on an assumption about how they will spend these funds,” Moniz said of money </w:t>
      </w:r>
      <w:r w:rsidRPr="00913935">
        <w:rPr>
          <w:sz w:val="14"/>
        </w:rPr>
        <w:lastRenderedPageBreak/>
        <w:t xml:space="preserve">Iran received from the lifting of sanctions. “Clearly, </w:t>
      </w:r>
      <w:r w:rsidRPr="00913935">
        <w:rPr>
          <w:rStyle w:val="StyleBoldUnderline"/>
        </w:rPr>
        <w:t>we</w:t>
      </w:r>
      <w:r w:rsidRPr="00913935">
        <w:rPr>
          <w:sz w:val="14"/>
        </w:rPr>
        <w:t xml:space="preserve"> all </w:t>
      </w:r>
      <w:r w:rsidRPr="00913935">
        <w:rPr>
          <w:rStyle w:val="StyleBoldUnderline"/>
        </w:rPr>
        <w:t>hope this could lead to different behavior</w:t>
      </w:r>
      <w:r w:rsidRPr="00913935">
        <w:rPr>
          <w:sz w:val="14"/>
        </w:rPr>
        <w:t>,” he added. Moniz additionally said that Secretary of State John Kerry had repeatedly sought the release of four Americans currently languishing in Iranian custody. “Secretary of Kerry never failed to raise the issue of the Americans unjustly held in Iran,” he said. “These issues – a whole range of them –</w:t>
      </w:r>
    </w:p>
    <w:p w14:paraId="71F6F76C" w14:textId="77777777" w:rsidR="006A48F1" w:rsidRPr="00913935" w:rsidRDefault="006A48F1" w:rsidP="006A48F1">
      <w:pPr>
        <w:rPr>
          <w:sz w:val="14"/>
        </w:rPr>
      </w:pPr>
    </w:p>
    <w:p w14:paraId="2A7EE4F8" w14:textId="77777777" w:rsidR="006A48F1" w:rsidRPr="00913935" w:rsidRDefault="006A48F1" w:rsidP="006A48F1">
      <w:pPr>
        <w:pStyle w:val="Heading4"/>
      </w:pPr>
      <w:r w:rsidRPr="00913935">
        <w:t>Deal doesn’t lead to proliferation – no incentive, NPT, 123 agreement, and the US nuclear umbrella</w:t>
      </w:r>
    </w:p>
    <w:p w14:paraId="6122C5F3" w14:textId="77777777" w:rsidR="006A48F1" w:rsidRPr="00913935" w:rsidRDefault="006A48F1" w:rsidP="006A48F1">
      <w:pPr>
        <w:rPr>
          <w:rStyle w:val="StyleStyleBold12pt"/>
          <w:b w:val="0"/>
          <w:sz w:val="14"/>
        </w:rPr>
      </w:pPr>
      <w:r w:rsidRPr="00913935">
        <w:rPr>
          <w:rStyle w:val="StyleStyleBold12pt"/>
        </w:rPr>
        <w:t>Indyk 6/11/15</w:t>
      </w:r>
      <w:r w:rsidRPr="00913935">
        <w:rPr>
          <w:rStyle w:val="StyleStyleBold12pt"/>
          <w:sz w:val="14"/>
        </w:rPr>
        <w:t xml:space="preserve"> </w:t>
      </w:r>
      <w:r w:rsidRPr="00913935">
        <w:rPr>
          <w:sz w:val="14"/>
        </w:rPr>
        <w:t>- executive vice-president of the Brookings Institution in Washington D.C., and a former US ambassador to Israel. (Martin, “Why deal with Iran could be good for the Middle East”, Khaleej Times, June 11, 2015, http://www.khaleejtimes.com/kt-article-display-1.asp?xfile=data/opinion/2015/June/opinion_June20.xml&amp;section=opinion//DM)</w:t>
      </w:r>
    </w:p>
    <w:p w14:paraId="0E10DC8A" w14:textId="77777777" w:rsidR="006A48F1" w:rsidRPr="00913935" w:rsidRDefault="006A48F1" w:rsidP="006A48F1">
      <w:pPr>
        <w:rPr>
          <w:rStyle w:val="Emphasis"/>
        </w:rPr>
      </w:pPr>
      <w:r w:rsidRPr="00913935">
        <w:rPr>
          <w:sz w:val="14"/>
        </w:rPr>
        <w:t xml:space="preserve">In the coming months, </w:t>
      </w:r>
      <w:r w:rsidRPr="00913935">
        <w:rPr>
          <w:rStyle w:val="StyleBoldUnderline"/>
        </w:rPr>
        <w:t xml:space="preserve">Congress is likely to have to make a choice: either endorse an agreement that removes sanctions but should ensure a nuclear weapons-free Iran for at least ten-to-fifteen years; or reject the agreement, which would leave Iran three months from a nuclear weapon under eroding sanctions. </w:t>
      </w:r>
      <w:r w:rsidRPr="00913935">
        <w:rPr>
          <w:sz w:val="14"/>
        </w:rPr>
        <w:t xml:space="preserve">In making that choice, Congress will need to take into account that the Iranian nuclear deal will have profound ripple effects across the troubled Middle East region. The nuclear agreement was never intended to deal with the likely consequences of the sanctions relief—namely a monetary windfall for the government in Tehran. There is every reason to believe that at least some of this windfall will enhance the capacity of problematic Iranian forces such as the Iranian Revolutionary Guard Corps (IRGC) and problematic proxies like Hezbollah, the Assad regime and Shia militias in Iraq. But </w:t>
      </w:r>
      <w:r w:rsidRPr="00913935">
        <w:rPr>
          <w:rStyle w:val="Emphasis"/>
        </w:rPr>
        <w:t>the possible regional implications of the deal are not sufficiently negative to justify opposing it.</w:t>
      </w:r>
      <w:r w:rsidRPr="00913935">
        <w:rPr>
          <w:sz w:val="14"/>
        </w:rPr>
        <w:t xml:space="preserve"> Indeed, given the turmoil now engulfing the Middle East, </w:t>
      </w:r>
      <w:r w:rsidRPr="00913935">
        <w:rPr>
          <w:rStyle w:val="StyleBoldUnderline"/>
        </w:rPr>
        <w:t>ensuring a nuclear weapons-free Iran for at least a decade—and tight monitoring of its nuclear programme for much longer than that—will help remove a primary source of tension and may foster greater cohesion in dealing with the other sources of conflict and instability there</w:t>
      </w:r>
      <w:r w:rsidRPr="00913935">
        <w:rPr>
          <w:sz w:val="14"/>
        </w:rPr>
        <w:t xml:space="preserve">. In the end, the agreement </w:t>
      </w:r>
      <w:r w:rsidRPr="00913935">
        <w:rPr>
          <w:rStyle w:val="StyleBoldUnderline"/>
        </w:rPr>
        <w:t>buys a breathing space of at least 10 years.</w:t>
      </w:r>
      <w:r w:rsidRPr="00913935">
        <w:rPr>
          <w:sz w:val="14"/>
        </w:rPr>
        <w:t xml:space="preserve"> </w:t>
      </w:r>
      <w:r w:rsidRPr="00913935">
        <w:rPr>
          <w:rStyle w:val="StyleBoldUnderline"/>
        </w:rPr>
        <w:t xml:space="preserve">That’s worth having as long as the inspection, monitoring and snap-back provisions are credible and the time is used effectively to contain and roll-back Iran’s nefarious hegemonic ambitions. </w:t>
      </w:r>
      <w:r w:rsidRPr="00913935">
        <w:rPr>
          <w:sz w:val="14"/>
        </w:rPr>
        <w:t xml:space="preserve">Moreover, whatever its other negative implications, </w:t>
      </w:r>
      <w:r w:rsidRPr="00913935">
        <w:rPr>
          <w:rStyle w:val="Emphasis"/>
        </w:rPr>
        <w:t>the deal is not likely to trigger a nuclear arms race</w:t>
      </w:r>
    </w:p>
    <w:p w14:paraId="37E944C5" w14:textId="77777777" w:rsidR="006A48F1" w:rsidRPr="00913935" w:rsidRDefault="006A48F1" w:rsidP="006A48F1">
      <w:pPr>
        <w:rPr>
          <w:rStyle w:val="StyleBoldUnderline"/>
        </w:rPr>
      </w:pPr>
      <w:r w:rsidRPr="00913935">
        <w:rPr>
          <w:rStyle w:val="Emphasis"/>
        </w:rPr>
        <w:t>.</w:t>
      </w:r>
      <w:r w:rsidRPr="00913935">
        <w:rPr>
          <w:sz w:val="14"/>
        </w:rPr>
        <w:t xml:space="preserve"> It is unlikely that Saudi Arabia will actually embark on building an enrichment capability with its requirements for a significant scientific establishment. </w:t>
      </w:r>
      <w:r w:rsidRPr="00913935">
        <w:rPr>
          <w:rStyle w:val="StyleBoldUnderline"/>
        </w:rPr>
        <w:t>For 30 years, while Iran developed its ambitious nuclear programme unconstrained, its Saudi arch-rival did not feel any need to do the same. Why would it do so now when serious constraints will be placed on Iran’s nuclear programme? Egypt and Jordan are</w:t>
      </w:r>
      <w:r w:rsidRPr="00913935">
        <w:rPr>
          <w:sz w:val="14"/>
        </w:rPr>
        <w:t xml:space="preserve"> certainly talking about starting nuclear programmes, but they </w:t>
      </w:r>
      <w:r w:rsidRPr="00913935">
        <w:rPr>
          <w:rStyle w:val="StyleBoldUnderline"/>
        </w:rPr>
        <w:t>are both signatories to the Non-Proliferation Treaty. All three Arab states would have to submit to the same intrusive inspections that Iran has accepted</w:t>
      </w:r>
      <w:r w:rsidRPr="00913935">
        <w:rPr>
          <w:sz w:val="14"/>
        </w:rPr>
        <w:t xml:space="preserve"> if they are to get the nuclear cooperation they will need. </w:t>
      </w:r>
      <w:r w:rsidRPr="00913935">
        <w:rPr>
          <w:rStyle w:val="StyleBoldUnderline"/>
        </w:rPr>
        <w:t>The UAE has signed a 123 agreement, in which it commits never to acquire enrichment capacity. And Turkey, as a Nato ally, already enjoys the cover of an American nuclear umbrella under Article 5 of the Treaty.</w:t>
      </w:r>
    </w:p>
    <w:p w14:paraId="474BFE26" w14:textId="77777777" w:rsidR="003D3C68" w:rsidRPr="00913935" w:rsidRDefault="003D3C68" w:rsidP="003D3C68"/>
    <w:p w14:paraId="334D05B8" w14:textId="56E45A45" w:rsidR="00570FF8" w:rsidRPr="00913935" w:rsidRDefault="00913935" w:rsidP="00570FF8">
      <w:pPr>
        <w:pStyle w:val="Heading3"/>
      </w:pPr>
      <w:r w:rsidRPr="00913935">
        <w:lastRenderedPageBreak/>
        <w:t>Impact</w:t>
      </w:r>
      <w:r w:rsidR="00570FF8" w:rsidRPr="00913935">
        <w:t xml:space="preserve"> – Economy</w:t>
      </w:r>
    </w:p>
    <w:p w14:paraId="563E8A47" w14:textId="77777777" w:rsidR="00570FF8" w:rsidRPr="00913935" w:rsidRDefault="00570FF8" w:rsidP="00570FF8">
      <w:pPr>
        <w:pStyle w:val="Heading4"/>
      </w:pPr>
      <w:r w:rsidRPr="00913935">
        <w:t>Trump decks the economy – trade, tax, and immigration proposals would cause collapse</w:t>
      </w:r>
    </w:p>
    <w:p w14:paraId="384BB8F5" w14:textId="77777777" w:rsidR="00570FF8" w:rsidRPr="00913935" w:rsidRDefault="00570FF8" w:rsidP="00570FF8">
      <w:r w:rsidRPr="00913935">
        <w:rPr>
          <w:rStyle w:val="StyleStyleBold12pt"/>
        </w:rPr>
        <w:t>Covert 3/2/16</w:t>
      </w:r>
      <w:r w:rsidRPr="00913935">
        <w:t xml:space="preserve"> (Bryce, editor at ThinkProgress and a frequent contributor to The Nation, "The Biggest, Greatest, Most Terrific Recession," http://www.slate.com/articles/news_and_politics/politics/2016/03/donald_trump_s_presidency_would_create_a_deep_recession.html)</w:t>
      </w:r>
    </w:p>
    <w:p w14:paraId="4C036FD0" w14:textId="77777777" w:rsidR="00570FF8" w:rsidRPr="00913935" w:rsidRDefault="00570FF8" w:rsidP="00570FF8">
      <w:pPr>
        <w:rPr>
          <w:sz w:val="16"/>
        </w:rPr>
      </w:pPr>
      <w:r w:rsidRPr="00913935">
        <w:rPr>
          <w:rStyle w:val="StyleBoldUnderline"/>
        </w:rPr>
        <w:t xml:space="preserve">A </w:t>
      </w:r>
      <w:r w:rsidRPr="00913935">
        <w:rPr>
          <w:sz w:val="16"/>
        </w:rPr>
        <w:t xml:space="preserve">Donald </w:t>
      </w:r>
      <w:r w:rsidRPr="00913935">
        <w:rPr>
          <w:rStyle w:val="StyleBoldUnderline"/>
        </w:rPr>
        <w:t xml:space="preserve">Trump presidency </w:t>
      </w:r>
      <w:r w:rsidRPr="00913935">
        <w:rPr>
          <w:rStyle w:val="Emphasis"/>
        </w:rPr>
        <w:t>would cause the U.S. economy to collapse</w:t>
      </w:r>
      <w:r w:rsidRPr="00913935">
        <w:rPr>
          <w:sz w:val="16"/>
        </w:rPr>
        <w:t xml:space="preserve">. By Bryce Covert trump. Donald Trump speaks at a rally at Valdosta State University on Monday in Georgia. Mark Wallheiser/Getty Images Donald Trump has formidably strong support among working-class voters, who showed up for him in a big way on Super Tuesday. He’s cultivated that following by making grandiose promises not just about isolationism but also about the economy. Trump’s mantra about making America great again is, in large part, centered on economic growth, and specifically on jobs. </w:t>
      </w:r>
      <w:r w:rsidRPr="00913935">
        <w:rPr>
          <w:rStyle w:val="StyleBoldUnderline"/>
        </w:rPr>
        <w:t>Of the policy positions he spells out on his website, three of the five are tied to the economy</w:t>
      </w:r>
      <w:r w:rsidRPr="00913935">
        <w:rPr>
          <w:sz w:val="16"/>
        </w:rPr>
        <w:t xml:space="preserve">. He wants drastic changes to our trade relations with China, which is part of his promise to restore all the manufacturing jobs lost to other countries. His tax plan will “create jobs and incentives of all kinds while simultaneously growing the economy.” His theory of immigration reform “puts the needs of working people first.” Beyond the appeals to racism and xenophobia, his message is all about restoring the economic prospects of Americans who have seen them decline. But </w:t>
      </w:r>
      <w:r w:rsidRPr="00913935">
        <w:rPr>
          <w:rStyle w:val="StyleBoldUnderline"/>
        </w:rPr>
        <w:t>if</w:t>
      </w:r>
      <w:r w:rsidRPr="00913935">
        <w:rPr>
          <w:sz w:val="16"/>
        </w:rPr>
        <w:t xml:space="preserve"> President </w:t>
      </w:r>
      <w:r w:rsidRPr="00913935">
        <w:rPr>
          <w:rStyle w:val="StyleBoldUnderline"/>
        </w:rPr>
        <w:t>Trump puts these plans into effect, there is no way they would make jobs great again</w:t>
      </w:r>
      <w:r w:rsidRPr="00913935">
        <w:rPr>
          <w:sz w:val="16"/>
        </w:rPr>
        <w:t xml:space="preserve">. Instead, </w:t>
      </w:r>
      <w:r w:rsidRPr="00913935">
        <w:rPr>
          <w:rStyle w:val="Emphasis"/>
        </w:rPr>
        <w:t>they would most likely throw us into a recession</w:t>
      </w:r>
      <w:r w:rsidRPr="00913935">
        <w:rPr>
          <w:sz w:val="16"/>
        </w:rPr>
        <w:t xml:space="preserve">. How does Trump want to reform relations with China? </w:t>
      </w:r>
      <w:r w:rsidRPr="00913935">
        <w:rPr>
          <w:rStyle w:val="StyleBoldUnderline"/>
        </w:rPr>
        <w:t>One big plank is imposing huge tariffs on Chinese exports to the U.S</w:t>
      </w:r>
      <w:r w:rsidRPr="00913935">
        <w:rPr>
          <w:sz w:val="16"/>
        </w:rPr>
        <w:t xml:space="preserve">., possibly as large as 45 percent. He would also somehow crack down on China’s lax labor regulations and declare the country a currency manipulator, thereby ensuring more fairness in a global playing field in which Americans have lost too many jobs overseas. “Jobs and factories will stop moving offshore and instead stay here at home,” he assures his followers. “The economy will boom.” One study found that the country lost somewhere around 2 million jobs between 1999 and 2011 to trade competition with China—about 10 percent of all manufacturing job losses during that time. But many of those jobs are likely gone for good and have moved on from China to even lower-wage countries like Vietnam and Indonesia. </w:t>
      </w:r>
      <w:r w:rsidRPr="00913935">
        <w:rPr>
          <w:rStyle w:val="StyleBoldUnderline"/>
        </w:rPr>
        <w:t>What tariffs are certain to do is hurt Americans’ wallets</w:t>
      </w:r>
      <w:r w:rsidRPr="00913935">
        <w:rPr>
          <w:sz w:val="16"/>
        </w:rPr>
        <w:t xml:space="preserve">. When Trump says the U.S. loses $58 billion to Mexico in trade, he neglects to mention what we get in return for that money: cheap goods. Tariffs on those products would drive up their prices, forcing Americans who are not seeing much in the way of wage growth to spend more for the same things. There was a natural experiment with just this policy in 2009, when the U.S. levied a 35 percent tariff on Chinese tires. That move saved a maximum of 1,200 jobs while it raised costs for Americans buying those tires by $1.1 billion in one year alone. It would cost a lot of money to deport so many people—about $400 billion to $600 billion. </w:t>
      </w:r>
      <w:r w:rsidRPr="00913935">
        <w:rPr>
          <w:rStyle w:val="StyleBoldUnderline"/>
        </w:rPr>
        <w:t>Under Trump’s plan, China would also likely retaliate</w:t>
      </w:r>
      <w:r w:rsidRPr="00913935">
        <w:rPr>
          <w:sz w:val="16"/>
        </w:rPr>
        <w:t xml:space="preserve">, as it did against the tire tariff with its own on American chicken imports, costing our exporters about $1 billion. </w:t>
      </w:r>
      <w:r w:rsidRPr="00913935">
        <w:rPr>
          <w:rStyle w:val="StyleBoldUnderline"/>
        </w:rPr>
        <w:t>That would only hurt American companies, who would likely cut back on jobs</w:t>
      </w:r>
      <w:r w:rsidRPr="00913935">
        <w:rPr>
          <w:sz w:val="16"/>
        </w:rPr>
        <w:t xml:space="preserve">. Next, Trump’s tax plan. The candidate declared that his plan would offer the poor and middle class relief while it went after the “hedge fund guys” by changing the capital gains tax rate on investment income. But the details didn’t bear out his big promises. According to the Tax Policy Center, </w:t>
      </w:r>
      <w:r w:rsidRPr="00913935">
        <w:rPr>
          <w:rStyle w:val="StyleBoldUnderline"/>
        </w:rPr>
        <w:t>under Trump’s scheme, the poorest fifth of the country would get less than 1 percent of the benefits of his plan over a decade while the top fifth would get more than two-thirds. Yet it would cost $9.5 trillion in revenue</w:t>
      </w:r>
      <w:r w:rsidRPr="00913935">
        <w:rPr>
          <w:sz w:val="16"/>
        </w:rPr>
        <w:t xml:space="preserve">—a far larger bite than under Reagan or even George W. Bush. The conservative-leaning Tax Foundation found that Trump’s claim that the plan will be revenue-neutral not to be true “under any scenario.” </w:t>
      </w:r>
      <w:r w:rsidRPr="00913935">
        <w:rPr>
          <w:rStyle w:val="Emphasis"/>
        </w:rPr>
        <w:t>There’s little reason to think that big tax cuts for corporations and the wealthy will lead to a supercharged economy</w:t>
      </w:r>
      <w:r w:rsidRPr="00913935">
        <w:rPr>
          <w:sz w:val="16"/>
        </w:rPr>
        <w:t xml:space="preserve">. </w:t>
      </w:r>
      <w:r w:rsidRPr="00913935">
        <w:rPr>
          <w:rStyle w:val="StyleBoldUnderline"/>
        </w:rPr>
        <w:t>There’s certainly no evidence that higher rates have a negative impact on economic growth</w:t>
      </w:r>
      <w:r w:rsidRPr="00913935">
        <w:rPr>
          <w:sz w:val="16"/>
        </w:rPr>
        <w:t xml:space="preserve">, and in fact, growth has historically been faster under higher top marginal rates. What massive tax cuts for the wealthy do accomplish, on the other hand, is faster growth in income inequality, which hurts economic growth. Third and last, we turn to </w:t>
      </w:r>
      <w:r w:rsidRPr="00913935">
        <w:rPr>
          <w:rStyle w:val="StyleBoldUnderline"/>
        </w:rPr>
        <w:t>Trump’s brand of immigration reform, which wouldn’t help the economy either</w:t>
      </w:r>
      <w:r w:rsidRPr="00913935">
        <w:rPr>
          <w:sz w:val="16"/>
        </w:rPr>
        <w:t xml:space="preserve">. Economists have found little negative effect on Americans’ wages from immigration. On the other hand, </w:t>
      </w:r>
      <w:r w:rsidRPr="00913935">
        <w:rPr>
          <w:rStyle w:val="StyleBoldUnderline"/>
        </w:rPr>
        <w:t xml:space="preserve">mass deportation and a blockade against immigrants trying to come into the country could have serious negative consequences, </w:t>
      </w:r>
      <w:r w:rsidRPr="00913935">
        <w:rPr>
          <w:rStyle w:val="Emphasis"/>
        </w:rPr>
        <w:t>knocking $1.6 trillion off of our gross domestic product</w:t>
      </w:r>
      <w:r w:rsidRPr="00913935">
        <w:rPr>
          <w:sz w:val="16"/>
        </w:rPr>
        <w:t xml:space="preserve">. Immigrants are projected to provide nearly all growth in the labor force for the next 40 years, but deporting them would shrink it by 6.4 percent over 20 years. Of </w:t>
      </w:r>
      <w:r w:rsidRPr="00913935">
        <w:rPr>
          <w:sz w:val="16"/>
        </w:rPr>
        <w:lastRenderedPageBreak/>
        <w:t xml:space="preserve">course, it would also cost a lot of money to deport so many people—about $400 billion to $600 billion. Overall, Trump’s prescriptions are pretty pricy: Added altogether, the conservative Committee for a Responsible Federal Budget found that his policies would add between $11.7 trillion and $15.1 trillion to the national debt, including interest payments. Deficits in and of themselves don’t necessarily harm growth, and can in fact simulate it, particularly when the country is climbing out of a recession. The outcomes depend on how the money is spent; Trump’s plans aren’t likely to involve productive expenditures. And if Trump wants to deliver on his promise to make his plans revenue-neutral, he’ll have to find huge cost savings elsewhere, cutting spending by trillions. Given that he’s said he won’t touch Medicare and Social Security, he would have to slash current spending by more than three-quarters. Those cuts would all but decimate most government programs, including those that spur the economy such as infrastructure projects, job training, and a safety net that boosts economic productivity and mobility, to name only a few. </w:t>
      </w:r>
      <w:r w:rsidRPr="00913935">
        <w:rPr>
          <w:rStyle w:val="StyleBoldUnderline"/>
        </w:rPr>
        <w:t xml:space="preserve">There’s no telling what </w:t>
      </w:r>
      <w:r w:rsidRPr="00913935">
        <w:rPr>
          <w:sz w:val="16"/>
        </w:rPr>
        <w:t xml:space="preserve">a President </w:t>
      </w:r>
      <w:r w:rsidRPr="00913935">
        <w:rPr>
          <w:rStyle w:val="StyleBoldUnderline"/>
        </w:rPr>
        <w:t xml:space="preserve">Trump could actually get passed if he were to enter the White House. But if he got even part of what he wanted, </w:t>
      </w:r>
      <w:r w:rsidRPr="00913935">
        <w:rPr>
          <w:rStyle w:val="Emphasis"/>
        </w:rPr>
        <w:t>we’d all be in for a very rocky economic ride</w:t>
      </w:r>
      <w:r w:rsidRPr="00913935">
        <w:rPr>
          <w:sz w:val="16"/>
        </w:rPr>
        <w:t>.</w:t>
      </w:r>
    </w:p>
    <w:p w14:paraId="3AE54C1D" w14:textId="77777777" w:rsidR="00570FF8" w:rsidRPr="00913935" w:rsidRDefault="00570FF8" w:rsidP="00570FF8">
      <w:pPr>
        <w:pStyle w:val="Heading4"/>
      </w:pPr>
      <w:r w:rsidRPr="00913935">
        <w:t>Impact is global nuclear war AND accesses every global impact</w:t>
      </w:r>
    </w:p>
    <w:p w14:paraId="09A5CE4E" w14:textId="77777777" w:rsidR="00570FF8" w:rsidRPr="00913935" w:rsidRDefault="00570FF8" w:rsidP="00570FF8">
      <w:r w:rsidRPr="00913935">
        <w:rPr>
          <w:rStyle w:val="StyleStyleBold12pt"/>
        </w:rPr>
        <w:t>Lieberthal and O'Hanlon 12</w:t>
      </w:r>
      <w:r w:rsidRPr="00913935">
        <w:t xml:space="preserve"> (Kenneth and Michael, Senior Fellows in Foreign Policy @ Brookings, "The Real National Security Threat: America's Debt," </w:t>
      </w:r>
      <w:hyperlink r:id="rId31" w:history="1">
        <w:r w:rsidRPr="00913935">
          <w:rPr>
            <w:rStyle w:val="Hyperlink"/>
          </w:rPr>
          <w:t>http://www.brookings.edu/research/opinions/2012/07/10-economy-foreign-policy-lieberthal-ohanlon</w:t>
        </w:r>
      </w:hyperlink>
      <w:r w:rsidRPr="00913935">
        <w:t>)</w:t>
      </w:r>
    </w:p>
    <w:p w14:paraId="38E82AAD" w14:textId="77777777" w:rsidR="00570FF8" w:rsidRPr="00913935" w:rsidRDefault="00570FF8" w:rsidP="00570FF8">
      <w:pPr>
        <w:rPr>
          <w:sz w:val="16"/>
        </w:rPr>
      </w:pPr>
      <w:r w:rsidRPr="00913935">
        <w:rPr>
          <w:sz w:val="16"/>
        </w:rPr>
        <w:t xml:space="preserve">Lastly, </w:t>
      </w:r>
      <w:r w:rsidRPr="00913935">
        <w:rPr>
          <w:rStyle w:val="StyleBoldUnderline"/>
        </w:rPr>
        <w:t>American economic weakness undercuts U.S. leadership abroad</w:t>
      </w:r>
      <w:r w:rsidRPr="00913935">
        <w:rPr>
          <w:sz w:val="16"/>
        </w:rPr>
        <w:t xml:space="preserve">. </w:t>
      </w:r>
      <w:r w:rsidRPr="00913935">
        <w:rPr>
          <w:rStyle w:val="StyleBoldUnderline"/>
        </w:rPr>
        <w:t>Other countries sense our weakness and wonder about our purported decline</w:t>
      </w:r>
      <w:r w:rsidRPr="00913935">
        <w:rPr>
          <w:sz w:val="16"/>
        </w:rPr>
        <w:t xml:space="preserve">. If this perception becomes more widespread, and the case that we are in decline becomes more persuasive, countries will begin to take actions that reflect their skepticism about America's future. </w:t>
      </w:r>
      <w:r w:rsidRPr="00913935">
        <w:rPr>
          <w:rStyle w:val="Emphasis"/>
        </w:rPr>
        <w:t>Allies and friends will doubt our commitment and may pursue nuclear weapons</w:t>
      </w:r>
      <w:r w:rsidRPr="00913935">
        <w:rPr>
          <w:sz w:val="16"/>
        </w:rPr>
        <w:t xml:space="preserve"> for their own security, for example; </w:t>
      </w:r>
      <w:r w:rsidRPr="00913935">
        <w:rPr>
          <w:rStyle w:val="Emphasis"/>
        </w:rPr>
        <w:t>adversaries will sense opportunity and be less restrained in throwing around their weight</w:t>
      </w:r>
      <w:r w:rsidRPr="00913935">
        <w:rPr>
          <w:sz w:val="16"/>
        </w:rPr>
        <w:t xml:space="preserve"> in their own neighborhoods. </w:t>
      </w:r>
      <w:r w:rsidRPr="00913935">
        <w:rPr>
          <w:rStyle w:val="Emphasis"/>
        </w:rPr>
        <w:t>The</w:t>
      </w:r>
      <w:r w:rsidRPr="00913935">
        <w:rPr>
          <w:sz w:val="16"/>
        </w:rPr>
        <w:t xml:space="preserve"> crucial </w:t>
      </w:r>
      <w:r w:rsidRPr="00913935">
        <w:rPr>
          <w:rStyle w:val="Emphasis"/>
        </w:rPr>
        <w:t>Persian Gulf and Western Pacific</w:t>
      </w:r>
      <w:r w:rsidRPr="00913935">
        <w:rPr>
          <w:sz w:val="16"/>
        </w:rPr>
        <w:t xml:space="preserve"> regions </w:t>
      </w:r>
      <w:r w:rsidRPr="00913935">
        <w:rPr>
          <w:rStyle w:val="Emphasis"/>
        </w:rPr>
        <w:t>will likely become less stable</w:t>
      </w:r>
      <w:r w:rsidRPr="00913935">
        <w:rPr>
          <w:sz w:val="16"/>
        </w:rPr>
        <w:t xml:space="preserve">. </w:t>
      </w:r>
      <w:r w:rsidRPr="00913935">
        <w:rPr>
          <w:rStyle w:val="Emphasis"/>
        </w:rPr>
        <w:t>Major war will become more likely</w:t>
      </w:r>
      <w:r w:rsidRPr="00913935">
        <w:rPr>
          <w:sz w:val="16"/>
        </w:rPr>
        <w:t xml:space="preserve">. When running for president last time, Obama eloquently articulated big foreign policy visions: </w:t>
      </w:r>
      <w:r w:rsidRPr="00913935">
        <w:rPr>
          <w:rStyle w:val="StyleBoldUnderline"/>
        </w:rPr>
        <w:t>healing America's breach with the Muslim world, controlling global climate change, dramatically curbing global poverty</w:t>
      </w:r>
      <w:r w:rsidRPr="00913935">
        <w:rPr>
          <w:sz w:val="16"/>
        </w:rPr>
        <w:t xml:space="preserve"> through development aid, moving toward </w:t>
      </w:r>
      <w:r w:rsidRPr="00913935">
        <w:rPr>
          <w:rStyle w:val="StyleBoldUnderline"/>
        </w:rPr>
        <w:t>a world free of nuclear weapons</w:t>
      </w:r>
      <w:r w:rsidRPr="00913935">
        <w:rPr>
          <w:sz w:val="16"/>
        </w:rPr>
        <w:t xml:space="preserve">. These were, and remain, worthy if elusive goals. However, for Obama or his successor, there is now a much more urgent big-picture issue: </w:t>
      </w:r>
      <w:r w:rsidRPr="00913935">
        <w:rPr>
          <w:rStyle w:val="Emphasis"/>
        </w:rPr>
        <w:t>restoring U.S. economic strength</w:t>
      </w:r>
      <w:r w:rsidRPr="00913935">
        <w:rPr>
          <w:sz w:val="16"/>
        </w:rPr>
        <w:t xml:space="preserve">. </w:t>
      </w:r>
      <w:r w:rsidRPr="00913935">
        <w:rPr>
          <w:rStyle w:val="Emphasis"/>
        </w:rPr>
        <w:t>Nothing</w:t>
      </w:r>
      <w:r w:rsidRPr="00913935">
        <w:rPr>
          <w:sz w:val="16"/>
        </w:rPr>
        <w:t xml:space="preserve"> else </w:t>
      </w:r>
      <w:r w:rsidRPr="00913935">
        <w:rPr>
          <w:rStyle w:val="Emphasis"/>
        </w:rPr>
        <w:t>is really possible if that fundamental prerequisite to effective foreign policy is not reestablished</w:t>
      </w:r>
      <w:r w:rsidRPr="00913935">
        <w:rPr>
          <w:sz w:val="16"/>
        </w:rPr>
        <w:t>.</w:t>
      </w:r>
    </w:p>
    <w:p w14:paraId="548A3C77" w14:textId="77777777" w:rsidR="00570FF8" w:rsidRPr="00913935" w:rsidRDefault="00570FF8" w:rsidP="00570FF8"/>
    <w:p w14:paraId="7606F626" w14:textId="77777777" w:rsidR="00570FF8" w:rsidRPr="00913935" w:rsidRDefault="00570FF8" w:rsidP="00570FF8">
      <w:pPr>
        <w:pStyle w:val="Heading4"/>
      </w:pPr>
      <w:r w:rsidRPr="00913935">
        <w:t>Trump presidency decks the US and global economies – injects tremendous uncertainty into financial markets</w:t>
      </w:r>
    </w:p>
    <w:p w14:paraId="041DFBEE" w14:textId="77777777" w:rsidR="00570FF8" w:rsidRPr="00913935" w:rsidRDefault="00570FF8" w:rsidP="00570FF8">
      <w:r w:rsidRPr="00913935">
        <w:rPr>
          <w:rStyle w:val="StyleStyleBold12pt"/>
        </w:rPr>
        <w:t>Summers 3/1/16</w:t>
      </w:r>
      <w:r w:rsidRPr="00913935">
        <w:t xml:space="preserve"> (Larry, the Charles W. Eliot university professor at Harvard, is a former treasury secretary and director of the National Economic Council in the White House, "Larry Summers: Donald Trump is a serious threat to American democracy," https://www.washingtonpost.com/news/wonk/wp/2016/03/01/larry-summers-donald-trump-is-a-serious-threat-to-american-democracy/?tid=sm_fb)</w:t>
      </w:r>
    </w:p>
    <w:p w14:paraId="0D569123" w14:textId="77777777" w:rsidR="00570FF8" w:rsidRPr="00913935" w:rsidRDefault="00570FF8" w:rsidP="00570FF8">
      <w:pPr>
        <w:rPr>
          <w:rStyle w:val="StyleBoldUnderline"/>
        </w:rPr>
      </w:pPr>
      <w:r w:rsidRPr="00913935">
        <w:rPr>
          <w:sz w:val="16"/>
        </w:rPr>
        <w:t xml:space="preserve">The possible election of </w:t>
      </w:r>
      <w:r w:rsidRPr="00913935">
        <w:rPr>
          <w:rStyle w:val="StyleBoldUnderline"/>
        </w:rPr>
        <w:t xml:space="preserve">Donald Trump as president is the </w:t>
      </w:r>
      <w:r w:rsidRPr="00913935">
        <w:rPr>
          <w:rStyle w:val="Emphasis"/>
        </w:rPr>
        <w:t>greatest present threat</w:t>
      </w:r>
      <w:r w:rsidRPr="00913935">
        <w:rPr>
          <w:rStyle w:val="StyleBoldUnderline"/>
        </w:rPr>
        <w:t xml:space="preserve"> to the prosperity and security of the United States</w:t>
      </w:r>
      <w:r w:rsidRPr="00913935">
        <w:rPr>
          <w:sz w:val="16"/>
        </w:rPr>
        <w:t xml:space="preserve">. I have had a strong point of view on each of the last ten presidential elections, but never before had I feared that what I regarded as the wrong outcome would in the long sweep of history risk grave damage to the American project. The problem is not with Trump’s policies, though they are wacky in the few areas where they are not indecipherable. It is that he is running as modern day man on a horseback—demagogically offering the power of his personality as a magic solution to all problems—and making clear that he is prepared to run roughshod over anything or anyone who stands in his way. Trump has already flirted with the Ku Klux Klan and disparaged and demeaned the female half of our population. He vowed to kill the families of terrorists, use extreme forms of torture, and forbid Muslims from coming into our country. Time and again, he has claimed he will crush those who stand in his way; his promised rewrite of libel laws, permitting the punishment of the New York </w:t>
      </w:r>
      <w:r w:rsidRPr="00913935">
        <w:rPr>
          <w:sz w:val="16"/>
        </w:rPr>
        <w:lastRenderedPageBreak/>
        <w:t xml:space="preserve">Times and The Washington Post for articles he does not like, will allow him to make good on this threat. Lyndon Johnson’s celebrated biographer, Robert Caro, has written that while “power doesn’t always corrupt…[it] always reveals.” What will a demagogue with a platform like Trump’s who ascends to the presidency do with control over the NSA, FBI and IRS? What commitment will he manifest to the rule of law? Already Trump has proposed that protesters at his rallies “should have been roughed up.” Nothing in the way he campaigned gave Richard Nixon a mandate for keeping an enemies list or engaging in dirty tricks. If he is elected, Donald Trump may think he has such a mandate. What is the basis for doubting that it will be used? To be sure there are precedents in American politics for Trump. Precedents like Joe McCarthy, George Wallace, and Huey Long. Just as Trump does, each mined the all too rich veins of prejudice, paranoia and excess populism that lie beneath American soil. Yet even at their highest points of popularity, none of these figures looked like plausible future presidents. One shudders to think what President Huey Long would have done during the Depression, what President Joe McCarthy would have done at the height of the Cold War, or what President George Wallace would have done at the end of the turbulent 1960s. My Harvard colleague, Niall Ferguson, suggests that William Jennings Bryan is the right precursor for Trump. This comparison seems unfair to Bryan who was a progressive populist but not a thug, as evidenced by the fact that he ended up as secretary of state in the Wilson Administration. Trump’s election would threaten our democracy. I doubt that democracy would have been threatened if Bryan had beaten McKinley. Robert Kagan and others have suggested that Trump is the culmination of trends under way for decades in the Republican Party. I am no friend of the Tea Party or of the way in which Congress has obstructed President Obama. But the suggestion that Trump is on the same continuum as George W. Bush or even the Republican congressional leadership seems to me to be quite unfair. Even the possibility of </w:t>
      </w:r>
      <w:r w:rsidRPr="00913935">
        <w:rPr>
          <w:rStyle w:val="Emphasis"/>
        </w:rPr>
        <w:t>Trump becoming president is dangerous</w:t>
      </w:r>
      <w:r w:rsidRPr="00913935">
        <w:rPr>
          <w:sz w:val="16"/>
        </w:rPr>
        <w:t xml:space="preserve">. </w:t>
      </w:r>
      <w:r w:rsidRPr="00913935">
        <w:rPr>
          <w:rStyle w:val="StyleBoldUnderline"/>
        </w:rPr>
        <w:t>The economy is already growing at a sub-two percent rate in substantial part because of a lack of confidence in a weak world economy</w:t>
      </w:r>
      <w:r w:rsidRPr="00913935">
        <w:rPr>
          <w:sz w:val="16"/>
        </w:rPr>
        <w:t xml:space="preserve">. </w:t>
      </w:r>
      <w:r w:rsidRPr="00913935">
        <w:rPr>
          <w:rStyle w:val="StyleBoldUnderline"/>
        </w:rPr>
        <w:t xml:space="preserve">A growing sense that a protectionist demagogue could soon become president of the United States would </w:t>
      </w:r>
      <w:r w:rsidRPr="00913935">
        <w:rPr>
          <w:rStyle w:val="Emphasis"/>
        </w:rPr>
        <w:t>surely introduce great uncertainty at home and abroad</w:t>
      </w:r>
      <w:r w:rsidRPr="00913935">
        <w:rPr>
          <w:sz w:val="16"/>
        </w:rPr>
        <w:t xml:space="preserve">. </w:t>
      </w:r>
      <w:r w:rsidRPr="00913935">
        <w:rPr>
          <w:rStyle w:val="StyleBoldUnderline"/>
        </w:rPr>
        <w:t>The resulting increase in risk premiums might well be enough to tip a fragile U.S. economy into recession</w:t>
      </w:r>
      <w:r w:rsidRPr="00913935">
        <w:rPr>
          <w:sz w:val="16"/>
        </w:rPr>
        <w:t xml:space="preserve">. </w:t>
      </w:r>
      <w:r w:rsidRPr="00913935">
        <w:rPr>
          <w:rStyle w:val="StyleBoldUnderline"/>
        </w:rPr>
        <w:t xml:space="preserve">And a concern that the U.S. was becoming protectionists and isolationist could easily undermine confidence in many emerging markets </w:t>
      </w:r>
      <w:r w:rsidRPr="00913935">
        <w:rPr>
          <w:rStyle w:val="Emphasis"/>
        </w:rPr>
        <w:t>and set off a financial crisis</w:t>
      </w:r>
      <w:r w:rsidRPr="00913935">
        <w:rPr>
          <w:sz w:val="16"/>
        </w:rPr>
        <w:t xml:space="preserve">. </w:t>
      </w:r>
      <w:r w:rsidRPr="00913935">
        <w:rPr>
          <w:rStyle w:val="StyleBoldUnderline"/>
        </w:rPr>
        <w:t>The geopolitical consequences of</w:t>
      </w:r>
      <w:r w:rsidRPr="00913935">
        <w:rPr>
          <w:sz w:val="16"/>
        </w:rPr>
        <w:t xml:space="preserve"> Donald </w:t>
      </w:r>
      <w:r w:rsidRPr="00913935">
        <w:rPr>
          <w:rStyle w:val="StyleBoldUnderline"/>
        </w:rPr>
        <w:t>Trump’s rise may be even more serious. The rest of the world is incredulous and appalled by the possibility of a Trump presidency and has started quietly rethinking its approach to the United States accordingly</w:t>
      </w:r>
      <w:r w:rsidRPr="00913935">
        <w:rPr>
          <w:sz w:val="16"/>
        </w:rPr>
        <w:t xml:space="preserve">. The U.S. and China are struggling over influence in Asia. It is hard to imagine something better for China than the U.S moving to adopt a policy of "truculent isolationism." </w:t>
      </w:r>
      <w:r w:rsidRPr="00913935">
        <w:rPr>
          <w:rStyle w:val="Emphasis"/>
        </w:rPr>
        <w:t>The Trans-Pacific Partnership</w:t>
      </w:r>
      <w:r w:rsidRPr="00913935">
        <w:rPr>
          <w:sz w:val="16"/>
        </w:rPr>
        <w:t xml:space="preserve">, a central element in our rebalancing toward Asia, </w:t>
      </w:r>
      <w:r w:rsidRPr="00913935">
        <w:rPr>
          <w:rStyle w:val="Emphasis"/>
        </w:rPr>
        <w:t>could collapse</w:t>
      </w:r>
      <w:r w:rsidRPr="00913935">
        <w:rPr>
          <w:sz w:val="16"/>
        </w:rPr>
        <w:t xml:space="preserve">. Japan would have to take self-defense, rather than reliance on American security guarantees, more seriously. And others in Asia would inevitably tilt from a more erratic America towards a relatively steady China. Donald Trump’s rise goes beyond his demagogic appeal. It is a reflection of the political psychology of frustration – people see him as responding to their fears about the modern world order, an outsider fighting for those who have been left behind. If we are to move past Trumpism, it will be essential to develop convincing responses to economic slowdown. The United States has always been governed by the authority of ideas, rather than the idea of authority. Nothing is more important than to be clear to all Americans that the tradition of vigorous political debate and compromise will continue. </w:t>
      </w:r>
      <w:r w:rsidRPr="00913935">
        <w:rPr>
          <w:rStyle w:val="StyleBoldUnderline"/>
        </w:rPr>
        <w:t xml:space="preserve">The sooner </w:t>
      </w:r>
      <w:r w:rsidRPr="00913935">
        <w:rPr>
          <w:sz w:val="16"/>
        </w:rPr>
        <w:t xml:space="preserve">Donald </w:t>
      </w:r>
      <w:r w:rsidRPr="00913935">
        <w:rPr>
          <w:rStyle w:val="StyleBoldUnderline"/>
        </w:rPr>
        <w:t>Trump is relegated to the margins of our national life, the better off we and the world will be.</w:t>
      </w:r>
    </w:p>
    <w:p w14:paraId="2B4D8F31" w14:textId="77777777" w:rsidR="00570FF8" w:rsidRPr="00913935" w:rsidRDefault="00570FF8" w:rsidP="00570FF8">
      <w:pPr>
        <w:pStyle w:val="Heading4"/>
        <w:rPr>
          <w:rFonts w:eastAsia="SimSun" w:cs="Times New Roman"/>
          <w:lang w:eastAsia="zh-CN"/>
        </w:rPr>
      </w:pPr>
      <w:r w:rsidRPr="00913935">
        <w:rPr>
          <w:rFonts w:eastAsia="SimSun" w:cs="Times New Roman"/>
          <w:lang w:eastAsia="zh-CN"/>
        </w:rPr>
        <w:t>Economic decline causes global war – statistics and diversionary theory prove</w:t>
      </w:r>
    </w:p>
    <w:p w14:paraId="597B07A4" w14:textId="77777777" w:rsidR="00570FF8" w:rsidRPr="00913935" w:rsidRDefault="00570FF8" w:rsidP="00570FF8">
      <w:pPr>
        <w:rPr>
          <w:rFonts w:eastAsia="SimSun"/>
          <w:lang w:eastAsia="zh-CN"/>
        </w:rPr>
      </w:pPr>
      <w:r w:rsidRPr="00913935">
        <w:rPr>
          <w:rFonts w:eastAsia="SimSun"/>
          <w:b/>
          <w:bCs/>
          <w:iCs/>
        </w:rPr>
        <w:t>Royal 10</w:t>
      </w:r>
      <w:r w:rsidRPr="00913935">
        <w:rPr>
          <w:rFonts w:eastAsia="SimSun"/>
          <w:lang w:eastAsia="zh-CN"/>
        </w:rPr>
        <w:t xml:space="preserve"> (Jedediah, Director of Cooperative Threat Reduction – U.S. Department of Defense, “Economic Integration, Economic Signaling and the Problem of Economic Crises”, Economics of War and Peace: Economic, Legal and Political Perspectives, Ed. Goldsmith and Brauer, p. 213-215)</w:t>
      </w:r>
    </w:p>
    <w:p w14:paraId="5FE10B4C" w14:textId="77777777" w:rsidR="00570FF8" w:rsidRPr="00913935" w:rsidRDefault="00570FF8" w:rsidP="00570FF8">
      <w:pPr>
        <w:rPr>
          <w:rFonts w:eastAsia="SimSun"/>
          <w:sz w:val="16"/>
          <w:lang w:eastAsia="zh-CN"/>
        </w:rPr>
      </w:pPr>
      <w:r w:rsidRPr="00913935">
        <w:rPr>
          <w:rFonts w:eastAsia="SimSun"/>
          <w:sz w:val="16"/>
          <w:lang w:eastAsia="zh-CN"/>
        </w:rPr>
        <w:t xml:space="preserve">Less intuitive is how periods of </w:t>
      </w:r>
      <w:r w:rsidRPr="00913935">
        <w:rPr>
          <w:rFonts w:eastAsia="SimSun"/>
          <w:u w:val="single"/>
          <w:lang w:eastAsia="zh-CN"/>
        </w:rPr>
        <w:t>economic decline ma</w:t>
      </w:r>
      <w:r w:rsidRPr="00913935">
        <w:rPr>
          <w:rFonts w:eastAsia="SimSun"/>
          <w:bCs/>
          <w:szCs w:val="26"/>
          <w:u w:val="single"/>
        </w:rPr>
        <w:t xml:space="preserve">y </w:t>
      </w:r>
      <w:r w:rsidRPr="00913935">
        <w:rPr>
          <w:rStyle w:val="Emphasis"/>
        </w:rPr>
        <w:t>increase the likelihood of external conflict</w:t>
      </w:r>
      <w:r w:rsidRPr="00913935">
        <w:rPr>
          <w:rFonts w:eastAsia="SimSun"/>
          <w:sz w:val="16"/>
          <w:lang w:eastAsia="zh-CN"/>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913935">
        <w:rPr>
          <w:rFonts w:eastAsia="SimSun"/>
          <w:u w:val="single"/>
          <w:lang w:eastAsia="zh-CN"/>
        </w:rPr>
        <w:t xml:space="preserve">rhythms in the global economy are associated with the </w:t>
      </w:r>
      <w:r w:rsidRPr="00913935">
        <w:rPr>
          <w:rStyle w:val="Emphasis"/>
        </w:rPr>
        <w:t>rise and fall of a pre-eminent power and the</w:t>
      </w:r>
      <w:r w:rsidRPr="00913935">
        <w:rPr>
          <w:rFonts w:eastAsia="SimSun"/>
          <w:sz w:val="16"/>
          <w:lang w:eastAsia="zh-CN"/>
        </w:rPr>
        <w:t xml:space="preserve"> often </w:t>
      </w:r>
      <w:r w:rsidRPr="00913935">
        <w:rPr>
          <w:rStyle w:val="Emphasis"/>
        </w:rPr>
        <w:t>bloody transition</w:t>
      </w:r>
      <w:r w:rsidRPr="00913935">
        <w:rPr>
          <w:rFonts w:eastAsia="SimSun"/>
          <w:bCs/>
          <w:szCs w:val="26"/>
          <w:u w:val="single"/>
        </w:rPr>
        <w:t xml:space="preserve"> from</w:t>
      </w:r>
      <w:r w:rsidRPr="00913935">
        <w:rPr>
          <w:rFonts w:eastAsia="SimSun"/>
          <w:u w:val="single"/>
          <w:lang w:eastAsia="zh-CN"/>
        </w:rPr>
        <w:t xml:space="preserve"> one pre-eminent leader to the next</w:t>
      </w:r>
      <w:r w:rsidRPr="00913935">
        <w:rPr>
          <w:rFonts w:eastAsia="SimSun"/>
          <w:sz w:val="16"/>
          <w:lang w:eastAsia="zh-CN"/>
        </w:rPr>
        <w:t xml:space="preserve">. As such, exogenous shocks such as </w:t>
      </w:r>
      <w:r w:rsidRPr="00913935">
        <w:rPr>
          <w:rFonts w:eastAsia="SimSun"/>
          <w:u w:val="single"/>
          <w:lang w:eastAsia="zh-CN"/>
        </w:rPr>
        <w:t>economic crises could usher in a redistribution of relative power</w:t>
      </w:r>
      <w:r w:rsidRPr="00913935">
        <w:rPr>
          <w:rFonts w:eastAsia="SimSun"/>
          <w:sz w:val="16"/>
          <w:lang w:eastAsia="zh-CN"/>
        </w:rPr>
        <w:t xml:space="preserve"> (see also Gilpin. 1981) that leads to uncertainty about power balances, </w:t>
      </w:r>
      <w:r w:rsidRPr="00913935">
        <w:rPr>
          <w:rFonts w:eastAsia="SimSun"/>
          <w:u w:val="single"/>
          <w:lang w:eastAsia="zh-CN"/>
        </w:rPr>
        <w:t xml:space="preserve">increasing the risk of </w:t>
      </w:r>
      <w:r w:rsidRPr="00913935">
        <w:rPr>
          <w:rStyle w:val="Emphasis"/>
        </w:rPr>
        <w:t>miscalculation</w:t>
      </w:r>
      <w:r w:rsidRPr="00913935">
        <w:rPr>
          <w:rFonts w:eastAsia="SimSun"/>
          <w:sz w:val="16"/>
          <w:lang w:eastAsia="zh-CN"/>
        </w:rPr>
        <w:t xml:space="preserve"> (Feaver, 1995). Alternatively, </w:t>
      </w:r>
      <w:r w:rsidRPr="00913935">
        <w:rPr>
          <w:rFonts w:eastAsia="SimSun"/>
          <w:u w:val="single"/>
          <w:lang w:eastAsia="zh-CN"/>
        </w:rPr>
        <w:t xml:space="preserve">even a relatively certain redistribution of power could lead to a permissive </w:t>
      </w:r>
      <w:r w:rsidRPr="00913935">
        <w:rPr>
          <w:rFonts w:eastAsia="SimSun"/>
          <w:u w:val="single"/>
          <w:lang w:eastAsia="zh-CN"/>
        </w:rPr>
        <w:lastRenderedPageBreak/>
        <w:t>environment for conflict</w:t>
      </w:r>
      <w:r w:rsidRPr="00913935">
        <w:rPr>
          <w:rFonts w:eastAsia="SimSun"/>
          <w:sz w:val="16"/>
          <w:lang w:eastAsia="zh-CN"/>
        </w:rPr>
        <w:t xml:space="preserve">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913935">
        <w:rPr>
          <w:rFonts w:eastAsia="SimSun"/>
          <w:u w:val="single"/>
          <w:lang w:eastAsia="zh-CN"/>
        </w:rPr>
        <w:t>future expectation of trade' is a</w:t>
      </w:r>
      <w:r w:rsidRPr="00913935">
        <w:rPr>
          <w:rFonts w:eastAsia="SimSun"/>
          <w:sz w:val="16"/>
          <w:lang w:eastAsia="zh-CN"/>
        </w:rPr>
        <w:t xml:space="preserve"> </w:t>
      </w:r>
      <w:r w:rsidRPr="00913935">
        <w:rPr>
          <w:rStyle w:val="Emphasis"/>
        </w:rPr>
        <w:t>significant variable</w:t>
      </w:r>
      <w:r w:rsidRPr="00913935">
        <w:rPr>
          <w:rFonts w:eastAsia="SimSun"/>
          <w:bCs/>
          <w:szCs w:val="26"/>
          <w:u w:val="single"/>
        </w:rPr>
        <w:t xml:space="preserve"> in</w:t>
      </w:r>
      <w:r w:rsidRPr="00913935">
        <w:rPr>
          <w:rFonts w:eastAsia="SimSun"/>
          <w:u w:val="single"/>
          <w:lang w:eastAsia="zh-CN"/>
        </w:rPr>
        <w:t xml:space="preserve"> understanding economic conditions and security behaviour of states</w:t>
      </w:r>
      <w:r w:rsidRPr="00913935">
        <w:rPr>
          <w:rFonts w:eastAsia="SimSun"/>
          <w:sz w:val="16"/>
          <w:lang w:eastAsia="zh-CN"/>
        </w:rPr>
        <w:t xml:space="preserve">. He argues that interdependent states are likely to gain pacific benefits from trade so long as they have an optimistic view of future trade relations. However, </w:t>
      </w:r>
      <w:r w:rsidRPr="00913935">
        <w:rPr>
          <w:rFonts w:eastAsia="SimSun"/>
          <w:u w:val="single"/>
          <w:lang w:eastAsia="zh-CN"/>
        </w:rPr>
        <w:t>if the expectations of future trade decline</w:t>
      </w:r>
      <w:r w:rsidRPr="00913935">
        <w:rPr>
          <w:rFonts w:eastAsia="SimSun"/>
          <w:sz w:val="16"/>
          <w:lang w:eastAsia="zh-CN"/>
        </w:rPr>
        <w:t xml:space="preserve">, particularly for difficult to replace items such as energy resources, </w:t>
      </w:r>
      <w:r w:rsidRPr="00913935">
        <w:rPr>
          <w:rFonts w:eastAsia="SimSun"/>
          <w:u w:val="single"/>
          <w:lang w:eastAsia="zh-CN"/>
        </w:rPr>
        <w:t>the likelihood for conflict increases</w:t>
      </w:r>
      <w:r w:rsidRPr="00913935">
        <w:rPr>
          <w:rFonts w:eastAsia="SimSun"/>
          <w:b/>
          <w:u w:val="single"/>
          <w:lang w:eastAsia="zh-CN"/>
        </w:rPr>
        <w:t>,</w:t>
      </w:r>
      <w:r w:rsidRPr="00913935">
        <w:rPr>
          <w:rFonts w:eastAsia="SimSun"/>
          <w:u w:val="single"/>
          <w:lang w:eastAsia="zh-CN"/>
        </w:rPr>
        <w:t xml:space="preserve"> as states will be inclined to use force to gain access to those resources</w:t>
      </w:r>
      <w:r w:rsidRPr="00913935">
        <w:rPr>
          <w:rFonts w:eastAsia="SimSun"/>
          <w:bCs/>
          <w:szCs w:val="26"/>
          <w:u w:val="single"/>
        </w:rPr>
        <w:t>. C</w:t>
      </w:r>
      <w:r w:rsidRPr="00913935">
        <w:rPr>
          <w:rFonts w:eastAsia="SimSun"/>
          <w:u w:val="single"/>
          <w:lang w:eastAsia="zh-CN"/>
        </w:rPr>
        <w:t>rises could</w:t>
      </w:r>
      <w:r w:rsidRPr="00913935">
        <w:rPr>
          <w:rFonts w:eastAsia="SimSun"/>
          <w:sz w:val="16"/>
          <w:lang w:eastAsia="zh-CN"/>
        </w:rPr>
        <w:t xml:space="preserve"> potentially be the </w:t>
      </w:r>
      <w:r w:rsidRPr="00913935">
        <w:rPr>
          <w:rFonts w:eastAsia="SimSun"/>
          <w:u w:val="single"/>
          <w:lang w:eastAsia="zh-CN"/>
        </w:rPr>
        <w:t>trigger</w:t>
      </w:r>
      <w:r w:rsidRPr="00913935">
        <w:rPr>
          <w:rFonts w:eastAsia="SimSun"/>
          <w:sz w:val="16"/>
          <w:lang w:eastAsia="zh-CN"/>
        </w:rPr>
        <w:t xml:space="preserve"> for </w:t>
      </w:r>
      <w:r w:rsidRPr="00913935">
        <w:rPr>
          <w:rFonts w:eastAsia="SimSun"/>
          <w:u w:val="single"/>
          <w:lang w:eastAsia="zh-CN"/>
        </w:rPr>
        <w:t>decreased trade expectations</w:t>
      </w:r>
      <w:r w:rsidRPr="00913935">
        <w:rPr>
          <w:rFonts w:eastAsia="SimSun"/>
          <w:sz w:val="16"/>
          <w:lang w:eastAsia="zh-CN"/>
        </w:rPr>
        <w:t xml:space="preserve"> either on its own or because it triggers protectionist moves by interdependent states.4 Third, </w:t>
      </w:r>
      <w:r w:rsidRPr="00913935">
        <w:rPr>
          <w:rFonts w:eastAsia="SimSun"/>
          <w:u w:val="single"/>
          <w:lang w:eastAsia="zh-CN"/>
        </w:rPr>
        <w:t>others have considered the link between economic decline and external armed conflict at a national level. Blomberg and Hess</w:t>
      </w:r>
      <w:r w:rsidRPr="00913935">
        <w:rPr>
          <w:rFonts w:eastAsia="SimSun"/>
          <w:sz w:val="16"/>
          <w:lang w:eastAsia="zh-CN"/>
        </w:rPr>
        <w:t xml:space="preserve"> (2002) </w:t>
      </w:r>
      <w:r w:rsidRPr="00913935">
        <w:rPr>
          <w:rFonts w:eastAsia="SimSun"/>
          <w:u w:val="single"/>
          <w:lang w:eastAsia="zh-CN"/>
        </w:rPr>
        <w:t xml:space="preserve">find </w:t>
      </w:r>
      <w:r w:rsidRPr="00913935">
        <w:rPr>
          <w:rFonts w:eastAsia="SimSun"/>
          <w:bCs/>
          <w:szCs w:val="26"/>
          <w:u w:val="single"/>
        </w:rPr>
        <w:t>a s</w:t>
      </w:r>
      <w:r w:rsidRPr="00913935">
        <w:rPr>
          <w:rFonts w:eastAsia="SimSun"/>
          <w:u w:val="single"/>
          <w:lang w:eastAsia="zh-CN"/>
        </w:rPr>
        <w:t>trong correlat</w:t>
      </w:r>
      <w:r w:rsidRPr="00913935">
        <w:rPr>
          <w:rFonts w:eastAsia="SimSun"/>
          <w:bCs/>
          <w:szCs w:val="26"/>
          <w:u w:val="single"/>
        </w:rPr>
        <w:t xml:space="preserve">ion </w:t>
      </w:r>
      <w:r w:rsidRPr="00913935">
        <w:rPr>
          <w:rFonts w:eastAsia="SimSun"/>
          <w:u w:val="single"/>
          <w:lang w:eastAsia="zh-CN"/>
        </w:rPr>
        <w:t xml:space="preserve">between internal conflict and external </w:t>
      </w:r>
      <w:r w:rsidRPr="00913935">
        <w:rPr>
          <w:rFonts w:eastAsia="SimSun"/>
          <w:bCs/>
          <w:szCs w:val="26"/>
          <w:u w:val="single"/>
        </w:rPr>
        <w:t xml:space="preserve">conflict, </w:t>
      </w:r>
      <w:r w:rsidRPr="00913935">
        <w:rPr>
          <w:rFonts w:eastAsia="SimSun"/>
          <w:u w:val="single"/>
          <w:lang w:eastAsia="zh-CN"/>
        </w:rPr>
        <w:t>particularly</w:t>
      </w:r>
      <w:r w:rsidRPr="00913935">
        <w:rPr>
          <w:rFonts w:eastAsia="SimSun"/>
          <w:b/>
          <w:u w:val="single"/>
          <w:lang w:eastAsia="zh-CN"/>
        </w:rPr>
        <w:t xml:space="preserve"> </w:t>
      </w:r>
      <w:r w:rsidRPr="00913935">
        <w:rPr>
          <w:rFonts w:eastAsia="SimSun"/>
          <w:u w:val="single"/>
          <w:lang w:eastAsia="zh-CN"/>
        </w:rPr>
        <w:t>during</w:t>
      </w:r>
      <w:r w:rsidRPr="00913935">
        <w:rPr>
          <w:rFonts w:eastAsia="SimSun"/>
          <w:sz w:val="16"/>
          <w:lang w:eastAsia="zh-CN"/>
        </w:rPr>
        <w:t xml:space="preserve"> periods of </w:t>
      </w:r>
      <w:r w:rsidRPr="00913935">
        <w:rPr>
          <w:rFonts w:eastAsia="SimSun"/>
          <w:u w:val="single"/>
          <w:lang w:eastAsia="zh-CN"/>
        </w:rPr>
        <w:t>economic downturn</w:t>
      </w:r>
      <w:r w:rsidRPr="00913935">
        <w:rPr>
          <w:rFonts w:eastAsia="SimSun"/>
          <w:sz w:val="16"/>
          <w:lang w:eastAsia="zh-CN"/>
        </w:rPr>
        <w:t xml:space="preserve">. They write: The linkages between internal and external conflict and prosperity are strong and mutually reinforcing. Economic conflict tends to spawn internal conflict, which in turn returns the favour. Moreover, the </w:t>
      </w:r>
      <w:r w:rsidRPr="00913935">
        <w:rPr>
          <w:rFonts w:eastAsia="SimSun"/>
          <w:u w:val="single"/>
          <w:lang w:eastAsia="zh-CN"/>
        </w:rPr>
        <w:t>presence of a recession tends to amplify the extent to which international and external conflicts self-reinforce each other</w:t>
      </w:r>
      <w:r w:rsidRPr="00913935">
        <w:rPr>
          <w:rFonts w:eastAsia="SimSun"/>
          <w:sz w:val="16"/>
          <w:lang w:eastAsia="zh-CN"/>
        </w:rPr>
        <w:t xml:space="preserve">. (Blomberg &amp; Hess, 2002. p. 89) </w:t>
      </w:r>
      <w:r w:rsidRPr="00913935">
        <w:rPr>
          <w:rFonts w:eastAsia="SimSun"/>
          <w:u w:val="single"/>
          <w:lang w:eastAsia="zh-CN"/>
        </w:rPr>
        <w:t>Economic decline has</w:t>
      </w:r>
      <w:r w:rsidRPr="00913935">
        <w:rPr>
          <w:rFonts w:eastAsia="SimSun"/>
          <w:sz w:val="16"/>
          <w:lang w:eastAsia="zh-CN"/>
        </w:rPr>
        <w:t xml:space="preserve"> also </w:t>
      </w:r>
      <w:r w:rsidRPr="00913935">
        <w:rPr>
          <w:rFonts w:eastAsia="SimSun"/>
          <w:u w:val="single"/>
          <w:lang w:eastAsia="zh-CN"/>
        </w:rPr>
        <w:t>been linked with an</w:t>
      </w:r>
      <w:r w:rsidRPr="00913935">
        <w:rPr>
          <w:rFonts w:eastAsia="SimSun"/>
          <w:bCs/>
          <w:szCs w:val="26"/>
          <w:u w:val="single"/>
        </w:rPr>
        <w:t xml:space="preserve"> </w:t>
      </w:r>
      <w:r w:rsidRPr="00913935">
        <w:rPr>
          <w:rStyle w:val="Emphasis"/>
        </w:rPr>
        <w:t>increase in the likelihood of terrorism</w:t>
      </w:r>
      <w:r w:rsidRPr="00913935">
        <w:rPr>
          <w:rFonts w:eastAsia="SimSun"/>
          <w:sz w:val="16"/>
          <w:lang w:eastAsia="zh-CN"/>
        </w:rPr>
        <w:t xml:space="preserve"> (Blomberg, Hess, &amp; Weerapana, 2004), which has the capacity to spill across borders and lead to external tensions. Furthermore, crises generally reduce the popularity of a sitting government. </w:t>
      </w:r>
      <w:r w:rsidRPr="00913935">
        <w:rPr>
          <w:rStyle w:val="Emphasis"/>
        </w:rPr>
        <w:t>"Diversionary theory"</w:t>
      </w:r>
      <w:r w:rsidRPr="00913935">
        <w:rPr>
          <w:rFonts w:eastAsia="SimSun"/>
          <w:u w:val="single"/>
          <w:lang w:eastAsia="zh-CN"/>
        </w:rPr>
        <w:t xml:space="preserve"> suggests</w:t>
      </w:r>
      <w:r w:rsidRPr="00913935">
        <w:rPr>
          <w:rFonts w:eastAsia="SimSun"/>
          <w:sz w:val="16"/>
          <w:lang w:eastAsia="zh-CN"/>
        </w:rPr>
        <w:t xml:space="preserve"> that, </w:t>
      </w:r>
      <w:r w:rsidRPr="00913935">
        <w:rPr>
          <w:rFonts w:eastAsia="SimSun"/>
          <w:u w:val="single"/>
          <w:lang w:eastAsia="zh-CN"/>
        </w:rPr>
        <w:t>when facing unpopularity arising from economic decline</w:t>
      </w:r>
      <w:r w:rsidRPr="00913935">
        <w:rPr>
          <w:rFonts w:eastAsia="SimSun"/>
          <w:sz w:val="16"/>
          <w:lang w:eastAsia="zh-CN"/>
        </w:rPr>
        <w:t xml:space="preserve">, sitting </w:t>
      </w:r>
      <w:r w:rsidRPr="00913935">
        <w:rPr>
          <w:rFonts w:eastAsia="SimSun"/>
          <w:u w:val="single"/>
          <w:lang w:eastAsia="zh-CN"/>
        </w:rPr>
        <w:t>governments have increased incentives to fabricate external</w:t>
      </w:r>
      <w:r w:rsidRPr="00913935">
        <w:rPr>
          <w:rFonts w:eastAsia="SimSun"/>
          <w:b/>
          <w:u w:val="single"/>
          <w:lang w:eastAsia="zh-CN"/>
        </w:rPr>
        <w:t xml:space="preserve"> </w:t>
      </w:r>
      <w:r w:rsidRPr="00913935">
        <w:rPr>
          <w:rFonts w:eastAsia="SimSun"/>
          <w:bCs/>
          <w:szCs w:val="26"/>
          <w:u w:val="single"/>
        </w:rPr>
        <w:t>military conflicts to create a 'rally around the flag'</w:t>
      </w:r>
      <w:r w:rsidRPr="00913935">
        <w:rPr>
          <w:rFonts w:eastAsia="SimSun"/>
          <w:sz w:val="16"/>
          <w:lang w:eastAsia="zh-CN"/>
        </w:rPr>
        <w:t xml:space="preserve"> </w:t>
      </w:r>
      <w:r w:rsidRPr="00913935">
        <w:rPr>
          <w:rFonts w:eastAsia="SimSun"/>
          <w:bCs/>
          <w:szCs w:val="26"/>
          <w:u w:val="single"/>
        </w:rPr>
        <w:t>effect</w:t>
      </w:r>
      <w:r w:rsidRPr="00913935">
        <w:rPr>
          <w:rFonts w:eastAsia="SimSun"/>
          <w:sz w:val="16"/>
          <w:lang w:eastAsia="zh-CN"/>
        </w:rPr>
        <w:t xml:space="preserve">. Wang (1996), DeRouen (1995). and Blomberg, Hess, and Thacker (2006) find supporting evidence showing that economic decline and use of force are at least indirectly correlated. Gelpi (1997), Miller (1999), and Kisangani and Pickering (2009) suggest that </w:t>
      </w:r>
      <w:r w:rsidRPr="00913935">
        <w:rPr>
          <w:rFonts w:eastAsia="SimSun"/>
          <w:u w:val="single"/>
          <w:lang w:eastAsia="zh-CN"/>
        </w:rPr>
        <w:t>the tendency towards diversionary tactics are greater for democratic states</w:t>
      </w:r>
      <w:r w:rsidRPr="00913935">
        <w:rPr>
          <w:rFonts w:eastAsia="SimSun"/>
          <w:sz w:val="16"/>
          <w:lang w:eastAsia="zh-CN"/>
        </w:rPr>
        <w:t xml:space="preserve"> than autocratic states, due to the fact that democratic leaders are generally more susceptible to being removed from office due to lack of domestic support. DeRouen (2000) has provided evidence showing that </w:t>
      </w:r>
      <w:r w:rsidRPr="00913935">
        <w:rPr>
          <w:rFonts w:eastAsia="SimSun"/>
          <w:u w:val="single"/>
          <w:lang w:eastAsia="zh-CN"/>
        </w:rPr>
        <w:t xml:space="preserve">periods of weak economic performance in the </w:t>
      </w:r>
      <w:r w:rsidRPr="00913935">
        <w:rPr>
          <w:rFonts w:eastAsia="SimSun"/>
          <w:u w:val="single"/>
          <w:bdr w:val="single" w:sz="4" w:space="0" w:color="auto"/>
          <w:lang w:eastAsia="zh-CN"/>
        </w:rPr>
        <w:t>U</w:t>
      </w:r>
      <w:r w:rsidRPr="00913935">
        <w:rPr>
          <w:rFonts w:eastAsia="SimSun"/>
          <w:sz w:val="16"/>
          <w:lang w:eastAsia="zh-CN"/>
        </w:rPr>
        <w:t xml:space="preserve">nited </w:t>
      </w:r>
      <w:r w:rsidRPr="00913935">
        <w:rPr>
          <w:rFonts w:eastAsia="SimSun"/>
          <w:u w:val="single"/>
          <w:bdr w:val="single" w:sz="4" w:space="0" w:color="auto"/>
          <w:lang w:eastAsia="zh-CN"/>
        </w:rPr>
        <w:t>S</w:t>
      </w:r>
      <w:r w:rsidRPr="00913935">
        <w:rPr>
          <w:rFonts w:eastAsia="SimSun"/>
          <w:sz w:val="16"/>
          <w:lang w:eastAsia="zh-CN"/>
        </w:rPr>
        <w:t xml:space="preserve">tates, and thus weak Presidential popularity, </w:t>
      </w:r>
      <w:r w:rsidRPr="00913935">
        <w:rPr>
          <w:rFonts w:eastAsia="SimSun"/>
          <w:u w:val="single"/>
          <w:lang w:eastAsia="zh-CN"/>
        </w:rPr>
        <w:t xml:space="preserve">are </w:t>
      </w:r>
      <w:r w:rsidRPr="00913935">
        <w:rPr>
          <w:rStyle w:val="Emphasis"/>
        </w:rPr>
        <w:t>statistically linked</w:t>
      </w:r>
      <w:r w:rsidRPr="00913935">
        <w:rPr>
          <w:rFonts w:eastAsia="SimSun"/>
          <w:u w:val="single"/>
          <w:lang w:eastAsia="zh-CN"/>
        </w:rPr>
        <w:t xml:space="preserve"> </w:t>
      </w:r>
      <w:r w:rsidRPr="00913935">
        <w:rPr>
          <w:rFonts w:eastAsia="SimSun"/>
          <w:bCs/>
          <w:szCs w:val="26"/>
          <w:u w:val="single"/>
        </w:rPr>
        <w:t>to an increase in the</w:t>
      </w:r>
      <w:r w:rsidRPr="00913935">
        <w:rPr>
          <w:rFonts w:eastAsia="SimSun"/>
          <w:b/>
          <w:u w:val="single"/>
          <w:lang w:eastAsia="zh-CN"/>
        </w:rPr>
        <w:t xml:space="preserve"> </w:t>
      </w:r>
      <w:r w:rsidRPr="00913935">
        <w:rPr>
          <w:rFonts w:eastAsia="SimSun"/>
          <w:bCs/>
          <w:szCs w:val="26"/>
          <w:u w:val="single"/>
        </w:rPr>
        <w:t>use of force</w:t>
      </w:r>
      <w:r w:rsidRPr="00913935">
        <w:rPr>
          <w:rFonts w:eastAsia="SimSun"/>
          <w:sz w:val="16"/>
          <w:lang w:eastAsia="zh-CN"/>
        </w:rPr>
        <w:t xml:space="preserve">. In summary, recent economic scholarship positively correlates economic integration with an increase in the frequency of economic crises, whereas </w:t>
      </w:r>
      <w:r w:rsidRPr="00913935">
        <w:rPr>
          <w:rFonts w:eastAsia="SimSun"/>
          <w:u w:val="single"/>
          <w:lang w:eastAsia="zh-CN"/>
        </w:rPr>
        <w:t>political science</w:t>
      </w:r>
      <w:r w:rsidRPr="00913935">
        <w:rPr>
          <w:rFonts w:eastAsia="SimSun"/>
          <w:bCs/>
          <w:szCs w:val="26"/>
          <w:u w:val="single"/>
        </w:rPr>
        <w:t xml:space="preserve"> </w:t>
      </w:r>
      <w:r w:rsidRPr="00913935">
        <w:rPr>
          <w:rFonts w:eastAsia="SimSun"/>
          <w:u w:val="single"/>
          <w:lang w:eastAsia="zh-CN"/>
        </w:rPr>
        <w:t>scholarship links economic decline with external conflict</w:t>
      </w:r>
      <w:r w:rsidRPr="00913935">
        <w:rPr>
          <w:rFonts w:eastAsia="SimSun"/>
          <w:b/>
          <w:sz w:val="16"/>
          <w:lang w:eastAsia="zh-CN"/>
        </w:rPr>
        <w:t xml:space="preserve"> </w:t>
      </w:r>
      <w:r w:rsidRPr="00913935">
        <w:rPr>
          <w:rFonts w:eastAsia="SimSun"/>
          <w:u w:val="single"/>
          <w:lang w:eastAsia="zh-CN"/>
        </w:rPr>
        <w:t>at systemic, dyadic and national levels</w:t>
      </w:r>
      <w:r w:rsidRPr="00913935">
        <w:rPr>
          <w:rFonts w:eastAsia="SimSun"/>
          <w:sz w:val="16"/>
          <w:lang w:eastAsia="zh-CN"/>
        </w:rPr>
        <w:t xml:space="preserve">.5 This implied connection between integration, crises and armed conflict has not featured prominently in the economic-security debate and deserves more attention. </w:t>
      </w:r>
    </w:p>
    <w:p w14:paraId="77118422" w14:textId="77777777" w:rsidR="00570FF8" w:rsidRPr="00913935" w:rsidRDefault="00570FF8" w:rsidP="00570FF8"/>
    <w:p w14:paraId="401400B0" w14:textId="161146F5" w:rsidR="00570FF8" w:rsidRPr="00913935" w:rsidRDefault="00913935" w:rsidP="00570FF8">
      <w:pPr>
        <w:pStyle w:val="Heading3"/>
      </w:pPr>
      <w:r w:rsidRPr="00913935">
        <w:lastRenderedPageBreak/>
        <w:t>Impact</w:t>
      </w:r>
      <w:r w:rsidR="00570FF8" w:rsidRPr="00913935">
        <w:t xml:space="preserve"> – War</w:t>
      </w:r>
    </w:p>
    <w:p w14:paraId="5F3551B9" w14:textId="77777777" w:rsidR="00570FF8" w:rsidRPr="00913935" w:rsidRDefault="00570FF8" w:rsidP="00570FF8">
      <w:pPr>
        <w:pStyle w:val="Heading4"/>
      </w:pPr>
      <w:r w:rsidRPr="00913935">
        <w:t>Trump causes global war – undercuts US ties globally and incentivizes Russian and North Korean aggression</w:t>
      </w:r>
    </w:p>
    <w:p w14:paraId="1B8CFF00" w14:textId="77777777" w:rsidR="00570FF8" w:rsidRPr="00913935" w:rsidRDefault="00570FF8" w:rsidP="00570FF8">
      <w:r w:rsidRPr="00913935">
        <w:rPr>
          <w:rStyle w:val="StyleStyleBold12pt"/>
        </w:rPr>
        <w:t>Zahkheim 3/5/16</w:t>
      </w:r>
      <w:r w:rsidRPr="00913935">
        <w:t xml:space="preserve"> (Dov, Under Secretary of Defense (Comptroller) in the Administration of George W. Bush, and Deputy Under Secretary of Defense during the first and second Reagan Administrations, "Trump Must Be Stopped," http://nationalinterest.org/feature/trump-must-be-stopped-15408)</w:t>
      </w:r>
    </w:p>
    <w:p w14:paraId="0B1F5FD8" w14:textId="77777777" w:rsidR="00570FF8" w:rsidRPr="00913935" w:rsidRDefault="00570FF8" w:rsidP="00570FF8">
      <w:pPr>
        <w:rPr>
          <w:sz w:val="16"/>
        </w:rPr>
      </w:pPr>
      <w:r w:rsidRPr="00913935">
        <w:rPr>
          <w:sz w:val="16"/>
        </w:rPr>
        <w:t xml:space="preserve">I was among a group of Republican former national security officials who signed an open letter pointing out the danger of electing Donald </w:t>
      </w:r>
      <w:r w:rsidRPr="00913935">
        <w:rPr>
          <w:rStyle w:val="StyleBoldUnderline"/>
        </w:rPr>
        <w:t>Trump</w:t>
      </w:r>
      <w:r w:rsidRPr="00913935">
        <w:rPr>
          <w:sz w:val="16"/>
        </w:rPr>
        <w:t xml:space="preserve"> as president of the United States. Even before coming even close to obtaining sufficient delegates for the Republican nomination, he </w:t>
      </w:r>
      <w:r w:rsidRPr="00913935">
        <w:rPr>
          <w:rStyle w:val="Emphasis"/>
        </w:rPr>
        <w:t>has become anathema</w:t>
      </w:r>
      <w:r w:rsidRPr="00913935">
        <w:rPr>
          <w:sz w:val="16"/>
        </w:rPr>
        <w:t xml:space="preserve"> </w:t>
      </w:r>
      <w:r w:rsidRPr="00913935">
        <w:rPr>
          <w:rStyle w:val="StyleBoldUnderline"/>
        </w:rPr>
        <w:t>to American friends and allies throughout the world. His questioning of America’s alliances, and his acceptance of</w:t>
      </w:r>
      <w:r w:rsidRPr="00913935">
        <w:rPr>
          <w:sz w:val="16"/>
        </w:rPr>
        <w:t xml:space="preserve"> Vladimir </w:t>
      </w:r>
      <w:r w:rsidRPr="00913935">
        <w:rPr>
          <w:rStyle w:val="StyleBoldUnderline"/>
        </w:rPr>
        <w:t>Putin’s effusive endorsement has alienated America’s NATO partners</w:t>
      </w:r>
      <w:r w:rsidRPr="00913935">
        <w:rPr>
          <w:sz w:val="16"/>
        </w:rPr>
        <w:t xml:space="preserve">, with the possible exception of the quasi-fascist Hungarian leader Viktor Orban, who himself is too close to Putin for the comfort of many in the West. </w:t>
      </w:r>
      <w:r w:rsidRPr="00913935">
        <w:rPr>
          <w:rStyle w:val="StyleBoldUnderline"/>
        </w:rPr>
        <w:t>Trump’s proposal to block all Muslims from entering the United States not only smacks of racism</w:t>
      </w:r>
      <w:r w:rsidRPr="00913935">
        <w:rPr>
          <w:sz w:val="16"/>
        </w:rPr>
        <w:t>—much like his hesitant disavowal of David Duke’s endorsement—</w:t>
      </w:r>
      <w:r w:rsidRPr="00913935">
        <w:rPr>
          <w:rStyle w:val="StyleBoldUnderline"/>
        </w:rPr>
        <w:t>but also has infuriated America’s Arab and Muslim friends in the Middle East and Southeast Asia</w:t>
      </w:r>
      <w:r w:rsidRPr="00913935">
        <w:rPr>
          <w:sz w:val="16"/>
        </w:rPr>
        <w:t xml:space="preserve">. His remarks about Jews and Israel have caused that country to wonder how it would fare in a Trump presidency. </w:t>
      </w:r>
      <w:r w:rsidRPr="00913935">
        <w:rPr>
          <w:rStyle w:val="StyleBoldUnderline"/>
        </w:rPr>
        <w:t>His opposition to free trade, and his Korea- and Japan-bashing have provided ammunition to those in both countries who would prefer to loosen the bonds that tie them to Washington</w:t>
      </w:r>
      <w:r w:rsidRPr="00913935">
        <w:rPr>
          <w:sz w:val="16"/>
        </w:rPr>
        <w:t xml:space="preserve">. </w:t>
      </w:r>
      <w:r w:rsidRPr="00913935">
        <w:rPr>
          <w:rStyle w:val="StyleBoldUnderline"/>
        </w:rPr>
        <w:t>His statements about forcing trade concessions from China are only aggravating the tensions that have engulfed the South China Sea</w:t>
      </w:r>
      <w:r w:rsidRPr="00913935">
        <w:rPr>
          <w:sz w:val="16"/>
        </w:rPr>
        <w:t xml:space="preserve">. And of course, his attitude toward Hispanic immigrants not only has alienated Mexico, but has infuriated all of our Latin American allies. Not everyone who opposes Trump, or who signed the national security letter, is a neocon. I am not the lone realist among the group who had reservations about the Iraq War. And </w:t>
      </w:r>
      <w:r w:rsidRPr="00913935">
        <w:rPr>
          <w:rStyle w:val="StyleBoldUnderline"/>
        </w:rPr>
        <w:t>if anyone is a warmonger, it is Trump himself</w:t>
      </w:r>
      <w:r w:rsidRPr="00913935">
        <w:rPr>
          <w:sz w:val="16"/>
        </w:rPr>
        <w:t xml:space="preserve">. </w:t>
      </w:r>
      <w:r w:rsidRPr="00913935">
        <w:rPr>
          <w:rStyle w:val="Emphasis"/>
        </w:rPr>
        <w:t>His policies could well lead to war</w:t>
      </w:r>
      <w:r w:rsidRPr="00913935">
        <w:rPr>
          <w:sz w:val="16"/>
        </w:rPr>
        <w:t xml:space="preserve">, perhaps </w:t>
      </w:r>
      <w:r w:rsidRPr="00913935">
        <w:rPr>
          <w:rStyle w:val="Emphasis"/>
        </w:rPr>
        <w:t>because Putin will conclude that he is free to attack a NATO ally, or because Kim</w:t>
      </w:r>
      <w:r w:rsidRPr="00913935">
        <w:rPr>
          <w:sz w:val="16"/>
        </w:rPr>
        <w:t xml:space="preserve"> Jong-un of North Korea </w:t>
      </w:r>
      <w:r w:rsidRPr="00913935">
        <w:rPr>
          <w:rStyle w:val="Emphasis"/>
        </w:rPr>
        <w:t>will choose to attack Seoul</w:t>
      </w:r>
      <w:r w:rsidRPr="00913935">
        <w:rPr>
          <w:rStyle w:val="StyleBoldUnderline"/>
        </w:rPr>
        <w:t xml:space="preserve"> before it goes nuclear as a result of its ruptured relationship with the United States</w:t>
      </w:r>
      <w:r w:rsidRPr="00913935">
        <w:rPr>
          <w:sz w:val="16"/>
        </w:rPr>
        <w:t xml:space="preserve">. But then perhaps </w:t>
      </w:r>
      <w:r w:rsidRPr="00913935">
        <w:rPr>
          <w:rStyle w:val="StyleBoldUnderline"/>
        </w:rPr>
        <w:t>Trum</w:t>
      </w:r>
      <w:r w:rsidRPr="00913935">
        <w:rPr>
          <w:sz w:val="16"/>
        </w:rPr>
        <w:t xml:space="preserve">p doesn’t care what happens in Europe or Asia. He </w:t>
      </w:r>
      <w:r w:rsidRPr="00913935">
        <w:rPr>
          <w:rStyle w:val="StyleBoldUnderline"/>
        </w:rPr>
        <w:t>may be content to let NATO collapse, or let the south be destroyed by North Korea</w:t>
      </w:r>
      <w:r w:rsidRPr="00913935">
        <w:rPr>
          <w:sz w:val="16"/>
        </w:rPr>
        <w:t xml:space="preserve">. His reaction is anyone’s guess. But it </w:t>
      </w:r>
      <w:r w:rsidRPr="00913935">
        <w:rPr>
          <w:rStyle w:val="StyleBoldUnderline"/>
        </w:rPr>
        <w:t>is precisely for this reason that this man should be stopped, before he does even more damage to American national security</w:t>
      </w:r>
      <w:r w:rsidRPr="00913935">
        <w:rPr>
          <w:sz w:val="16"/>
        </w:rPr>
        <w:t xml:space="preserve"> than he has already managed to do in the course of his all-too-frightening quest for the presidency of the United States.</w:t>
      </w:r>
    </w:p>
    <w:p w14:paraId="5A6B3DF9" w14:textId="77777777" w:rsidR="00570FF8" w:rsidRPr="00913935" w:rsidRDefault="00570FF8" w:rsidP="00570FF8"/>
    <w:p w14:paraId="3F3B1894" w14:textId="77777777" w:rsidR="00570FF8" w:rsidRPr="00913935" w:rsidRDefault="00570FF8" w:rsidP="00570FF8">
      <w:pPr>
        <w:pStyle w:val="Heading4"/>
      </w:pPr>
      <w:r w:rsidRPr="00913935">
        <w:t xml:space="preserve">Trump will deck US alliances and use energy as a weapon – sparks great power war </w:t>
      </w:r>
    </w:p>
    <w:p w14:paraId="592AC6CC" w14:textId="77777777" w:rsidR="00570FF8" w:rsidRPr="00913935" w:rsidRDefault="00570FF8" w:rsidP="00570FF8">
      <w:r w:rsidRPr="00913935">
        <w:rPr>
          <w:rStyle w:val="StyleStyleBold12pt"/>
        </w:rPr>
        <w:t>Ford 15</w:t>
      </w:r>
      <w:r w:rsidRPr="00913935">
        <w:t xml:space="preserve"> (John, captain in the United States Army’s JAG Corps, "The Trump Doctrine," 12/30, http://warontherocks.com/2015/12/the-trump-doctrine/)</w:t>
      </w:r>
    </w:p>
    <w:p w14:paraId="59196290" w14:textId="77777777" w:rsidR="00570FF8" w:rsidRPr="00913935" w:rsidRDefault="00570FF8" w:rsidP="00570FF8">
      <w:pPr>
        <w:rPr>
          <w:sz w:val="16"/>
        </w:rPr>
      </w:pPr>
      <w:r w:rsidRPr="00913935">
        <w:rPr>
          <w:sz w:val="16"/>
        </w:rPr>
        <w:t xml:space="preserve">Given that Donald </w:t>
      </w:r>
      <w:r w:rsidRPr="00913935">
        <w:rPr>
          <w:rStyle w:val="StyleBoldUnderline"/>
        </w:rPr>
        <w:t xml:space="preserve">Trump </w:t>
      </w:r>
      <w:r w:rsidRPr="00913935">
        <w:rPr>
          <w:sz w:val="16"/>
        </w:rPr>
        <w:t xml:space="preserve">continues to lead in polls for the Republican presidential nomination, it’s worth asking what kind of foreign policy he would implement if elected. Trump has set forth a surprisingly consistent view of </w:t>
      </w:r>
      <w:r w:rsidRPr="00913935">
        <w:rPr>
          <w:rStyle w:val="StyleBoldUnderline"/>
        </w:rPr>
        <w:t>foreign policy</w:t>
      </w:r>
      <w:r w:rsidRPr="00913935">
        <w:rPr>
          <w:sz w:val="16"/>
        </w:rPr>
        <w:t xml:space="preserve">. If we treat his public statements seriously as a reflection of what he would do if elected, what emerges is a foreign policy that </w:t>
      </w:r>
      <w:r w:rsidRPr="00913935">
        <w:rPr>
          <w:rStyle w:val="Emphasis"/>
        </w:rPr>
        <w:t>would be</w:t>
      </w:r>
      <w:r w:rsidRPr="00913935">
        <w:rPr>
          <w:sz w:val="16"/>
        </w:rPr>
        <w:t xml:space="preserve"> so </w:t>
      </w:r>
      <w:r w:rsidRPr="00913935">
        <w:rPr>
          <w:rStyle w:val="Emphasis"/>
        </w:rPr>
        <w:t>cataclysmic</w:t>
      </w:r>
      <w:r w:rsidRPr="00913935">
        <w:rPr>
          <w:sz w:val="16"/>
        </w:rPr>
        <w:t xml:space="preserve"> for the United States that it might be impossible to undo the damage done. Trump’s statements reflect a surprisingly consistent worldview — a Trump Doctrine. </w:t>
      </w:r>
      <w:r w:rsidRPr="00913935">
        <w:rPr>
          <w:rStyle w:val="StyleBoldUnderline"/>
        </w:rPr>
        <w:t>The current international system is held up by several key pillars</w:t>
      </w:r>
      <w:r w:rsidRPr="00913935">
        <w:rPr>
          <w:sz w:val="16"/>
        </w:rPr>
        <w:t xml:space="preserve">, the most important of which are that states should be formally treated as equals; that all states should enjoy freedom </w:t>
      </w:r>
      <w:r w:rsidRPr="00913935">
        <w:rPr>
          <w:sz w:val="16"/>
        </w:rPr>
        <w:lastRenderedPageBreak/>
        <w:t xml:space="preserve">of trade and navigation; that the distribution of resources should be driven by markets, and not by national governments; and that national sovereignty should generally be respected. </w:t>
      </w:r>
      <w:r w:rsidRPr="00913935">
        <w:rPr>
          <w:rStyle w:val="StyleBoldUnderline"/>
        </w:rPr>
        <w:t>This liberal order has proven durable because most countries think they get a fair deal under it and they tend to stand with the United States in upholding it against challengers</w:t>
      </w:r>
      <w:r w:rsidRPr="00913935">
        <w:rPr>
          <w:sz w:val="16"/>
        </w:rPr>
        <w:t xml:space="preserve">. </w:t>
      </w:r>
      <w:r w:rsidRPr="00913935">
        <w:rPr>
          <w:rStyle w:val="Emphasis"/>
        </w:rPr>
        <w:t>Trump’s foreign policy rejects these basic pillars of the international system that have helped ensure global stability</w:t>
      </w:r>
      <w:r w:rsidRPr="00913935">
        <w:rPr>
          <w:sz w:val="16"/>
        </w:rPr>
        <w:t xml:space="preserve">. If Trump were elected and acted on his promises, the United States would go from the defender of the liberal order to its main challenger. </w:t>
      </w:r>
      <w:r w:rsidRPr="00913935">
        <w:rPr>
          <w:rStyle w:val="StyleBoldUnderline"/>
        </w:rPr>
        <w:t>Trump’s foreign policy is the policy of a revisionist power that seeks to fundamentally rewrite the rules of the international system</w:t>
      </w:r>
      <w:r w:rsidRPr="00913935">
        <w:rPr>
          <w:sz w:val="16"/>
        </w:rPr>
        <w:t xml:space="preserve">. Trump has promised to demand enormous concessions from U.S. allies in exchange for defending them and has pledged to upend the global trading system. He has proposed tariffs that would dramatically alter global trade patterns. Most dangerously, he would reject the idea that commodities like oil should be bought and sold freely on open markets. Instead, </w:t>
      </w:r>
      <w:r w:rsidRPr="00913935">
        <w:rPr>
          <w:rStyle w:val="StyleBoldUnderline"/>
        </w:rPr>
        <w:t xml:space="preserve">Trump would </w:t>
      </w:r>
      <w:r w:rsidRPr="00913935">
        <w:rPr>
          <w:rStyle w:val="Emphasis"/>
        </w:rPr>
        <w:t>dramatically heighten the chances of a war between major powers</w:t>
      </w:r>
      <w:r w:rsidRPr="00913935">
        <w:rPr>
          <w:rStyle w:val="StyleBoldUnderline"/>
        </w:rPr>
        <w:t xml:space="preserve"> by making control of oil a battleground for national governments.</w:t>
      </w:r>
      <w:r w:rsidRPr="00913935">
        <w:rPr>
          <w:sz w:val="16"/>
        </w:rPr>
        <w:t xml:space="preserve"> Allies or Tributaries? At the core of Trump’s foreign policy is his demand that U.S. allies shoulder a greater share of the burden for their defense. He has said the European countries need to take the lead in dealing with Russia’s intervention in Ukraine and criticized the terms of the U.S.–Japan alliance as being too favorable to Japan. Trump has reserved his harshest criticisms for South Korea. In 2011, Trump complained in a television interview that South Korea was making “hundreds of billions” in profit from the U.S. presence there and paying nothing in exchange. In 2013, Trump complained, “How long will we go on defending South Korea from North Korea without payment? … When will they pay us?” Trump has reaffirmed during his campaign this year that he thinks South Korea needs to pay the United States more money to defend it. Trump thinks of America’s alliances with Japan and South Korea, and its membership in NATO, as acts of charity. </w:t>
      </w:r>
      <w:r w:rsidRPr="00913935">
        <w:rPr>
          <w:rStyle w:val="StyleBoldUnderline"/>
        </w:rPr>
        <w:t>It seems that Trump has never considered the idea that it might be in America’s interest to maintain security alliances with other countries</w:t>
      </w:r>
      <w:r w:rsidRPr="00913935">
        <w:rPr>
          <w:sz w:val="16"/>
        </w:rPr>
        <w:t xml:space="preserve"> that help the United States defend the liberal order. </w:t>
      </w:r>
      <w:r w:rsidRPr="00913935">
        <w:rPr>
          <w:rStyle w:val="StyleBoldUnderline"/>
        </w:rPr>
        <w:t>Our allies provide basing rights for U.S. forces, and many of them provide substantial military forces that work with U.S. forces in hot spots around the world</w:t>
      </w:r>
      <w:r w:rsidRPr="00913935">
        <w:rPr>
          <w:sz w:val="16"/>
        </w:rPr>
        <w:t xml:space="preserve">. Nor does Trump seem to have considered that these countries have other options aside from an alliance with the United States. South Korea’s trade with China is now double its trade with the United States and there is a risk that over time, the gravitational pull of China’s economy will draw South Korea into China’s orbit. Similarly, much of Europe depends on Russia for energy supplies, making it difficult for them to oppose Russia’s actions in Ukraine. </w:t>
      </w:r>
      <w:r w:rsidRPr="00913935">
        <w:rPr>
          <w:rStyle w:val="StyleBoldUnderline"/>
        </w:rPr>
        <w:t>A</w:t>
      </w:r>
      <w:r w:rsidRPr="00913935">
        <w:rPr>
          <w:sz w:val="16"/>
        </w:rPr>
        <w:t xml:space="preserve"> </w:t>
      </w:r>
      <w:r w:rsidRPr="00913935">
        <w:rPr>
          <w:rStyle w:val="StyleBoldUnderline"/>
        </w:rPr>
        <w:t>policy of making more demands of U.S. allies might push America’s allies into the arms of rival powers</w:t>
      </w:r>
      <w:r w:rsidRPr="00913935">
        <w:rPr>
          <w:sz w:val="16"/>
        </w:rPr>
        <w:t xml:space="preserve"> and it may not be possible for Trump’s successor to put these alliances back together. The countries to which Trump wants to make more demands remain in the U.S. sphere of influence specifically because the United States carefully calibrates the demands it makes of them. The liberal order allows these countries to deal with the United States on formally equal terms and gives them security guarantees. In exchange, the United States ensures that its own security interests are protected and rival powers remain contained. By making more onerous demands on allies, Trump is changing the terms of the relationship and the rules of the international system. </w:t>
      </w:r>
      <w:r w:rsidRPr="00913935">
        <w:rPr>
          <w:rStyle w:val="StyleBoldUnderline"/>
        </w:rPr>
        <w:t>Trump doesn’t want allies. He wants tributaries</w:t>
      </w:r>
      <w:r w:rsidRPr="00913935">
        <w:rPr>
          <w:sz w:val="16"/>
        </w:rPr>
        <w:t xml:space="preserve">. Upending Global Trade Markets Nothing Trump is proposing will do more to weaken America’s alliances than his stance on trade. Much of the benefit of having a strong relationship with the United States is having a trading relationship with the world’s largest economy and the world’s largest consumer market. Trump has made it abundantly clear that he is not a fan of free trade. Trump has accused China of cheating on trade and threatened to place retaliatory tariffs on Chinese goods. Trump has also made similar threats towards many American allies including promises of tariffs on goods from Mexico, Japan, and South Korea. In his 2011 book, Time to Get Tough, he proposed a 20-percent tariff on all imports. If Trump were actually elected and started making greater demands of America’s allies on security issues while offering less in return, and at the same time slapping tariffs on imported goods from those same allies, he would find that the United States wouldn’t have many allies left. Trump’s promise to start a trade war would violate America’s existing treaty commitments and wreak havoc on the world economy, but it would also be a disaster for America’s alliance system. Oil Conflicts </w:t>
      </w:r>
      <w:r w:rsidRPr="00913935">
        <w:rPr>
          <w:rStyle w:val="StyleBoldUnderline"/>
        </w:rPr>
        <w:t>As much damage as Trump would do to America’s alliances, similarly reckless is his promise to is seize Iraq’s oil by force.</w:t>
      </w:r>
      <w:r w:rsidRPr="00913935">
        <w:rPr>
          <w:sz w:val="16"/>
        </w:rPr>
        <w:t xml:space="preserve"> In 2011, Donald Trump gave an interview to Bill O’Reilly during which he said the United States should not leave Iraq but should stay in order to “take the oil</w:t>
      </w:r>
      <w:r w:rsidRPr="00913935">
        <w:rPr>
          <w:rStyle w:val="StyleBoldUnderline"/>
        </w:rPr>
        <w:t xml:space="preserve">.” Trump now believes the United States should “take the wealth away” from </w:t>
      </w:r>
      <w:r w:rsidRPr="00913935">
        <w:rPr>
          <w:sz w:val="16"/>
        </w:rPr>
        <w:t>the Islamic State of Iraq and the Levant (</w:t>
      </w:r>
      <w:r w:rsidRPr="00913935">
        <w:rPr>
          <w:rStyle w:val="StyleBoldUnderline"/>
        </w:rPr>
        <w:t>ISIL) by re-introducing ground troops and taking control of Iraq’s oil fields</w:t>
      </w:r>
      <w:r w:rsidRPr="00913935">
        <w:rPr>
          <w:sz w:val="16"/>
        </w:rPr>
        <w:t xml:space="preserve">. Trump doesn’t limit his oil-seizure policy to Iraq, either. He has also said that the United States should not have intervened in Libya unless it was going to take that country’s oil. If Trump’s proposals to restrict Muslim immigration are not enough to alienate America’s allies in the Muslim world, then surely his oil seizure policy will push them away. It is impossible to imagine the American-led coalition against ISIL remaining intact if Trump were to actually try to bring back 19th century-style colonialism. When the United States invaded Iraq in 2003, it placed control of Iraq’s oil in the hands of the new Iraqi government. It was never proposed that the U.S. seize Iraq’s resources for itself. What Trump is proposing would be a radical </w:t>
      </w:r>
      <w:r w:rsidRPr="00913935">
        <w:rPr>
          <w:sz w:val="16"/>
        </w:rPr>
        <w:lastRenderedPageBreak/>
        <w:t xml:space="preserve">departure from past U.S. policy in the region. </w:t>
      </w:r>
      <w:r w:rsidRPr="00913935">
        <w:rPr>
          <w:rStyle w:val="StyleBoldUnderline"/>
        </w:rPr>
        <w:t>If a U.S. president were willing to seize Iraq’s oil, there is no reason for countries like Saudi Arabia or the Gulf States to believe the United States would serve as a guarantor of their security</w:t>
      </w:r>
      <w:r w:rsidRPr="00913935">
        <w:rPr>
          <w:sz w:val="16"/>
        </w:rPr>
        <w:t xml:space="preserve">, a role it has played for decades. A president who could seize Iraq’s or Libya’s oil is one who could seize Saudi or Kuwaiti oil just as easily. Given that Trump has (falsely) accused Saudi Arabia of funding ISIL and implied other Gulf States were doing the same, these countries would have legitimate reason to fear Donald Trump. </w:t>
      </w:r>
      <w:r w:rsidRPr="00913935">
        <w:rPr>
          <w:rStyle w:val="StyleBoldUnderline"/>
        </w:rPr>
        <w:t>Even more threatened would be China</w:t>
      </w:r>
      <w:r w:rsidRPr="00913935">
        <w:rPr>
          <w:sz w:val="16"/>
        </w:rPr>
        <w:t xml:space="preserve">. More than any other country, China has been the target of Trump’s threats on trade issues. </w:t>
      </w:r>
      <w:r w:rsidRPr="00913935">
        <w:rPr>
          <w:rStyle w:val="StyleBoldUnderline"/>
        </w:rPr>
        <w:t>If Trump were elected, they would find themselves in the uncomfortable position of having the Middle Eastern oil they depend on under the control of someone who has made clear he is willing to use any leverage he can to extract economic concessions from them. China would have every reason to fear that Trump would use oil as a political weapon against it</w:t>
      </w:r>
      <w:r w:rsidRPr="00913935">
        <w:rPr>
          <w:sz w:val="16"/>
        </w:rPr>
        <w:t xml:space="preserve"> and would have no choice but to find other ways of securing access to energy resources. This would open a wide range of dangerous possibilities that today would be unthinkable. China might feel it has no choice but to make special arrangements with other oil producers in order to guarantee access to the oil it needs. China could make arrangements with the Gulf States, Saudi Arabia, Iran, or Venezuela to provide those countries with security guarantees against an American attempt to seize their oil in exchange for guarantees of Chinese access to oil, bringing these countries into the orbit of a rival power to the United States. </w:t>
      </w:r>
      <w:r w:rsidRPr="00913935">
        <w:rPr>
          <w:rStyle w:val="StyleBoldUnderline"/>
        </w:rPr>
        <w:t>A scramble would be on to secure access to resources, with oil producers terrified they might be Trump’s next target and oil importers terrified they no longer would be able to guarantee access to oil through world markets</w:t>
      </w:r>
      <w:r w:rsidRPr="00913935">
        <w:rPr>
          <w:sz w:val="16"/>
        </w:rPr>
        <w:t xml:space="preserve">. </w:t>
      </w:r>
      <w:r w:rsidRPr="00913935">
        <w:rPr>
          <w:rStyle w:val="Emphasis"/>
        </w:rPr>
        <w:t>This would dramatically increase the chances of military conflict between the United States and other major oil-consuming countries, especially China</w:t>
      </w:r>
      <w:r w:rsidRPr="00913935">
        <w:rPr>
          <w:sz w:val="16"/>
        </w:rPr>
        <w:t xml:space="preserve">. Trump’s policy of seizing the Middle East’s oil would not defeat ISIL. Instead, it would shatter the anti-ISIL coalition and pose a major threat to oil producers and importers alike. </w:t>
      </w:r>
      <w:r w:rsidRPr="00913935">
        <w:rPr>
          <w:rStyle w:val="StyleBoldUnderline"/>
        </w:rPr>
        <w:t>The new energy order Trump would create would leave the world much less safe</w:t>
      </w:r>
      <w:r w:rsidRPr="00913935">
        <w:rPr>
          <w:sz w:val="16"/>
        </w:rPr>
        <w:t xml:space="preserve"> than it was before </w:t>
      </w:r>
      <w:r w:rsidRPr="00913935">
        <w:rPr>
          <w:rStyle w:val="Emphasis"/>
        </w:rPr>
        <w:t>by significantly increasing the chances of confrontation between great powers over natural resources</w:t>
      </w:r>
      <w:r w:rsidRPr="00913935">
        <w:rPr>
          <w:sz w:val="16"/>
        </w:rPr>
        <w:t xml:space="preserve">. </w:t>
      </w:r>
      <w:r w:rsidRPr="00913935">
        <w:rPr>
          <w:rStyle w:val="StyleBoldUnderline"/>
        </w:rPr>
        <w:t>Such an outcome would be inconceivable under the current rules of the international system</w:t>
      </w:r>
      <w:r w:rsidRPr="00913935">
        <w:rPr>
          <w:sz w:val="16"/>
        </w:rPr>
        <w:t>.</w:t>
      </w:r>
    </w:p>
    <w:p w14:paraId="3DE72214" w14:textId="77777777" w:rsidR="00570FF8" w:rsidRPr="00913935" w:rsidRDefault="00570FF8" w:rsidP="00570FF8">
      <w:pPr>
        <w:pStyle w:val="Heading4"/>
      </w:pPr>
      <w:r w:rsidRPr="00913935">
        <w:t>Trump will initiate colonial wars of conquest in order to seek national resources</w:t>
      </w:r>
    </w:p>
    <w:p w14:paraId="67132517" w14:textId="77777777" w:rsidR="00570FF8" w:rsidRPr="00913935" w:rsidRDefault="00570FF8" w:rsidP="00570FF8">
      <w:r w:rsidRPr="00913935">
        <w:rPr>
          <w:rStyle w:val="StyleStyleBold12pt"/>
        </w:rPr>
        <w:t>Beauchamp 5/27/16</w:t>
      </w:r>
      <w:r w:rsidRPr="00913935">
        <w:t xml:space="preserve"> (Zack, Foreign Policy Contributor @ Vox, "The Donald Trump dove myth: why he’s actually a bigger hawk than Hillary Clinton," http://www.vox.com/world/2016/5/27/11608580/donald-trump-foreign-policy-war-iraq-hillary-clinton)</w:t>
      </w:r>
    </w:p>
    <w:p w14:paraId="6482DCAA" w14:textId="77777777" w:rsidR="00570FF8" w:rsidRPr="00913935" w:rsidRDefault="00570FF8" w:rsidP="00570FF8">
      <w:pPr>
        <w:rPr>
          <w:sz w:val="16"/>
        </w:rPr>
      </w:pPr>
      <w:r w:rsidRPr="00913935">
        <w:rPr>
          <w:sz w:val="16"/>
        </w:rPr>
        <w:t xml:space="preserve">But the problem is that the way "we understand" Trump's national security position is bollocks. Trump isn't a leftist, nor is he a pacifist. In fact, </w:t>
      </w:r>
      <w:r w:rsidRPr="00913935">
        <w:rPr>
          <w:rStyle w:val="Emphasis"/>
        </w:rPr>
        <w:t>Trump is an ardent militarist</w:t>
      </w:r>
      <w:r w:rsidRPr="00913935">
        <w:rPr>
          <w:sz w:val="16"/>
        </w:rPr>
        <w:t xml:space="preserve">, </w:t>
      </w:r>
      <w:r w:rsidRPr="00913935">
        <w:rPr>
          <w:rStyle w:val="StyleBoldUnderline"/>
        </w:rPr>
        <w:t xml:space="preserve">who has been proposing </w:t>
      </w:r>
      <w:r w:rsidRPr="00913935">
        <w:rPr>
          <w:rStyle w:val="Emphasis"/>
        </w:rPr>
        <w:t>actual colonial wars of conquest</w:t>
      </w:r>
      <w:r w:rsidRPr="00913935">
        <w:rPr>
          <w:sz w:val="16"/>
        </w:rPr>
        <w:t xml:space="preserve"> for years. It's a kind of nationalist hawkishness that we haven't seen much of in the United States since the Cold War — but has supported some of the most aggressive uses of force in American history. As surprising as it may seem, </w:t>
      </w:r>
      <w:r w:rsidRPr="00913935">
        <w:rPr>
          <w:rStyle w:val="StyleBoldUnderline"/>
        </w:rPr>
        <w:t>Clinton is actually the dove in this race</w:t>
      </w:r>
      <w:r w:rsidRPr="00913935">
        <w:rPr>
          <w:sz w:val="16"/>
        </w:rPr>
        <w:t xml:space="preserve">. </w:t>
      </w:r>
      <w:r w:rsidRPr="00913935">
        <w:rPr>
          <w:rStyle w:val="Emphasis"/>
        </w:rPr>
        <w:t>Trump wants to start wars for oil</w:t>
      </w:r>
      <w:r w:rsidRPr="00913935">
        <w:rPr>
          <w:sz w:val="16"/>
        </w:rPr>
        <w:t xml:space="preserve"> — literally In the past five years, Trump has consistently pushed one big foreign policy idea: America should steal other countries' oil. He first debuted this plan in an April 2011 television appearance, amid speculation that he might run for the GOP nomination. In the interview, </w:t>
      </w:r>
      <w:r w:rsidRPr="00913935">
        <w:rPr>
          <w:rStyle w:val="StyleBoldUnderline"/>
        </w:rPr>
        <w:t>Trump seemed to suggest the US should seize Iraqi oil fields and just operate them on its own. "In the old days when you won a war, you won a war. You kept the country," Trump said</w:t>
      </w:r>
      <w:r w:rsidRPr="00913935">
        <w:rPr>
          <w:sz w:val="16"/>
        </w:rPr>
        <w:t xml:space="preserve">. "We go fight a war for 10 years, 12 years, lose thousands of people, spend $1.5 trillion, and then we hand the keys over to people that hate us on some council." He has repeated this idea for years, saying during one 2013 Fox News appearance, "I’ve said it a thousand times." Trump sees this as just compensation for invading Iraq in the first place. "I say we should take it [Iraq's oil] and pay ourselves back," he said in one 2013 speech. During the 2016 campaign, Trump has gotten more specific about how exactly he'd "take" Iraq's oil. In a March interview with the Washington Post, he said he would "circle" the areas of Iraq that contain oil and defend them with American ground troops: POST: How do you keep it without troops, how do you defend the oil? TRUMP: You would... You would, well for that— for that, I would circle it. I would defend those areas. POST: With U.S. troops? TRUMP: Yeah, I would defend the areas with the oil. After US troops seize the oil, Trump suggests, American companies would go in and rebuild the oil infrastructure damaged by bombing and then start pumping it on their own. "You’ll get Exxon to come in there … they’ll rebuild that sucker brand new. And I’ll take the oil," </w:t>
      </w:r>
      <w:r w:rsidRPr="00913935">
        <w:rPr>
          <w:sz w:val="16"/>
        </w:rPr>
        <w:lastRenderedPageBreak/>
        <w:t xml:space="preserve">Trump said in a December stump speech. </w:t>
      </w:r>
      <w:r w:rsidRPr="00913935">
        <w:rPr>
          <w:rStyle w:val="StyleBoldUnderline"/>
        </w:rPr>
        <w:t>Trump loves this idea so much that he'd apply it to Libya as well</w:t>
      </w:r>
      <w:r w:rsidRPr="00913935">
        <w:rPr>
          <w:sz w:val="16"/>
        </w:rPr>
        <w:t xml:space="preserve">, telling Bill O'Reilly in April that he'd even send in US ground troops ("as few as possible") to fight off ISIS and secure the country's oil deposits. To be clear: </w:t>
      </w:r>
      <w:r w:rsidRPr="00913935">
        <w:rPr>
          <w:rStyle w:val="StyleBoldUnderline"/>
        </w:rPr>
        <w:t>Trump's plan is to use American ground troops to forcibly seize the most valuable resource in two different sovereign countries</w:t>
      </w:r>
      <w:r w:rsidRPr="00913935">
        <w:rPr>
          <w:sz w:val="16"/>
        </w:rPr>
        <w:t xml:space="preserve">. </w:t>
      </w:r>
      <w:r w:rsidRPr="00913935">
        <w:rPr>
          <w:rStyle w:val="Emphasis"/>
        </w:rPr>
        <w:t>The word for that is colonialism</w:t>
      </w:r>
      <w:r w:rsidRPr="00913935">
        <w:rPr>
          <w:sz w:val="16"/>
        </w:rPr>
        <w:t xml:space="preserve">. </w:t>
      </w:r>
      <w:r w:rsidRPr="00913935">
        <w:rPr>
          <w:rStyle w:val="StyleBoldUnderline"/>
        </w:rPr>
        <w:t>Trump wants to wage war in the name of explicitly ransacking poorer countries for their natural resources</w:t>
      </w:r>
      <w:r w:rsidRPr="00913935">
        <w:rPr>
          <w:sz w:val="16"/>
        </w:rPr>
        <w:t xml:space="preserve"> — something that's far more militarily aggressive than anything Clinton has suggested. This doesn't really track as "hawkishness" for most people, mostly because it's so outlandish. </w:t>
      </w:r>
      <w:r w:rsidRPr="00913935">
        <w:rPr>
          <w:rStyle w:val="StyleBoldUnderline"/>
        </w:rPr>
        <w:t>A policy of naked colonialism has been completely unacceptable in American public discourse for decades</w:t>
      </w:r>
      <w:r w:rsidRPr="00913935">
        <w:rPr>
          <w:sz w:val="16"/>
        </w:rPr>
        <w:t xml:space="preserve">, so it seems hard to take Trump's proposals as seriously as, say, Clinton's support for intervening more forcefully in Syria. </w:t>
      </w:r>
      <w:r w:rsidRPr="00913935">
        <w:rPr>
          <w:rStyle w:val="Emphasis"/>
        </w:rPr>
        <w:t>Yet this is what Trump has been consistently advocating for years</w:t>
      </w:r>
      <w:r w:rsidRPr="00913935">
        <w:rPr>
          <w:sz w:val="16"/>
        </w:rPr>
        <w:t>. His position hasn't budged an inch, and he in fact appears to have doubled down on it during this campaign. This seems to be his sincere belief, inasmuch as we can tell when a politician is being sincere.</w:t>
      </w:r>
    </w:p>
    <w:p w14:paraId="201E2340" w14:textId="77777777" w:rsidR="00570FF8" w:rsidRPr="00913935" w:rsidRDefault="00570FF8" w:rsidP="00570FF8"/>
    <w:p w14:paraId="4961DDC8" w14:textId="44AA56DF" w:rsidR="003D3C68" w:rsidRPr="00913935" w:rsidRDefault="00913935" w:rsidP="006A48F1">
      <w:pPr>
        <w:pStyle w:val="Heading3"/>
      </w:pPr>
      <w:r w:rsidRPr="00913935">
        <w:lastRenderedPageBreak/>
        <w:t>Impact</w:t>
      </w:r>
      <w:r w:rsidR="006A48F1" w:rsidRPr="00913935">
        <w:t xml:space="preserve"> – Russia War</w:t>
      </w:r>
    </w:p>
    <w:p w14:paraId="4A8623AA" w14:textId="77777777" w:rsidR="003D3C68" w:rsidRPr="00913935" w:rsidRDefault="003D3C68" w:rsidP="003D3C68">
      <w:pPr>
        <w:pStyle w:val="Heading4"/>
      </w:pPr>
      <w:r w:rsidRPr="00913935">
        <w:t>President Trump causes Russia and China war</w:t>
      </w:r>
    </w:p>
    <w:p w14:paraId="1712FAB7" w14:textId="77777777" w:rsidR="003D3C68" w:rsidRPr="00913935" w:rsidRDefault="003D3C68" w:rsidP="003D3C68">
      <w:r w:rsidRPr="00913935">
        <w:rPr>
          <w:rStyle w:val="StyleStyleBold12pt"/>
        </w:rPr>
        <w:t>Cohen</w:t>
      </w:r>
      <w:r w:rsidRPr="00913935">
        <w:t xml:space="preserve"> </w:t>
      </w:r>
      <w:r w:rsidRPr="00913935">
        <w:rPr>
          <w:rStyle w:val="StyleStyleBold12pt"/>
        </w:rPr>
        <w:t>3-28</w:t>
      </w:r>
      <w:r w:rsidRPr="00913935">
        <w:t>-2016 (Roger, "Trump's New World Disorder," New York Times, http://www.nytimes.com/2016/03/29/opinion/donald-trumps-new-world-disorder.html) MattG</w:t>
      </w:r>
    </w:p>
    <w:p w14:paraId="4E28FCAC" w14:textId="77777777" w:rsidR="003D3C68" w:rsidRPr="00913935" w:rsidRDefault="003D3C68" w:rsidP="003D3C68">
      <w:pPr>
        <w:rPr>
          <w:rStyle w:val="StyleBoldUnderline"/>
        </w:rPr>
      </w:pPr>
      <w:r w:rsidRPr="00913935">
        <w:rPr>
          <w:sz w:val="12"/>
        </w:rPr>
        <w:t xml:space="preserve">That </w:t>
      </w:r>
      <w:r w:rsidRPr="00913935">
        <w:rPr>
          <w:rStyle w:val="StyleBoldUnderline"/>
        </w:rPr>
        <w:t>Trump could be the next president</w:t>
      </w:r>
      <w:r w:rsidRPr="00913935">
        <w:rPr>
          <w:sz w:val="12"/>
        </w:rPr>
        <w:t xml:space="preserve"> of the United States is no longer a fanciful notion. Americans don’t want business as usual; Trump is not business as usual. He’s ranting and schmoozing his way to the White House as the man who, through some alchemy, will make an anxious America proud again. </w:t>
      </w:r>
      <w:r w:rsidRPr="00913935">
        <w:rPr>
          <w:rStyle w:val="StyleBoldUnderline"/>
        </w:rPr>
        <w:t>The world — already more combustible than at any time in recent decades — may be about to become a much more dangerous place. Trump</w:t>
      </w:r>
      <w:r w:rsidRPr="00913935">
        <w:rPr>
          <w:sz w:val="12"/>
        </w:rPr>
        <w:t xml:space="preserve">, in interviews with my colleagues Maggie Haberman and David Sanger, </w:t>
      </w:r>
      <w:r w:rsidRPr="00913935">
        <w:rPr>
          <w:rStyle w:val="StyleBoldUnderline"/>
        </w:rPr>
        <w:t>said</w:t>
      </w:r>
      <w:r w:rsidRPr="00913935">
        <w:rPr>
          <w:sz w:val="12"/>
        </w:rPr>
        <w:t>: “We have been disrespected, mocked and ripped off for many, many years by people that were smarter, shrewder, tougher. We were the big bully, but we were not smartly led.” America was “systematically ripped off by everybody</w:t>
      </w:r>
      <w:r w:rsidRPr="00913935">
        <w:rPr>
          <w:rStyle w:val="StyleBoldUnderline"/>
        </w:rPr>
        <w:t>. From China to Japan to South Korea to the Middle East, many states in the Middle East, for instance protecting Saudi Arabia and not being properly reimbursed for every penny that we spend.</w:t>
      </w:r>
      <w:r w:rsidRPr="00913935">
        <w:rPr>
          <w:sz w:val="12"/>
        </w:rPr>
        <w:t xml:space="preserve">” Bottom line of Trump foreign policy: “We will not be ripped off anymore” because “we don’t have any money.” He would like to see the United States “really starting to go robust,” as it did around 1900. A lot of what Trump said was just plain wrong. He declared that he was “all for Ukraine, I have friends that live in Ukraine,” but those friends don’t seem to have explained what’s going on. He is irked because countries like Germany “didn’t seem to be very much involved” when Russia got “very confrontational” (a.k.a. annexed Crimea and started a war in eastern Ukraine), and so the burden fell on the United States. In fact, Germany has taken a central role in orchestrating sanctions against Russia and, unlike the United States, is at the table in the Minsk peace process for Ukraine. Perhaps it’s unsurprising that Trump dismisses Germany’s role in that he believes Europe’s most powerful nation by far is “being destroyed” by “tremendous crime” (presumably on the part of unmentioned Muslim refugees) and by Chancellor Angela Merkel’s “naïveté or worse” (presumably in letting said Syrian refugees in). He also believes that the United States is “obsolete in cyber,” a view Iran would not share, and that “our country doesn’t have money” (it does have some). But that Trump and facts are uneasy partners is already well known. </w:t>
      </w:r>
      <w:r w:rsidRPr="00913935">
        <w:rPr>
          <w:rStyle w:val="StyleBoldUnderline"/>
        </w:rPr>
        <w:t>What was not so apparent before these interviews was how radical a President Trump would be in dismantling the architecture of postwar stability</w:t>
      </w:r>
      <w:r w:rsidRPr="00913935">
        <w:rPr>
          <w:sz w:val="12"/>
        </w:rPr>
        <w:t xml:space="preserve"> — unless, of course, he changed his mind to demonstrate the unpredictability he prizes. </w:t>
      </w:r>
      <w:r w:rsidRPr="00913935">
        <w:rPr>
          <w:rStyle w:val="StyleBoldUnderline"/>
        </w:rPr>
        <w:t>To say NATO is obsolete — a view Moscow has been pressing since the end of the Cold War as a means to get the U</w:t>
      </w:r>
      <w:r w:rsidRPr="00913935">
        <w:rPr>
          <w:sz w:val="12"/>
        </w:rPr>
        <w:t xml:space="preserve">nited </w:t>
      </w:r>
      <w:r w:rsidRPr="00913935">
        <w:rPr>
          <w:rStyle w:val="StyleBoldUnderline"/>
        </w:rPr>
        <w:t>S</w:t>
      </w:r>
      <w:r w:rsidRPr="00913935">
        <w:rPr>
          <w:sz w:val="12"/>
        </w:rPr>
        <w:t xml:space="preserve">tates </w:t>
      </w:r>
      <w:r w:rsidRPr="00913935">
        <w:rPr>
          <w:rStyle w:val="StyleBoldUnderline"/>
        </w:rPr>
        <w:t>out of Europe</w:t>
      </w:r>
      <w:r w:rsidRPr="00913935">
        <w:rPr>
          <w:sz w:val="12"/>
        </w:rPr>
        <w:t xml:space="preserve"> — </w:t>
      </w:r>
      <w:r w:rsidRPr="00913935">
        <w:rPr>
          <w:rStyle w:val="StyleBoldUnderline"/>
        </w:rPr>
        <w:t>at a time when</w:t>
      </w:r>
      <w:r w:rsidRPr="00913935">
        <w:rPr>
          <w:sz w:val="12"/>
        </w:rPr>
        <w:t xml:space="preserve"> President Vladimir </w:t>
      </w:r>
      <w:r w:rsidRPr="00913935">
        <w:rPr>
          <w:rStyle w:val="StyleBoldUnderline"/>
        </w:rPr>
        <w:t>Putin is determined to assert Russian power is dangerous folly</w:t>
      </w:r>
      <w:r w:rsidRPr="00913935">
        <w:rPr>
          <w:sz w:val="12"/>
        </w:rPr>
        <w:t xml:space="preserve">. Ask </w:t>
      </w:r>
      <w:r w:rsidRPr="00913935">
        <w:rPr>
          <w:rStyle w:val="StyleBoldUnderline"/>
        </w:rPr>
        <w:t>the Baltic States</w:t>
      </w:r>
      <w:r w:rsidRPr="00913935">
        <w:rPr>
          <w:sz w:val="12"/>
        </w:rPr>
        <w:t xml:space="preserve"> that </w:t>
      </w:r>
      <w:r w:rsidRPr="00913935">
        <w:rPr>
          <w:rStyle w:val="StyleBoldUnderline"/>
        </w:rPr>
        <w:t>have been spared Putin’s aggression only because</w:t>
      </w:r>
      <w:r w:rsidRPr="00913935">
        <w:rPr>
          <w:sz w:val="12"/>
        </w:rPr>
        <w:t xml:space="preserve"> they are now </w:t>
      </w:r>
      <w:r w:rsidRPr="00913935">
        <w:rPr>
          <w:rStyle w:val="StyleBoldUnderline"/>
        </w:rPr>
        <w:t>NATO</w:t>
      </w:r>
      <w:r w:rsidRPr="00913935">
        <w:rPr>
          <w:sz w:val="12"/>
        </w:rPr>
        <w:t xml:space="preserve"> members. NATO remains the pillar of the trans-Atlantic cooperation that forged a Europe whole and free from the ruins and divisions of 1945. </w:t>
      </w:r>
      <w:r w:rsidRPr="00913935">
        <w:rPr>
          <w:rStyle w:val="StyleBoldUnderline"/>
        </w:rPr>
        <w:t>To countenance a nuclear-armed Japan at a time when China’s rapid rise</w:t>
      </w:r>
      <w:r w:rsidRPr="00913935">
        <w:rPr>
          <w:sz w:val="12"/>
        </w:rPr>
        <w:t xml:space="preserve"> and designs in the East China Sea </w:t>
      </w:r>
      <w:r w:rsidRPr="00913935">
        <w:rPr>
          <w:rStyle w:val="StyleBoldUnderline"/>
        </w:rPr>
        <w:t>have sharpened tensions</w:t>
      </w:r>
      <w:r w:rsidRPr="00913935">
        <w:rPr>
          <w:sz w:val="12"/>
        </w:rPr>
        <w:t xml:space="preserve"> between the two countries </w:t>
      </w:r>
      <w:r w:rsidRPr="00913935">
        <w:rPr>
          <w:rStyle w:val="StyleBoldUnderline"/>
        </w:rPr>
        <w:t>is also to play a high-risk game.</w:t>
      </w:r>
      <w:r w:rsidRPr="00913935">
        <w:rPr>
          <w:sz w:val="12"/>
        </w:rPr>
        <w:t xml:space="preserve"> The presence of the United States as an Asian power offsetting China’s rise and reassuring smaller nations in the hemisphere is a principal reason that rise has been peaceful. As for the disintegration of Saudi Arabia, which Trump seems ready to accept if the Saudis don’t step up to the plate financially and militarily, it may well make Syria look like a playground. Trump is right about one thing. The world of 2016 is not that of 1945 or 1990. The United States is relatively weaker, power is shifting, there are pressing domestic priorities. But </w:t>
      </w:r>
      <w:r w:rsidRPr="00913935">
        <w:rPr>
          <w:rStyle w:val="StyleBoldUnderline"/>
        </w:rPr>
        <w:t>his version of “America First”</w:t>
      </w:r>
      <w:r w:rsidRPr="00913935">
        <w:rPr>
          <w:sz w:val="12"/>
        </w:rPr>
        <w:t xml:space="preserve"> — which interestingly converges with the views of many on the left who are convinced that the United States should stop policing the world — </w:t>
      </w:r>
      <w:r w:rsidRPr="00913935">
        <w:rPr>
          <w:rStyle w:val="StyleBoldUnderline"/>
        </w:rPr>
        <w:t>looks like a recipe for cataclysm. War in Estonia or the East China Sea could end up being a very bad deal indeed, a real rip-off for all humanity.</w:t>
      </w:r>
    </w:p>
    <w:p w14:paraId="1572232F" w14:textId="77777777" w:rsidR="003D3C68" w:rsidRPr="00913935" w:rsidRDefault="003D3C68" w:rsidP="003D3C68"/>
    <w:p w14:paraId="6146285D" w14:textId="77777777" w:rsidR="006A48F1" w:rsidRPr="00913935" w:rsidRDefault="006A48F1" w:rsidP="006A48F1">
      <w:pPr>
        <w:pStyle w:val="Heading4"/>
      </w:pPr>
      <w:r w:rsidRPr="00913935">
        <w:t xml:space="preserve">Republicans are looking to start a war with Russia, and Clinton reasonability is key to prevent extinction </w:t>
      </w:r>
    </w:p>
    <w:p w14:paraId="5B874FD3" w14:textId="77777777" w:rsidR="006A48F1" w:rsidRPr="00913935" w:rsidRDefault="006A48F1" w:rsidP="006A48F1">
      <w:pPr>
        <w:rPr>
          <w:bCs/>
          <w:iCs/>
        </w:rPr>
      </w:pPr>
      <w:r w:rsidRPr="00913935">
        <w:rPr>
          <w:b/>
          <w:bCs/>
        </w:rPr>
        <w:t>Timm 11/14/15</w:t>
      </w:r>
      <w:r w:rsidRPr="00913935">
        <w:t xml:space="preserve"> (Trevor, A political column writer for The Guardian, a well known news source. </w:t>
      </w:r>
      <w:r w:rsidRPr="00913935">
        <w:rPr>
          <w:bCs/>
          <w:iCs/>
        </w:rPr>
        <w:t>Republican presidential candidates would jump straight into war with Russiahttp://www.theguardian.com/commentisfree/2015/nov/14/republican-presidential-candidates-would-jump-straight-into-war-with-russia-trump-carson)LD</w:t>
      </w:r>
    </w:p>
    <w:p w14:paraId="710E3BE6" w14:textId="77777777" w:rsidR="006A48F1" w:rsidRPr="00913935" w:rsidRDefault="006A48F1" w:rsidP="006A48F1">
      <w:pPr>
        <w:rPr>
          <w:b/>
          <w:sz w:val="16"/>
        </w:rPr>
      </w:pPr>
      <w:r w:rsidRPr="00913935">
        <w:rPr>
          <w:u w:val="single"/>
        </w:rPr>
        <w:t xml:space="preserve">Republican presidential candidates would jump straight into war with Russia Republicans are now openly campaigning on the fact that they want to shoot down Russian planes </w:t>
      </w:r>
      <w:r w:rsidRPr="00913935">
        <w:rPr>
          <w:sz w:val="16"/>
        </w:rPr>
        <w:t xml:space="preserve">over Syria, and seem to be trying to out tough-guy each other for who </w:t>
      </w:r>
      <w:r w:rsidRPr="00913935">
        <w:rPr>
          <w:b/>
          <w:iCs/>
          <w:u w:val="single"/>
        </w:rPr>
        <w:t>would be willing to start World War III the quickest</w:t>
      </w:r>
      <w:r w:rsidRPr="00913935">
        <w:rPr>
          <w:sz w:val="16"/>
        </w:rPr>
        <w:t>.</w:t>
      </w:r>
      <w:r w:rsidRPr="00913935">
        <w:rPr>
          <w:sz w:val="12"/>
        </w:rPr>
        <w:t>¶</w:t>
      </w:r>
      <w:r w:rsidRPr="00913935">
        <w:rPr>
          <w:sz w:val="16"/>
        </w:rPr>
        <w:t xml:space="preserve"> At least that’s what it sounds like from their comments in the past week, where most of them have stepped up their advocacy of a no-fly zone (and ground troops) in Syria while bragging that they have no problem shooting down Russian fighter jets to enforce it.</w:t>
      </w:r>
      <w:r w:rsidRPr="00913935">
        <w:rPr>
          <w:sz w:val="12"/>
        </w:rPr>
        <w:t>¶</w:t>
      </w:r>
      <w:r w:rsidRPr="00913935">
        <w:rPr>
          <w:sz w:val="16"/>
        </w:rPr>
        <w:t xml:space="preserve"> The </w:t>
      </w:r>
      <w:r w:rsidRPr="00913935">
        <w:rPr>
          <w:sz w:val="16"/>
        </w:rPr>
        <w:lastRenderedPageBreak/>
        <w:t xml:space="preserve">still-somehow </w:t>
      </w:r>
      <w:r w:rsidRPr="00913935">
        <w:rPr>
          <w:u w:val="single"/>
        </w:rPr>
        <w:t>Republican frontrunner</w:t>
      </w:r>
      <w:r w:rsidRPr="00913935">
        <w:rPr>
          <w:sz w:val="16"/>
        </w:rPr>
        <w:t xml:space="preserve"> Ben Carson </w:t>
      </w:r>
      <w:r w:rsidRPr="00913935">
        <w:rPr>
          <w:u w:val="single"/>
        </w:rPr>
        <w:t>said</w:t>
      </w:r>
      <w:r w:rsidRPr="00913935">
        <w:rPr>
          <w:sz w:val="16"/>
        </w:rPr>
        <w:t xml:space="preserve"> of his call for a no-fly zone and Russian planes:</w:t>
      </w:r>
      <w:r w:rsidRPr="00913935">
        <w:rPr>
          <w:u w:val="single"/>
        </w:rPr>
        <w:t xml:space="preserve"> “You shoot them down, absolutely” </w:t>
      </w:r>
      <w:r w:rsidRPr="00913935">
        <w:rPr>
          <w:sz w:val="16"/>
        </w:rPr>
        <w:t xml:space="preserve">then added </w:t>
      </w:r>
      <w:r w:rsidRPr="00913935">
        <w:rPr>
          <w:u w:val="single"/>
        </w:rPr>
        <w:t>“Whatever happens next, we deal with it”</w:t>
      </w:r>
      <w:r w:rsidRPr="00913935">
        <w:rPr>
          <w:sz w:val="16"/>
        </w:rPr>
        <w:t xml:space="preserve">. No word on what he would do if “Whatever happens next” involves some of </w:t>
      </w:r>
      <w:r w:rsidRPr="00913935">
        <w:rPr>
          <w:b/>
          <w:iCs/>
          <w:u w:val="single"/>
        </w:rPr>
        <w:t>the thousands of nuclear weapons Russia still has in their arsenal</w:t>
      </w:r>
      <w:r w:rsidRPr="00913935">
        <w:rPr>
          <w:sz w:val="16"/>
        </w:rPr>
        <w:t xml:space="preserve">. </w:t>
      </w:r>
      <w:r w:rsidRPr="00913935">
        <w:rPr>
          <w:sz w:val="12"/>
        </w:rPr>
        <w:t>¶</w:t>
      </w:r>
      <w:r w:rsidRPr="00913935">
        <w:rPr>
          <w:sz w:val="16"/>
        </w:rPr>
        <w:t xml:space="preserve"> US 'reasonably certain' it has killed 'Jihadi John' – as it happened</w:t>
      </w:r>
      <w:r w:rsidRPr="00913935">
        <w:rPr>
          <w:sz w:val="12"/>
        </w:rPr>
        <w:t>¶</w:t>
      </w:r>
      <w:r w:rsidRPr="00913935">
        <w:rPr>
          <w:sz w:val="16"/>
        </w:rPr>
        <w:t xml:space="preserve"> Follow the latest updates after the US carried out a drone strike in Syria targeting Mohammed Emwazi, the British Isis terrorist referred to as ‘Jihadi John’</w:t>
      </w:r>
      <w:r w:rsidRPr="00913935">
        <w:rPr>
          <w:sz w:val="12"/>
        </w:rPr>
        <w:t>¶</w:t>
      </w:r>
      <w:r w:rsidRPr="00913935">
        <w:rPr>
          <w:sz w:val="16"/>
        </w:rPr>
        <w:t xml:space="preserve"> Read more</w:t>
      </w:r>
      <w:r w:rsidRPr="00913935">
        <w:rPr>
          <w:sz w:val="12"/>
        </w:rPr>
        <w:t>¶</w:t>
      </w:r>
      <w:r w:rsidRPr="00913935">
        <w:rPr>
          <w:sz w:val="16"/>
        </w:rPr>
        <w:t xml:space="preserve"> Carly Fiorina said “I think we must be prepared” to shoot down Russian jets, saying separately that she would never talk to Putin beforehand (while at the same time bragging that she talked to him before). Lindsey </w:t>
      </w:r>
      <w:r w:rsidRPr="00913935">
        <w:rPr>
          <w:u w:val="single"/>
        </w:rPr>
        <w:t>Graham</w:t>
      </w:r>
      <w:r w:rsidRPr="00913935">
        <w:rPr>
          <w:sz w:val="16"/>
        </w:rPr>
        <w:t>, an asterisk in the Republican polls who’s never met a war he didn’t like, opined that he “would shoot [Putin’s] planes down, I would literally shoot his planes down”.</w:t>
      </w:r>
      <w:r w:rsidRPr="00913935">
        <w:rPr>
          <w:sz w:val="12"/>
        </w:rPr>
        <w:t>¶</w:t>
      </w:r>
      <w:r w:rsidRPr="00913935">
        <w:rPr>
          <w:sz w:val="16"/>
        </w:rPr>
        <w:t xml:space="preserve"> Chris Christie said he would “call Putin, and tell him, ‘</w:t>
      </w:r>
      <w:r w:rsidRPr="00913935">
        <w:rPr>
          <w:u w:val="single"/>
        </w:rPr>
        <w:t>Listen, we’re enforcing a no-fly zone against everyone, and that includes you, so: don’t test me.’</w:t>
      </w:r>
      <w:r w:rsidRPr="00913935">
        <w:rPr>
          <w:sz w:val="16"/>
        </w:rPr>
        <w:t xml:space="preserve">” After being asked “And then he flies through your territory?” by a reporter, Christie responded: “You take him down.” </w:t>
      </w:r>
      <w:r w:rsidRPr="00913935">
        <w:rPr>
          <w:u w:val="single"/>
        </w:rPr>
        <w:t>Just in case there was any ambiguity</w:t>
      </w:r>
      <w:r w:rsidRPr="00913935">
        <w:rPr>
          <w:sz w:val="16"/>
        </w:rPr>
        <w:t xml:space="preserve">, he confirmed </w:t>
      </w:r>
      <w:r w:rsidRPr="00913935">
        <w:rPr>
          <w:u w:val="single"/>
        </w:rPr>
        <w:t>he meant</w:t>
      </w:r>
      <w:r w:rsidRPr="00913935">
        <w:rPr>
          <w:sz w:val="16"/>
        </w:rPr>
        <w:t xml:space="preserve"> shooting their fighter jets out of the sky </w:t>
      </w:r>
      <w:r w:rsidRPr="00913935">
        <w:rPr>
          <w:u w:val="single"/>
        </w:rPr>
        <w:t xml:space="preserve">and potentially starting a hot war with Russia </w:t>
      </w:r>
      <w:r w:rsidRPr="00913935">
        <w:rPr>
          <w:sz w:val="16"/>
        </w:rPr>
        <w:t>because “we spent untold American treasure and blood to eliminate the Soviet Union. We should not let it come back”.</w:t>
      </w:r>
      <w:r w:rsidRPr="00913935">
        <w:rPr>
          <w:sz w:val="12"/>
        </w:rPr>
        <w:t>¶</w:t>
      </w:r>
      <w:r w:rsidRPr="00913935">
        <w:rPr>
          <w:sz w:val="16"/>
        </w:rPr>
        <w:t xml:space="preserve"> The smarter candidates don’t say that they would shoot down Russian planes out loud - since that is insane - they just call Putin “a gangster”, like Marco Rubio did during the most recent debate, and insist on a no-fly zone that would inevitably lead to such a confrontation. Jeb </w:t>
      </w:r>
      <w:r w:rsidRPr="00913935">
        <w:rPr>
          <w:u w:val="single"/>
        </w:rPr>
        <w:t>Bush too called for a no-fly zone during the Fox Business debate this week, then two minutes later declared</w:t>
      </w:r>
      <w:r w:rsidRPr="00913935">
        <w:rPr>
          <w:sz w:val="16"/>
        </w:rPr>
        <w:t xml:space="preserve"> that the US shouldn’t be “the world’s policeman”, apparently without a hint of self-awareness.</w:t>
      </w:r>
      <w:r w:rsidRPr="00913935">
        <w:rPr>
          <w:sz w:val="12"/>
        </w:rPr>
        <w:t>¶</w:t>
      </w:r>
      <w:r w:rsidRPr="00913935">
        <w:rPr>
          <w:sz w:val="16"/>
        </w:rPr>
        <w:t xml:space="preserve"> Mohammed Emwazi killed my friend, but his own death won't affect the war</w:t>
      </w:r>
      <w:r w:rsidRPr="00913935">
        <w:rPr>
          <w:sz w:val="12"/>
        </w:rPr>
        <w:t>¶</w:t>
      </w:r>
      <w:r w:rsidRPr="00913935">
        <w:rPr>
          <w:sz w:val="16"/>
        </w:rPr>
        <w:t xml:space="preserve"> Sulome Anderson</w:t>
      </w:r>
      <w:r w:rsidRPr="00913935">
        <w:rPr>
          <w:sz w:val="12"/>
        </w:rPr>
        <w:t>¶</w:t>
      </w:r>
      <w:r w:rsidRPr="00913935">
        <w:rPr>
          <w:sz w:val="16"/>
        </w:rPr>
        <w:t xml:space="preserve"> Read more</w:t>
      </w:r>
      <w:r w:rsidRPr="00913935">
        <w:rPr>
          <w:sz w:val="12"/>
        </w:rPr>
        <w:t>¶</w:t>
      </w:r>
      <w:r w:rsidRPr="00913935">
        <w:rPr>
          <w:sz w:val="16"/>
        </w:rPr>
        <w:t xml:space="preserve"> Amazingly, the rest of the candidates are making Donald Trump’s position on Syria – that he backs Putin’s airstrikes in Russia, saying “I am all for it, 100%” – look almost sane in comparison. That position on Syria is disturbing too, just not as disturbing as the rest of </w:t>
      </w:r>
      <w:r w:rsidRPr="00913935">
        <w:rPr>
          <w:b/>
          <w:iCs/>
          <w:u w:val="single"/>
        </w:rPr>
        <w:t>the Republican field</w:t>
      </w:r>
      <w:r w:rsidRPr="00913935">
        <w:rPr>
          <w:sz w:val="16"/>
        </w:rPr>
        <w:t xml:space="preserve">, who </w:t>
      </w:r>
      <w:r w:rsidRPr="00913935">
        <w:rPr>
          <w:b/>
          <w:iCs/>
          <w:u w:val="single"/>
        </w:rPr>
        <w:t>are itching for full-scale war with Syria and Russia</w:t>
      </w:r>
      <w:r w:rsidRPr="00913935">
        <w:rPr>
          <w:sz w:val="16"/>
        </w:rPr>
        <w:t>.</w:t>
      </w:r>
      <w:r w:rsidRPr="00913935">
        <w:rPr>
          <w:sz w:val="12"/>
        </w:rPr>
        <w:t>¶</w:t>
      </w:r>
      <w:r w:rsidRPr="00913935">
        <w:rPr>
          <w:sz w:val="16"/>
        </w:rPr>
        <w:t xml:space="preserve"> The sole Republican exception to all this is Rand Paul, who was the only one who gave a rational and logical answer to the question of what the United States should do in Syria. He claimed that shooting down Russian planes is a dangerous idea and that continuing to arm various factions associated with al-Qaida in a civil war is only going to lead to more long-term problems for the United States. He deserves more credit for being so honest, unfortunately he’s being drowned out by those itching for another cold war.</w:t>
      </w:r>
      <w:r w:rsidRPr="00913935">
        <w:rPr>
          <w:sz w:val="12"/>
        </w:rPr>
        <w:t>¶</w:t>
      </w:r>
      <w:r w:rsidRPr="00913935">
        <w:rPr>
          <w:sz w:val="16"/>
        </w:rPr>
        <w:t xml:space="preserve"> On </w:t>
      </w:r>
      <w:r w:rsidRPr="00913935">
        <w:rPr>
          <w:u w:val="single"/>
        </w:rPr>
        <w:t>the Democratic side</w:t>
      </w:r>
      <w:r w:rsidRPr="00913935">
        <w:rPr>
          <w:sz w:val="16"/>
        </w:rPr>
        <w:t xml:space="preserve">, Hillary Clinton </w:t>
      </w:r>
      <w:r w:rsidRPr="00913935">
        <w:rPr>
          <w:u w:val="single"/>
        </w:rPr>
        <w:t>is at least being somewhat less apocalyptic</w:t>
      </w:r>
      <w:r w:rsidRPr="00913935">
        <w:rPr>
          <w:sz w:val="16"/>
        </w:rPr>
        <w:t xml:space="preserve"> </w:t>
      </w:r>
      <w:r w:rsidRPr="00913935">
        <w:rPr>
          <w:u w:val="single"/>
        </w:rPr>
        <w:t>in her call for a no-fly zone</w:t>
      </w:r>
      <w:r w:rsidRPr="00913935">
        <w:rPr>
          <w:sz w:val="16"/>
        </w:rPr>
        <w:t xml:space="preserve">, saying that it </w:t>
      </w:r>
      <w:r w:rsidRPr="00913935">
        <w:rPr>
          <w:b/>
          <w:iCs/>
          <w:u w:val="single"/>
        </w:rPr>
        <w:t>would need Russian support</w:t>
      </w:r>
      <w:r w:rsidRPr="00913935">
        <w:rPr>
          <w:sz w:val="16"/>
        </w:rPr>
        <w:t xml:space="preserve"> or it wouldn’t work. But while her plan is not as calamitous as those of her Republican counterparts, </w:t>
      </w:r>
      <w:r w:rsidRPr="00913935">
        <w:rPr>
          <w:u w:val="single"/>
        </w:rPr>
        <w:t>it is still a dangerous idea for the region and almost certainly will ensnare the US troops in Syria for years to come</w:t>
      </w:r>
      <w:r w:rsidRPr="00913935">
        <w:rPr>
          <w:sz w:val="16"/>
        </w:rPr>
        <w:t>.</w:t>
      </w:r>
      <w:r w:rsidRPr="00913935">
        <w:rPr>
          <w:sz w:val="12"/>
        </w:rPr>
        <w:t>¶</w:t>
      </w:r>
      <w:r w:rsidRPr="00913935">
        <w:rPr>
          <w:sz w:val="16"/>
        </w:rPr>
        <w:t xml:space="preserve"> 'Boots on the ground' and other military jargon are designed to confuse</w:t>
      </w:r>
      <w:r w:rsidRPr="00913935">
        <w:rPr>
          <w:sz w:val="12"/>
        </w:rPr>
        <w:t>¶</w:t>
      </w:r>
      <w:r w:rsidRPr="00913935">
        <w:rPr>
          <w:sz w:val="16"/>
        </w:rPr>
        <w:t xml:space="preserve"> Scott Beauchamp</w:t>
      </w:r>
      <w:r w:rsidRPr="00913935">
        <w:rPr>
          <w:sz w:val="12"/>
        </w:rPr>
        <w:t>¶</w:t>
      </w:r>
      <w:r w:rsidRPr="00913935">
        <w:rPr>
          <w:sz w:val="16"/>
        </w:rPr>
        <w:t xml:space="preserve"> Read more</w:t>
      </w:r>
      <w:r w:rsidRPr="00913935">
        <w:rPr>
          <w:sz w:val="12"/>
        </w:rPr>
        <w:t>¶</w:t>
      </w:r>
      <w:r w:rsidRPr="00913935">
        <w:rPr>
          <w:sz w:val="16"/>
        </w:rPr>
        <w:t xml:space="preserve"> As journalist Adam Johnson has continually pointed out, it seems most people think that no-fly zones are enforced by magic. But they aren’t: they involve destroying the air defenses of the entire country. That means the US will have to take out Syria’s air force and ground artillery for it to come close to “working.” </w:t>
      </w:r>
      <w:r w:rsidRPr="00913935">
        <w:rPr>
          <w:sz w:val="12"/>
        </w:rPr>
        <w:t>¶</w:t>
      </w:r>
      <w:r w:rsidRPr="00913935">
        <w:rPr>
          <w:sz w:val="16"/>
        </w:rPr>
        <w:t xml:space="preserve"> </w:t>
      </w:r>
      <w:r w:rsidRPr="00913935">
        <w:rPr>
          <w:u w:val="single"/>
        </w:rPr>
        <w:t>That will require tens of thousands of troops</w:t>
      </w:r>
      <w:r w:rsidRPr="00913935">
        <w:rPr>
          <w:sz w:val="16"/>
        </w:rPr>
        <w:t xml:space="preserve"> (General Dempsey told Congress it would take 70,000), untold billions of dollars and an outright war with the al-Assad regime on one side and Isis on the other. Virtually every no-fly zone in the past – the 2011 military intervention Libya, for example – has led to direct war. And there’s no game plan for what comes next if and when that happens.</w:t>
      </w:r>
      <w:r w:rsidRPr="00913935">
        <w:rPr>
          <w:sz w:val="12"/>
        </w:rPr>
        <w:t>¶</w:t>
      </w:r>
      <w:r w:rsidRPr="00913935">
        <w:rPr>
          <w:sz w:val="16"/>
        </w:rPr>
        <w:t xml:space="preserve"> So while </w:t>
      </w:r>
      <w:r w:rsidRPr="00913935">
        <w:rPr>
          <w:b/>
          <w:iCs/>
          <w:u w:val="single"/>
        </w:rPr>
        <w:t>Republican candidates are itching for war with one of the world’s biggest military powers</w:t>
      </w:r>
      <w:r w:rsidRPr="00913935">
        <w:rPr>
          <w:sz w:val="16"/>
        </w:rPr>
        <w:t xml:space="preserve">, </w:t>
      </w:r>
      <w:r w:rsidRPr="00913935">
        <w:rPr>
          <w:b/>
          <w:iCs/>
          <w:u w:val="single"/>
        </w:rPr>
        <w:t>with one of the largest arsenals of nuclear weapons in the world</w:t>
      </w:r>
      <w:r w:rsidRPr="00913935">
        <w:rPr>
          <w:sz w:val="16"/>
        </w:rPr>
        <w:t>, I guess there is one silver lining: they’re finally being honest about what a no-fly zone entails.</w:t>
      </w:r>
      <w:r w:rsidRPr="00913935">
        <w:rPr>
          <w:b/>
          <w:sz w:val="16"/>
        </w:rPr>
        <w:t xml:space="preserve"> </w:t>
      </w:r>
    </w:p>
    <w:p w14:paraId="4A1CD61F" w14:textId="77777777" w:rsidR="006A48F1" w:rsidRPr="00913935" w:rsidRDefault="006A48F1" w:rsidP="006A48F1"/>
    <w:p w14:paraId="4C43D4C3" w14:textId="77777777" w:rsidR="006A48F1" w:rsidRPr="00913935" w:rsidRDefault="006A48F1" w:rsidP="003D3C68"/>
    <w:p w14:paraId="56BC8D9A" w14:textId="77777777" w:rsidR="003D3C68" w:rsidRPr="00913935" w:rsidRDefault="003D3C68" w:rsidP="003D3C68"/>
    <w:p w14:paraId="1A912A62" w14:textId="06DFE574" w:rsidR="003D3C68" w:rsidRPr="00913935" w:rsidRDefault="00913935" w:rsidP="006A48F1">
      <w:pPr>
        <w:pStyle w:val="Heading3"/>
      </w:pPr>
      <w:r w:rsidRPr="00913935">
        <w:lastRenderedPageBreak/>
        <w:t>Impact</w:t>
      </w:r>
      <w:r w:rsidR="006A48F1" w:rsidRPr="00913935">
        <w:t xml:space="preserve"> - </w:t>
      </w:r>
      <w:r w:rsidR="003D3C68" w:rsidRPr="00913935">
        <w:t>Hegemony</w:t>
      </w:r>
    </w:p>
    <w:p w14:paraId="4E13B87C" w14:textId="77777777" w:rsidR="003D3C68" w:rsidRPr="00913935" w:rsidRDefault="003D3C68" w:rsidP="003D3C68">
      <w:pPr>
        <w:pStyle w:val="Heading4"/>
        <w:rPr>
          <w:rFonts w:cs="Arial"/>
        </w:rPr>
      </w:pPr>
      <w:r w:rsidRPr="00913935">
        <w:rPr>
          <w:rFonts w:cs="Arial"/>
        </w:rPr>
        <w:t>President Trump kills heg</w:t>
      </w:r>
    </w:p>
    <w:p w14:paraId="65994071" w14:textId="77777777" w:rsidR="003D3C68" w:rsidRPr="00913935" w:rsidRDefault="003D3C68" w:rsidP="003D3C68">
      <w:pPr>
        <w:rPr>
          <w:sz w:val="14"/>
        </w:rPr>
      </w:pPr>
      <w:r w:rsidRPr="00913935">
        <w:rPr>
          <w:rStyle w:val="StyleStyleBold12pt"/>
        </w:rPr>
        <w:t>Heydarian 3-7</w:t>
      </w:r>
      <w:r w:rsidRPr="00913935">
        <w:t>-16 (Richard Javad, is assistant professor of political science at De La Salle University in Manila and has written for the New York Times, Wall Street Journal, Nation, and other outlets. is a specialist in Asian geopolitical/economic affairs. “Trump and the post-American Asia” http://www.aljazeera.com/indepth/opinion/2016/03/trump-post-american-asia-160306130154044.html) MattG</w:t>
      </w:r>
    </w:p>
    <w:p w14:paraId="434A0F42" w14:textId="77777777" w:rsidR="003D3C68" w:rsidRPr="00913935" w:rsidRDefault="003D3C68" w:rsidP="003D3C68">
      <w:pPr>
        <w:rPr>
          <w:rStyle w:val="StyleBoldUnderline"/>
        </w:rPr>
      </w:pPr>
      <w:r w:rsidRPr="00913935">
        <w:rPr>
          <w:rStyle w:val="StyleBoldUnderline"/>
        </w:rPr>
        <w:t xml:space="preserve">Trump's isolationist pronouncements have included praise for autocratic Russia, threats to impose heavy tariffs </w:t>
      </w:r>
      <w:r w:rsidRPr="00913935">
        <w:rPr>
          <w:sz w:val="10"/>
        </w:rPr>
        <w:t xml:space="preserve">on Asian goods, </w:t>
      </w:r>
      <w:r w:rsidRPr="00913935">
        <w:rPr>
          <w:rStyle w:val="StyleBoldUnderline"/>
        </w:rPr>
        <w:t xml:space="preserve">and blatant anti-Muslim tirades which have </w:t>
      </w:r>
      <w:r w:rsidRPr="00913935">
        <w:rPr>
          <w:rStyle w:val="Emphasis"/>
        </w:rPr>
        <w:t>shocked</w:t>
      </w:r>
      <w:r w:rsidRPr="00913935">
        <w:rPr>
          <w:sz w:val="10"/>
        </w:rPr>
        <w:t xml:space="preserve"> and alienated </w:t>
      </w:r>
      <w:r w:rsidRPr="00913935">
        <w:rPr>
          <w:rStyle w:val="Emphasis"/>
        </w:rPr>
        <w:t>governments</w:t>
      </w:r>
      <w:r w:rsidRPr="00913935">
        <w:rPr>
          <w:sz w:val="10"/>
        </w:rPr>
        <w:t xml:space="preserve"> </w:t>
      </w:r>
      <w:r w:rsidRPr="00913935">
        <w:rPr>
          <w:rStyle w:val="StyleBoldUnderline"/>
        </w:rPr>
        <w:t>and</w:t>
      </w:r>
      <w:r w:rsidRPr="00913935">
        <w:rPr>
          <w:sz w:val="10"/>
        </w:rPr>
        <w:t xml:space="preserve"> hundreds of millions of people across Asia and beyond. No wonder then that German newspaper </w:t>
      </w:r>
      <w:r w:rsidRPr="00913935">
        <w:rPr>
          <w:rStyle w:val="StyleBoldUnderline"/>
        </w:rPr>
        <w:t>Der Speigel has dubbed Trump as the world's most dangerous man</w:t>
      </w:r>
      <w:r w:rsidRPr="00913935">
        <w:rPr>
          <w:sz w:val="10"/>
        </w:rPr>
        <w:t xml:space="preserve">, while JK Rowling, the Harry Potter author, has described him as even worse than Voldemort. The US' increasingly dysfunctional politics and the rise of </w:t>
      </w:r>
      <w:r w:rsidRPr="00913935">
        <w:rPr>
          <w:rStyle w:val="StyleBoldUnderline"/>
        </w:rPr>
        <w:t xml:space="preserve">polarising figures such as Trump are rapidly undermining the </w:t>
      </w:r>
      <w:r w:rsidRPr="00913935">
        <w:rPr>
          <w:rStyle w:val="Emphasis"/>
        </w:rPr>
        <w:t>country's leadership credentials</w:t>
      </w:r>
      <w:r w:rsidRPr="00913935">
        <w:rPr>
          <w:rStyle w:val="StyleBoldUnderline"/>
        </w:rPr>
        <w:t xml:space="preserve"> in the region. </w:t>
      </w:r>
      <w:r w:rsidRPr="00913935">
        <w:rPr>
          <w:sz w:val="10"/>
        </w:rPr>
        <w:t xml:space="preserve">Soft power and hegemony In his influential work, Soft Power: The Means to Success in World Politics, Harvard University academic Joseph Nye underscored the importance of the power of attraction in maintaining the US global leadership. Acknowledging the inevitable economic and military catch-up of rival powers such as China, Nye argued that </w:t>
      </w:r>
      <w:r w:rsidRPr="00913935">
        <w:rPr>
          <w:rStyle w:val="StyleBoldUnderline"/>
        </w:rPr>
        <w:t xml:space="preserve">the future of </w:t>
      </w:r>
      <w:r w:rsidRPr="00913935">
        <w:rPr>
          <w:rStyle w:val="Emphasis"/>
        </w:rPr>
        <w:t>US heg</w:t>
      </w:r>
      <w:r w:rsidRPr="00913935">
        <w:rPr>
          <w:rStyle w:val="StyleBoldUnderline"/>
        </w:rPr>
        <w:t>emony will largely depend on its ability to use persuasion</w:t>
      </w:r>
      <w:r w:rsidRPr="00913935">
        <w:rPr>
          <w:sz w:val="10"/>
        </w:rPr>
        <w:t xml:space="preserve"> rather than coercion </w:t>
      </w:r>
      <w:r w:rsidRPr="00913935">
        <w:rPr>
          <w:rStyle w:val="StyleBoldUnderline"/>
        </w:rPr>
        <w:t xml:space="preserve">in shaping the global order. </w:t>
      </w:r>
      <w:r w:rsidRPr="00913935">
        <w:rPr>
          <w:sz w:val="10"/>
        </w:rPr>
        <w:t xml:space="preserve">According to Nye, the appeal of Hollywood, the ideals of the US democracy, and </w:t>
      </w:r>
      <w:r w:rsidRPr="00913935">
        <w:rPr>
          <w:rStyle w:val="StyleBoldUnderline"/>
        </w:rPr>
        <w:t xml:space="preserve">the </w:t>
      </w:r>
      <w:r w:rsidRPr="00913935">
        <w:rPr>
          <w:rStyle w:val="Emphasis"/>
        </w:rPr>
        <w:t>charisma of American leaders</w:t>
      </w:r>
      <w:r w:rsidRPr="00913935">
        <w:rPr>
          <w:sz w:val="10"/>
        </w:rPr>
        <w:t xml:space="preserve">, among other attractive features of their power, </w:t>
      </w:r>
      <w:r w:rsidRPr="00913935">
        <w:rPr>
          <w:rStyle w:val="StyleBoldUnderline"/>
        </w:rPr>
        <w:t>will act as "force multipliers", allowing Washington to maintain its strategic primacy</w:t>
      </w:r>
      <w:r w:rsidRPr="00913935">
        <w:rPr>
          <w:sz w:val="10"/>
        </w:rPr>
        <w:t xml:space="preserve"> even when it no longer enjoys full-spectrum dominance over its rivals. He called this the US "soft power". Nye's hypothesis was put to test when the George W Bush administration's unilateralism, brinkmanship, and brash diplomatic posturing severely undermined the US' image and leadership across the world, including in places such as Europe and Australia, which came to embrace rising powers such as China. This is precisely why President Barack Obama, whose "American dream" life story and meteoric rise to the White House captured the world's imagination, dedicated much of his diplomatic capital to mending frayed ties with alienated allies in Europe and reaching out to major civilisations such as the Muslim world. </w:t>
      </w:r>
      <w:r w:rsidRPr="00913935">
        <w:rPr>
          <w:rStyle w:val="StyleBoldUnderline"/>
        </w:rPr>
        <w:t>Under</w:t>
      </w:r>
      <w:r w:rsidRPr="00913935">
        <w:rPr>
          <w:sz w:val="10"/>
        </w:rPr>
        <w:t xml:space="preserve"> the </w:t>
      </w:r>
      <w:r w:rsidRPr="00913935">
        <w:rPr>
          <w:rStyle w:val="StyleBoldUnderline"/>
        </w:rPr>
        <w:t>Obama</w:t>
      </w:r>
      <w:r w:rsidRPr="00913935">
        <w:rPr>
          <w:sz w:val="10"/>
        </w:rPr>
        <w:t xml:space="preserve"> administration, The </w:t>
      </w:r>
      <w:r w:rsidRPr="00913935">
        <w:rPr>
          <w:rStyle w:val="StyleBoldUnderline"/>
        </w:rPr>
        <w:t>US' global approval ratings bounced back</w:t>
      </w:r>
      <w:r w:rsidRPr="00913935">
        <w:rPr>
          <w:sz w:val="10"/>
        </w:rPr>
        <w:t xml:space="preserve">, allowing Washington to more effectively deploy its "convening power", most evident in its effective assembly of aninternational coalition vis-a-vis the Iranian nuclear issue. With Asia emerging as the world's new centre of economic gravity, the Obama administration engaged the region more than any of his predecessors. As part of the US' Pivot to Asia strategy, President Obama chose the region as its first foreign trip, held "short sleeve" intimate summits with leaders of China and Southeast Asia, and pushed for a pan-regional Trans-Pacific Partnership free trade agreement, among many other initiatives. Amid China's rising territorial assertiveness in adjacent waters, the Obama administration has steadily augmented the US military presence in the region, while soliciting diplomatic and military support from allies and partners across the region. But its soft power is in danger. Trump's venom </w:t>
      </w:r>
      <w:r w:rsidRPr="00913935">
        <w:rPr>
          <w:rStyle w:val="StyleBoldUnderline"/>
        </w:rPr>
        <w:t>Trump's</w:t>
      </w:r>
      <w:r w:rsidRPr="00913935">
        <w:rPr>
          <w:sz w:val="10"/>
        </w:rPr>
        <w:t xml:space="preserve"> abhorrent </w:t>
      </w:r>
      <w:r w:rsidRPr="00913935">
        <w:rPr>
          <w:rStyle w:val="StyleBoldUnderline"/>
        </w:rPr>
        <w:t>call for total ban on entry of Muslims</w:t>
      </w:r>
      <w:r w:rsidRPr="00913935">
        <w:rPr>
          <w:sz w:val="10"/>
        </w:rPr>
        <w:t xml:space="preserve">, amid growing public anxiety after the San Bernardino terror attacks, not only provoked international outrage vis-a-vis the New York billionaire, but </w:t>
      </w:r>
      <w:r w:rsidRPr="00913935">
        <w:rPr>
          <w:rStyle w:val="StyleBoldUnderline"/>
        </w:rPr>
        <w:t>has</w:t>
      </w:r>
      <w:r w:rsidRPr="00913935">
        <w:rPr>
          <w:sz w:val="10"/>
        </w:rPr>
        <w:t xml:space="preserve"> also </w:t>
      </w:r>
      <w:r w:rsidRPr="00913935">
        <w:rPr>
          <w:rStyle w:val="StyleBoldUnderline"/>
        </w:rPr>
        <w:t>cast a dark shadow on the US'</w:t>
      </w:r>
      <w:r w:rsidRPr="00913935">
        <w:rPr>
          <w:sz w:val="10"/>
        </w:rPr>
        <w:t xml:space="preserve"> democratic pedigree. Leading experts such as Francis Fukuyama have warned about democratic decay, while others have bemoaned the rise of "authoritarianism" in the US. Traditionally, Asian governments have been careful not to be seen as interfering in the US domestic politics. But Trump's venomous rhetoric proved just too much to bear, especially for multicultural Southeast Asian countries, which have spent decades on fostering intercommunal harmony. Nur Jazlan Mohamed, deputy home minister of Muslim-majority Malaysia, bluntly characterised Trump as a symptom of an emerging wave of xenophobia in the US: "[Trump's] proposal reflects the thinking of many people in America, and this is worrying." Indonesia, the world's largest Muslim-majority country, has also taken notice. A top Indonesian politician, Setya Novanto, was placed under investigation for violation of ethics laws when he was seen appearingat one of Trump's campaign events. Adhering to a 19th century doctrine of US foreign policy, </w:t>
      </w:r>
      <w:r w:rsidRPr="00913935">
        <w:rPr>
          <w:rStyle w:val="StyleBoldUnderline"/>
        </w:rPr>
        <w:t xml:space="preserve">Trump has called for abandonment of free trade and extraction </w:t>
      </w:r>
      <w:r w:rsidRPr="00913935">
        <w:rPr>
          <w:sz w:val="10"/>
        </w:rPr>
        <w:t xml:space="preserve">of imperial "tribute" </w:t>
      </w:r>
      <w:r w:rsidRPr="00913935">
        <w:rPr>
          <w:rStyle w:val="StyleBoldUnderline"/>
        </w:rPr>
        <w:t>from allies such as South Korea</w:t>
      </w:r>
      <w:r w:rsidRPr="00913935">
        <w:rPr>
          <w:sz w:val="10"/>
        </w:rPr>
        <w:t xml:space="preserve">, </w:t>
      </w:r>
      <w:r w:rsidRPr="00913935">
        <w:rPr>
          <w:rStyle w:val="StyleBoldUnderline"/>
        </w:rPr>
        <w:t>while praising China's massive reclamation activities</w:t>
      </w:r>
      <w:r w:rsidRPr="00913935">
        <w:rPr>
          <w:sz w:val="10"/>
        </w:rPr>
        <w:t xml:space="preserve"> in adjacent waters as a reflection of strategic acumen </w:t>
      </w:r>
      <w:r w:rsidRPr="00913935">
        <w:rPr>
          <w:rStyle w:val="StyleBoldUnderline"/>
        </w:rPr>
        <w:t>and lashing out at major allies such as Japan as free-riders. Trump</w:t>
      </w:r>
      <w:r w:rsidRPr="00913935">
        <w:rPr>
          <w:sz w:val="10"/>
        </w:rPr>
        <w:t xml:space="preserve"> and his legions of supporters </w:t>
      </w:r>
      <w:r w:rsidRPr="00913935">
        <w:rPr>
          <w:rStyle w:val="StyleBoldUnderline"/>
        </w:rPr>
        <w:t xml:space="preserve">have made </w:t>
      </w:r>
      <w:r w:rsidRPr="00913935">
        <w:rPr>
          <w:rStyle w:val="Emphasis"/>
        </w:rPr>
        <w:t>a mockery</w:t>
      </w:r>
      <w:r w:rsidRPr="00913935">
        <w:rPr>
          <w:rStyle w:val="StyleBoldUnderline"/>
        </w:rPr>
        <w:t xml:space="preserve"> </w:t>
      </w:r>
      <w:r w:rsidRPr="00913935">
        <w:rPr>
          <w:rStyle w:val="Emphasis"/>
        </w:rPr>
        <w:t>of US</w:t>
      </w:r>
      <w:r w:rsidRPr="00913935">
        <w:rPr>
          <w:rStyle w:val="StyleBoldUnderline"/>
        </w:rPr>
        <w:t xml:space="preserve"> claims to exceptionalism and </w:t>
      </w:r>
      <w:r w:rsidRPr="00913935">
        <w:rPr>
          <w:rStyle w:val="Emphasis"/>
        </w:rPr>
        <w:t>global leadership</w:t>
      </w:r>
      <w:r w:rsidRPr="00913935">
        <w:rPr>
          <w:rStyle w:val="StyleBoldUnderline"/>
        </w:rPr>
        <w:t>.</w:t>
      </w:r>
      <w:r w:rsidRPr="00913935">
        <w:rPr>
          <w:sz w:val="10"/>
        </w:rPr>
        <w:t xml:space="preserve"> </w:t>
      </w:r>
      <w:r w:rsidRPr="00913935">
        <w:rPr>
          <w:rStyle w:val="StyleBoldUnderline"/>
        </w:rPr>
        <w:t>And if Trump wins the presidential race</w:t>
      </w:r>
      <w:r w:rsidRPr="00913935">
        <w:rPr>
          <w:sz w:val="10"/>
        </w:rPr>
        <w:t xml:space="preserve">, </w:t>
      </w:r>
      <w:r w:rsidRPr="00913935">
        <w:rPr>
          <w:rStyle w:val="StyleBoldUnderline"/>
        </w:rPr>
        <w:t xml:space="preserve">don't be surprised if some US allies and friends start </w:t>
      </w:r>
      <w:r w:rsidRPr="00913935">
        <w:rPr>
          <w:rStyle w:val="Emphasis"/>
        </w:rPr>
        <w:t>defecting to revisionist powers</w:t>
      </w:r>
      <w:r w:rsidRPr="00913935">
        <w:rPr>
          <w:rStyle w:val="StyleBoldUnderline"/>
        </w:rPr>
        <w:t xml:space="preserve"> such as China, whose leaders would suddenly look less erratic and more reliable than US.</w:t>
      </w:r>
    </w:p>
    <w:p w14:paraId="0B383983" w14:textId="77777777" w:rsidR="003D3C68" w:rsidRPr="00913935" w:rsidRDefault="003D3C68" w:rsidP="003D3C68">
      <w:pPr>
        <w:pStyle w:val="Heading4"/>
      </w:pPr>
      <w:r w:rsidRPr="00913935">
        <w:t>Collapse of Heg causes great power conflict and a host of existential risks</w:t>
      </w:r>
    </w:p>
    <w:p w14:paraId="0703049A" w14:textId="77777777" w:rsidR="003D3C68" w:rsidRPr="00913935" w:rsidRDefault="003D3C68" w:rsidP="003D3C68">
      <w:r w:rsidRPr="00913935">
        <w:t xml:space="preserve">Zachary </w:t>
      </w:r>
      <w:r w:rsidRPr="00913935">
        <w:rPr>
          <w:rStyle w:val="StyleStyleBold12pt"/>
        </w:rPr>
        <w:t>Keck 14</w:t>
      </w:r>
      <w:r w:rsidRPr="00913935">
        <w:t>, Assistant Editor at The Diplomat, M.A. candidate in the Department of Public and International Affairs at George Mason University, “America’s Relative Decline: Should We Panic?”, 1-24, http://thediplomat.com/2014/01/americas-relative-decline-should-we-panic/</w:t>
      </w:r>
    </w:p>
    <w:p w14:paraId="19D4294B" w14:textId="77777777" w:rsidR="003D3C68" w:rsidRPr="00913935" w:rsidRDefault="003D3C68" w:rsidP="003D3C68">
      <w:pPr>
        <w:rPr>
          <w:u w:val="single"/>
        </w:rPr>
      </w:pPr>
      <w:r w:rsidRPr="00913935">
        <w:rPr>
          <w:sz w:val="14"/>
        </w:rPr>
        <w:t xml:space="preserve">Still, </w:t>
      </w:r>
      <w:r w:rsidRPr="00913935">
        <w:rPr>
          <w:rStyle w:val="StyleBoldUnderline"/>
        </w:rPr>
        <w:t>on balance, the U.S. has been a positive force in the world, especially for a unipolar power</w:t>
      </w:r>
      <w:r w:rsidRPr="00913935">
        <w:rPr>
          <w:sz w:val="14"/>
        </w:rPr>
        <w:t xml:space="preserve">. Certainly, </w:t>
      </w:r>
      <w:r w:rsidRPr="00913935">
        <w:rPr>
          <w:rStyle w:val="StyleBoldUnderline"/>
        </w:rPr>
        <w:t>it’s hard to imagine many other countries acting as benignly</w:t>
      </w:r>
      <w:r w:rsidRPr="00913935">
        <w:rPr>
          <w:sz w:val="14"/>
        </w:rPr>
        <w:t xml:space="preserve"> if they possessed the amount of relative power America had at the end of the Cold War. Indeed, the British were not nearly as powerful as the U.S. in the 19th Century and they incorporated most of the globe in their colonial empire. Even when it had to contend with another superpower, Russia occupied half a continent by brutally suppressing its </w:t>
      </w:r>
      <w:r w:rsidRPr="00913935">
        <w:rPr>
          <w:sz w:val="14"/>
        </w:rPr>
        <w:lastRenderedPageBreak/>
        <w:t>populace. Had the U.S. collapsed and the Soviet Union emerged as the Cold War victor, Western Europe would likely be speaking Russian by now. It’s difficult to imagine China defending a rule-based, open international order if it were a unipolar power, much less making an effort to uphold a minimum level of human rights in the world.</w:t>
      </w:r>
      <w:r w:rsidRPr="00913935">
        <w:rPr>
          <w:sz w:val="12"/>
        </w:rPr>
        <w:t>¶</w:t>
      </w:r>
      <w:r w:rsidRPr="00913935">
        <w:rPr>
          <w:sz w:val="14"/>
        </w:rPr>
        <w:t xml:space="preserve"> </w:t>
      </w:r>
      <w:r w:rsidRPr="00913935">
        <w:rPr>
          <w:rStyle w:val="StyleBoldUnderline"/>
        </w:rPr>
        <w:t>Regardless of your opinion on U.S. global leadership over the last two decades</w:t>
      </w:r>
      <w:r w:rsidRPr="00913935">
        <w:rPr>
          <w:sz w:val="14"/>
        </w:rPr>
        <w:t xml:space="preserve">, however, </w:t>
      </w:r>
      <w:r w:rsidRPr="00913935">
        <w:rPr>
          <w:rStyle w:val="StyleBoldUnderline"/>
        </w:rPr>
        <w:t>there is good reason to fear its relative decline</w:t>
      </w:r>
      <w:r w:rsidRPr="00913935">
        <w:rPr>
          <w:sz w:val="14"/>
        </w:rPr>
        <w:t xml:space="preserve"> compared with China and other emerging nations. To begin with, </w:t>
      </w:r>
      <w:r w:rsidRPr="00913935">
        <w:rPr>
          <w:rStyle w:val="Emphasis"/>
        </w:rPr>
        <w:t>hegemonic transition periods have historically been the most destabilizing eras in history</w:t>
      </w:r>
      <w:r w:rsidRPr="00913935">
        <w:rPr>
          <w:sz w:val="14"/>
        </w:rPr>
        <w:t xml:space="preserve">. This is not only because of the malign intentions of the rising and established power(s). </w:t>
      </w:r>
      <w:r w:rsidRPr="00913935">
        <w:rPr>
          <w:rStyle w:val="StyleBoldUnderline"/>
        </w:rPr>
        <w:t>Even if all the parties have benign, peaceful intentions, the rise of new global powers necessitates revisions to the “rules of the road.” This is nearly impossible</w:t>
      </w:r>
      <w:r w:rsidRPr="00913935">
        <w:rPr>
          <w:sz w:val="14"/>
        </w:rPr>
        <w:t xml:space="preserve"> to do </w:t>
      </w:r>
      <w:r w:rsidRPr="00913935">
        <w:rPr>
          <w:rStyle w:val="StyleBoldUnderline"/>
        </w:rPr>
        <w:t>in any organized fashion given the anarchic nature of the international system</w:t>
      </w:r>
      <w:r w:rsidRPr="00913935">
        <w:rPr>
          <w:sz w:val="14"/>
        </w:rPr>
        <w:t>, where there is no central authority that can govern interactions between states.</w:t>
      </w:r>
      <w:r w:rsidRPr="00913935">
        <w:rPr>
          <w:sz w:val="12"/>
        </w:rPr>
        <w:t>¶</w:t>
      </w:r>
      <w:r w:rsidRPr="00913935">
        <w:rPr>
          <w:sz w:val="14"/>
        </w:rPr>
        <w:t xml:space="preserve"> </w:t>
      </w:r>
      <w:r w:rsidRPr="00913935">
        <w:rPr>
          <w:rStyle w:val="StyleBoldUnderline"/>
        </w:rPr>
        <w:t>We are already starting to see the potential dangers of hegemonic transition periods in</w:t>
      </w:r>
      <w:r w:rsidRPr="00913935">
        <w:rPr>
          <w:sz w:val="14"/>
        </w:rPr>
        <w:t xml:space="preserve"> the </w:t>
      </w:r>
      <w:r w:rsidRPr="00913935">
        <w:rPr>
          <w:rStyle w:val="StyleBoldUnderline"/>
        </w:rPr>
        <w:t>Asia</w:t>
      </w:r>
      <w:r w:rsidRPr="00913935">
        <w:rPr>
          <w:sz w:val="14"/>
        </w:rPr>
        <w:t>-Pacific (</w:t>
      </w:r>
      <w:r w:rsidRPr="00913935">
        <w:rPr>
          <w:rStyle w:val="StyleBoldUnderline"/>
        </w:rPr>
        <w:t>and</w:t>
      </w:r>
      <w:r w:rsidRPr="00913935">
        <w:rPr>
          <w:sz w:val="14"/>
        </w:rPr>
        <w:t xml:space="preserve"> arguably </w:t>
      </w:r>
      <w:r w:rsidRPr="00913935">
        <w:rPr>
          <w:rStyle w:val="StyleBoldUnderline"/>
        </w:rPr>
        <w:t>the Middle East</w:t>
      </w:r>
      <w:r w:rsidRPr="00913935">
        <w:rPr>
          <w:sz w:val="14"/>
        </w:rPr>
        <w:t>). As China grows more economically and militarily powerful, it has unsurprisingly sought to expand its influence in East Asia. This necessarily has to come at the expense of other powers, which so far has primarily meant the U.S., Japan, Vietnam and the Philippines. Naturally, these powers have sought to resist Chinese encroachments on their territory and influence, and the situation grows more tense with each passing day. Should China eventually emerge as a global power, or should nations in other regions enjoy a similar rise as Kenny suggests, this situation will play itself out elsewhere in the years and decades ahead.</w:t>
      </w:r>
      <w:r w:rsidRPr="00913935">
        <w:rPr>
          <w:sz w:val="12"/>
        </w:rPr>
        <w:t>¶</w:t>
      </w:r>
      <w:r w:rsidRPr="00913935">
        <w:rPr>
          <w:sz w:val="14"/>
        </w:rPr>
        <w:t xml:space="preserve"> All of this highlights some of the </w:t>
      </w:r>
      <w:r w:rsidRPr="00913935">
        <w:rPr>
          <w:rStyle w:val="StyleBoldUnderline"/>
        </w:rPr>
        <w:t>advantages of a unipolar system</w:t>
      </w:r>
      <w:r w:rsidRPr="00913935">
        <w:rPr>
          <w:sz w:val="14"/>
        </w:rPr>
        <w:t xml:space="preserve">. Namely, although the U.S. has asserted military force quite frequently in the post-Cold War era, it has only fought weak powers and thus its </w:t>
      </w:r>
      <w:r w:rsidRPr="00913935">
        <w:rPr>
          <w:rStyle w:val="StyleBoldUnderline"/>
        </w:rPr>
        <w:t>wars have been fairly limited in terms of the number of casualties involved</w:t>
      </w:r>
      <w:r w:rsidRPr="00913935">
        <w:rPr>
          <w:sz w:val="14"/>
        </w:rPr>
        <w:t xml:space="preserve">. At the same time, </w:t>
      </w:r>
      <w:r w:rsidRPr="00913935">
        <w:rPr>
          <w:rStyle w:val="Emphasis"/>
        </w:rPr>
        <w:t>America’s preponderance of power has prevented a great power war</w:t>
      </w:r>
      <w:r w:rsidRPr="00913935">
        <w:rPr>
          <w:rStyle w:val="StyleBoldUnderline"/>
        </w:rPr>
        <w:t>, and even restrained major regional powers from coming to blows</w:t>
      </w:r>
      <w:r w:rsidRPr="00913935">
        <w:rPr>
          <w:sz w:val="14"/>
        </w:rPr>
        <w:t xml:space="preserve">. For instance, </w:t>
      </w:r>
      <w:r w:rsidRPr="00913935">
        <w:rPr>
          <w:rStyle w:val="StyleBoldUnderline"/>
        </w:rPr>
        <w:t>the past 25 years haven’t seen any conflicts</w:t>
      </w:r>
      <w:r w:rsidRPr="00913935">
        <w:rPr>
          <w:sz w:val="14"/>
        </w:rPr>
        <w:t xml:space="preserve"> on par with the Israeli-Arab or Iran-Iraq wars of the Cold War. </w:t>
      </w:r>
      <w:r w:rsidRPr="00913935">
        <w:rPr>
          <w:rStyle w:val="StyleBoldUnderline"/>
        </w:rPr>
        <w:t xml:space="preserve">As the unipolar era comes to a close, the possibility of </w:t>
      </w:r>
      <w:r w:rsidRPr="00913935">
        <w:rPr>
          <w:rStyle w:val="Emphasis"/>
        </w:rPr>
        <w:t>great power conflict</w:t>
      </w:r>
      <w:r w:rsidRPr="00913935">
        <w:rPr>
          <w:rStyle w:val="StyleBoldUnderline"/>
        </w:rPr>
        <w:t xml:space="preserve"> and especially major regional wars </w:t>
      </w:r>
      <w:r w:rsidRPr="00913935">
        <w:rPr>
          <w:rStyle w:val="Emphasis"/>
        </w:rPr>
        <w:t>rises dramatically</w:t>
      </w:r>
      <w:r w:rsidRPr="00913935">
        <w:rPr>
          <w:rStyle w:val="StyleBoldUnderline"/>
        </w:rPr>
        <w:t>. The world will</w:t>
      </w:r>
      <w:r w:rsidRPr="00913935">
        <w:rPr>
          <w:sz w:val="14"/>
        </w:rPr>
        <w:t xml:space="preserve"> also </w:t>
      </w:r>
      <w:r w:rsidRPr="00913935">
        <w:rPr>
          <w:rStyle w:val="StyleBoldUnderline"/>
        </w:rPr>
        <w:t xml:space="preserve">have to contend with </w:t>
      </w:r>
      <w:r w:rsidRPr="00913935">
        <w:rPr>
          <w:sz w:val="14"/>
        </w:rPr>
        <w:t xml:space="preserve">conventionally inferior </w:t>
      </w:r>
      <w:r w:rsidRPr="00913935">
        <w:rPr>
          <w:rStyle w:val="StyleBoldUnderline"/>
        </w:rPr>
        <w:t>powers like Japan acquiring nuc</w:t>
      </w:r>
      <w:r w:rsidRPr="00913935">
        <w:rPr>
          <w:sz w:val="14"/>
        </w:rPr>
        <w:t>lear weapon</w:t>
      </w:r>
      <w:r w:rsidRPr="00913935">
        <w:rPr>
          <w:rStyle w:val="StyleBoldUnderline"/>
        </w:rPr>
        <w:t>s to protect their interests against</w:t>
      </w:r>
      <w:r w:rsidRPr="00913935">
        <w:rPr>
          <w:sz w:val="14"/>
        </w:rPr>
        <w:t xml:space="preserve"> their </w:t>
      </w:r>
      <w:r w:rsidRPr="00913935">
        <w:rPr>
          <w:rStyle w:val="StyleBoldUnderline"/>
        </w:rPr>
        <w:t>new</w:t>
      </w:r>
      <w:r w:rsidRPr="00913935">
        <w:rPr>
          <w:sz w:val="14"/>
        </w:rPr>
        <w:t xml:space="preserve">ly empowered </w:t>
      </w:r>
      <w:r w:rsidRPr="00913935">
        <w:rPr>
          <w:rStyle w:val="StyleBoldUnderline"/>
        </w:rPr>
        <w:t>rivals</w:t>
      </w:r>
      <w:r w:rsidRPr="00913935">
        <w:rPr>
          <w:sz w:val="14"/>
        </w:rPr>
        <w:t>.</w:t>
      </w:r>
      <w:r w:rsidRPr="00913935">
        <w:rPr>
          <w:sz w:val="12"/>
        </w:rPr>
        <w:t>¶</w:t>
      </w:r>
      <w:r w:rsidRPr="00913935">
        <w:rPr>
          <w:sz w:val="14"/>
        </w:rPr>
        <w:t xml:space="preserve"> But </w:t>
      </w:r>
      <w:r w:rsidRPr="00913935">
        <w:rPr>
          <w:rStyle w:val="StyleBoldUnderline"/>
        </w:rPr>
        <w:t>even if the transitions</w:t>
      </w:r>
      <w:r w:rsidRPr="00913935">
        <w:rPr>
          <w:sz w:val="14"/>
        </w:rPr>
        <w:t xml:space="preserve"> caused by China’s and potentially other nations’ rises </w:t>
      </w:r>
      <w:r w:rsidRPr="00913935">
        <w:rPr>
          <w:rStyle w:val="StyleBoldUnderline"/>
        </w:rPr>
        <w:t>are managed successfully, there are still likely to be significant negative effects on i</w:t>
      </w:r>
      <w:r w:rsidRPr="00913935">
        <w:rPr>
          <w:sz w:val="14"/>
        </w:rPr>
        <w:t xml:space="preserve">nternational </w:t>
      </w:r>
      <w:r w:rsidRPr="00913935">
        <w:rPr>
          <w:rStyle w:val="StyleBoldUnderline"/>
        </w:rPr>
        <w:t>r</w:t>
      </w:r>
      <w:r w:rsidRPr="00913935">
        <w:rPr>
          <w:sz w:val="14"/>
        </w:rPr>
        <w:t xml:space="preserve">elations. In today’s “globalized” world, </w:t>
      </w:r>
      <w:r w:rsidRPr="00913935">
        <w:rPr>
          <w:rStyle w:val="StyleBoldUnderline"/>
        </w:rPr>
        <w:t xml:space="preserve">it is commonly asserted that many of the defining challenges of our era can only be solved through multilateral cooperation. Examples </w:t>
      </w:r>
      <w:r w:rsidRPr="00913935">
        <w:rPr>
          <w:sz w:val="14"/>
        </w:rPr>
        <w:t xml:space="preserve">of this </w:t>
      </w:r>
      <w:r w:rsidRPr="00913935">
        <w:rPr>
          <w:rStyle w:val="StyleBoldUnderline"/>
        </w:rPr>
        <w:t xml:space="preserve">include </w:t>
      </w:r>
      <w:r w:rsidRPr="00913935">
        <w:rPr>
          <w:rStyle w:val="Emphasis"/>
        </w:rPr>
        <w:t>climate change</w:t>
      </w:r>
      <w:r w:rsidRPr="00913935">
        <w:rPr>
          <w:sz w:val="14"/>
        </w:rPr>
        <w:t xml:space="preserve">, health </w:t>
      </w:r>
      <w:r w:rsidRPr="00913935">
        <w:rPr>
          <w:rStyle w:val="Emphasis"/>
        </w:rPr>
        <w:t>pandemics, organized crime and terrorism, global financial crises</w:t>
      </w:r>
      <w:r w:rsidRPr="00913935">
        <w:rPr>
          <w:rStyle w:val="StyleBoldUnderline"/>
        </w:rPr>
        <w:t>, and the proliferation of weapons of mass destruction, among many others</w:t>
      </w:r>
      <w:r w:rsidRPr="00913935">
        <w:rPr>
          <w:sz w:val="14"/>
        </w:rPr>
        <w:t>.</w:t>
      </w:r>
      <w:r w:rsidRPr="00913935">
        <w:rPr>
          <w:sz w:val="12"/>
        </w:rPr>
        <w:t>¶</w:t>
      </w:r>
      <w:r w:rsidRPr="00913935">
        <w:rPr>
          <w:sz w:val="14"/>
        </w:rPr>
        <w:t xml:space="preserve"> </w:t>
      </w:r>
      <w:r w:rsidRPr="00913935">
        <w:rPr>
          <w:rStyle w:val="Emphasis"/>
        </w:rPr>
        <w:t>A unipolar system</w:t>
      </w:r>
      <w:r w:rsidRPr="00913935">
        <w:rPr>
          <w:sz w:val="14"/>
        </w:rPr>
        <w:t xml:space="preserve">, for all its limitations, </w:t>
      </w:r>
      <w:r w:rsidRPr="00913935">
        <w:rPr>
          <w:rStyle w:val="Emphasis"/>
        </w:rPr>
        <w:t>is uniquely suited for organizing effective global action on these transnational issues</w:t>
      </w:r>
      <w:r w:rsidRPr="00913935">
        <w:rPr>
          <w:rStyle w:val="StyleBoldUnderline"/>
        </w:rPr>
        <w:t>. This is because there is a clear global leader who can take the initiative and</w:t>
      </w:r>
      <w:r w:rsidRPr="00913935">
        <w:rPr>
          <w:sz w:val="14"/>
        </w:rPr>
        <w:t xml:space="preserve">, to some degree, </w:t>
      </w:r>
      <w:r w:rsidRPr="00913935">
        <w:rPr>
          <w:rStyle w:val="StyleBoldUnderline"/>
        </w:rPr>
        <w:t>compel others to fall in line.</w:t>
      </w:r>
      <w:r w:rsidRPr="00913935">
        <w:rPr>
          <w:sz w:val="14"/>
        </w:rPr>
        <w:t xml:space="preserve"> In addition, </w:t>
      </w:r>
      <w:r w:rsidRPr="00913935">
        <w:rPr>
          <w:rStyle w:val="StyleBoldUnderline"/>
        </w:rPr>
        <w:t>the unipole’s preponderance of power lessens the intensity of competition among the global players involved</w:t>
      </w:r>
      <w:r w:rsidRPr="00913935">
        <w:rPr>
          <w:sz w:val="14"/>
        </w:rPr>
        <w:t xml:space="preserve">. Thus, </w:t>
      </w:r>
      <w:r w:rsidRPr="00913935">
        <w:rPr>
          <w:rStyle w:val="StyleBoldUnderline"/>
        </w:rPr>
        <w:t>while there are no shortages of complaints about the limitations of global governance</w:t>
      </w:r>
      <w:r w:rsidRPr="00913935">
        <w:rPr>
          <w:sz w:val="14"/>
        </w:rPr>
        <w:t xml:space="preserve"> today, </w:t>
      </w:r>
      <w:r w:rsidRPr="00913935">
        <w:rPr>
          <w:rStyle w:val="StyleBoldUnderline"/>
        </w:rPr>
        <w:t>there is no question that global governance has been many times more effective in the last 25 years than it was</w:t>
      </w:r>
      <w:r w:rsidRPr="00913935">
        <w:rPr>
          <w:sz w:val="14"/>
        </w:rPr>
        <w:t xml:space="preserve"> during the Cold War.</w:t>
      </w:r>
      <w:r w:rsidRPr="00913935">
        <w:rPr>
          <w:sz w:val="12"/>
        </w:rPr>
        <w:t>¶</w:t>
      </w:r>
      <w:r w:rsidRPr="00913935">
        <w:rPr>
          <w:sz w:val="14"/>
        </w:rPr>
        <w:t xml:space="preserve"> </w:t>
      </w:r>
      <w:r w:rsidRPr="00913935">
        <w:rPr>
          <w:rStyle w:val="StyleBoldUnderline"/>
        </w:rPr>
        <w:t>The rise of China and potentially other powers</w:t>
      </w:r>
      <w:r w:rsidRPr="00913935">
        <w:rPr>
          <w:sz w:val="14"/>
        </w:rPr>
        <w:t xml:space="preserve"> will create a new bipolar or multipolar order. This, in turn, </w:t>
      </w:r>
      <w:r w:rsidRPr="00913935">
        <w:rPr>
          <w:rStyle w:val="StyleBoldUnderline"/>
        </w:rPr>
        <w:t>will make solving these transnational issues much more difficult</w:t>
      </w:r>
      <w:r w:rsidRPr="00913935">
        <w:rPr>
          <w:sz w:val="14"/>
        </w:rPr>
        <w:t xml:space="preserve">. Despite the optimistic rhetoric that emanates from official U.S.-China meetings, the reality is that Sino-American </w:t>
      </w:r>
      <w:r w:rsidRPr="00913935">
        <w:rPr>
          <w:rStyle w:val="StyleBoldUnderline"/>
        </w:rPr>
        <w:t>competition is likely to overshadow an increasing number of global issues in the years ahead. If other countries like India, Turkey, and Brazil</w:t>
      </w:r>
      <w:r w:rsidRPr="00913935">
        <w:rPr>
          <w:sz w:val="14"/>
        </w:rPr>
        <w:t xml:space="preserve"> also </w:t>
      </w:r>
      <w:r w:rsidRPr="00913935">
        <w:rPr>
          <w:rStyle w:val="StyleBoldUnderline"/>
        </w:rPr>
        <w:t>become significant global powers, this will only further dampen the prospects for effective global governance.</w:t>
      </w:r>
    </w:p>
    <w:p w14:paraId="765C9688" w14:textId="77777777" w:rsidR="0000373D" w:rsidRPr="00913935" w:rsidRDefault="0000373D" w:rsidP="0000373D"/>
    <w:p w14:paraId="60D37475" w14:textId="77777777" w:rsidR="0000373D" w:rsidRPr="00913935" w:rsidRDefault="0000373D" w:rsidP="0000373D">
      <w:pPr>
        <w:rPr>
          <w:sz w:val="14"/>
        </w:rPr>
      </w:pPr>
    </w:p>
    <w:p w14:paraId="1DF474D2" w14:textId="77777777" w:rsidR="006A48F1" w:rsidRPr="00913935" w:rsidRDefault="006A48F1" w:rsidP="006A48F1">
      <w:pPr>
        <w:pStyle w:val="Heading3"/>
      </w:pPr>
      <w:r w:rsidRPr="00913935">
        <w:lastRenderedPageBreak/>
        <w:t xml:space="preserve">Turns Case – Relations </w:t>
      </w:r>
    </w:p>
    <w:p w14:paraId="46325635" w14:textId="77777777" w:rsidR="006A48F1" w:rsidRPr="00913935" w:rsidRDefault="006A48F1" w:rsidP="006A48F1">
      <w:pPr>
        <w:pStyle w:val="Heading4"/>
      </w:pPr>
      <w:r w:rsidRPr="00913935">
        <w:t xml:space="preserve">A Republican presidency ruins China relations and dialogue – pot committed to campaign rhetoric. </w:t>
      </w:r>
    </w:p>
    <w:p w14:paraId="142218C2" w14:textId="77777777" w:rsidR="006A48F1" w:rsidRPr="00913935" w:rsidRDefault="006A48F1" w:rsidP="006A48F1">
      <w:r w:rsidRPr="00913935">
        <w:rPr>
          <w:rStyle w:val="StyleStyleBold12pt"/>
        </w:rPr>
        <w:t>Global Times ’16</w:t>
      </w:r>
      <w:r w:rsidRPr="00913935">
        <w:t xml:space="preserve"> (“What would Trump bring on China?” May 4, 2016, Scholars comments:</w:t>
      </w:r>
    </w:p>
    <w:p w14:paraId="7B1C745C" w14:textId="77777777" w:rsidR="006A48F1" w:rsidRPr="00913935" w:rsidRDefault="006A48F1" w:rsidP="006A48F1">
      <w:r w:rsidRPr="00913935">
        <w:t>http://www.globaltimes.cn/content/981390.shtml)</w:t>
      </w:r>
    </w:p>
    <w:p w14:paraId="0DA8DBDF" w14:textId="77777777" w:rsidR="006A48F1" w:rsidRPr="00913935" w:rsidRDefault="006A48F1" w:rsidP="006A48F1"/>
    <w:p w14:paraId="2207A399" w14:textId="77777777" w:rsidR="006A48F1" w:rsidRPr="00913935" w:rsidRDefault="006A48F1" w:rsidP="006A48F1">
      <w:r w:rsidRPr="00913935">
        <w:t xml:space="preserve">Jia </w:t>
      </w:r>
      <w:r w:rsidRPr="00913935">
        <w:rPr>
          <w:rStyle w:val="Emphasis"/>
        </w:rPr>
        <w:t>Qingguo</w:t>
      </w:r>
      <w:r w:rsidRPr="00913935">
        <w:t>, dean of the School of International Studies at Peking University</w:t>
      </w:r>
    </w:p>
    <w:p w14:paraId="1A1BF728" w14:textId="77777777" w:rsidR="006A48F1" w:rsidRPr="00913935" w:rsidRDefault="006A48F1" w:rsidP="006A48F1">
      <w:pPr>
        <w:rPr>
          <w:sz w:val="16"/>
        </w:rPr>
      </w:pPr>
      <w:r w:rsidRPr="00913935">
        <w:rPr>
          <w:sz w:val="16"/>
        </w:rPr>
        <w:t xml:space="preserve">Trump is unlikely to win the general election. The business tycoon is not popular among Democrats. Viewed by many as politically incorrect, the US mainstream doesn't approve of his future. If elected, the businessman is expected to be practical and flexible in his foreign policies. However, </w:t>
      </w:r>
      <w:r w:rsidRPr="00913935">
        <w:rPr>
          <w:rStyle w:val="StyleBoldUnderline"/>
        </w:rPr>
        <w:t>the Republican's victory is no good news for the Sino-US relationship</w:t>
      </w:r>
      <w:r w:rsidRPr="00913935">
        <w:rPr>
          <w:sz w:val="16"/>
        </w:rPr>
        <w:t xml:space="preserve">. First of all, to defeat the ruling Democratic party, </w:t>
      </w:r>
      <w:r w:rsidRPr="00913935">
        <w:rPr>
          <w:rStyle w:val="StyleBoldUnderline"/>
        </w:rPr>
        <w:t>Republicans will criticize current US policies</w:t>
      </w:r>
      <w:r w:rsidRPr="00913935">
        <w:rPr>
          <w:sz w:val="16"/>
        </w:rPr>
        <w:t xml:space="preserve">, including those related to China, demanding the White House to be tougher on Beijing. </w:t>
      </w:r>
      <w:r w:rsidRPr="00913935">
        <w:rPr>
          <w:rStyle w:val="StyleBoldUnderline"/>
        </w:rPr>
        <w:t xml:space="preserve">If it wins, Republicans will be pressured to take a hard stance against China, striking a blow to the China-US relationship. </w:t>
      </w:r>
      <w:r w:rsidRPr="00913935">
        <w:rPr>
          <w:sz w:val="16"/>
        </w:rPr>
        <w:t>I</w:t>
      </w:r>
      <w:r w:rsidRPr="00913935">
        <w:rPr>
          <w:rStyle w:val="StyleBoldUnderline"/>
        </w:rPr>
        <w:t>n addition, a Republican victory will see major personnel changes in the White House</w:t>
      </w:r>
      <w:r w:rsidRPr="00913935">
        <w:rPr>
          <w:sz w:val="16"/>
        </w:rPr>
        <w:t xml:space="preserve">. The newly-appointed officials will have to make a fresh start to keep contact and build close ties with Chinese officials. </w:t>
      </w:r>
      <w:r w:rsidRPr="00913935">
        <w:rPr>
          <w:rStyle w:val="StyleBoldUnderline"/>
        </w:rPr>
        <w:t>The handover work may cause problems in the China-US communications</w:t>
      </w:r>
      <w:r w:rsidRPr="00913935">
        <w:rPr>
          <w:sz w:val="16"/>
        </w:rPr>
        <w:t xml:space="preserve">. In comparison with Republicans, a </w:t>
      </w:r>
      <w:r w:rsidRPr="00913935">
        <w:rPr>
          <w:rStyle w:val="StyleBoldUnderline"/>
        </w:rPr>
        <w:t>Democratic victory will exert less influence</w:t>
      </w:r>
      <w:r w:rsidRPr="00913935">
        <w:rPr>
          <w:sz w:val="16"/>
        </w:rPr>
        <w:t xml:space="preserve"> on the Sino-US relationship, </w:t>
      </w:r>
      <w:r w:rsidRPr="00913935">
        <w:rPr>
          <w:rStyle w:val="StyleBoldUnderline"/>
        </w:rPr>
        <w:t>as their policies and personnel are more stable</w:t>
      </w:r>
      <w:r w:rsidRPr="00913935">
        <w:rPr>
          <w:sz w:val="16"/>
        </w:rPr>
        <w:t>.</w:t>
      </w:r>
    </w:p>
    <w:p w14:paraId="3DE57374" w14:textId="77777777" w:rsidR="006A48F1" w:rsidRPr="00913935" w:rsidRDefault="006A48F1" w:rsidP="006A48F1">
      <w:pPr>
        <w:rPr>
          <w:sz w:val="16"/>
        </w:rPr>
      </w:pPr>
    </w:p>
    <w:p w14:paraId="03533DAE" w14:textId="77777777" w:rsidR="00AB4EC8" w:rsidRPr="00913935" w:rsidRDefault="00AB4EC8" w:rsidP="00AB4EC8">
      <w:pPr>
        <w:pStyle w:val="Heading4"/>
      </w:pPr>
      <w:r w:rsidRPr="00913935">
        <w:t xml:space="preserve">The link turns the aff – electoral backlash causes misunderstandings that deck bilateral cooperation </w:t>
      </w:r>
    </w:p>
    <w:p w14:paraId="2B71DFBB" w14:textId="77777777" w:rsidR="00AB4EC8" w:rsidRPr="00913935" w:rsidRDefault="00AB4EC8" w:rsidP="00AB4EC8">
      <w:r w:rsidRPr="00913935">
        <w:rPr>
          <w:rStyle w:val="StyleStyleBold12pt"/>
        </w:rPr>
        <w:t>Wang 3/24/16</w:t>
      </w:r>
      <w:r w:rsidRPr="00913935">
        <w:t xml:space="preserve"> (Zheng, Director of the Center for Peace and Conflict Studies and an Associate Professor in the School of Diplomacy and International Relations at Seton Hall University, "How the Chinese See U.S. Elections: Three Myths," https://www.newamerica.org/weekly/116/how-the-chinese-see-us-elections-three-myths/)</w:t>
      </w:r>
    </w:p>
    <w:p w14:paraId="4AA0C028" w14:textId="77777777" w:rsidR="00AB4EC8" w:rsidRPr="00913935" w:rsidRDefault="00AB4EC8" w:rsidP="00AB4EC8">
      <w:pPr>
        <w:rPr>
          <w:sz w:val="16"/>
        </w:rPr>
      </w:pPr>
      <w:r w:rsidRPr="00913935">
        <w:rPr>
          <w:rStyle w:val="Emphasis"/>
        </w:rPr>
        <w:t>China, long a hot topic in U.S. presidential elections, is</w:t>
      </w:r>
      <w:r w:rsidRPr="00913935">
        <w:rPr>
          <w:sz w:val="16"/>
        </w:rPr>
        <w:t xml:space="preserve"> one of the few countries </w:t>
      </w:r>
      <w:r w:rsidRPr="00913935">
        <w:rPr>
          <w:rStyle w:val="Emphasis"/>
        </w:rPr>
        <w:t>frequently mentioned in American presidential candidates’ speeches and debates, very often as the target of attack</w:t>
      </w:r>
      <w:r w:rsidRPr="00913935">
        <w:rPr>
          <w:sz w:val="16"/>
        </w:rPr>
        <w:t xml:space="preserve">. And, although electoral issues have changed many times over the past two or three decades, </w:t>
      </w:r>
      <w:r w:rsidRPr="00913935">
        <w:rPr>
          <w:rStyle w:val="StyleBoldUnderline"/>
        </w:rPr>
        <w:t>the China topic has remained resolute. Different candidates from different times blame China for the exact same things</w:t>
      </w:r>
      <w:r w:rsidRPr="00913935">
        <w:rPr>
          <w:sz w:val="16"/>
        </w:rPr>
        <w:t xml:space="preserve">: the </w:t>
      </w:r>
      <w:r w:rsidRPr="00913935">
        <w:rPr>
          <w:rStyle w:val="StyleBoldUnderline"/>
        </w:rPr>
        <w:t>trade deficit, currency manipulation, job losses</w:t>
      </w:r>
      <w:r w:rsidRPr="00913935">
        <w:rPr>
          <w:sz w:val="16"/>
        </w:rPr>
        <w:t xml:space="preserve">, and </w:t>
      </w:r>
      <w:r w:rsidRPr="00913935">
        <w:rPr>
          <w:rStyle w:val="StyleBoldUnderline"/>
        </w:rPr>
        <w:t>human rights and foreign policy problems</w:t>
      </w:r>
      <w:r w:rsidRPr="00913935">
        <w:rPr>
          <w:sz w:val="16"/>
        </w:rPr>
        <w:t xml:space="preserve">. </w:t>
      </w:r>
      <w:r w:rsidRPr="00913935">
        <w:rPr>
          <w:rStyle w:val="StyleBoldUnderline"/>
        </w:rPr>
        <w:t>Current candidates have,</w:t>
      </w:r>
      <w:r w:rsidRPr="00913935">
        <w:rPr>
          <w:sz w:val="16"/>
        </w:rPr>
        <w:t xml:space="preserve"> not unlike their predecessors, </w:t>
      </w:r>
      <w:r w:rsidRPr="00913935">
        <w:rPr>
          <w:rStyle w:val="StyleBoldUnderline"/>
        </w:rPr>
        <w:t>taken to criticizing the present president for being soft on China</w:t>
      </w:r>
      <w:r w:rsidRPr="00913935">
        <w:rPr>
          <w:sz w:val="16"/>
        </w:rPr>
        <w:t xml:space="preserve"> and for being overrun by the Chinese. On the other side of the Pacific, people in China have been watching the U.S. elections with great interest. However, U.S. opinions of the way the Chinese themselves perceive these accusations against China are often misguided. Here are three major myths in the U.S. regarding how the Chinese see themselves and the U.S. elections. Myth 1: The Chinese agree China is the winner in terms of trade. Reality: Many Chinese consider trade with the U.S. to be unequal, unfair, and even harmful to their country. Though U.S. candidates talk about the trade deficit with China, many Chinese actually believe that China is the victim of trade with the U.S., as China’s exports to the U.S. are mainly cheap products and raw materials that produce low profits, and its imports from the U.S. are normally expensive high-tech products that generate huge profits for American corporations. For example, to buy a Boeing aircraft, China has to export hundreds of millions of shirts. And an Apple phone that is manufactured in China results in only 4 US dollars in profit for the factory in China, while Apple reaps huge financial benefits from the Chinese market. Amidst all of China’s manufacturing focus, the country pays a high price for environmental pollution. China also pays a high societal price. According to Chinese government statistics from 2014, 168 million migrant workers moved from the countryside in Central and Western China to coastal areas to find factory jobs. As these migrant workers cannot afford to have their families living together in the coastal areas, they end up leaving 61 million children at home. </w:t>
      </w:r>
      <w:r w:rsidRPr="00913935">
        <w:rPr>
          <w:sz w:val="16"/>
        </w:rPr>
        <w:lastRenderedPageBreak/>
        <w:t>Families are forced to separate, causing many social problems. Many Chinese citizens and economists alike agree that trade and globalization have brought China some profits, but that American corporations are the ones taking home the majority of the earnings while China is left to suffer the negative environmental and societal consequences that accompany this trade. A popular opinion in China is that the low income and middle class societies in the U.S. are only able to maintain their living standards due to trade with China, and that China’s low wages, low human rights, and sparse environmental regulations have made the low prices of these products possible. Additionally, China’s trade surplus and the world’s highest reserves of foreign currency have also provided the government with huge resources to buy the loyalty of elites and to control and suppress any internal opposition. Myth 2: The Chinese also see China as an aggressor in the foreign policy arena. Reality: Many Chinese see China as a victim and believe their government is not tough enough on foreign policy. Where people outside China tend to see China’s recent foreign policy behavior as that of an aggressive bully, most Chinese actually see themselves as the victims. Consider the case of the South China Sea: Outsiders often disagree with China’s maritime claims, but the Chinese genuinely believe that their claims are based on history and are valid. In fact, generations of Chinese students have been taught this position in their history and geography textbooks. Because of this, many believe that China’s neighbors have long been violating China’s sovereignty, rights, and interests in the South China Sea. To some extent, the government’s aggressiveness is a response to the rise of popular nationalism at home, which is heavily influenced by education and social discourse. Myth 3: The Chinese admire the U.S. electoral system. Reality: Not exactly. Many Chinese people actually consider U.S. elections to be rather unsophisticated and ineffective. Many Chinese are not very impressed with the U.S. democratic election process. Though they do not really have the opportunity to watch the debates or listen to political discourse, they often hear about the negative aspects of the elections, such as the hostilities exchanged between candidates and the political rumors that encircle the race, from state-sponsored media. There are two popular ideas commonly found in Chinese narratives regarding the U.S. elections. First, many Chinese people believe that a few politically connected families and business tycoons manipulate the elections. As it turns out, this year’s discussion about establishments and the emergence of Donald Trump are actually supporting this assumption. Many Chinese think that the U.S. democratic system only offers Americans choices between a few candidates, and that most of those candidates are representatives of the establishment. They feel, in other words, that America’s is not a true democracy. The second idea is that the U.S. system selects candidates with good public speaking skills and personal appeal, rather than those with experience and capability. Some Chinese scholars openly publish articles describing how the Chinese system of selecting state leaders is more advanced and effective than its American counterpart. China’s current leader, Xi Jinping, is often held up as an example. Before he became president, Xi experienced a full range of political positions, including county chief, mayor, governor of a province, and chief of Shanghai (China’s largest city). The five years he spent as China’s vice president served as the final stage of his training. Over this period of time, he gained intensive training in foreign policy and operation of the party and central government. Not only does Xi possess this expertise, but so did each of his predecessors in the past three decades, as do most members of the top leadership echelon. So for many people in China, it is unthinkable that someone like Barack Obama, who had only one term in the U.S. Senate under his belt and had no foreign policy experience, was chosen to run an entire country and become president of the world’s leading nation. It should be noted, however, that while people are proud of the Chinese system, they forget that, in recent decades, almost every time China's top leadership has gone through a power transition, it actually caused fierce internal power struggles, the consequences of which always took lengthy periods of time to overcome. The reality, then, is this: U</w:t>
      </w:r>
      <w:r w:rsidRPr="00913935">
        <w:rPr>
          <w:rStyle w:val="StyleBoldUnderline"/>
        </w:rPr>
        <w:t>.S.-China relations have become arguably the most important bilateral relationship</w:t>
      </w:r>
      <w:r w:rsidRPr="00913935">
        <w:rPr>
          <w:sz w:val="16"/>
        </w:rPr>
        <w:t xml:space="preserve"> in the international system, so </w:t>
      </w:r>
      <w:r w:rsidRPr="00913935">
        <w:rPr>
          <w:rStyle w:val="StyleBoldUnderline"/>
        </w:rPr>
        <w:t>it is critical for people from both sides to better understand each other</w:t>
      </w:r>
      <w:r w:rsidRPr="00913935">
        <w:rPr>
          <w:sz w:val="16"/>
        </w:rPr>
        <w:t xml:space="preserve">, including their political systems. </w:t>
      </w:r>
      <w:r w:rsidRPr="00913935">
        <w:rPr>
          <w:rStyle w:val="StyleBoldUnderline"/>
        </w:rPr>
        <w:t xml:space="preserve">If individuals always use their own institutional and cultural experiences to interpret the other side, </w:t>
      </w:r>
      <w:r w:rsidRPr="00913935">
        <w:rPr>
          <w:rStyle w:val="Emphasis"/>
        </w:rPr>
        <w:t>misunderstandings and misjudgments will become inevitable</w:t>
      </w:r>
      <w:r w:rsidRPr="00913935">
        <w:rPr>
          <w:sz w:val="16"/>
        </w:rPr>
        <w:t xml:space="preserve">. </w:t>
      </w:r>
      <w:r w:rsidRPr="00913935">
        <w:rPr>
          <w:rStyle w:val="Emphasis"/>
        </w:rPr>
        <w:t>When U.S. presidential candidates blame China</w:t>
      </w:r>
      <w:r w:rsidRPr="00913935">
        <w:rPr>
          <w:sz w:val="16"/>
        </w:rPr>
        <w:t xml:space="preserve"> for many issues, </w:t>
      </w:r>
      <w:r w:rsidRPr="00913935">
        <w:rPr>
          <w:rStyle w:val="Emphasis"/>
        </w:rPr>
        <w:t>it often signifies an oversimplification</w:t>
      </w:r>
      <w:r w:rsidRPr="00913935">
        <w:rPr>
          <w:sz w:val="16"/>
        </w:rPr>
        <w:t xml:space="preserve"> of complicated trade and foreign policy issues. </w:t>
      </w:r>
      <w:r w:rsidRPr="00913935">
        <w:rPr>
          <w:rStyle w:val="Emphasis"/>
        </w:rPr>
        <w:t>When they attempt to use China as a scapegoat, they create obstacles</w:t>
      </w:r>
      <w:r w:rsidRPr="00913935">
        <w:rPr>
          <w:sz w:val="16"/>
        </w:rPr>
        <w:t xml:space="preserve"> that make it more difficult for people to identify the real problems that face the country. At the same time, the Chinese should also avoid using their own institutional and cultural experiences to interpret the other side, otherwise misunderstandings will become inevitable.</w:t>
      </w:r>
    </w:p>
    <w:p w14:paraId="13F8AA5B" w14:textId="77777777" w:rsidR="00AB4EC8" w:rsidRPr="00913935" w:rsidRDefault="00AB4EC8" w:rsidP="00AB4EC8">
      <w:pPr>
        <w:pStyle w:val="Heading4"/>
      </w:pPr>
      <w:r w:rsidRPr="00913935">
        <w:t>China-bashing in elections hurts bilateral cooperation</w:t>
      </w:r>
    </w:p>
    <w:p w14:paraId="45AC2725" w14:textId="77777777" w:rsidR="00AB4EC8" w:rsidRPr="00913935" w:rsidRDefault="00AB4EC8" w:rsidP="00AB4EC8">
      <w:r w:rsidRPr="00913935">
        <w:rPr>
          <w:rStyle w:val="StyleStyleBold12pt"/>
        </w:rPr>
        <w:t>Carpenter 15</w:t>
      </w:r>
      <w:r w:rsidRPr="00913935">
        <w:t xml:space="preserve"> (Ted Galen, senior fellow for defense and foreign policy studies at the Cato Institute and is the author of nine books in addition to more than 550 articles and policy studies on international issues, 8/31, "China: The Mishandled Issue in the U.S. Presidential Election Campaign," http://www.cato.org/publications/commentary/china-mishandled-issue-us-presidential-election-campaign)</w:t>
      </w:r>
    </w:p>
    <w:p w14:paraId="78669838" w14:textId="77777777" w:rsidR="00AB4EC8" w:rsidRPr="00913935" w:rsidRDefault="00AB4EC8" w:rsidP="00AB4EC8">
      <w:pPr>
        <w:rPr>
          <w:sz w:val="16"/>
        </w:rPr>
      </w:pPr>
      <w:r w:rsidRPr="00913935">
        <w:rPr>
          <w:sz w:val="16"/>
        </w:rPr>
        <w:t xml:space="preserve">What we are witnessing is a repetition of the usual quadrennial spectacle regarding relations with China. </w:t>
      </w:r>
      <w:r w:rsidRPr="00913935">
        <w:rPr>
          <w:rStyle w:val="StyleBoldUnderline"/>
        </w:rPr>
        <w:t>In presidential campaign after presidential campaign, candidates (especially those representing the party not controlling the White House</w:t>
      </w:r>
      <w:r w:rsidRPr="00913935">
        <w:rPr>
          <w:sz w:val="16"/>
        </w:rPr>
        <w:t xml:space="preserve">) either neglect the issue or </w:t>
      </w:r>
      <w:r w:rsidRPr="00913935">
        <w:rPr>
          <w:rStyle w:val="Emphasis"/>
        </w:rPr>
        <w:t>play the role of demagogue.</w:t>
      </w:r>
      <w:r w:rsidRPr="00913935">
        <w:rPr>
          <w:sz w:val="16"/>
        </w:rPr>
        <w:t xml:space="preserve"> In the 1980 campaign, </w:t>
      </w:r>
      <w:r w:rsidRPr="00913935">
        <w:rPr>
          <w:sz w:val="16"/>
        </w:rPr>
        <w:lastRenderedPageBreak/>
        <w:t xml:space="preserve">Ronald </w:t>
      </w:r>
      <w:r w:rsidRPr="00913935">
        <w:rPr>
          <w:rStyle w:val="StyleBoldUnderline"/>
        </w:rPr>
        <w:t>Reagan criticized</w:t>
      </w:r>
      <w:r w:rsidRPr="00913935">
        <w:rPr>
          <w:sz w:val="16"/>
        </w:rPr>
        <w:t xml:space="preserve"> Jimmy </w:t>
      </w:r>
      <w:r w:rsidRPr="00913935">
        <w:rPr>
          <w:rStyle w:val="StyleBoldUnderline"/>
        </w:rPr>
        <w:t>Carter’s administration for “abandoning” Taiwan and establishing diplomatic relations with Beijing</w:t>
      </w:r>
      <w:r w:rsidRPr="00913935">
        <w:rPr>
          <w:sz w:val="16"/>
        </w:rPr>
        <w:t xml:space="preserve">. Twelve years later, candidates Bill </w:t>
      </w:r>
      <w:r w:rsidRPr="00913935">
        <w:rPr>
          <w:rStyle w:val="StyleBoldUnderline"/>
        </w:rPr>
        <w:t>Clinton and</w:t>
      </w:r>
      <w:r w:rsidRPr="00913935">
        <w:rPr>
          <w:sz w:val="16"/>
        </w:rPr>
        <w:t xml:space="preserve"> Ross </w:t>
      </w:r>
      <w:r w:rsidRPr="00913935">
        <w:rPr>
          <w:rStyle w:val="StyleBoldUnderline"/>
        </w:rPr>
        <w:t>Perot</w:t>
      </w:r>
      <w:r w:rsidRPr="00913935">
        <w:rPr>
          <w:sz w:val="16"/>
        </w:rPr>
        <w:t xml:space="preserve"> vied with each other to </w:t>
      </w:r>
      <w:r w:rsidRPr="00913935">
        <w:rPr>
          <w:rStyle w:val="StyleBoldUnderline"/>
        </w:rPr>
        <w:t xml:space="preserve">accuse </w:t>
      </w:r>
      <w:r w:rsidRPr="00913935">
        <w:rPr>
          <w:sz w:val="16"/>
        </w:rPr>
        <w:t xml:space="preserve">President George H. W. </w:t>
      </w:r>
      <w:r w:rsidRPr="00913935">
        <w:rPr>
          <w:rStyle w:val="StyleBoldUnderline"/>
        </w:rPr>
        <w:t>Bush of being too soft on China</w:t>
      </w:r>
      <w:r w:rsidRPr="00913935">
        <w:rPr>
          <w:sz w:val="16"/>
        </w:rPr>
        <w:t xml:space="preserve">. Repeatedly citing the Tiananmen Square bloodshed, Clinton referred to Chinese leaders as “the butchers of Beijing.” During the 2000 campaign, George W. Bush viewed China as a worrisome “strategic competitor,” rather than an economic partner of the United States. The good news is that once in office the new presidents continued the responsible, pragmatic policies toward China first developed by Richard Nixon and Henry Kissinger. The inflammatory campaign rhetoric was quickly discarded. That will likely be the case this time as well. The bilateral economic relationship is simply too valuable to jeopardize by imprudent White House actions. But </w:t>
      </w:r>
      <w:r w:rsidRPr="00913935">
        <w:rPr>
          <w:rStyle w:val="StyleBoldUnderline"/>
        </w:rPr>
        <w:t xml:space="preserve">campaign posturing, even if not meant seriously, </w:t>
      </w:r>
      <w:r w:rsidRPr="00913935">
        <w:rPr>
          <w:rStyle w:val="Emphasis"/>
        </w:rPr>
        <w:t>creates needless suspicions and resentment in U.S.-China relations</w:t>
      </w:r>
      <w:r w:rsidRPr="00913935">
        <w:rPr>
          <w:rStyle w:val="StyleBoldUnderline"/>
        </w:rPr>
        <w:t>.</w:t>
      </w:r>
      <w:r w:rsidRPr="00913935">
        <w:rPr>
          <w:sz w:val="16"/>
        </w:rPr>
        <w:t xml:space="preserve"> Presidential candidates need to remember that preserving a cordial relationship with China must be a top U.S. foreign policy priority. Bilateral cooperation enables China and the United States to foster global strategic stability and economic prosperity. Conversely, </w:t>
      </w:r>
      <w:r w:rsidRPr="00913935">
        <w:rPr>
          <w:rStyle w:val="StyleBoldUnderline"/>
        </w:rPr>
        <w:t xml:space="preserve">a breakdown of the relationship would lead to </w:t>
      </w:r>
      <w:r w:rsidRPr="00913935">
        <w:rPr>
          <w:rStyle w:val="Emphasis"/>
        </w:rPr>
        <w:t>unpleasant and possibly catastrophic global consequences</w:t>
      </w:r>
      <w:r w:rsidRPr="00913935">
        <w:rPr>
          <w:sz w:val="16"/>
        </w:rPr>
        <w:t>. Policy toward China is far too important for candidates either to ignore or demagogue. Unfortunately, the current crop of presidential aspirants seems determined to do one or the other.</w:t>
      </w:r>
    </w:p>
    <w:p w14:paraId="12EA9E1F" w14:textId="77777777" w:rsidR="00AB4EC8" w:rsidRPr="00913935" w:rsidRDefault="00AB4EC8" w:rsidP="00AB4EC8"/>
    <w:p w14:paraId="679968B8" w14:textId="77777777" w:rsidR="00AB4EC8" w:rsidRPr="00913935" w:rsidRDefault="00AB4EC8" w:rsidP="006A48F1">
      <w:pPr>
        <w:rPr>
          <w:sz w:val="16"/>
        </w:rPr>
      </w:pPr>
    </w:p>
    <w:p w14:paraId="268AEC47" w14:textId="77777777" w:rsidR="006A48F1" w:rsidRPr="00913935" w:rsidRDefault="006A48F1" w:rsidP="006A48F1">
      <w:pPr>
        <w:pStyle w:val="Heading4"/>
      </w:pPr>
      <w:r w:rsidRPr="00913935">
        <w:t>Trump win causes US-China nuclear war</w:t>
      </w:r>
    </w:p>
    <w:p w14:paraId="3A97300B" w14:textId="77777777" w:rsidR="006A48F1" w:rsidRPr="00913935" w:rsidRDefault="006A48F1" w:rsidP="006A48F1">
      <w:r w:rsidRPr="00913935">
        <w:rPr>
          <w:rStyle w:val="StyleStyleBold12pt"/>
        </w:rPr>
        <w:t>Ash 15</w:t>
      </w:r>
      <w:r w:rsidRPr="00913935">
        <w:t>,10-16-2015 (Timothy Garton, "If US relations with China turn sour, there will probably be war," Guardian, http://www.theguardian.com/commentisfree/2015/oct/16/us-relations-china-war-america) MattG</w:t>
      </w:r>
    </w:p>
    <w:p w14:paraId="551ADE13" w14:textId="77777777" w:rsidR="006A48F1" w:rsidRPr="00913935" w:rsidRDefault="006A48F1" w:rsidP="006A48F1">
      <w:pPr>
        <w:rPr>
          <w:sz w:val="14"/>
        </w:rPr>
      </w:pPr>
      <w:r w:rsidRPr="00913935">
        <w:rPr>
          <w:rStyle w:val="StyleBoldUnderline"/>
        </w:rPr>
        <w:t xml:space="preserve">What is </w:t>
      </w:r>
      <w:r w:rsidRPr="00913935">
        <w:rPr>
          <w:rStyle w:val="Emphasis"/>
        </w:rPr>
        <w:t>the biggest challenge facing the next president</w:t>
      </w:r>
      <w:r w:rsidRPr="00913935">
        <w:rPr>
          <w:rStyle w:val="StyleBoldUnderline"/>
        </w:rPr>
        <w:t xml:space="preserve"> of the United States? How to deal with </w:t>
      </w:r>
      <w:r w:rsidRPr="00913935">
        <w:rPr>
          <w:rStyle w:val="Emphasis"/>
        </w:rPr>
        <w:t>China</w:t>
      </w:r>
      <w:r w:rsidRPr="00913935">
        <w:rPr>
          <w:rStyle w:val="StyleBoldUnderline"/>
        </w:rPr>
        <w:t>.</w:t>
      </w:r>
      <w:r w:rsidRPr="00913935">
        <w:rPr>
          <w:sz w:val="14"/>
        </w:rPr>
        <w:t xml:space="preserve"> The relationship between the emerging and the enduring superpower is </w:t>
      </w:r>
      <w:r w:rsidRPr="00913935">
        <w:rPr>
          <w:rStyle w:val="StyleBoldUnderline"/>
        </w:rPr>
        <w:t xml:space="preserve">the greatest geopolitical question of our time. If Washington and Beijing do not get it right, there will probably be </w:t>
      </w:r>
      <w:r w:rsidRPr="00913935">
        <w:rPr>
          <w:rStyle w:val="Emphasis"/>
        </w:rPr>
        <w:t>war</w:t>
      </w:r>
      <w:r w:rsidRPr="00913935">
        <w:rPr>
          <w:sz w:val="14"/>
        </w:rPr>
        <w:t xml:space="preserve"> somewhere </w:t>
      </w:r>
      <w:r w:rsidRPr="00913935">
        <w:rPr>
          <w:rStyle w:val="StyleBoldUnderline"/>
        </w:rPr>
        <w:t>in Asia</w:t>
      </w:r>
      <w:r w:rsidRPr="00913935">
        <w:rPr>
          <w:sz w:val="14"/>
        </w:rPr>
        <w:t xml:space="preserve"> some time over the next decade. Vladimir Putin’s neo-imperialist </w:t>
      </w:r>
      <w:r w:rsidRPr="00913935">
        <w:rPr>
          <w:rStyle w:val="StyleBoldUnderline"/>
        </w:rPr>
        <w:t>Russia and the</w:t>
      </w:r>
      <w:r w:rsidRPr="00913935">
        <w:rPr>
          <w:sz w:val="14"/>
        </w:rPr>
        <w:t xml:space="preserve"> brutality </w:t>
      </w:r>
      <w:r w:rsidRPr="00913935">
        <w:t>of</w:t>
      </w:r>
      <w:r w:rsidRPr="00913935">
        <w:rPr>
          <w:rStyle w:val="StyleBoldUnderline"/>
        </w:rPr>
        <w:t xml:space="preserve"> Islamic State are medium-sized regional challenges by comparison</w:t>
      </w:r>
      <w:r w:rsidRPr="00913935">
        <w:rPr>
          <w:sz w:val="14"/>
        </w:rPr>
        <w:t xml:space="preserve">. </w:t>
      </w:r>
      <w:r w:rsidRPr="00913935">
        <w:rPr>
          <w:rStyle w:val="StyleBoldUnderline"/>
        </w:rPr>
        <w:t>Climate change and the world economy cannot be managed without American-Chinese cooperation</w:t>
      </w:r>
      <w:r w:rsidRPr="00913935">
        <w:rPr>
          <w:sz w:val="14"/>
        </w:rPr>
        <w:t xml:space="preserve">. All this demands a bipartisan American grand strategy for the next 20 years, but US politics seems incapable of generating anything more than a partisan soundbite for the next 20 minutes. </w:t>
      </w:r>
      <w:r w:rsidRPr="00913935">
        <w:rPr>
          <w:rStyle w:val="StyleBoldUnderline"/>
        </w:rPr>
        <w:t>In the South China Sea, China has</w:t>
      </w:r>
      <w:r w:rsidRPr="00913935">
        <w:rPr>
          <w:sz w:val="14"/>
        </w:rPr>
        <w:t xml:space="preserve">, by massive dredging operations, turned submerged reefs with names out of the novels of Joseph Conrad – Mischief Reef, Fiery Cross Reef – into artificial islands, and is completing a 3,000m runway on Fiery Cross. President </w:t>
      </w:r>
      <w:r w:rsidRPr="00913935">
        <w:rPr>
          <w:rStyle w:val="StyleBoldUnderline"/>
        </w:rPr>
        <w:t>Xi</w:t>
      </w:r>
      <w:r w:rsidRPr="00913935">
        <w:rPr>
          <w:sz w:val="14"/>
        </w:rPr>
        <w:t xml:space="preserve"> Jinpingrecently </w:t>
      </w:r>
      <w:r w:rsidRPr="00913935">
        <w:rPr>
          <w:rStyle w:val="StyleBoldUnderline"/>
        </w:rPr>
        <w:t>presided over a</w:t>
      </w:r>
      <w:r w:rsidRPr="00913935">
        <w:rPr>
          <w:sz w:val="14"/>
        </w:rPr>
        <w:t xml:space="preserve"> massive, </w:t>
      </w:r>
      <w:r w:rsidRPr="00913935">
        <w:rPr>
          <w:rStyle w:val="StyleBoldUnderline"/>
        </w:rPr>
        <w:t>Kremlin-style parade of China’s military force</w:t>
      </w:r>
      <w:r w:rsidRPr="00913935">
        <w:rPr>
          <w:sz w:val="14"/>
        </w:rPr>
        <w:t xml:space="preserve">, with Putin standing beside him as an honoured guest. In support of its claim to a vast area of the South China Sea, within its “nine-dash-line”, China has rammed Philippine fishing boats andbuzzed a US spy plane. The US has responded by telling its Asian allies that it will run “freedom of navigation” patrols past the disputed islands. Interestingly, when Chinese warships sailed through US territorial waters around the Aleutian islands last month, the US military reacted coolly, saying the Chinese naval vessels passed “in a manner consistent with international law”. The technical term for this is “innocent passage”. So now watch out for the Chinese reaction when US warships make innocent passage past Fiery Cross or Mischief Reef. Battleships sailing defiantly past disputed islands: what century are we in? All this is bubbling up while Xi is firmly in control at home, with no immediate domestic crisis. But </w:t>
      </w:r>
      <w:r w:rsidRPr="00913935">
        <w:rPr>
          <w:rStyle w:val="StyleBoldUnderline"/>
        </w:rPr>
        <w:t xml:space="preserve">the Chinese Communist party does face a long-term </w:t>
      </w:r>
      <w:r w:rsidRPr="00913935">
        <w:rPr>
          <w:rStyle w:val="Emphasis"/>
        </w:rPr>
        <w:t>legitimation crisis</w:t>
      </w:r>
      <w:r w:rsidRPr="00913935">
        <w:rPr>
          <w:sz w:val="14"/>
        </w:rPr>
        <w:t xml:space="preserve">. </w:t>
      </w:r>
      <w:r w:rsidRPr="00913935">
        <w:rPr>
          <w:rStyle w:val="StyleBoldUnderline"/>
        </w:rPr>
        <w:t>For decades, it has derived political legitimacy from impressive economic growth, which is now slowing down</w:t>
      </w:r>
      <w:r w:rsidRPr="00913935">
        <w:rPr>
          <w:sz w:val="14"/>
        </w:rPr>
        <w:t xml:space="preserve">. I believe </w:t>
      </w:r>
      <w:r w:rsidRPr="00913935">
        <w:rPr>
          <w:rStyle w:val="StyleBoldUnderline"/>
        </w:rPr>
        <w:t>Xi is</w:t>
      </w:r>
      <w:r w:rsidRPr="00913935">
        <w:rPr>
          <w:sz w:val="14"/>
        </w:rPr>
        <w:t xml:space="preserve"> </w:t>
      </w:r>
      <w:r w:rsidRPr="00913935">
        <w:rPr>
          <w:rStyle w:val="StyleBoldUnderline"/>
        </w:rPr>
        <w:t>making a massive Leninist gamble</w:t>
      </w:r>
      <w:r w:rsidRPr="00913935">
        <w:rPr>
          <w:sz w:val="14"/>
        </w:rPr>
        <w:t xml:space="preserve"> that reasserted single-party rule can manage the development of a complex, maturing economy and satisfy the growing expectations of an increasingly educated, urban and informed society. The Chinese leadership’s crude attempt to command the Chinese stock markets to rally earlier this year, reminiscent of King Canute’s confrontation with the incoming tide, is not encouraging. They can almost certainly keep the lid on for several years but, as always happens when necessary reform is postponed, the eventual crisis will be larger. At that point, </w:t>
      </w:r>
      <w:r w:rsidRPr="00913935">
        <w:rPr>
          <w:rStyle w:val="StyleBoldUnderline"/>
        </w:rPr>
        <w:t xml:space="preserve">the temptation for the Communist party leadership to play the </w:t>
      </w:r>
      <w:r w:rsidRPr="00913935">
        <w:rPr>
          <w:rStyle w:val="Emphasis"/>
        </w:rPr>
        <w:t>nationalist card</w:t>
      </w:r>
      <w:r w:rsidRPr="00913935">
        <w:rPr>
          <w:rStyle w:val="StyleBoldUnderline"/>
        </w:rPr>
        <w:t xml:space="preserve">, perhaps with an actual </w:t>
      </w:r>
      <w:r w:rsidRPr="00913935">
        <w:rPr>
          <w:rStyle w:val="Emphasis"/>
        </w:rPr>
        <w:t>military</w:t>
      </w:r>
      <w:r w:rsidRPr="00913935">
        <w:rPr>
          <w:rStyle w:val="StyleBoldUnderline"/>
        </w:rPr>
        <w:t xml:space="preserve"> move,</w:t>
      </w:r>
      <w:r w:rsidRPr="00913935">
        <w:rPr>
          <w:sz w:val="14"/>
        </w:rPr>
        <w:t xml:space="preserve"> Galtieri-style, against one of China’s Malvinas/Falkland Islands, </w:t>
      </w:r>
      <w:r w:rsidRPr="00913935">
        <w:rPr>
          <w:rStyle w:val="StyleBoldUnderline"/>
        </w:rPr>
        <w:t xml:space="preserve">would be very </w:t>
      </w:r>
      <w:r w:rsidRPr="00913935">
        <w:rPr>
          <w:rStyle w:val="Emphasis"/>
        </w:rPr>
        <w:t>strong</w:t>
      </w:r>
      <w:r w:rsidRPr="00913935">
        <w:rPr>
          <w:sz w:val="14"/>
        </w:rPr>
        <w:t xml:space="preserve">. Probably this would not be a direct confrontation with a formal US ally, but </w:t>
      </w:r>
      <w:r w:rsidRPr="00913935">
        <w:rPr>
          <w:rStyle w:val="StyleBoldUnderline"/>
        </w:rPr>
        <w:t xml:space="preserve">the </w:t>
      </w:r>
      <w:r w:rsidRPr="00913935">
        <w:rPr>
          <w:rStyle w:val="Emphasis"/>
        </w:rPr>
        <w:t>risks of miscalculation and escalation would be high</w:t>
      </w:r>
      <w:r w:rsidRPr="00913935">
        <w:rPr>
          <w:rStyle w:val="StyleBoldUnderline"/>
        </w:rPr>
        <w:t>.</w:t>
      </w:r>
      <w:r w:rsidRPr="00913935">
        <w:rPr>
          <w:sz w:val="14"/>
        </w:rPr>
        <w:t xml:space="preserve"> </w:t>
      </w:r>
      <w:r w:rsidRPr="00913935">
        <w:rPr>
          <w:rStyle w:val="StyleBoldUnderline"/>
        </w:rPr>
        <w:t xml:space="preserve">With angry, nationalist public opinion in both countries, neither the Chinese nor the American leader could be seen to lose, and </w:t>
      </w:r>
      <w:r w:rsidRPr="00913935">
        <w:rPr>
          <w:rStyle w:val="Emphasis"/>
        </w:rPr>
        <w:t>both sides have nuclear weapons</w:t>
      </w:r>
      <w:r w:rsidRPr="00913935">
        <w:rPr>
          <w:sz w:val="14"/>
        </w:rPr>
        <w:t xml:space="preserve">. This is not idle scaremongering; it’s something the US military, intelligence and thinktank communities </w:t>
      </w:r>
      <w:r w:rsidRPr="00913935">
        <w:rPr>
          <w:sz w:val="14"/>
        </w:rPr>
        <w:lastRenderedPageBreak/>
        <w:t xml:space="preserve">think about all the time, in order to avoid it. Precisely because China’s future course will mainly depend on forces within the country, beyond Washington’s control, the </w:t>
      </w:r>
      <w:r w:rsidRPr="00913935">
        <w:rPr>
          <w:rStyle w:val="StyleBoldUnderline"/>
        </w:rPr>
        <w:t>U</w:t>
      </w:r>
      <w:r w:rsidRPr="00913935">
        <w:rPr>
          <w:sz w:val="14"/>
        </w:rPr>
        <w:t xml:space="preserve">nited </w:t>
      </w:r>
      <w:r w:rsidRPr="00913935">
        <w:rPr>
          <w:rStyle w:val="StyleBoldUnderline"/>
        </w:rPr>
        <w:t>S</w:t>
      </w:r>
      <w:r w:rsidRPr="00913935">
        <w:rPr>
          <w:sz w:val="14"/>
        </w:rPr>
        <w:t xml:space="preserve">tates </w:t>
      </w:r>
      <w:r w:rsidRPr="00913935">
        <w:rPr>
          <w:rStyle w:val="StyleBoldUnderline"/>
        </w:rPr>
        <w:t>needs a wise, consistent, strategic deployment of all the instruments at its disposal.</w:t>
      </w:r>
      <w:r w:rsidRPr="00913935">
        <w:rPr>
          <w:sz w:val="14"/>
        </w:rPr>
        <w:t xml:space="preserve"> This should be something like the “twin track” strategy adopted by the west during the last two decades of the cold war (although obviously not expecting it to end the same way). On the one hand, there should be no room for doubt in Chinese minds about what the US will accept militarily. US policy should be the opposite of what Barack Obama did over Syria (declare a “red line” and then allow Bashar al-Assad to walk across it with impunity). In China’s case, the US should declare no public red lines but in private communication, and through deeds that speak louder than words, make it clear that they exist. At the same time </w:t>
      </w:r>
      <w:r w:rsidRPr="00913935">
        <w:rPr>
          <w:rStyle w:val="StyleBoldUnderline"/>
        </w:rPr>
        <w:t>Washington should redouble its attempts at constructive engagement</w:t>
      </w:r>
      <w:r w:rsidRPr="00913935">
        <w:rPr>
          <w:sz w:val="14"/>
        </w:rPr>
        <w:t xml:space="preserve">. </w:t>
      </w:r>
      <w:r w:rsidRPr="00913935">
        <w:rPr>
          <w:rStyle w:val="StyleBoldUnderline"/>
        </w:rPr>
        <w:t xml:space="preserve">There should be intensive efforts to find shared ground on climate change, the world economy and geopolitical issues from North Korea to Syria. </w:t>
      </w:r>
      <w:r w:rsidRPr="00913935">
        <w:rPr>
          <w:sz w:val="14"/>
        </w:rPr>
        <w:t xml:space="preserve">The intensive business ties that already exist should buttress the relationship. There is already an extraordinary people-to-people relationship, embracing many millions of better-off Chinese who have studied, worked and lived in the west. </w:t>
      </w:r>
      <w:r w:rsidRPr="00913935">
        <w:rPr>
          <w:rStyle w:val="StyleBoldUnderline"/>
        </w:rPr>
        <w:t>This strategy should be coordinated with key US allies who have their own major relationships with China</w:t>
      </w:r>
      <w:r w:rsidRPr="00913935">
        <w:rPr>
          <w:sz w:val="14"/>
        </w:rPr>
        <w:t xml:space="preserve">, such as Australia, Germany and Britain, which will welcome Xi on a state visit next week. The China expert Orville Schell suggests </w:t>
      </w:r>
      <w:r w:rsidRPr="00913935">
        <w:rPr>
          <w:sz w:val="16"/>
          <w:szCs w:val="16"/>
        </w:rPr>
        <w:t>that</w:t>
      </w:r>
      <w:r w:rsidRPr="00913935">
        <w:rPr>
          <w:rStyle w:val="StyleBoldUnderline"/>
        </w:rPr>
        <w:t xml:space="preserve"> the next US president should appoint a high-level special envoy to China.</w:t>
      </w:r>
      <w:r w:rsidRPr="00913935">
        <w:rPr>
          <w:sz w:val="14"/>
        </w:rPr>
        <w:t xml:space="preserve"> President Hillary </w:t>
      </w:r>
      <w:r w:rsidRPr="00913935">
        <w:rPr>
          <w:rStyle w:val="StyleBoldUnderline"/>
        </w:rPr>
        <w:t>Clinton</w:t>
      </w:r>
      <w:r w:rsidRPr="00913935">
        <w:rPr>
          <w:sz w:val="14"/>
        </w:rPr>
        <w:t xml:space="preserve">, he argues – tongue only half in cheek – </w:t>
      </w:r>
      <w:r w:rsidRPr="00913935">
        <w:rPr>
          <w:rStyle w:val="StyleBoldUnderline"/>
        </w:rPr>
        <w:t xml:space="preserve">would have the perfect candidate in Bill Clinton, who has the </w:t>
      </w:r>
      <w:r w:rsidRPr="00913935">
        <w:rPr>
          <w:rStyle w:val="Emphasis"/>
        </w:rPr>
        <w:t>prestige</w:t>
      </w:r>
      <w:r w:rsidRPr="00913935">
        <w:rPr>
          <w:rStyle w:val="StyleBoldUnderline"/>
        </w:rPr>
        <w:t xml:space="preserve"> of a former president, the </w:t>
      </w:r>
      <w:r w:rsidRPr="00913935">
        <w:rPr>
          <w:rStyle w:val="Emphasis"/>
        </w:rPr>
        <w:t>experience</w:t>
      </w:r>
      <w:r w:rsidRPr="00913935">
        <w:rPr>
          <w:rStyle w:val="StyleBoldUnderline"/>
        </w:rPr>
        <w:t xml:space="preserve">, and negotiating </w:t>
      </w:r>
      <w:r w:rsidRPr="00913935">
        <w:rPr>
          <w:rStyle w:val="Emphasis"/>
        </w:rPr>
        <w:t>skills</w:t>
      </w:r>
      <w:r w:rsidRPr="00913935">
        <w:rPr>
          <w:rStyle w:val="StyleBoldUnderline"/>
        </w:rPr>
        <w:t>.</w:t>
      </w:r>
      <w:r w:rsidRPr="00913935">
        <w:rPr>
          <w:sz w:val="14"/>
        </w:rPr>
        <w:t xml:space="preserve"> President Marco Rubio could offer the job to Jeb Bush, whose father was US envoy to Beijing in 1974–75 and whose brother, George W, presided over a good relationship with China. As it looks at the moment, all this is pie in the sky. </w:t>
      </w:r>
      <w:r w:rsidRPr="00913935">
        <w:rPr>
          <w:rStyle w:val="Emphasis"/>
        </w:rPr>
        <w:t>Republican</w:t>
      </w:r>
      <w:r w:rsidRPr="00913935">
        <w:rPr>
          <w:rStyle w:val="StyleBoldUnderline"/>
        </w:rPr>
        <w:t xml:space="preserve"> presidential </w:t>
      </w:r>
      <w:r w:rsidRPr="00913935">
        <w:rPr>
          <w:rStyle w:val="Emphasis"/>
        </w:rPr>
        <w:t>candidates make</w:t>
      </w:r>
      <w:r w:rsidRPr="00913935">
        <w:rPr>
          <w:rStyle w:val="StyleBoldUnderline"/>
        </w:rPr>
        <w:t xml:space="preserve"> only the most random, sometimes </w:t>
      </w:r>
      <w:r w:rsidRPr="00913935">
        <w:rPr>
          <w:rStyle w:val="Emphasis"/>
        </w:rPr>
        <w:t>wild, comments about China</w:t>
      </w:r>
      <w:r w:rsidRPr="00913935">
        <w:rPr>
          <w:sz w:val="14"/>
        </w:rPr>
        <w:t xml:space="preserve">. Dr Ben Carson tweets a photograph of a US aircraft carrier with the words “This is How to Compete with China”. </w:t>
      </w:r>
      <w:r w:rsidRPr="00913935">
        <w:rPr>
          <w:rStyle w:val="StyleBoldUnderline"/>
        </w:rPr>
        <w:t xml:space="preserve">With a mixture of </w:t>
      </w:r>
      <w:r w:rsidRPr="00913935">
        <w:rPr>
          <w:rStyle w:val="Emphasis"/>
        </w:rPr>
        <w:t>invincible ignorance and</w:t>
      </w:r>
      <w:r w:rsidRPr="00913935">
        <w:rPr>
          <w:rStyle w:val="StyleBoldUnderline"/>
        </w:rPr>
        <w:t xml:space="preserve"> </w:t>
      </w:r>
      <w:r w:rsidRPr="00913935">
        <w:rPr>
          <w:rStyle w:val="Emphasis"/>
        </w:rPr>
        <w:t>bluster</w:t>
      </w:r>
      <w:r w:rsidRPr="00913935">
        <w:rPr>
          <w:sz w:val="14"/>
        </w:rPr>
        <w:t xml:space="preserve">, Donald </w:t>
      </w:r>
      <w:r w:rsidRPr="00913935">
        <w:rPr>
          <w:rStyle w:val="StyleBoldUnderline"/>
        </w:rPr>
        <w:t xml:space="preserve">Trump suggests the trouble is that China’s leaders don’t respect Obama. But if Xi just sat down for a couple of beers with dealmaker Trump, all would be well. </w:t>
      </w:r>
      <w:r w:rsidRPr="00913935">
        <w:rPr>
          <w:sz w:val="14"/>
        </w:rPr>
        <w:t xml:space="preserve">And Hillary </w:t>
      </w:r>
      <w:r w:rsidRPr="00913935">
        <w:rPr>
          <w:rStyle w:val="Emphasis"/>
        </w:rPr>
        <w:t>Clinton</w:t>
      </w:r>
      <w:r w:rsidRPr="00913935">
        <w:rPr>
          <w:sz w:val="14"/>
        </w:rPr>
        <w:t xml:space="preserve">, </w:t>
      </w:r>
      <w:r w:rsidRPr="00913935">
        <w:rPr>
          <w:rStyle w:val="Emphasis"/>
        </w:rPr>
        <w:t>the one candidate with serious policy experience of China</w:t>
      </w:r>
      <w:r w:rsidRPr="00913935">
        <w:rPr>
          <w:sz w:val="14"/>
        </w:rPr>
        <w:t>? This week, she shamelessly reversed her position on the Trans-Pacific Partnership, the major trade deal with Asia which she has emphatically supported for many years and when secretary of state described as “the gold standard in trade agreements”. Her volte face is made for transparently opportunistic reasons, to pick up the Democrat labour union and protectionist votes that are currently going to Bernie Sanders, who vows to defeat the “bad trade deal”.</w:t>
      </w:r>
    </w:p>
    <w:p w14:paraId="02C67511" w14:textId="77777777" w:rsidR="006A48F1" w:rsidRPr="00913935" w:rsidRDefault="006A48F1" w:rsidP="006A48F1"/>
    <w:p w14:paraId="1285D1D0" w14:textId="77777777" w:rsidR="006A48F1" w:rsidRPr="00913935" w:rsidRDefault="006A48F1" w:rsidP="006A48F1">
      <w:pPr>
        <w:rPr>
          <w:sz w:val="16"/>
        </w:rPr>
      </w:pPr>
    </w:p>
    <w:p w14:paraId="32CEDABA" w14:textId="77777777" w:rsidR="006A48F1" w:rsidRPr="00913935" w:rsidRDefault="006A48F1" w:rsidP="006A48F1">
      <w:pPr>
        <w:rPr>
          <w:sz w:val="16"/>
        </w:rPr>
      </w:pPr>
    </w:p>
    <w:p w14:paraId="44A9EAF6" w14:textId="77777777" w:rsidR="006A48F1" w:rsidRPr="00913935" w:rsidRDefault="006A48F1" w:rsidP="006A48F1">
      <w:pPr>
        <w:pStyle w:val="Heading3"/>
      </w:pPr>
      <w:r w:rsidRPr="00913935">
        <w:lastRenderedPageBreak/>
        <w:t xml:space="preserve">Turns Case – Warming </w:t>
      </w:r>
    </w:p>
    <w:p w14:paraId="45A7AD98" w14:textId="77777777" w:rsidR="006A48F1" w:rsidRPr="00913935" w:rsidRDefault="006A48F1" w:rsidP="006A48F1">
      <w:pPr>
        <w:pStyle w:val="Heading4"/>
      </w:pPr>
      <w:r w:rsidRPr="00913935">
        <w:t>Trump collapses Climate talks – causes runaway warming.</w:t>
      </w:r>
    </w:p>
    <w:p w14:paraId="727F3712" w14:textId="4CF127CA" w:rsidR="00EB5090" w:rsidRPr="00913935" w:rsidRDefault="00EB5090" w:rsidP="00EB5090">
      <w:r w:rsidRPr="00913935">
        <w:rPr>
          <w:rStyle w:val="StyleStyleBold12pt"/>
        </w:rPr>
        <w:t>Cho, 5/18</w:t>
      </w:r>
      <w:r w:rsidRPr="00913935">
        <w:t xml:space="preserve"> – freelance environmental writer [Renee, “Trump vs. Clinton: What the Election Could Mean for Climate Policy May 18 2016 http://blogs.ei.columbia.edu/2016/05/18/trump-vs-clinton-what-their-stances-on-climate-change-could-mean-for-the-paris-accord-and-the-planet/]</w:t>
      </w:r>
    </w:p>
    <w:p w14:paraId="19C34565" w14:textId="4E432E6C" w:rsidR="006A48F1" w:rsidRPr="00913935" w:rsidRDefault="006A48F1" w:rsidP="006A48F1">
      <w:pPr>
        <w:rPr>
          <w:sz w:val="26"/>
          <w:u w:val="single"/>
        </w:rPr>
      </w:pPr>
      <w:r w:rsidRPr="00913935">
        <w:rPr>
          <w:rStyle w:val="StyleBoldUnderline"/>
        </w:rPr>
        <w:t>The outcome of this year’s presidential election could have far-reaching implications for the fate of our planet</w:t>
      </w:r>
      <w:r w:rsidRPr="00913935">
        <w:rPr>
          <w:sz w:val="16"/>
        </w:rPr>
        <w:t xml:space="preserve"> because the two presumptive candidates, Democrat Hillary Clinton and Republican Donald Trump, have very different ideas about climate change.</w:t>
      </w:r>
      <w:r w:rsidR="00AB4EC8" w:rsidRPr="00913935">
        <w:rPr>
          <w:sz w:val="16"/>
        </w:rPr>
        <w:t xml:space="preserve"> </w:t>
      </w:r>
      <w:r w:rsidRPr="00913935">
        <w:rPr>
          <w:sz w:val="16"/>
        </w:rPr>
        <w:t xml:space="preserve">According to a March Gallup poll, </w:t>
      </w:r>
      <w:r w:rsidRPr="00913935">
        <w:rPr>
          <w:rStyle w:val="StyleBoldUnderline"/>
        </w:rPr>
        <w:t>64 percent of Americans are worried about global warming</w:t>
      </w:r>
      <w:r w:rsidRPr="00913935">
        <w:rPr>
          <w:sz w:val="16"/>
        </w:rPr>
        <w:t xml:space="preserve">, up almost 10 percent from last year. A new report from the Yale Program on Climate Change Communication found that </w:t>
      </w:r>
      <w:r w:rsidRPr="00913935">
        <w:rPr>
          <w:rStyle w:val="StyleBoldUnderline"/>
        </w:rPr>
        <w:t>92 percent of Hillary Clinton supporters and 56 percent of Donald Trump supporters believe global warming is occurring;</w:t>
      </w:r>
      <w:r w:rsidRPr="00913935">
        <w:rPr>
          <w:sz w:val="16"/>
        </w:rPr>
        <w:t xml:space="preserve"> moreover supporters of both candidates are more likely to vote for a candidate who strongly supports taking action on climate change.</w:t>
      </w:r>
      <w:r w:rsidR="00AB4EC8" w:rsidRPr="00913935">
        <w:rPr>
          <w:sz w:val="16"/>
        </w:rPr>
        <w:t xml:space="preserve"> </w:t>
      </w:r>
      <w:r w:rsidRPr="00913935">
        <w:rPr>
          <w:sz w:val="16"/>
        </w:rPr>
        <w:t>If elected, what, if anything, would the two candidates be likely to do about the Paris climate accord and climate change? Two experts from the Earth Institute weigh in on the implications of Trump and Clinton’s stances and proposed policies.</w:t>
      </w:r>
      <w:r w:rsidR="00AB4EC8" w:rsidRPr="00913935">
        <w:rPr>
          <w:sz w:val="16"/>
        </w:rPr>
        <w:t xml:space="preserve"> </w:t>
      </w:r>
      <w:r w:rsidRPr="00913935">
        <w:rPr>
          <w:sz w:val="16"/>
        </w:rPr>
        <w:t xml:space="preserve">On May 26, discussing his energy policy, </w:t>
      </w:r>
      <w:r w:rsidRPr="00913935">
        <w:rPr>
          <w:rStyle w:val="StyleBoldUnderline"/>
        </w:rPr>
        <w:t>Trump said, “We’re going to cancel the Paris climate agreement.”</w:t>
      </w:r>
      <w:r w:rsidR="00AB4EC8" w:rsidRPr="00913935">
        <w:rPr>
          <w:rStyle w:val="StyleBoldUnderline"/>
        </w:rPr>
        <w:t xml:space="preserve"> </w:t>
      </w:r>
      <w:r w:rsidRPr="00913935">
        <w:rPr>
          <w:rStyle w:val="StyleBoldUnderline"/>
        </w:rPr>
        <w:t>He claims the agreement is one-sided and bad for the U.S. Trump does not believe China</w:t>
      </w:r>
      <w:r w:rsidRPr="00913935">
        <w:rPr>
          <w:sz w:val="16"/>
        </w:rPr>
        <w:t xml:space="preserve">, currently the world’s largest emitter of CO2, or other countries will </w:t>
      </w:r>
      <w:r w:rsidRPr="00913935">
        <w:rPr>
          <w:rStyle w:val="StyleBoldUnderline"/>
        </w:rPr>
        <w:t>keep their commitments under the Paris agreement</w:t>
      </w:r>
      <w:r w:rsidRPr="00913935">
        <w:rPr>
          <w:sz w:val="16"/>
        </w:rPr>
        <w:t>. “Not a big fan because other countries don’t adhere to it, and China doesn’t adhere to it, and China’s spewing into the atmosphere,” he said.</w:t>
      </w:r>
      <w:r w:rsidR="00AB4EC8" w:rsidRPr="00913935">
        <w:rPr>
          <w:sz w:val="16"/>
        </w:rPr>
        <w:t xml:space="preserve"> </w:t>
      </w:r>
      <w:r w:rsidRPr="00913935">
        <w:rPr>
          <w:sz w:val="16"/>
        </w:rPr>
        <w:t xml:space="preserve">After President Obama addressed world leaders at the Paris climate conference in December, saying that “for all the challenges we face, the growing threat of climate change could define the contours of this century more dramatically than any other,” </w:t>
      </w:r>
      <w:r w:rsidRPr="00913935">
        <w:rPr>
          <w:rStyle w:val="StyleBoldUnderline"/>
        </w:rPr>
        <w:t>Trump said, “I think one of the dumbest statements I’ve ever heard in politics, in the history of politics as I know it, which is pretty good, was Obama’s statement that our number one problem is global warming.”</w:t>
      </w:r>
      <w:r w:rsidR="00AB4EC8" w:rsidRPr="00913935">
        <w:rPr>
          <w:sz w:val="26"/>
          <w:u w:val="single"/>
        </w:rPr>
        <w:t xml:space="preserve"> </w:t>
      </w:r>
      <w:r w:rsidRPr="00913935">
        <w:rPr>
          <w:rStyle w:val="StyleBoldUnderline"/>
        </w:rPr>
        <w:t>“The only global warming I’m worried about ,” he said, “is nuclear global warming because that’s the single biggest threat.”</w:t>
      </w:r>
      <w:r w:rsidR="00AB4EC8" w:rsidRPr="00913935">
        <w:rPr>
          <w:sz w:val="26"/>
          <w:u w:val="single"/>
        </w:rPr>
        <w:t xml:space="preserve"> </w:t>
      </w:r>
      <w:r w:rsidRPr="00913935">
        <w:rPr>
          <w:rStyle w:val="Emphasis"/>
        </w:rPr>
        <w:t>Trump has called climate change a hoax</w:t>
      </w:r>
      <w:r w:rsidRPr="00913935">
        <w:rPr>
          <w:sz w:val="16"/>
        </w:rPr>
        <w:t>, tweeting in 2012, “</w:t>
      </w:r>
      <w:r w:rsidRPr="00913935">
        <w:rPr>
          <w:rStyle w:val="StyleBoldUnderline"/>
        </w:rPr>
        <w:t>The concept of global warming was created by and for the Chinese in order to make U.S. manufacturing non-competitive.”</w:t>
      </w:r>
      <w:r w:rsidRPr="00913935">
        <w:rPr>
          <w:sz w:val="16"/>
        </w:rPr>
        <w:t xml:space="preserve"> He has since claimed he was being sarcastic, but he has stated, “</w:t>
      </w:r>
      <w:r w:rsidRPr="00913935">
        <w:rPr>
          <w:rStyle w:val="StyleBoldUnderline"/>
        </w:rPr>
        <w:t>I am not a great believer in man-made climate change.”</w:t>
      </w:r>
      <w:r w:rsidR="00AB4EC8" w:rsidRPr="00913935">
        <w:rPr>
          <w:rStyle w:val="StyleBoldUnderline"/>
        </w:rPr>
        <w:t xml:space="preserve"> </w:t>
      </w:r>
      <w:r w:rsidRPr="00913935">
        <w:rPr>
          <w:sz w:val="16"/>
        </w:rPr>
        <w:t>“</w:t>
      </w:r>
      <w:r w:rsidRPr="00913935">
        <w:rPr>
          <w:rStyle w:val="StyleBoldUnderline"/>
        </w:rPr>
        <w:t>Nobody knows what Trump really believes on anything since his answers seem so off the</w:t>
      </w:r>
      <w:r w:rsidRPr="00913935">
        <w:rPr>
          <w:sz w:val="16"/>
        </w:rPr>
        <w:t xml:space="preserve"> cuff, dependent entirely on what he thinks the audience wants to hear,” said Michael Gerrard, director of the Sabin Center for Climate Change Law at Columbia University and chair of the faculty of Columbia University’s Earth Institute. “</w:t>
      </w:r>
      <w:r w:rsidRPr="00913935">
        <w:rPr>
          <w:rStyle w:val="StyleBoldUnderline"/>
        </w:rPr>
        <w:t xml:space="preserve">But he has expressed skepticism about climate change and also about international agreements. </w:t>
      </w:r>
      <w:r w:rsidRPr="00913935">
        <w:rPr>
          <w:sz w:val="16"/>
        </w:rPr>
        <w:t>And also about anything that Obama signed onto. So I think the combination would make me extremely nervous that he would annul the U.S. agreement [the Paris accord] in the same way that George W. Bush, upon taking office, repudiated the Kyoto Protocol.”</w:t>
      </w:r>
      <w:r w:rsidR="00AB4EC8" w:rsidRPr="00913935">
        <w:rPr>
          <w:sz w:val="16"/>
        </w:rPr>
        <w:t xml:space="preserve"> </w:t>
      </w:r>
      <w:r w:rsidRPr="00913935">
        <w:rPr>
          <w:sz w:val="16"/>
        </w:rPr>
        <w:t xml:space="preserve">Scott Barrett, the Lenfest-Earth Institute professor of natural resource economics and vice-dean of Columbia University’s School of International and Public Affairs, said, “It is hard to know what Donald Trump would do about the Paris Agreement if he became president, as his views on many issues seem changeable. Based on his previous comments about climate change, however, </w:t>
      </w:r>
      <w:r w:rsidRPr="00913935">
        <w:rPr>
          <w:rStyle w:val="StyleBoldUnderline"/>
        </w:rPr>
        <w:t>it seems likely he would reverse at least some of the executive actions taken by President Obama. For example, he would almost certainly drop the Clean Power Plan. He might also repudiate the [Paris] agreement itself.”</w:t>
      </w:r>
      <w:r w:rsidR="00AB4EC8" w:rsidRPr="00913935">
        <w:rPr>
          <w:rStyle w:val="StyleBoldUnderline"/>
        </w:rPr>
        <w:t xml:space="preserve"> </w:t>
      </w:r>
      <w:r w:rsidRPr="00913935">
        <w:rPr>
          <w:sz w:val="16"/>
        </w:rPr>
        <w:t xml:space="preserve">“Doing either, let alone both, of these things would severely weaken the global effort to limit climate change,” said Barrett. “This is because for most countries, cooperation is conditional. Most countries are willing to play their part in achieving a group goal such as stabilizing the climate, but only if they see other countries doing their best to achieve the same goal. In Paris, every country accepted that climate change was a real and urgent problem requiring international cooperation. </w:t>
      </w:r>
      <w:r w:rsidRPr="00913935">
        <w:rPr>
          <w:rStyle w:val="StyleBoldUnderline"/>
        </w:rPr>
        <w:t>However, Donald Trump doesn’t even agree with the aspirations set down in this agreement.”</w:t>
      </w:r>
    </w:p>
    <w:p w14:paraId="44A6BF2E" w14:textId="6DE65368" w:rsidR="00EB5090" w:rsidRPr="00913935" w:rsidRDefault="00EB5090" w:rsidP="00EB5090">
      <w:pPr>
        <w:pStyle w:val="Heading4"/>
      </w:pPr>
      <w:r w:rsidRPr="00913935">
        <w:lastRenderedPageBreak/>
        <w:t>Clinton solves climate</w:t>
      </w:r>
    </w:p>
    <w:p w14:paraId="1680C055" w14:textId="33366013" w:rsidR="00EB5090" w:rsidRPr="00913935" w:rsidRDefault="00EB5090" w:rsidP="00EB5090">
      <w:r w:rsidRPr="00913935">
        <w:rPr>
          <w:rStyle w:val="StyleStyleBold12pt"/>
        </w:rPr>
        <w:t>Cho, 5/18</w:t>
      </w:r>
      <w:r w:rsidRPr="00913935">
        <w:t xml:space="preserve"> – freelance environmental writer [Renee, “Trump vs. Clinton: What the Election Could Mean for Climate Policy May 18 2016 http://blogs.ei.columbia.edu/2016/05/18/trump-vs-clinton-what-their-stances-on-climate-change-could-mean-for-the-paris-accord-and-the-planet/]</w:t>
      </w:r>
    </w:p>
    <w:p w14:paraId="71C2D258" w14:textId="16B5BACA" w:rsidR="006A48F1" w:rsidRPr="00913935" w:rsidRDefault="006A48F1" w:rsidP="006A48F1">
      <w:pPr>
        <w:rPr>
          <w:rStyle w:val="StyleBoldUnderline"/>
        </w:rPr>
      </w:pPr>
      <w:r w:rsidRPr="00913935">
        <w:rPr>
          <w:rStyle w:val="StyleBoldUnderline"/>
        </w:rPr>
        <w:t>Hillary Clinton has called climate change “an urgent threat” and “the most consequential, urgent, sweeping collection of challenges we face as a nation and a world.”</w:t>
      </w:r>
      <w:r w:rsidR="00AB4EC8" w:rsidRPr="00913935">
        <w:rPr>
          <w:rStyle w:val="StyleBoldUnderline"/>
        </w:rPr>
        <w:t xml:space="preserve"> </w:t>
      </w:r>
      <w:r w:rsidRPr="00913935">
        <w:rPr>
          <w:sz w:val="16"/>
        </w:rPr>
        <w:t>After the Paris climate conference, she said, “The Paris agreement is testament to America’s ability to lead the world in building a clean energy future where no one is left out or left behind… as president, I will make combating climate change a top priority from day one, and secure America’s future as the clean energy superpower of the 21st century.”</w:t>
      </w:r>
      <w:r w:rsidR="00AB4EC8" w:rsidRPr="00913935">
        <w:rPr>
          <w:sz w:val="16"/>
        </w:rPr>
        <w:t xml:space="preserve"> </w:t>
      </w:r>
      <w:r w:rsidRPr="00913935">
        <w:rPr>
          <w:rStyle w:val="StyleBoldUnderline"/>
        </w:rPr>
        <w:t>Clinton has promised to deliver on the U.S. commitment to the Paris accord, without having to rely on Congress to pass new legislation. She proposes to reduce greenhouse gas emissions by up to 30 percent in 2025 relative to 2005 levels and chart a path to cut emissions more than 80 percent by 2050.</w:t>
      </w:r>
      <w:r w:rsidR="00AB4EC8" w:rsidRPr="00913935">
        <w:rPr>
          <w:sz w:val="26"/>
          <w:u w:val="single"/>
        </w:rPr>
        <w:t xml:space="preserve"> </w:t>
      </w:r>
      <w:r w:rsidRPr="00913935">
        <w:rPr>
          <w:rStyle w:val="StyleBoldUnderline"/>
        </w:rPr>
        <w:t xml:space="preserve">Clinton’s plans include generating enough renewable energy to power every U.S. home with half a billion solar panels installed by the end of her first term, and cutting energy waste by one third </w:t>
      </w:r>
      <w:r w:rsidRPr="00913935">
        <w:rPr>
          <w:sz w:val="16"/>
        </w:rPr>
        <w:t xml:space="preserve">in homes, schools and hospitals. She </w:t>
      </w:r>
      <w:r w:rsidRPr="00913935">
        <w:rPr>
          <w:rStyle w:val="StyleBoldUnderline"/>
        </w:rPr>
        <w:t>proposes to reduce oil consumption by a third by developing cleaner fuels and more efficient vehicles, boilers and ships</w:t>
      </w:r>
      <w:r w:rsidRPr="00913935">
        <w:rPr>
          <w:sz w:val="16"/>
        </w:rPr>
        <w:t xml:space="preserve">; cut methane emissions by 40 to 45 percent and establish tough standards for reducing leaks. </w:t>
      </w:r>
      <w:r w:rsidRPr="00913935">
        <w:rPr>
          <w:rStyle w:val="StyleBoldUnderline"/>
        </w:rPr>
        <w:t>Clinton will implement and extend pollution and efficiency standards, and defend Obama’s Clean Power Plan, which requires states to reduce greenhouse gas emissions from existing fossil fuel power plants. She will launch a $60 billion Clean Energy Challenge with states</w:t>
      </w:r>
      <w:r w:rsidRPr="00913935">
        <w:rPr>
          <w:sz w:val="16"/>
        </w:rPr>
        <w:t xml:space="preserve">, cities and rural communities to help them go beyond federal standards to cut emissions and expand clean energy. </w:t>
      </w:r>
      <w:r w:rsidRPr="00913935">
        <w:rPr>
          <w:rStyle w:val="StyleBoldUnderline"/>
        </w:rPr>
        <w:t>She is planning to create a situation room in the White House just for climate change so that she can monitor where climate change impacts are happening in real time and develop strategies to deal with them.</w:t>
      </w:r>
      <w:r w:rsidR="00AB4EC8" w:rsidRPr="00913935">
        <w:rPr>
          <w:sz w:val="26"/>
          <w:u w:val="single"/>
        </w:rPr>
        <w:t xml:space="preserve"> </w:t>
      </w:r>
      <w:r w:rsidRPr="00913935">
        <w:rPr>
          <w:rStyle w:val="StyleBoldUnderline"/>
        </w:rPr>
        <w:t>Clinton also pledges to invest in clean energy infrastructure, innovation, manufacturing and workforce development to create good paying jobs; increase public investment for R&amp;D in clean energy and new technologies such as advanced nuclear energy and carbon capture and storage; and has put forth a $30 billion plan to help coal communities with benefits and new job creation. She will prioritize environmental justice.</w:t>
      </w:r>
    </w:p>
    <w:p w14:paraId="5A0C65F0" w14:textId="77777777" w:rsidR="006A48F1" w:rsidRPr="00913935" w:rsidRDefault="006A48F1" w:rsidP="006A48F1"/>
    <w:p w14:paraId="40164FA1" w14:textId="77777777" w:rsidR="006A48F1" w:rsidRPr="00913935" w:rsidRDefault="006A48F1" w:rsidP="006A48F1"/>
    <w:p w14:paraId="32F9AF34" w14:textId="77777777" w:rsidR="006A48F1" w:rsidRPr="00913935" w:rsidRDefault="006A48F1" w:rsidP="006A48F1">
      <w:pPr>
        <w:pStyle w:val="Heading4"/>
      </w:pPr>
      <w:r w:rsidRPr="00913935">
        <w:t>Republican win leads to run-away warming. That causes multiple extinction level events. Outweighs and causes violence</w:t>
      </w:r>
    </w:p>
    <w:p w14:paraId="2FC31DF5" w14:textId="77777777" w:rsidR="006A48F1" w:rsidRPr="00913935" w:rsidRDefault="006A48F1" w:rsidP="006A48F1">
      <w:pPr>
        <w:rPr>
          <w:b/>
        </w:rPr>
      </w:pPr>
      <w:r w:rsidRPr="00913935">
        <w:rPr>
          <w:rStyle w:val="StyleStyleBold12pt"/>
        </w:rPr>
        <w:t>Rampell 2015</w:t>
      </w:r>
      <w:r w:rsidRPr="00913935">
        <w:rPr>
          <w:b/>
        </w:rPr>
        <w:t xml:space="preserve"> </w:t>
      </w:r>
      <w:r w:rsidRPr="00913935">
        <w:t>(The national security threat that Republicans are ignoring</w:t>
      </w:r>
      <w:r w:rsidRPr="00913935">
        <w:rPr>
          <w:sz w:val="12"/>
        </w:rPr>
        <w:t xml:space="preserve">¶ </w:t>
      </w:r>
      <w:r w:rsidRPr="00913935">
        <w:t>Catherine Rampell is an opinion columnist at The Washington Post. She previously worked as a reporter for The New York Times, covering economics and launching the award-winning Economix blog. She also wrote theater reviews for The Times. https://www.washingtonpost.com/opinions/the-national-security-threat-that-republicans-are-ignoring/2015/05/28/234906da-053a-11e5-8bda-c7b4e9a8f7ac_story.html)kk</w:t>
      </w:r>
    </w:p>
    <w:p w14:paraId="6B60FF17" w14:textId="77777777" w:rsidR="006A48F1" w:rsidRPr="00913935" w:rsidRDefault="006A48F1" w:rsidP="006A48F1">
      <w:pPr>
        <w:rPr>
          <w:rStyle w:val="StyleBoldUnderline"/>
        </w:rPr>
      </w:pPr>
      <w:r w:rsidRPr="00913935">
        <w:rPr>
          <w:rStyle w:val="StyleBoldUnderline"/>
        </w:rPr>
        <w:t>When it comes to the 2016 Republican presidential primary, the candidates</w:t>
      </w:r>
      <w:r w:rsidRPr="00913935">
        <w:rPr>
          <w:sz w:val="16"/>
        </w:rPr>
        <w:t xml:space="preserve"> have found two big, fertile policy arenas in which to stake out territory: climate change and national security.</w:t>
      </w:r>
      <w:r w:rsidRPr="00913935">
        <w:rPr>
          <w:sz w:val="12"/>
        </w:rPr>
        <w:t>¶</w:t>
      </w:r>
      <w:r w:rsidRPr="00913935">
        <w:rPr>
          <w:sz w:val="16"/>
        </w:rPr>
        <w:t xml:space="preserve"> Specifically, presidential hopefuls </w:t>
      </w:r>
      <w:r w:rsidRPr="00913935">
        <w:rPr>
          <w:rStyle w:val="StyleBoldUnderline"/>
        </w:rPr>
        <w:t>are scrambling to show who is</w:t>
      </w:r>
      <w:r w:rsidRPr="00913935">
        <w:rPr>
          <w:sz w:val="16"/>
        </w:rPr>
        <w:t xml:space="preserve"> most aggressive on national security and who is </w:t>
      </w:r>
      <w:r w:rsidRPr="00913935">
        <w:rPr>
          <w:rStyle w:val="StyleBoldUnderline"/>
        </w:rPr>
        <w:t>most passive on climate change</w:t>
      </w:r>
      <w:r w:rsidRPr="00913935">
        <w:rPr>
          <w:sz w:val="16"/>
        </w:rPr>
        <w:t xml:space="preserve">. </w:t>
      </w:r>
      <w:r w:rsidRPr="00913935">
        <w:rPr>
          <w:sz w:val="16"/>
        </w:rPr>
        <w:lastRenderedPageBreak/>
        <w:t>The ideal candidate would, presumably, be able to claim both superlatives.</w:t>
      </w:r>
      <w:r w:rsidRPr="00913935">
        <w:rPr>
          <w:sz w:val="12"/>
        </w:rPr>
        <w:t>¶</w:t>
      </w:r>
      <w:r w:rsidRPr="00913935">
        <w:rPr>
          <w:sz w:val="16"/>
        </w:rPr>
        <w:t xml:space="preserve"> </w:t>
      </w:r>
      <w:r w:rsidRPr="00913935">
        <w:rPr>
          <w:rStyle w:val="StyleBoldUnderline"/>
        </w:rPr>
        <w:t>But this set of stances is incoherent a</w:t>
      </w:r>
      <w:r w:rsidRPr="00913935">
        <w:rPr>
          <w:sz w:val="16"/>
        </w:rPr>
        <w:t>s a policy platform. Actually it’s worse than incoherent. It’s an oxymoron.</w:t>
      </w:r>
      <w:r w:rsidRPr="00913935">
        <w:rPr>
          <w:sz w:val="12"/>
        </w:rPr>
        <w:t>¶</w:t>
      </w:r>
      <w:r w:rsidRPr="00913935">
        <w:rPr>
          <w:sz w:val="16"/>
        </w:rPr>
        <w:t xml:space="preserve"> That’s because </w:t>
      </w:r>
      <w:r w:rsidRPr="00913935">
        <w:rPr>
          <w:rStyle w:val="StyleBoldUnderline"/>
        </w:rPr>
        <w:t>climate change is a national security issue. You can’t credibly claim to be tough on national security and terrorism while simultaneously boasting how unconcerned you are about global warming.¶ A scientific consensus has found that climate change is real. It’s also man-made, and while it can’t be unmade, per se, it can be at least minimized. You wouldn’t know this from the GOP presidential hopefuls, for whom climate denialism — or something close enough to it to amount to the same thing — Is sadly considered a prerequisite for the nomination</w:t>
      </w:r>
      <w:r w:rsidRPr="00913935">
        <w:rPr>
          <w:u w:val="single"/>
        </w:rPr>
        <w:t>.</w:t>
      </w:r>
      <w:r w:rsidRPr="00913935">
        <w:rPr>
          <w:sz w:val="16"/>
        </w:rPr>
        <w:t xml:space="preserve"> Ted Cruz said that people who are concerned about global warming are “the equivalent of the flat-Earthers”; Ben Carson argued climate change is fake and also “irrelevant.”Jeb Bush, Rick Santorum, Marco Rubio and Rand Paul have, at best, equivocated, saying climate change is probably real but maybe not anthropogenic. So, you know, nothing to be done. (In millennial-speak: ¯\_(</w:t>
      </w:r>
      <w:r w:rsidRPr="00913935">
        <w:rPr>
          <w:sz w:val="16"/>
        </w:rPr>
        <w:t>ツ</w:t>
      </w:r>
      <w:r w:rsidRPr="00913935">
        <w:rPr>
          <w:sz w:val="16"/>
        </w:rPr>
        <w:t>  )_/¯.) Scott Walker has largely avoided the issue, but his record on other environmental policies (including proposed cuts to recycling) isn’t encouraging.</w:t>
      </w:r>
      <w:r w:rsidRPr="00913935">
        <w:rPr>
          <w:sz w:val="12"/>
        </w:rPr>
        <w:t>¶</w:t>
      </w:r>
      <w:r w:rsidRPr="00913935">
        <w:rPr>
          <w:sz w:val="16"/>
        </w:rPr>
        <w:t xml:space="preserve"> Meanwhile these same candidates — including the once-isolationalist Paul —have been offering tough, if vague, platitudes about everything they would do to neutralize any security threat to the United States.</w:t>
      </w:r>
      <w:r w:rsidRPr="00913935">
        <w:rPr>
          <w:sz w:val="12"/>
        </w:rPr>
        <w:t>¶</w:t>
      </w:r>
      <w:r w:rsidRPr="00913935">
        <w:rPr>
          <w:sz w:val="16"/>
        </w:rPr>
        <w:t xml:space="preserve"> </w:t>
      </w:r>
      <w:r w:rsidRPr="00913935">
        <w:rPr>
          <w:rStyle w:val="StyleBoldUnderline"/>
        </w:rPr>
        <w:t>But extreme weather — high temperatures, droughts, storms, floods — is politically destabilizing. It can lead to food and water shortages, mass migrations, destruction of infrastructure, disputes over refugees, pandemics. Sure, it doesn’t directly create armed conflict or militia groups, but it can generate the conditions under which these threats are more likely to emerge and thrive. Such prospects are scarier when you consider that many of the parts of the world most vulnerable to climate change are also areas with weak governance and civil unrest. Global warming is, if nothing else, a threat multiplier</w:t>
      </w:r>
      <w:r w:rsidRPr="00913935">
        <w:rPr>
          <w:u w:val="single"/>
        </w:rPr>
        <w:t>.</w:t>
      </w:r>
      <w:r w:rsidRPr="00913935">
        <w:rPr>
          <w:sz w:val="12"/>
        </w:rPr>
        <w:t>¶</w:t>
      </w:r>
      <w:r w:rsidRPr="00913935">
        <w:rPr>
          <w:sz w:val="12"/>
          <w:u w:val="single"/>
        </w:rPr>
        <w:t xml:space="preserve"> </w:t>
      </w:r>
      <w:r w:rsidRPr="00913935">
        <w:rPr>
          <w:sz w:val="16"/>
        </w:rPr>
        <w:t xml:space="preserve">Don’t take my word for it; </w:t>
      </w:r>
      <w:r w:rsidRPr="00913935">
        <w:rPr>
          <w:rStyle w:val="StyleBoldUnderline"/>
        </w:rPr>
        <w:t>that term “threat multiplier” comes directly from a recent Defense Department report about climate change. America’s military and intelligence branches and their scientific partners have been analyzing environmental data for decades,</w:t>
      </w:r>
      <w:r w:rsidRPr="00913935">
        <w:rPr>
          <w:sz w:val="16"/>
        </w:rPr>
        <w:t xml:space="preserve"> under both Democratic and Republican administrations. In 2004, for example, the Pentagon developed a blueprint to “imagine the unthinkable”: how a sudden change in the world’s climate might affect national security. Many military reports, task forces, advisory boardsand conferences since then have looked at the consequences of more gradual warming — and warned in no uncertain terms of the severe threats it poses to the country’s strategic interests around the globe.</w:t>
      </w:r>
      <w:r w:rsidRPr="00913935">
        <w:rPr>
          <w:sz w:val="12"/>
        </w:rPr>
        <w:t>¶</w:t>
      </w:r>
      <w:r w:rsidRPr="00913935">
        <w:rPr>
          <w:sz w:val="16"/>
        </w:rPr>
        <w:t xml:space="preserve"> And yet, </w:t>
      </w:r>
      <w:r w:rsidRPr="00913935">
        <w:rPr>
          <w:rStyle w:val="StyleBoldUnderline"/>
        </w:rPr>
        <w:t xml:space="preserve">lately, hawkish Republicans have been undermining efforts to </w:t>
      </w:r>
      <w:r w:rsidRPr="00913935">
        <w:t xml:space="preserve">assess and </w:t>
      </w:r>
      <w:r w:rsidRPr="00913935">
        <w:rPr>
          <w:rStyle w:val="StyleBoldUnderline"/>
        </w:rPr>
        <w:t>confront these risks.</w:t>
      </w:r>
      <w:r w:rsidRPr="00913935">
        <w:rPr>
          <w:sz w:val="16"/>
        </w:rPr>
        <w:t xml:space="preserve"> Hundreds of state and federal elected officials — including Rubio, Paul, Cruz and Walker — have signed a “No Climate Tax Pledge,” modeled after Grover Norquist’s stultifying anti-tax pledge. Many of their </w:t>
      </w:r>
      <w:r w:rsidRPr="00913935">
        <w:rPr>
          <w:rStyle w:val="StyleBoldUnderline"/>
        </w:rPr>
        <w:t xml:space="preserve">compatriots on Capitol Hill have been hacking away at </w:t>
      </w:r>
      <w:r w:rsidRPr="00913935">
        <w:t>funding for</w:t>
      </w:r>
      <w:r w:rsidRPr="00913935">
        <w:rPr>
          <w:rStyle w:val="StyleBoldUnderline"/>
        </w:rPr>
        <w:t xml:space="preserve"> NASA’s earth-science program, the National Science Foundation’s geosciences program and Energy Department initiatives that support research into new energy sources. Last year, in a party-line vote, the House even passed an amendment prohibiting the Defense Department from using any funds “to conduct its anti-fossil fuel climate change agenda,”</w:t>
      </w:r>
      <w:r w:rsidRPr="00913935">
        <w:rPr>
          <w:sz w:val="16"/>
        </w:rPr>
        <w:t xml:space="preserve"> as the summary of the amendment, introduced by Rep. David B. McKinley (R-W.Va.), reads.</w:t>
      </w:r>
      <w:r w:rsidRPr="00913935">
        <w:rPr>
          <w:sz w:val="12"/>
        </w:rPr>
        <w:t>¶</w:t>
      </w:r>
      <w:r w:rsidRPr="00913935">
        <w:rPr>
          <w:sz w:val="16"/>
        </w:rPr>
        <w:t xml:space="preserve"> “This amendment is about prioritizing our national security over ideology,”McKinley said, apparently without irony. The amendment died in conference committee.</w:t>
      </w:r>
      <w:r w:rsidRPr="00913935">
        <w:rPr>
          <w:sz w:val="12"/>
        </w:rPr>
        <w:t>¶</w:t>
      </w:r>
      <w:r w:rsidRPr="00913935">
        <w:rPr>
          <w:sz w:val="16"/>
        </w:rPr>
        <w:t xml:space="preserve"> President Obama underscored why such attitudes are dangerous in his recentcommencement address at the U.S. Coast Guard Academy. He also came startlingly close to characterizing climate denialism as treasonous, noting that in other contexts being aware of a security threat and doing nothing would be “negligence” and “a dereliction of duty.” The same is true, he said, of climate change. </w:t>
      </w:r>
      <w:r w:rsidRPr="00913935">
        <w:rPr>
          <w:rStyle w:val="StyleBoldUnderline"/>
        </w:rPr>
        <w:t>“Denying it or refusing to deal with it endangers our national security. It undermines the readiness of our forces,” Obama said.</w:t>
      </w:r>
    </w:p>
    <w:p w14:paraId="03271350" w14:textId="77777777" w:rsidR="006A48F1" w:rsidRPr="00913935" w:rsidRDefault="006A48F1" w:rsidP="006A48F1"/>
    <w:p w14:paraId="0D1CA494" w14:textId="77777777" w:rsidR="006A48F1" w:rsidRPr="00913935" w:rsidRDefault="006A48F1" w:rsidP="006A48F1">
      <w:pPr>
        <w:pStyle w:val="Heading4"/>
      </w:pPr>
      <w:r w:rsidRPr="00913935">
        <w:lastRenderedPageBreak/>
        <w:t>Clinton key to climate – government policies rolled back and warming runs away without her</w:t>
      </w:r>
    </w:p>
    <w:p w14:paraId="1EE2844E" w14:textId="77777777" w:rsidR="006A48F1" w:rsidRPr="00913935" w:rsidRDefault="006A48F1" w:rsidP="006A48F1">
      <w:r w:rsidRPr="00913935">
        <w:rPr>
          <w:rStyle w:val="StyleStyleBold12pt"/>
        </w:rPr>
        <w:t>Plumer 15</w:t>
      </w:r>
      <w:r w:rsidRPr="00913935">
        <w:t xml:space="preserve"> (Brad, “How the next president could expand Obama's climate policies — or dismantle them,” Vox, August 7, 2015, http://www.vox.com/2015/8/6/9110093/climate-change-2016-election)//notbillstone</w:t>
      </w:r>
    </w:p>
    <w:p w14:paraId="72FA7A31" w14:textId="77777777" w:rsidR="006A48F1" w:rsidRPr="00913935" w:rsidRDefault="006A48F1" w:rsidP="006A48F1">
      <w:pPr>
        <w:rPr>
          <w:rStyle w:val="StyleBoldUnderline"/>
        </w:rPr>
      </w:pPr>
      <w:r w:rsidRPr="00913935">
        <w:rPr>
          <w:sz w:val="16"/>
        </w:rPr>
        <w:t xml:space="preserve">In August, President Obama ensured that climate change will be one of the major issues at stake in the 2016 election. Whether candidates choose to talk about it or not, </w:t>
      </w:r>
      <w:r w:rsidRPr="00913935">
        <w:rPr>
          <w:rStyle w:val="Emphasis"/>
        </w:rPr>
        <w:t>whoever gets elected president next year will have enormous influence over US climate and energy policy</w:t>
      </w:r>
      <w:r w:rsidRPr="00913935">
        <w:rPr>
          <w:sz w:val="16"/>
        </w:rPr>
        <w:t xml:space="preserve">. The reason is simple. Back </w:t>
      </w:r>
      <w:r w:rsidRPr="00913935">
        <w:rPr>
          <w:rStyle w:val="StyleBoldUnderline"/>
        </w:rPr>
        <w:t>in 2007,</w:t>
      </w:r>
      <w:r w:rsidRPr="00913935">
        <w:rPr>
          <w:sz w:val="16"/>
        </w:rPr>
        <w:t xml:space="preserve"> </w:t>
      </w:r>
      <w:r w:rsidRPr="00913935">
        <w:rPr>
          <w:rStyle w:val="StyleBoldUnderline"/>
        </w:rPr>
        <w:t>the Supreme Court gave the E</w:t>
      </w:r>
      <w:r w:rsidRPr="00913935">
        <w:rPr>
          <w:sz w:val="16"/>
        </w:rPr>
        <w:t xml:space="preserve">nvironmental </w:t>
      </w:r>
      <w:r w:rsidRPr="00913935">
        <w:rPr>
          <w:rStyle w:val="StyleBoldUnderline"/>
        </w:rPr>
        <w:t>P</w:t>
      </w:r>
      <w:r w:rsidRPr="00913935">
        <w:rPr>
          <w:sz w:val="16"/>
        </w:rPr>
        <w:t xml:space="preserve">rotection </w:t>
      </w:r>
      <w:r w:rsidRPr="00913935">
        <w:rPr>
          <w:rStyle w:val="StyleBoldUnderline"/>
        </w:rPr>
        <w:t>A</w:t>
      </w:r>
      <w:r w:rsidRPr="00913935">
        <w:rPr>
          <w:sz w:val="16"/>
        </w:rPr>
        <w:t xml:space="preserve">gency </w:t>
      </w:r>
      <w:r w:rsidRPr="00913935">
        <w:rPr>
          <w:rStyle w:val="StyleBoldUnderline"/>
        </w:rPr>
        <w:t>unprecedented authority to regulate</w:t>
      </w:r>
      <w:r w:rsidRPr="00913935">
        <w:rPr>
          <w:sz w:val="16"/>
        </w:rPr>
        <w:t xml:space="preserve"> </w:t>
      </w:r>
      <w:r w:rsidRPr="00913935">
        <w:rPr>
          <w:rStyle w:val="StyleBoldUnderline"/>
        </w:rPr>
        <w:t>US</w:t>
      </w:r>
      <w:r w:rsidRPr="00913935">
        <w:rPr>
          <w:sz w:val="16"/>
        </w:rPr>
        <w:t xml:space="preserve"> greenhouse gas </w:t>
      </w:r>
      <w:r w:rsidRPr="00913935">
        <w:rPr>
          <w:rStyle w:val="StyleBoldUnderline"/>
        </w:rPr>
        <w:t>emissions</w:t>
      </w:r>
      <w:r w:rsidRPr="00913935">
        <w:rPr>
          <w:sz w:val="16"/>
        </w:rPr>
        <w:t xml:space="preserve"> under the Clean Air Act. </w:t>
      </w:r>
      <w:r w:rsidRPr="00913935">
        <w:rPr>
          <w:rStyle w:val="StyleBoldUnderline"/>
        </w:rPr>
        <w:t>In the years since, Obama has used that power to enact sweeping new climate rules</w:t>
      </w:r>
      <w:r w:rsidRPr="00913935">
        <w:rPr>
          <w:sz w:val="16"/>
        </w:rPr>
        <w:t xml:space="preserve">. That includes stricter fuel efficiency standards for cars and trucks. It also includes the Clean Power Plan, an ambitious EPA rule to cut CO2 emissions from the nation's power plants, which was finalized in August. </w:t>
      </w:r>
      <w:r w:rsidRPr="00913935">
        <w:rPr>
          <w:rStyle w:val="Emphasis"/>
        </w:rPr>
        <w:t>These regulations were all enacted without Congress. And their ultimate fate rests with the next president</w:t>
      </w:r>
      <w:r w:rsidRPr="00913935">
        <w:rPr>
          <w:sz w:val="16"/>
        </w:rPr>
        <w:t xml:space="preserve">. If a Republican gets elected in 2016 and wants to weaken the Clean Power Plan or relax those fuel economy rules, he'll have a lot of leeway to do so (though total repeal could prove difficult, as we'll see). By contrast, </w:t>
      </w:r>
      <w:r w:rsidRPr="00913935">
        <w:rPr>
          <w:rStyle w:val="StyleBoldUnderline"/>
        </w:rPr>
        <w:t>if</w:t>
      </w:r>
      <w:r w:rsidRPr="00913935">
        <w:rPr>
          <w:sz w:val="16"/>
        </w:rPr>
        <w:t xml:space="preserve"> Hillary </w:t>
      </w:r>
      <w:r w:rsidRPr="00913935">
        <w:rPr>
          <w:rStyle w:val="StyleBoldUnderline"/>
        </w:rPr>
        <w:t>Clinton</w:t>
      </w:r>
      <w:r w:rsidRPr="00913935">
        <w:rPr>
          <w:sz w:val="16"/>
        </w:rPr>
        <w:t xml:space="preserve"> or someone else </w:t>
      </w:r>
      <w:r w:rsidRPr="00913935">
        <w:rPr>
          <w:rStyle w:val="StyleBoldUnderline"/>
        </w:rPr>
        <w:t>wants to come in</w:t>
      </w:r>
      <w:r w:rsidRPr="00913935">
        <w:rPr>
          <w:sz w:val="16"/>
        </w:rPr>
        <w:t xml:space="preserve"> and massively expand what the EPA's done, </w:t>
      </w:r>
      <w:r w:rsidRPr="00913935">
        <w:rPr>
          <w:rStyle w:val="StyleBoldUnderline"/>
        </w:rPr>
        <w:t>she'll have plenty of options</w:t>
      </w:r>
      <w:r w:rsidRPr="00913935">
        <w:rPr>
          <w:sz w:val="16"/>
        </w:rPr>
        <w:t xml:space="preserve"> — such as extending carbon regulations to refineries, chemical plants, or aircraft. "Any future administration will have a lot of room to be either more ambitious or less ambitious," explains Michael Wara, an expert on energy and environmental law at Stanford. And unlike with tweaks to Obamacare or federal tax policy or a host of other issues, this won't require Congress's approval. Which path the next president chooses could have ripple effects around the world. As part of ongoing international climate talks, Obama has pledged that US greenhouse gas emissions will be at least 26 percent lower in 2025 than they were in 2005. We're not quite there yet — and the policies Obama has put in place thus far will only get part of the way: So it's up to the next president. He or she could amplify Obama's policies and aim to hit that 2025 target — hoping, like Obama has, that this will inspire other countries to respond in kind with their own actions. (There's at least some reason for optimism: This past year, countries like China and Brazil have pledged to increase their climate efforts.) Or the next president could scale back Obama's climate policies significantly, at the risk of letting global talks stall out. So far, presidential candidates have stayed fairly hushed on this issue. In an ideal world, they'd be asked about it at every turn. Here's a look at the options available to whomever takes the White House in 2016. How </w:t>
      </w:r>
      <w:r w:rsidRPr="00913935">
        <w:rPr>
          <w:rStyle w:val="StyleBoldUnderline"/>
        </w:rPr>
        <w:t>a Republican president could dismantle Obama's climate policies</w:t>
      </w:r>
      <w:r w:rsidRPr="00913935">
        <w:rPr>
          <w:sz w:val="16"/>
        </w:rPr>
        <w:t xml:space="preserve"> </w:t>
      </w:r>
      <w:r w:rsidRPr="00913935">
        <w:rPr>
          <w:rStyle w:val="StyleBoldUnderline"/>
        </w:rPr>
        <w:t>Many of the current Republican</w:t>
      </w:r>
      <w:r w:rsidRPr="00913935">
        <w:rPr>
          <w:sz w:val="16"/>
        </w:rPr>
        <w:t xml:space="preserve"> presidents have </w:t>
      </w:r>
      <w:r w:rsidRPr="00913935">
        <w:rPr>
          <w:rStyle w:val="StyleBoldUnderline"/>
        </w:rPr>
        <w:t>expressed hostility to Obama's EPA regulations</w:t>
      </w:r>
      <w:r w:rsidRPr="00913935">
        <w:rPr>
          <w:sz w:val="16"/>
        </w:rPr>
        <w:t xml:space="preserve">, including the Clean Power Plan. Scott Walker, for instance, has called it a "buzzsaw to the nation’s economy." So let's say </w:t>
      </w:r>
      <w:r w:rsidRPr="00913935">
        <w:rPr>
          <w:rStyle w:val="StyleBoldUnderline"/>
        </w:rPr>
        <w:t>a conservative</w:t>
      </w:r>
      <w:r w:rsidRPr="00913935">
        <w:rPr>
          <w:sz w:val="16"/>
        </w:rPr>
        <w:t xml:space="preserve"> hostile to Obama's climate policies becomes president in 2016. What options does he actually have? 1) Sign a bill that </w:t>
      </w:r>
      <w:r w:rsidRPr="00913935">
        <w:rPr>
          <w:rStyle w:val="StyleBoldUnderline"/>
        </w:rPr>
        <w:t>handcuffs the EPA</w:t>
      </w:r>
      <w:r w:rsidRPr="00913935">
        <w:rPr>
          <w:sz w:val="16"/>
        </w:rPr>
        <w:t xml:space="preserve">. If next year's election brings us a Republican president with majorities in the House and Senate, he or she could always </w:t>
      </w:r>
      <w:r w:rsidRPr="00913935">
        <w:rPr>
          <w:rStyle w:val="StyleBoldUnderline"/>
        </w:rPr>
        <w:t>just pass a bill amending the Clean Air Act and curtailing the EPA's authority</w:t>
      </w:r>
      <w:r w:rsidRPr="00913935">
        <w:rPr>
          <w:sz w:val="16"/>
        </w:rPr>
        <w:t xml:space="preserve"> over greenhouse gas emissions. Boom, done. This could range from blocking or modifying the Clean Power Plan to barring the EPA from ever regulating CO2 emissions in any sector. 2) </w:t>
      </w:r>
      <w:r w:rsidRPr="00913935">
        <w:rPr>
          <w:rStyle w:val="StyleBoldUnderline"/>
        </w:rPr>
        <w:t>Replace</w:t>
      </w:r>
      <w:r w:rsidRPr="00913935">
        <w:rPr>
          <w:sz w:val="16"/>
        </w:rPr>
        <w:t xml:space="preserve"> the Clean Power Plan </w:t>
      </w:r>
      <w:r w:rsidRPr="00913935">
        <w:rPr>
          <w:rStyle w:val="StyleBoldUnderline"/>
        </w:rPr>
        <w:t>with</w:t>
      </w:r>
      <w:r w:rsidRPr="00913935">
        <w:rPr>
          <w:sz w:val="16"/>
        </w:rPr>
        <w:t xml:space="preserve"> </w:t>
      </w:r>
      <w:r w:rsidRPr="00913935">
        <w:rPr>
          <w:rStyle w:val="StyleBoldUnderline"/>
        </w:rPr>
        <w:t>a new regulation</w:t>
      </w:r>
      <w:r w:rsidRPr="00913935">
        <w:rPr>
          <w:sz w:val="16"/>
        </w:rPr>
        <w:t xml:space="preserve">. Alternatively, let's </w:t>
      </w:r>
      <w:r w:rsidRPr="00913935">
        <w:rPr>
          <w:rStyle w:val="StyleBoldUnderline"/>
        </w:rPr>
        <w:t>imagine our Republican president doesn't have majorities</w:t>
      </w:r>
      <w:r w:rsidRPr="00913935">
        <w:rPr>
          <w:sz w:val="16"/>
        </w:rPr>
        <w:t xml:space="preserve"> in Congress. Now things get trickier. A President Scott Walker can't just refuse to regulate greenhouse gas emissions entirely. After all, the Supreme Court has ordered the EPA to do so as long as there's evidence they cause harm (and that evidence is quite solid.) </w:t>
      </w:r>
      <w:r w:rsidRPr="00913935">
        <w:rPr>
          <w:rStyle w:val="StyleBoldUnderline"/>
        </w:rPr>
        <w:t>So instead, a new</w:t>
      </w:r>
      <w:r w:rsidRPr="00913935">
        <w:rPr>
          <w:sz w:val="16"/>
        </w:rPr>
        <w:t xml:space="preserve"> president might have to take subtler steps to weaken Obama's climate policies. Take the Clean Power Plan, which will force states to start cutting power plant emissions by 2022. One option is for a </w:t>
      </w:r>
      <w:r w:rsidRPr="00913935">
        <w:rPr>
          <w:rStyle w:val="StyleBoldUnderline"/>
        </w:rPr>
        <w:t>Republican president</w:t>
      </w:r>
      <w:r w:rsidRPr="00913935">
        <w:rPr>
          <w:sz w:val="16"/>
        </w:rPr>
        <w:t xml:space="preserve"> to </w:t>
      </w:r>
      <w:r w:rsidRPr="00913935">
        <w:rPr>
          <w:rStyle w:val="StyleBoldUnderline"/>
        </w:rPr>
        <w:t>initiate a new rulemaking</w:t>
      </w:r>
      <w:r w:rsidRPr="00913935">
        <w:rPr>
          <w:sz w:val="16"/>
        </w:rPr>
        <w:t xml:space="preserve"> process through the EPA </w:t>
      </w:r>
      <w:r w:rsidRPr="00913935">
        <w:rPr>
          <w:rStyle w:val="StyleBoldUnderline"/>
        </w:rPr>
        <w:t>to</w:t>
      </w:r>
      <w:r w:rsidRPr="00913935">
        <w:rPr>
          <w:sz w:val="16"/>
        </w:rPr>
        <w:t xml:space="preserve"> either </w:t>
      </w:r>
      <w:r w:rsidRPr="00913935">
        <w:rPr>
          <w:rStyle w:val="StyleBoldUnderline"/>
        </w:rPr>
        <w:t xml:space="preserve">undo Obama's plan or replace it with another, </w:t>
      </w:r>
      <w:r w:rsidRPr="00913935">
        <w:rPr>
          <w:sz w:val="16"/>
        </w:rPr>
        <w:t xml:space="preserve">less ambitious rule. The hitch? This would take at least 12 to 15 months — it involves a notice, a proposed rule, soliciting public comment, and so on. And the process would likely get bogged down by lawsuits from environmental groups (who are very, very skilled at this sort of litigation). Doable, but surprisingly difficult. 3) </w:t>
      </w:r>
      <w:r w:rsidRPr="00913935">
        <w:rPr>
          <w:rStyle w:val="StyleBoldUnderline"/>
        </w:rPr>
        <w:t>Implement</w:t>
      </w:r>
      <w:r w:rsidRPr="00913935">
        <w:rPr>
          <w:sz w:val="16"/>
        </w:rPr>
        <w:t xml:space="preserve"> the Clean Power Plan, but very </w:t>
      </w:r>
      <w:r w:rsidRPr="00913935">
        <w:rPr>
          <w:rStyle w:val="StyleBoldUnderline"/>
        </w:rPr>
        <w:t>loosely</w:t>
      </w:r>
      <w:r w:rsidRPr="00913935">
        <w:rPr>
          <w:sz w:val="16"/>
        </w:rPr>
        <w:t>. Or the next president could opt for a quieter approach — allow Obama's Clean Power Plan to proceed, but implement it weakly. In theory, there's room to do this. Under the rule, states have to submit plans for how they'll cut their power plant emissions by 2016, but they can request an extension until 2018. The EPA will then have to review the plans to make sure they're robust. An administration that wasn't very concerned about global warming might be able to get away with approving less aggressive plans from recalcitrant states like Texas or West Virginia. "</w:t>
      </w:r>
      <w:r w:rsidRPr="00913935">
        <w:rPr>
          <w:rStyle w:val="StyleBoldUnderline"/>
        </w:rPr>
        <w:t>There’s a lot of latitude in the review process</w:t>
      </w:r>
      <w:r w:rsidRPr="00913935">
        <w:rPr>
          <w:sz w:val="16"/>
        </w:rPr>
        <w:t xml:space="preserve">," says Stanford's </w:t>
      </w:r>
      <w:r w:rsidRPr="00913935">
        <w:rPr>
          <w:sz w:val="16"/>
        </w:rPr>
        <w:lastRenderedPageBreak/>
        <w:t xml:space="preserve">Michael Wara. "The history of the Clean Air Act shows this. If you have a president who doesn’t like climate policy, they could basically signal to the states that they’re going to give a lot of compliance flexibility and allow states to make assumptions in their plan that reduce their costs." This would likely involve seemingly arcane tweaks to models and baselines that would be harder for green groups to challenge in court. Meanwhile, some states may outright refuse to submit any plans for reducing emissions. (Sen. Mitch McConnell, R-KY, is already urging states to do exactly this.) If that happens, the EPA has the authority to impose its own federal plan on the states — but that implementation will be left to the next president. So, again, a Scott Walker administration could implement a federal rule that went easy on recalcitrant red states. 4) </w:t>
      </w:r>
      <w:r w:rsidRPr="00913935">
        <w:rPr>
          <w:rStyle w:val="StyleBoldUnderline"/>
        </w:rPr>
        <w:t>Fail to defend Obama's climate regulations in court</w:t>
      </w:r>
      <w:r w:rsidRPr="00913935">
        <w:rPr>
          <w:sz w:val="16"/>
        </w:rPr>
        <w:t xml:space="preserve">. </w:t>
      </w:r>
      <w:r w:rsidRPr="00913935">
        <w:rPr>
          <w:rStyle w:val="StyleBoldUnderline"/>
        </w:rPr>
        <w:t>Industry groups</w:t>
      </w:r>
      <w:r w:rsidRPr="00913935">
        <w:rPr>
          <w:sz w:val="16"/>
        </w:rPr>
        <w:t xml:space="preserve"> are planning to </w:t>
      </w:r>
      <w:r w:rsidRPr="00913935">
        <w:rPr>
          <w:rStyle w:val="StyleBoldUnderline"/>
        </w:rPr>
        <w:t>challenge</w:t>
      </w:r>
      <w:r w:rsidRPr="00913935">
        <w:rPr>
          <w:sz w:val="16"/>
        </w:rPr>
        <w:t xml:space="preserve"> aspects of the Clean Power Plan </w:t>
      </w:r>
      <w:r w:rsidRPr="00913935">
        <w:rPr>
          <w:rStyle w:val="StyleBoldUnderline"/>
        </w:rPr>
        <w:t>in court, and</w:t>
      </w:r>
      <w:r w:rsidRPr="00913935">
        <w:rPr>
          <w:sz w:val="16"/>
        </w:rPr>
        <w:t xml:space="preserve"> those cases will take years to resolve. Adele Morris, the policy director for the Climate and Energy Economics Project at the Brookings Institution, pointed out that </w:t>
      </w:r>
      <w:r w:rsidRPr="00913935">
        <w:rPr>
          <w:rStyle w:val="StyleBoldUnderline"/>
        </w:rPr>
        <w:t>an administration hostile to Obama's EPA rule could always just defend it weakly in court</w:t>
      </w:r>
      <w:r w:rsidRPr="00913935">
        <w:rPr>
          <w:sz w:val="16"/>
        </w:rPr>
        <w:t xml:space="preserve">. Plus, if any parts of the rule do get struck down, the next administration will get to decide how to redo it. 5) </w:t>
      </w:r>
      <w:r w:rsidRPr="00913935">
        <w:rPr>
          <w:rStyle w:val="StyleBoldUnderline"/>
        </w:rPr>
        <w:t>Loosen up</w:t>
      </w:r>
      <w:r w:rsidRPr="00913935">
        <w:rPr>
          <w:sz w:val="16"/>
        </w:rPr>
        <w:t xml:space="preserve"> Obama's </w:t>
      </w:r>
      <w:r w:rsidRPr="00913935">
        <w:rPr>
          <w:rStyle w:val="StyleBoldUnderline"/>
        </w:rPr>
        <w:t>fuel economy standards</w:t>
      </w:r>
      <w:r w:rsidRPr="00913935">
        <w:rPr>
          <w:sz w:val="16"/>
        </w:rPr>
        <w:t xml:space="preserve">. A Republican administration could fiddle with other Obama climate rules, as well. For instance, the EPA has been ratcheting up fuel-economy standards for new cars and light trucks, which are now scheduled to rise from their current 35 miles per gallon to 54.5 miles per gallon by 2025. But those numbers aren't set in stone. These CAFE (corporate average fuel economy) rules come up for a midterm review in 2017. At that point, automakers could lobby to allow the standards to rise more slowly — particularly if sales of fuel-efficient vehicles continue to be sluggish due to low oil prices. And an administration skeptical of these rules would have some room to relax them. The one twist, however, is that due to a longstanding quirk of the Clean Air Act, California can threaten to create its own stricter vehicle standards if it's not happy with what the federal government is doing (and other states can join in). Automakers loathe the idea of multiple sets of vehicle standards around the country, so they may not want to weaken the federal rules too much and risk having California go rogue. 6) </w:t>
      </w:r>
      <w:r w:rsidRPr="00913935">
        <w:rPr>
          <w:rStyle w:val="StyleBoldUnderline"/>
        </w:rPr>
        <w:t>Decline to pass any new regulations</w:t>
      </w:r>
      <w:r w:rsidRPr="00913935">
        <w:rPr>
          <w:sz w:val="16"/>
        </w:rPr>
        <w:t xml:space="preserve">. Technically, the EPA is supposed to keep regulating carbon dioxide until it covers all major sectors of the economy. That's the ultimate logic of that 2007 Supreme Court decision. But </w:t>
      </w:r>
      <w:r w:rsidRPr="00913935">
        <w:rPr>
          <w:rStyle w:val="StyleBoldUnderline"/>
        </w:rPr>
        <w:t>a Republican administration</w:t>
      </w:r>
      <w:r w:rsidRPr="00913935">
        <w:rPr>
          <w:sz w:val="16"/>
        </w:rPr>
        <w:t xml:space="preserve"> that didn't want to do this </w:t>
      </w:r>
      <w:r w:rsidRPr="00913935">
        <w:rPr>
          <w:rStyle w:val="StyleBoldUnderline"/>
        </w:rPr>
        <w:t>could</w:t>
      </w:r>
      <w:r w:rsidRPr="00913935">
        <w:rPr>
          <w:sz w:val="16"/>
        </w:rPr>
        <w:t xml:space="preserve"> probably </w:t>
      </w:r>
      <w:r w:rsidRPr="00913935">
        <w:rPr>
          <w:rStyle w:val="StyleBoldUnderline"/>
        </w:rPr>
        <w:t>drag their heels o</w:t>
      </w:r>
      <w:r w:rsidRPr="00913935">
        <w:rPr>
          <w:sz w:val="16"/>
        </w:rPr>
        <w:t xml:space="preserve">n this. Yes, they'd get sued by green groups, but they'd probably be successful in delaying new regulations. George W. Bush's administration managed to slow-walk a variety of rules, such as regulations on mercury pollution, for years. If a new Republican administration put a halt to EPA regulations — and Congress also refused to act — then </w:t>
      </w:r>
      <w:r w:rsidRPr="00913935">
        <w:rPr>
          <w:rStyle w:val="StyleBoldUnderline"/>
        </w:rPr>
        <w:t>it'd</w:t>
      </w:r>
      <w:r w:rsidRPr="00913935">
        <w:rPr>
          <w:sz w:val="16"/>
        </w:rPr>
        <w:t xml:space="preserve"> probably </w:t>
      </w:r>
      <w:r w:rsidRPr="00913935">
        <w:rPr>
          <w:rStyle w:val="StyleBoldUnderline"/>
        </w:rPr>
        <w:t xml:space="preserve">be quite difficult for the United States to hit its goal of cutting emissions </w:t>
      </w:r>
      <w:r w:rsidRPr="00913935">
        <w:rPr>
          <w:sz w:val="16"/>
        </w:rPr>
        <w:t xml:space="preserve">at least 26 percent below 2005 levels by 2025. The big question is whether </w:t>
      </w:r>
      <w:r w:rsidRPr="00913935">
        <w:rPr>
          <w:rStyle w:val="StyleBoldUnderline"/>
        </w:rPr>
        <w:t>that'd spur other countries like China to abandon some of their own climate efforts and unravel global climate accords.</w:t>
      </w:r>
    </w:p>
    <w:p w14:paraId="0E2EA0E7" w14:textId="77777777" w:rsidR="006A48F1" w:rsidRPr="00913935" w:rsidRDefault="006A48F1" w:rsidP="006A48F1">
      <w:pPr>
        <w:pStyle w:val="Heading4"/>
      </w:pPr>
      <w:r w:rsidRPr="00913935">
        <w:t>Republican win leads to run-away warming. That causes multiple extinction level events. Outweighs and causes violence</w:t>
      </w:r>
    </w:p>
    <w:p w14:paraId="2DDF79CA" w14:textId="77777777" w:rsidR="006A48F1" w:rsidRPr="00913935" w:rsidRDefault="006A48F1" w:rsidP="006A48F1">
      <w:pPr>
        <w:rPr>
          <w:b/>
        </w:rPr>
      </w:pPr>
      <w:r w:rsidRPr="00913935">
        <w:rPr>
          <w:rStyle w:val="StyleStyleBold12pt"/>
        </w:rPr>
        <w:t>Rampell 2015</w:t>
      </w:r>
      <w:r w:rsidRPr="00913935">
        <w:rPr>
          <w:b/>
        </w:rPr>
        <w:t xml:space="preserve"> </w:t>
      </w:r>
      <w:r w:rsidRPr="00913935">
        <w:t>(The national security threat that Republicans are ignoring</w:t>
      </w:r>
      <w:r w:rsidRPr="00913935">
        <w:rPr>
          <w:sz w:val="12"/>
        </w:rPr>
        <w:t xml:space="preserve">¶ </w:t>
      </w:r>
      <w:r w:rsidRPr="00913935">
        <w:t>Catherine Rampell is an opinion columnist at The Washington Post. She previously worked as a reporter for The New York Times, covering economics and launching the award-winning Economix blog. She also wrote theater reviews for The Times. https://www.washingtonpost.com/opinions/the-national-security-threat-that-republicans-are-ignoring/2015/05/28/234906da-053a-11e5-8bda-c7b4e9a8f7ac_story.html)kk</w:t>
      </w:r>
    </w:p>
    <w:p w14:paraId="714FF2E0" w14:textId="77777777" w:rsidR="006A48F1" w:rsidRPr="00913935" w:rsidRDefault="006A48F1" w:rsidP="006A48F1">
      <w:pPr>
        <w:rPr>
          <w:rStyle w:val="StyleBoldUnderline"/>
        </w:rPr>
      </w:pPr>
      <w:r w:rsidRPr="00913935">
        <w:rPr>
          <w:rStyle w:val="StyleBoldUnderline"/>
        </w:rPr>
        <w:t>When it comes to the 2016 Republican presidential primary, the candidates</w:t>
      </w:r>
      <w:r w:rsidRPr="00913935">
        <w:rPr>
          <w:sz w:val="16"/>
        </w:rPr>
        <w:t xml:space="preserve"> have found two big, fertile policy arenas in which to stake out territory: climate change and national security.</w:t>
      </w:r>
      <w:r w:rsidRPr="00913935">
        <w:rPr>
          <w:sz w:val="12"/>
        </w:rPr>
        <w:t>¶</w:t>
      </w:r>
      <w:r w:rsidRPr="00913935">
        <w:rPr>
          <w:sz w:val="16"/>
        </w:rPr>
        <w:t xml:space="preserve"> Specifically, presidential hopefuls </w:t>
      </w:r>
      <w:r w:rsidRPr="00913935">
        <w:rPr>
          <w:rStyle w:val="StyleBoldUnderline"/>
        </w:rPr>
        <w:t>are scrambling to show who is</w:t>
      </w:r>
      <w:r w:rsidRPr="00913935">
        <w:rPr>
          <w:sz w:val="16"/>
        </w:rPr>
        <w:t xml:space="preserve"> most aggressive on national security and who is </w:t>
      </w:r>
      <w:r w:rsidRPr="00913935">
        <w:rPr>
          <w:rStyle w:val="StyleBoldUnderline"/>
        </w:rPr>
        <w:t>most passive on climate change</w:t>
      </w:r>
      <w:r w:rsidRPr="00913935">
        <w:rPr>
          <w:sz w:val="16"/>
        </w:rPr>
        <w:t>. The ideal candidate would, presumably, be able to claim both superlatives.</w:t>
      </w:r>
      <w:r w:rsidRPr="00913935">
        <w:rPr>
          <w:sz w:val="12"/>
        </w:rPr>
        <w:t>¶</w:t>
      </w:r>
      <w:r w:rsidRPr="00913935">
        <w:rPr>
          <w:sz w:val="16"/>
        </w:rPr>
        <w:t xml:space="preserve"> </w:t>
      </w:r>
      <w:r w:rsidRPr="00913935">
        <w:rPr>
          <w:rStyle w:val="StyleBoldUnderline"/>
        </w:rPr>
        <w:t>But this set of stances is incoherent a</w:t>
      </w:r>
      <w:r w:rsidRPr="00913935">
        <w:rPr>
          <w:sz w:val="16"/>
        </w:rPr>
        <w:t>s a policy platform. Actually it’s worse than incoherent. It’s an oxymoron.</w:t>
      </w:r>
      <w:r w:rsidRPr="00913935">
        <w:rPr>
          <w:sz w:val="12"/>
        </w:rPr>
        <w:t>¶</w:t>
      </w:r>
      <w:r w:rsidRPr="00913935">
        <w:rPr>
          <w:sz w:val="16"/>
        </w:rPr>
        <w:t xml:space="preserve"> That’s because </w:t>
      </w:r>
      <w:r w:rsidRPr="00913935">
        <w:rPr>
          <w:rStyle w:val="StyleBoldUnderline"/>
        </w:rPr>
        <w:t>climate change is a national security issue. You can’t credibly claim to be tough on national security and terrorism while simultaneously boasting how unconcerned you are about global warming.¶ A scientific consensus has found that climate change is real. It’s also man-made, and while it can’t be unmade, per se, it can be at least minimized. You wouldn’t know this from the GOP presidential hopefuls, for whom climate denialism — or something close enough to it to amount to the same thing — Is sadly considered a prerequisite for the nomination</w:t>
      </w:r>
      <w:r w:rsidRPr="00913935">
        <w:rPr>
          <w:u w:val="single"/>
        </w:rPr>
        <w:t>.</w:t>
      </w:r>
      <w:r w:rsidRPr="00913935">
        <w:rPr>
          <w:sz w:val="16"/>
        </w:rPr>
        <w:t xml:space="preserve"> Ted Cruz said that people who are concerned </w:t>
      </w:r>
      <w:r w:rsidRPr="00913935">
        <w:rPr>
          <w:sz w:val="16"/>
        </w:rPr>
        <w:lastRenderedPageBreak/>
        <w:t>about global warming are “the equivalent of the flat-Earthers”; Ben Carson argued climate change is fake and also “irrelevant.”Jeb Bush, Rick Santorum, Marco Rubio and Rand Paul have, at best, equivocated, saying climate change is probably real but maybe not anthropogenic. So, you know, nothing to be done. (In millennial-speak: ¯\_(</w:t>
      </w:r>
      <w:r w:rsidRPr="00913935">
        <w:rPr>
          <w:sz w:val="16"/>
        </w:rPr>
        <w:t>ツ</w:t>
      </w:r>
      <w:r w:rsidRPr="00913935">
        <w:rPr>
          <w:sz w:val="16"/>
        </w:rPr>
        <w:t>  )_/¯.) Scott Walker has largely avoided the issue, but his record on other environmental policies (including proposed cuts to recycling) isn’t encouraging.</w:t>
      </w:r>
      <w:r w:rsidRPr="00913935">
        <w:rPr>
          <w:sz w:val="12"/>
        </w:rPr>
        <w:t>¶</w:t>
      </w:r>
      <w:r w:rsidRPr="00913935">
        <w:rPr>
          <w:sz w:val="16"/>
        </w:rPr>
        <w:t xml:space="preserve"> Meanwhile these same candidates — including the once-isolationalist Paul —have been offering tough, if vague, platitudes about everything they would do to neutralize any security threat to the United States.</w:t>
      </w:r>
      <w:r w:rsidRPr="00913935">
        <w:rPr>
          <w:sz w:val="12"/>
        </w:rPr>
        <w:t>¶</w:t>
      </w:r>
      <w:r w:rsidRPr="00913935">
        <w:rPr>
          <w:sz w:val="16"/>
        </w:rPr>
        <w:t xml:space="preserve"> </w:t>
      </w:r>
      <w:r w:rsidRPr="00913935">
        <w:rPr>
          <w:rStyle w:val="StyleBoldUnderline"/>
        </w:rPr>
        <w:t>But extreme weather — high temperatures, droughts, storms, floods — is politically destabilizing. It can lead to food and water shortages, mass migrations, destruction of infrastructure, disputes over refugees, pandemics. Sure, it doesn’t directly create armed conflict or militia groups, but it can generate the conditions under which these threats are more likely to emerge and thrive. Such prospects are scarier when you consider that many of the parts of the world most vulnerable to climate change are also areas with weak governance and civil unrest. Global warming is, if nothing else, a threat multiplier</w:t>
      </w:r>
      <w:r w:rsidRPr="00913935">
        <w:rPr>
          <w:u w:val="single"/>
        </w:rPr>
        <w:t>.</w:t>
      </w:r>
      <w:r w:rsidRPr="00913935">
        <w:rPr>
          <w:sz w:val="12"/>
        </w:rPr>
        <w:t>¶</w:t>
      </w:r>
      <w:r w:rsidRPr="00913935">
        <w:rPr>
          <w:sz w:val="12"/>
          <w:u w:val="single"/>
        </w:rPr>
        <w:t xml:space="preserve"> </w:t>
      </w:r>
      <w:r w:rsidRPr="00913935">
        <w:rPr>
          <w:sz w:val="16"/>
        </w:rPr>
        <w:t xml:space="preserve">Don’t take my word for it; </w:t>
      </w:r>
      <w:r w:rsidRPr="00913935">
        <w:rPr>
          <w:rStyle w:val="StyleBoldUnderline"/>
        </w:rPr>
        <w:t>that term “threat multiplier” comes directly from a recent Defense Department report about climate change. America’s military and intelligence branches and their scientific partners have been analyzing environmental data for decades,</w:t>
      </w:r>
      <w:r w:rsidRPr="00913935">
        <w:rPr>
          <w:sz w:val="16"/>
        </w:rPr>
        <w:t xml:space="preserve"> under both Democratic and Republican administrations. In 2004, for example, the Pentagon developed a blueprint to “imagine the unthinkable”: how a sudden change in the world’s climate might affect national security. Many military reports, task forces, advisory boardsand conferences since then have looked at the consequences of more gradual warming — and warned in no uncertain terms of the severe threats it poses to the country’s strategic interests around the globe.</w:t>
      </w:r>
      <w:r w:rsidRPr="00913935">
        <w:rPr>
          <w:sz w:val="12"/>
        </w:rPr>
        <w:t>¶</w:t>
      </w:r>
      <w:r w:rsidRPr="00913935">
        <w:rPr>
          <w:sz w:val="16"/>
        </w:rPr>
        <w:t xml:space="preserve"> And yet, </w:t>
      </w:r>
      <w:r w:rsidRPr="00913935">
        <w:rPr>
          <w:rStyle w:val="StyleBoldUnderline"/>
        </w:rPr>
        <w:t xml:space="preserve">lately, hawkish Republicans have been undermining efforts to </w:t>
      </w:r>
      <w:r w:rsidRPr="00913935">
        <w:t xml:space="preserve">assess and </w:t>
      </w:r>
      <w:r w:rsidRPr="00913935">
        <w:rPr>
          <w:rStyle w:val="StyleBoldUnderline"/>
        </w:rPr>
        <w:t>confront these risks.</w:t>
      </w:r>
      <w:r w:rsidRPr="00913935">
        <w:rPr>
          <w:sz w:val="16"/>
        </w:rPr>
        <w:t xml:space="preserve"> Hundreds of state and federal elected officials — including Rubio, Paul, Cruz and Walker — have signed a “No Climate Tax Pledge,” modeled after Grover Norquist’s stultifying anti-tax pledge. Many of their </w:t>
      </w:r>
      <w:r w:rsidRPr="00913935">
        <w:rPr>
          <w:rStyle w:val="StyleBoldUnderline"/>
        </w:rPr>
        <w:t xml:space="preserve">compatriots on Capitol Hill have been hacking away at </w:t>
      </w:r>
      <w:r w:rsidRPr="00913935">
        <w:t>funding for</w:t>
      </w:r>
      <w:r w:rsidRPr="00913935">
        <w:rPr>
          <w:rStyle w:val="StyleBoldUnderline"/>
        </w:rPr>
        <w:t xml:space="preserve"> NASA’s earth-science program, the National Science Foundation’s geosciences program and Energy Department initiatives that support research into new energy sources. Last year, in a party-line vote, the House even passed an amendment prohibiting the Defense Department from using any funds “to conduct its anti-fossil fuel climate change agenda,”</w:t>
      </w:r>
      <w:r w:rsidRPr="00913935">
        <w:rPr>
          <w:sz w:val="16"/>
        </w:rPr>
        <w:t xml:space="preserve"> as the summary of the amendment, introduced by Rep. David B. McKinley (R-W.Va.), reads.</w:t>
      </w:r>
      <w:r w:rsidRPr="00913935">
        <w:rPr>
          <w:sz w:val="12"/>
        </w:rPr>
        <w:t>¶</w:t>
      </w:r>
      <w:r w:rsidRPr="00913935">
        <w:rPr>
          <w:sz w:val="16"/>
        </w:rPr>
        <w:t xml:space="preserve"> “This amendment is about prioritizing our national security over ideology,”McKinley said, apparently without irony. The amendment died in conference committee.</w:t>
      </w:r>
      <w:r w:rsidRPr="00913935">
        <w:rPr>
          <w:sz w:val="12"/>
        </w:rPr>
        <w:t>¶</w:t>
      </w:r>
      <w:r w:rsidRPr="00913935">
        <w:rPr>
          <w:sz w:val="16"/>
        </w:rPr>
        <w:t xml:space="preserve"> President Obama underscored why such attitudes are dangerous in his recentcommencement address at the U.S. Coast Guard Academy. He also came startlingly close to characterizing climate denialism as treasonous, noting that in other contexts being aware of a security threat and doing nothing would be “negligence” and “a dereliction of duty.” The same is true, he said, of climate change. </w:t>
      </w:r>
      <w:r w:rsidRPr="00913935">
        <w:rPr>
          <w:rStyle w:val="StyleBoldUnderline"/>
        </w:rPr>
        <w:t>“Denying it or refusing to deal with it endangers our national security. It undermines the readiness of our forces,” Obama said.</w:t>
      </w:r>
    </w:p>
    <w:p w14:paraId="54CB9AAB" w14:textId="77777777" w:rsidR="00AB4EC8" w:rsidRPr="00913935" w:rsidRDefault="00AB4EC8" w:rsidP="006A48F1">
      <w:pPr>
        <w:rPr>
          <w:rStyle w:val="StyleBoldUnderline"/>
        </w:rPr>
      </w:pPr>
    </w:p>
    <w:p w14:paraId="79564689" w14:textId="77777777" w:rsidR="00AB4EC8" w:rsidRPr="00913935" w:rsidRDefault="00AB4EC8" w:rsidP="00AB4EC8">
      <w:pPr>
        <w:pStyle w:val="Heading4"/>
      </w:pPr>
      <w:r w:rsidRPr="00913935">
        <w:t>GOP victory risks extinction from climate – Dem win key</w:t>
      </w:r>
    </w:p>
    <w:p w14:paraId="7DDCECAD" w14:textId="77777777" w:rsidR="00AB4EC8" w:rsidRPr="00913935" w:rsidRDefault="00AB4EC8" w:rsidP="00AB4EC8">
      <w:r w:rsidRPr="00913935">
        <w:rPr>
          <w:rStyle w:val="StyleStyleBold12pt"/>
          <w:rFonts w:cs="Calibri"/>
        </w:rPr>
        <w:t>Krugman 2/1/16 (</w:t>
      </w:r>
      <w:r w:rsidRPr="00913935">
        <w:t xml:space="preserve">Paul, professor of Economics and International Affairs at Princeton, “Wind, Sun and Fire,” </w:t>
      </w:r>
      <w:hyperlink r:id="rId32" w:history="1">
        <w:r w:rsidRPr="00913935">
          <w:rPr>
            <w:rStyle w:val="Hyperlink"/>
            <w:rFonts w:cs="Calibri"/>
          </w:rPr>
          <w:t>http://www.nytimes.com/2016/02/01/opinion/wind-sun-and-fire.html?_r=0</w:t>
        </w:r>
      </w:hyperlink>
      <w:r w:rsidRPr="00913935">
        <w:t>,)</w:t>
      </w:r>
    </w:p>
    <w:p w14:paraId="1F70B33E" w14:textId="77777777" w:rsidR="00AB4EC8" w:rsidRPr="00913935" w:rsidRDefault="00AB4EC8" w:rsidP="00AB4EC8">
      <w:pPr>
        <w:rPr>
          <w:sz w:val="16"/>
        </w:rPr>
      </w:pPr>
      <w:r w:rsidRPr="00913935">
        <w:rPr>
          <w:sz w:val="16"/>
        </w:rPr>
        <w:t xml:space="preserve">So </w:t>
      </w:r>
      <w:r w:rsidRPr="00913935">
        <w:rPr>
          <w:rStyle w:val="StyleBoldUnderline"/>
          <w:rFonts w:cs="Calibri"/>
        </w:rPr>
        <w:t>what’s really at stake in this year’s election?</w:t>
      </w:r>
      <w:r w:rsidRPr="00913935">
        <w:rPr>
          <w:sz w:val="16"/>
        </w:rPr>
        <w:t xml:space="preserve"> Well, </w:t>
      </w:r>
      <w:r w:rsidRPr="00913935">
        <w:rPr>
          <w:rStyle w:val="StyleBoldUnderline"/>
          <w:rFonts w:cs="Calibri"/>
        </w:rPr>
        <w:t>among other things, the fate of the planet</w:t>
      </w:r>
      <w:r w:rsidRPr="00913935">
        <w:rPr>
          <w:sz w:val="16"/>
        </w:rPr>
        <w:t xml:space="preserve">. Last year was the hottest on record, by a wide margin, which should — but won’t — put an end to climate deniers’ claims that global warming has stopped. The truth is that </w:t>
      </w:r>
      <w:r w:rsidRPr="00913935">
        <w:rPr>
          <w:rStyle w:val="StyleBoldUnderline"/>
          <w:rFonts w:cs="Calibri"/>
        </w:rPr>
        <w:t xml:space="preserve">climate change just keeps getting scarier; </w:t>
      </w:r>
      <w:r w:rsidRPr="00913935">
        <w:rPr>
          <w:rStyle w:val="Emphasis"/>
        </w:rPr>
        <w:t>it is, by far, the most important policy issue facing America and the world</w:t>
      </w:r>
      <w:r w:rsidRPr="00913935">
        <w:rPr>
          <w:sz w:val="16"/>
        </w:rPr>
        <w:t xml:space="preserve">. Still, this election wouldn’t have much bearing on the issue if there were no prospect of effective action against the looming catastrophe. But the situation on that front has changed drastically for the better in recent years, because </w:t>
      </w:r>
      <w:r w:rsidRPr="00913935">
        <w:rPr>
          <w:rStyle w:val="StyleBoldUnderline"/>
          <w:rFonts w:cs="Calibri"/>
        </w:rPr>
        <w:t>we’re now achingly close to achieving a renewable-energy revolution</w:t>
      </w:r>
      <w:r w:rsidRPr="00913935">
        <w:rPr>
          <w:sz w:val="16"/>
        </w:rPr>
        <w:t xml:space="preserve">. What’s more, getting </w:t>
      </w:r>
      <w:r w:rsidRPr="00913935">
        <w:rPr>
          <w:rStyle w:val="StyleBoldUnderline"/>
          <w:rFonts w:cs="Calibri"/>
        </w:rPr>
        <w:t>that energy revolution</w:t>
      </w:r>
      <w:r w:rsidRPr="00913935">
        <w:rPr>
          <w:sz w:val="16"/>
        </w:rPr>
        <w:t xml:space="preserve"> wouldn’t require a political revolution. </w:t>
      </w:r>
      <w:r w:rsidRPr="00913935">
        <w:rPr>
          <w:rStyle w:val="StyleBoldUnderline"/>
          <w:rFonts w:cs="Calibri"/>
        </w:rPr>
        <w:t xml:space="preserve">All it would take are fairly modest policy changes, some of which have already happened and others of which are already underway. </w:t>
      </w:r>
      <w:r w:rsidRPr="00913935">
        <w:rPr>
          <w:rStyle w:val="Emphasis"/>
        </w:rPr>
        <w:t>But those changes won’t happen if the wrong people end up in power.</w:t>
      </w:r>
      <w:r w:rsidRPr="00913935">
        <w:rPr>
          <w:sz w:val="16"/>
        </w:rPr>
        <w:t xml:space="preserve"> To see </w:t>
      </w:r>
      <w:r w:rsidRPr="00913935">
        <w:rPr>
          <w:sz w:val="16"/>
        </w:rPr>
        <w:lastRenderedPageBreak/>
        <w:t xml:space="preserve">what I’m talking about, you need to know something about the current state of climate economics, which has changed far more in recent years than most people seem to realize. </w:t>
      </w:r>
      <w:r w:rsidRPr="00913935">
        <w:rPr>
          <w:rStyle w:val="StyleBoldUnderline"/>
          <w:rFonts w:cs="Calibri"/>
        </w:rPr>
        <w:t>Most people who think about the issue at all probably imagine that achieving a drastic reduction in greenhouse gas emissions would necessarily involve big economic sacrifices.</w:t>
      </w:r>
      <w:r w:rsidRPr="00913935">
        <w:rPr>
          <w:sz w:val="16"/>
        </w:rPr>
        <w:t xml:space="preserve"> This view is required orthodoxy on the right, where it forms a sort of second line of defense against action, just in case denial of climate science and witch hunts against climate scientists don’t do the trick. For example, in the last Republican debate Marco Rubio — the last, best hope of the G.O.P. establishment — insisted, as he has before, that a cap-and-trade program would be “devastating for our economy.” To find anything equivalent on the left you have to go far out of the mainstream, to activists who insist that climate change can’t be fought without overthrowing capitalism. Still, my sense is that many Democrats believe that politics as usual isn’t up to the task, that we need a political earthquake to make real action possible. In particular, I keep hearing that the Obama administration’s environmental efforts have been so far short of what’s needed as to be barely worth mentioning. But </w:t>
      </w:r>
      <w:r w:rsidRPr="00913935">
        <w:rPr>
          <w:rStyle w:val="StyleBoldUnderline"/>
          <w:rFonts w:cs="Calibri"/>
        </w:rPr>
        <w:t>things are actually much more hopeful</w:t>
      </w:r>
      <w:r w:rsidRPr="00913935">
        <w:rPr>
          <w:sz w:val="16"/>
        </w:rPr>
        <w:t xml:space="preserve"> than that, </w:t>
      </w:r>
      <w:r w:rsidRPr="00913935">
        <w:rPr>
          <w:rStyle w:val="StyleBoldUnderline"/>
          <w:rFonts w:cs="Calibri"/>
        </w:rPr>
        <w:t>thanks to remarkable technological progress in renewable energy</w:t>
      </w:r>
      <w:r w:rsidRPr="00913935">
        <w:rPr>
          <w:sz w:val="16"/>
        </w:rPr>
        <w:t xml:space="preserve">. </w:t>
      </w:r>
      <w:r w:rsidRPr="00913935">
        <w:rPr>
          <w:rStyle w:val="StyleBoldUnderline"/>
          <w:rFonts w:cs="Calibri"/>
        </w:rPr>
        <w:t>The numbers are really stunning. According to a recent report by the investment firm Lazard, the cost of electricity generation using wind power fell 61 percent from 2009 to 2015, while the cost of solar power fell 82 percent.</w:t>
      </w:r>
      <w:r w:rsidRPr="00913935">
        <w:rPr>
          <w:sz w:val="16"/>
        </w:rPr>
        <w:t xml:space="preserve"> These numbers — which are in line with other estimates — show progress at rates we normally only expect to see for information technology. And </w:t>
      </w:r>
      <w:r w:rsidRPr="00913935">
        <w:rPr>
          <w:rStyle w:val="StyleBoldUnderline"/>
          <w:rFonts w:cs="Calibri"/>
        </w:rPr>
        <w:t>they put the cost of renewable energy into a range where it’s competitive with fossil fuels</w:t>
      </w:r>
      <w:r w:rsidRPr="00913935">
        <w:rPr>
          <w:sz w:val="16"/>
        </w:rPr>
        <w:t xml:space="preserve">. Now, there are still some </w:t>
      </w:r>
      <w:r w:rsidRPr="00913935">
        <w:rPr>
          <w:rStyle w:val="StyleBoldUnderline"/>
          <w:rFonts w:cs="Calibri"/>
        </w:rPr>
        <w:t>issues special to renewables</w:t>
      </w:r>
      <w:r w:rsidRPr="00913935">
        <w:rPr>
          <w:sz w:val="16"/>
        </w:rPr>
        <w:t xml:space="preserve">, in particular problems of intermittency: consumers may want power when the wind doesn’t blow and the sun doesn’t shine. But this issue </w:t>
      </w:r>
      <w:r w:rsidRPr="00913935">
        <w:rPr>
          <w:rStyle w:val="StyleBoldUnderline"/>
          <w:rFonts w:cs="Calibri"/>
        </w:rPr>
        <w:t>seems to be of diminishing significance, partly thanks to improving storage technology, partly thanks to the realization that “demand response” — paying consumers to cut energy use during peak periods — can greatly reduce the problem</w:t>
      </w:r>
      <w:r w:rsidRPr="00913935">
        <w:rPr>
          <w:sz w:val="16"/>
        </w:rPr>
        <w:t xml:space="preserve">. </w:t>
      </w:r>
      <w:r w:rsidRPr="00913935">
        <w:rPr>
          <w:rStyle w:val="StyleBoldUnderline"/>
          <w:rFonts w:cs="Calibri"/>
        </w:rPr>
        <w:t>So what will it take to achieve a large-scale shift from fossil fuels to renewables</w:t>
      </w:r>
      <w:r w:rsidRPr="00913935">
        <w:rPr>
          <w:sz w:val="16"/>
        </w:rPr>
        <w:t xml:space="preserve">, a shift to sun and wind instead of fire? </w:t>
      </w:r>
      <w:r w:rsidRPr="00913935">
        <w:rPr>
          <w:rStyle w:val="StyleBoldUnderline"/>
          <w:rFonts w:cs="Calibri"/>
        </w:rPr>
        <w:t>Financial incentives, and they don’t have to be all that huge.</w:t>
      </w:r>
      <w:r w:rsidRPr="00913935">
        <w:rPr>
          <w:sz w:val="16"/>
        </w:rPr>
        <w:t xml:space="preserve"> Tax credits for renewables that were part of the Obama stimulus plan, and were extended under the recent budget deal, have already done a lot to accelerate the energy revolution. The Environmental Protection Agency’s Clean Power Plan, which if implemented will create strong incentives to move away from coal, will do much more. </w:t>
      </w:r>
      <w:r w:rsidRPr="00913935">
        <w:rPr>
          <w:rStyle w:val="StyleBoldUnderline"/>
          <w:rFonts w:cs="Calibri"/>
        </w:rPr>
        <w:t xml:space="preserve">And none of this will require new legislation; we can have an energy revolution even if the crazies retain control of the House. </w:t>
      </w:r>
      <w:r w:rsidRPr="00913935">
        <w:rPr>
          <w:sz w:val="16"/>
        </w:rPr>
        <w:t xml:space="preserve">Now, </w:t>
      </w:r>
      <w:r w:rsidRPr="00913935">
        <w:rPr>
          <w:rStyle w:val="StyleBoldUnderline"/>
          <w:rFonts w:cs="Calibri"/>
        </w:rPr>
        <w:t>skeptics may point out that even if all these good things happen, they won’t be enough on their own to save the planet</w:t>
      </w:r>
      <w:r w:rsidRPr="00913935">
        <w:rPr>
          <w:sz w:val="16"/>
        </w:rPr>
        <w:t xml:space="preserve">. For one thing, we’re only talking about electricity generation, which is a big part of the climate change problem but not the whole thing. For another, we’re only talking about one country when the problem is global. But I’d argue that </w:t>
      </w:r>
      <w:r w:rsidRPr="00913935">
        <w:rPr>
          <w:rStyle w:val="Emphasis"/>
        </w:rPr>
        <w:t>the kind of progress now within reach could produce a tipping point, in the right direction</w:t>
      </w:r>
      <w:r w:rsidRPr="00913935">
        <w:rPr>
          <w:rStyle w:val="StyleBoldUnderline"/>
          <w:rFonts w:cs="Calibri"/>
        </w:rPr>
        <w:t xml:space="preserve">. Once renewable energy becomes an obvious success and, yes, a powerful interest group, anti-environmentalism will start to lose its political grip. And </w:t>
      </w:r>
      <w:r w:rsidRPr="00913935">
        <w:rPr>
          <w:rStyle w:val="Emphasis"/>
        </w:rPr>
        <w:t>an energy revolution in America would let us take the lead in global action</w:t>
      </w:r>
      <w:r w:rsidRPr="00913935">
        <w:rPr>
          <w:rStyle w:val="StyleBoldUnderline"/>
          <w:rFonts w:cs="Calibri"/>
        </w:rPr>
        <w:t>. Salvation from climate catastrophe is</w:t>
      </w:r>
      <w:r w:rsidRPr="00913935">
        <w:rPr>
          <w:sz w:val="16"/>
        </w:rPr>
        <w:t xml:space="preserve">, in short, </w:t>
      </w:r>
      <w:r w:rsidRPr="00913935">
        <w:rPr>
          <w:rStyle w:val="StyleBoldUnderline"/>
          <w:rFonts w:cs="Calibri"/>
        </w:rPr>
        <w:t xml:space="preserve">something we can realistically hope to see happen, with no political miracle necessary. But </w:t>
      </w:r>
      <w:r w:rsidRPr="00913935">
        <w:rPr>
          <w:rStyle w:val="Emphasis"/>
        </w:rPr>
        <w:t>failure is also a very real possibility</w:t>
      </w:r>
      <w:r w:rsidRPr="00913935">
        <w:rPr>
          <w:rStyle w:val="StyleBoldUnderline"/>
          <w:rFonts w:cs="Calibri"/>
        </w:rPr>
        <w:t>.</w:t>
      </w:r>
      <w:r w:rsidRPr="00913935">
        <w:rPr>
          <w:sz w:val="16"/>
        </w:rPr>
        <w:t xml:space="preserve"> Everything is hanging in the balance.</w:t>
      </w:r>
    </w:p>
    <w:p w14:paraId="21F9704F" w14:textId="77777777" w:rsidR="00AB4EC8" w:rsidRPr="00913935" w:rsidRDefault="00AB4EC8" w:rsidP="006A48F1">
      <w:pPr>
        <w:rPr>
          <w:rStyle w:val="StyleBoldUnderline"/>
        </w:rPr>
      </w:pPr>
    </w:p>
    <w:p w14:paraId="6C6B2D51" w14:textId="77777777" w:rsidR="00AB4EC8" w:rsidRPr="00913935" w:rsidRDefault="00AB4EC8" w:rsidP="00AB4EC8">
      <w:pPr>
        <w:pStyle w:val="Heading4"/>
      </w:pPr>
      <w:r w:rsidRPr="00913935">
        <w:t>Trump reverses Obama climate policy – undermines our ability to meet Paris obligations</w:t>
      </w:r>
    </w:p>
    <w:p w14:paraId="66B66F4A" w14:textId="77777777" w:rsidR="00AB4EC8" w:rsidRPr="00913935" w:rsidRDefault="00AB4EC8" w:rsidP="00AB4EC8">
      <w:r w:rsidRPr="00913935">
        <w:rPr>
          <w:rStyle w:val="StyleStyleBold12pt"/>
        </w:rPr>
        <w:t>Murray 5/17/16</w:t>
      </w:r>
      <w:r w:rsidRPr="00913935">
        <w:t xml:space="preserve"> (Bill, Energy policy contributor @ RealClearPolitics, "Would Trump Undo Obama's Environmental Legacy?," http://www.realclearpolitics.com/articles/2016/05/17/would_trump_undo_obamas_environmental_legacy_130583.html)</w:t>
      </w:r>
    </w:p>
    <w:p w14:paraId="7FD85540" w14:textId="77777777" w:rsidR="00AB4EC8" w:rsidRPr="00913935" w:rsidRDefault="00AB4EC8" w:rsidP="00AB4EC8">
      <w:pPr>
        <w:rPr>
          <w:sz w:val="16"/>
        </w:rPr>
      </w:pPr>
      <w:r w:rsidRPr="00913935">
        <w:rPr>
          <w:rStyle w:val="StyleBoldUnderline"/>
        </w:rPr>
        <w:t>A simple parsing of his phrases – “opening up energy” or “put the miners back to work” –implies overturning important elements of</w:t>
      </w:r>
      <w:r w:rsidRPr="00913935">
        <w:rPr>
          <w:sz w:val="16"/>
        </w:rPr>
        <w:t xml:space="preserve"> President </w:t>
      </w:r>
      <w:r w:rsidRPr="00913935">
        <w:rPr>
          <w:rStyle w:val="StyleBoldUnderline"/>
        </w:rPr>
        <w:t>Obama’s Clean Power Plan</w:t>
      </w:r>
      <w:r w:rsidRPr="00913935">
        <w:rPr>
          <w:sz w:val="16"/>
        </w:rPr>
        <w:t xml:space="preserve"> (CPP), </w:t>
      </w:r>
      <w:r w:rsidRPr="00913935">
        <w:rPr>
          <w:rStyle w:val="StyleBoldUnderline"/>
        </w:rPr>
        <w:t>which is the main method by which the U.S. plans to meet its emissions obligations promised at</w:t>
      </w:r>
      <w:r w:rsidRPr="00913935">
        <w:rPr>
          <w:sz w:val="16"/>
        </w:rPr>
        <w:t xml:space="preserve"> the </w:t>
      </w:r>
      <w:r w:rsidRPr="00913935">
        <w:rPr>
          <w:rStyle w:val="StyleBoldUnderline"/>
        </w:rPr>
        <w:t>Paris</w:t>
      </w:r>
      <w:r w:rsidRPr="00913935">
        <w:rPr>
          <w:sz w:val="16"/>
        </w:rPr>
        <w:t xml:space="preserve"> climate </w:t>
      </w:r>
      <w:r w:rsidRPr="00913935">
        <w:rPr>
          <w:sz w:val="16"/>
        </w:rPr>
        <w:lastRenderedPageBreak/>
        <w:t xml:space="preserve">change convention in December. “According to the attitude that he has expressed, </w:t>
      </w:r>
      <w:r w:rsidRPr="00913935">
        <w:rPr>
          <w:rStyle w:val="Emphasis"/>
        </w:rPr>
        <w:t>he would be a major threat to health and the environment” if elected</w:t>
      </w:r>
      <w:r w:rsidRPr="00913935">
        <w:rPr>
          <w:sz w:val="16"/>
        </w:rPr>
        <w:t xml:space="preserve">, </w:t>
      </w:r>
      <w:r w:rsidRPr="00913935">
        <w:rPr>
          <w:rStyle w:val="StyleBoldUnderline"/>
        </w:rPr>
        <w:t>said</w:t>
      </w:r>
      <w:r w:rsidRPr="00913935">
        <w:rPr>
          <w:sz w:val="16"/>
        </w:rPr>
        <w:t xml:space="preserve"> David </w:t>
      </w:r>
      <w:r w:rsidRPr="00913935">
        <w:rPr>
          <w:rStyle w:val="StyleBoldUnderline"/>
        </w:rPr>
        <w:t>Goldston, the director of government affairs for the Natural Resources Defense Council Action Fund</w:t>
      </w:r>
      <w:r w:rsidRPr="00913935">
        <w:rPr>
          <w:sz w:val="16"/>
        </w:rPr>
        <w:t>. “</w:t>
      </w:r>
      <w:r w:rsidRPr="00913935">
        <w:rPr>
          <w:rStyle w:val="StyleBoldUnderline"/>
        </w:rPr>
        <w:t>He doesn’t believe in climate change, he doesn’t believe in the ozone hole, and he talks about dismantling the EPA</w:t>
      </w:r>
      <w:r w:rsidRPr="00913935">
        <w:rPr>
          <w:sz w:val="16"/>
        </w:rPr>
        <w:t xml:space="preserve">.” How is a wholesale rollback of Obama’s environmental regime possible? The quick answer is that the failure of cap-and-trade legislation in 2010 forced the administration to try and achieve its environmental goals via the executive branch. </w:t>
      </w:r>
      <w:r w:rsidRPr="00913935">
        <w:rPr>
          <w:rStyle w:val="StyleBoldUnderline"/>
        </w:rPr>
        <w:t>By deciding to go down the executive-action path, the risk existed of a rollback if Republicans regained the White House. The easiest way to undo Obama’s environmental efforts would be for a President Trump to simply order his administration to stop working on a series of environmental rules</w:t>
      </w:r>
      <w:r w:rsidRPr="00913935">
        <w:rPr>
          <w:sz w:val="16"/>
        </w:rPr>
        <w:t xml:space="preserve"> that are still in draft form or mired in the federal court system. </w:t>
      </w:r>
      <w:r w:rsidRPr="00913935">
        <w:rPr>
          <w:rStyle w:val="StyleBoldUnderline"/>
        </w:rPr>
        <w:t>The CPP would qualify</w:t>
      </w:r>
      <w:r w:rsidRPr="00913935">
        <w:rPr>
          <w:sz w:val="16"/>
        </w:rPr>
        <w:t>, given that federal courts may not decide on its legality until 2017. Other EPA-sponsored energy-related rules that could be quickly undermined by a Trump presidency include a “well-control” methane rule just finalized last week, and a Waters of the United States rule, both of which are struggling to make it through the courts. “</w:t>
      </w:r>
      <w:r w:rsidRPr="00913935">
        <w:rPr>
          <w:rStyle w:val="StyleBoldUnderline"/>
        </w:rPr>
        <w:t>He’s going to be an old-school pro-business Republican with a harder edge,” sai</w:t>
      </w:r>
      <w:r w:rsidRPr="00913935">
        <w:rPr>
          <w:sz w:val="16"/>
        </w:rPr>
        <w:t xml:space="preserve">d Mike </w:t>
      </w:r>
      <w:r w:rsidRPr="00913935">
        <w:rPr>
          <w:rStyle w:val="StyleBoldUnderline"/>
        </w:rPr>
        <w:t>McKenna, a GOP strategist</w:t>
      </w:r>
      <w:r w:rsidRPr="00913935">
        <w:rPr>
          <w:sz w:val="16"/>
        </w:rPr>
        <w:t xml:space="preserve"> who deals with energy and environment issues. “</w:t>
      </w:r>
      <w:r w:rsidRPr="00913935">
        <w:rPr>
          <w:rStyle w:val="Emphasis"/>
        </w:rPr>
        <w:t>He would target the things that underpin the whole structure of the Obama environmental policy</w:t>
      </w:r>
      <w:r w:rsidRPr="00913935">
        <w:rPr>
          <w:sz w:val="16"/>
        </w:rPr>
        <w:t>. He’ll look at the Clean Power Plan and say, ‘Are we out of our frigging mind?’”</w:t>
      </w:r>
    </w:p>
    <w:p w14:paraId="294B839E" w14:textId="77777777" w:rsidR="00AB4EC8" w:rsidRPr="00913935" w:rsidRDefault="00AB4EC8" w:rsidP="00AB4EC8">
      <w:pPr>
        <w:rPr>
          <w:lang w:eastAsia="zh-CN"/>
        </w:rPr>
      </w:pPr>
    </w:p>
    <w:p w14:paraId="5105188B" w14:textId="77777777" w:rsidR="00AB4EC8" w:rsidRPr="00913935" w:rsidRDefault="00AB4EC8" w:rsidP="00AB4EC8">
      <w:pPr>
        <w:pStyle w:val="Heading4"/>
      </w:pPr>
      <w:r w:rsidRPr="00913935">
        <w:t xml:space="preserve">The next president is make it or break it for warming – its real and anthropogenic – GOP victory kills any possible progress </w:t>
      </w:r>
    </w:p>
    <w:p w14:paraId="4B8B65A9" w14:textId="77777777" w:rsidR="00AB4EC8" w:rsidRPr="00913935" w:rsidRDefault="00AB4EC8" w:rsidP="00AB4EC8">
      <w:r w:rsidRPr="00913935">
        <w:rPr>
          <w:rStyle w:val="StyleStyleBold12pt"/>
        </w:rPr>
        <w:t>Neuhauser 15</w:t>
      </w:r>
      <w:r w:rsidRPr="00913935">
        <w:t xml:space="preserve"> (Alan, energy, environment and STEM reporter for U.S. News &amp; World Report, “The Climate Change Election”, August 14, 2015, US News, http://www.usnews.com/news/the-report/articles/2015/08/14/the-2016-election-is-critical-for-stopping-climate-change)</w:t>
      </w:r>
    </w:p>
    <w:p w14:paraId="3DC7E414" w14:textId="77777777" w:rsidR="00AB4EC8" w:rsidRPr="00913935" w:rsidRDefault="00AB4EC8" w:rsidP="00AB4EC8">
      <w:pPr>
        <w:rPr>
          <w:rStyle w:val="StyleBoldUnderline"/>
        </w:rPr>
      </w:pPr>
      <w:r w:rsidRPr="00913935">
        <w:rPr>
          <w:sz w:val="16"/>
        </w:rPr>
        <w:t xml:space="preserve">For as long as Americans have voted and pundits have bloviated, </w:t>
      </w:r>
      <w:r w:rsidRPr="00913935">
        <w:rPr>
          <w:rStyle w:val="StyleBoldUnderline"/>
        </w:rPr>
        <w:t>each presidential election cycle has seemed The Most Important in All History</w:t>
      </w:r>
      <w:r w:rsidRPr="00913935">
        <w:rPr>
          <w:sz w:val="16"/>
        </w:rPr>
        <w:t xml:space="preserve">. </w:t>
      </w:r>
      <w:r w:rsidRPr="00913935">
        <w:rPr>
          <w:rStyle w:val="StyleBoldUnderline"/>
        </w:rPr>
        <w:t>Next year, though, may truly – actually, seriously – be different</w:t>
      </w:r>
      <w:r w:rsidRPr="00913935">
        <w:rPr>
          <w:sz w:val="16"/>
        </w:rPr>
        <w:t xml:space="preserve">, if climate scientists are right. </w:t>
      </w:r>
      <w:r w:rsidRPr="00913935">
        <w:rPr>
          <w:rStyle w:val="StyleBoldUnderline"/>
        </w:rPr>
        <w:t>The next candidate Americans send to the Oval Office</w:t>
      </w:r>
      <w:r w:rsidRPr="00913935">
        <w:rPr>
          <w:sz w:val="16"/>
        </w:rPr>
        <w:t xml:space="preserve">, experts say, </w:t>
      </w:r>
      <w:r w:rsidRPr="00913935">
        <w:rPr>
          <w:rStyle w:val="Emphasis"/>
        </w:rPr>
        <w:t xml:space="preserve">may also be the very last who can avert catastrophe from climate change. </w:t>
      </w:r>
      <w:r w:rsidRPr="00913935">
        <w:rPr>
          <w:sz w:val="16"/>
        </w:rPr>
        <w:t>"</w:t>
      </w:r>
      <w:r w:rsidRPr="00913935">
        <w:rPr>
          <w:rStyle w:val="StyleBoldUnderline"/>
        </w:rPr>
        <w:t>It is urgent and the timeframe is critical and it has to be right now</w:t>
      </w:r>
      <w:r w:rsidRPr="00913935">
        <w:rPr>
          <w:sz w:val="16"/>
        </w:rPr>
        <w:t xml:space="preserve">," says Vicki Arroyo, executive director of the Georgetown Climate Center at Georgetown Law. </w:t>
      </w:r>
      <w:r w:rsidRPr="00913935">
        <w:rPr>
          <w:rStyle w:val="StyleBoldUnderline"/>
        </w:rPr>
        <w:t xml:space="preserve">"We can't lose another four years, much less eight years." </w:t>
      </w:r>
      <w:r w:rsidRPr="00913935">
        <w:rPr>
          <w:sz w:val="16"/>
        </w:rPr>
        <w:t xml:space="preserve">This is not an overnight ice age or a rise of the apes. </w:t>
      </w:r>
      <w:r w:rsidRPr="00913935">
        <w:rPr>
          <w:rStyle w:val="StyleBoldUnderline"/>
        </w:rPr>
        <w:t>But global warming is already here, parching the American West, flooding coastal cities, strengthening storms, erasing species and inflaming armed conflict, with a rise of just 0.85 degrees Celsius from pre-industrial levels</w:t>
      </w:r>
      <w:r w:rsidRPr="00913935">
        <w:rPr>
          <w:sz w:val="16"/>
        </w:rPr>
        <w:t>. And it's going to get worse, experts say. Last year</w:t>
      </w:r>
      <w:r w:rsidRPr="00913935">
        <w:rPr>
          <w:rStyle w:val="StyleBoldUnderline"/>
        </w:rPr>
        <w:t>, a U.N. panel of scientists predicted the world had until 2050 to slash emissions by as much as 70 percent to keep temperatures from rising another 1.15 degrees by the end of the century</w:t>
      </w:r>
      <w:r w:rsidRPr="00913935">
        <w:rPr>
          <w:sz w:val="16"/>
        </w:rPr>
        <w:t xml:space="preserve">. </w:t>
      </w:r>
      <w:r w:rsidRPr="00913935">
        <w:rPr>
          <w:rStyle w:val="StyleBoldUnderline"/>
        </w:rPr>
        <w:t>That's the threshold of an unstoppable cycle of Arctic and Antarctic melting</w:t>
      </w:r>
      <w:r w:rsidRPr="00913935">
        <w:rPr>
          <w:sz w:val="16"/>
        </w:rPr>
        <w:t xml:space="preserve">, the release of heat-trapping gases that had been caught in the ice, more warming, more melting, more warming, more melting – until the glaciers and ice caps disappear. But some researchers – including the man who first presented the facts on climate change to Congress in 1988 – say that that </w:t>
      </w:r>
      <w:r w:rsidRPr="00913935">
        <w:rPr>
          <w:rStyle w:val="StyleBoldUnderline"/>
        </w:rPr>
        <w:t>tipping point may come even sooner</w:t>
      </w:r>
      <w:r w:rsidRPr="00913935">
        <w:rPr>
          <w:sz w:val="16"/>
        </w:rPr>
        <w:t xml:space="preserve">, perhaps as </w:t>
      </w:r>
      <w:r w:rsidRPr="00913935">
        <w:rPr>
          <w:rStyle w:val="StyleBoldUnderline"/>
        </w:rPr>
        <w:t>early as 2036:</w:t>
      </w:r>
      <w:r w:rsidRPr="00913935">
        <w:rPr>
          <w:sz w:val="16"/>
        </w:rPr>
        <w:t xml:space="preserve"> Humans, in short, are having an even greater impact than expected. "Sea level projections and upcoming United Nations meetings in Paris are far too sluggish compared with the magnitude and speed of sea level changes," the scientist, Columbia professor James Hansen, wrote Wednesday in a Q&amp;A on the web forum Reddit, discussing a study he published in July. The needed changes are monumental: Halting climate change and heading off its worst consequences is going to require a wholesale switch from fossil fuels like coal, oil and gas to renewables like wind and solar – potentially upending utilities, energy producers and construction contractors, the sort of change "of the magnitude of the invention of the steam engine or the electrification of society," says Jules Kortenhorst, CEO of the Rocky Mountain Institute, a nonpartisan energy research group. "How quickly can we transform one of the most complex industrial systems – our energy system – across the globe in order to move toward low carbon?" he asks . "</w:t>
      </w:r>
      <w:r w:rsidRPr="00913935">
        <w:rPr>
          <w:rStyle w:val="StyleBoldUnderline"/>
        </w:rPr>
        <w:t xml:space="preserve">There is absolutely no doubt we have to act now." </w:t>
      </w:r>
      <w:r w:rsidRPr="00913935">
        <w:rPr>
          <w:sz w:val="16"/>
        </w:rPr>
        <w:t>This presents an election – and a choice – with no historical analogues. "</w:t>
      </w:r>
      <w:r w:rsidRPr="00913935">
        <w:rPr>
          <w:rStyle w:val="StyleBoldUnderline"/>
        </w:rPr>
        <w:t xml:space="preserve">This will be a make-or-break </w:t>
      </w:r>
      <w:r w:rsidRPr="00913935">
        <w:rPr>
          <w:rStyle w:val="StyleBoldUnderline"/>
        </w:rPr>
        <w:lastRenderedPageBreak/>
        <w:t>presidency as far as our ability to avert a climate change catastrophe</w:t>
      </w:r>
      <w:r w:rsidRPr="00913935">
        <w:rPr>
          <w:sz w:val="16"/>
        </w:rPr>
        <w:t xml:space="preserve">," says Michael Mann, meteorology professor and director of the Earth System Science Center at Penn State University, whose "hockey-stick" shaped graph warned of sharply rising emissions and temperatures. </w:t>
      </w:r>
      <w:r w:rsidRPr="00913935">
        <w:rPr>
          <w:rStyle w:val="StyleBoldUnderline"/>
        </w:rPr>
        <w:t>Pick any issue throughout history</w:t>
      </w:r>
      <w:r w:rsidRPr="00913935">
        <w:rPr>
          <w:sz w:val="16"/>
        </w:rPr>
        <w:t xml:space="preserve">, he and others argue, </w:t>
      </w:r>
      <w:r w:rsidRPr="00913935">
        <w:rPr>
          <w:rStyle w:val="StyleBoldUnderline"/>
        </w:rPr>
        <w:t xml:space="preserve">none has shared the three qualities that make climate change stand apart: </w:t>
      </w:r>
      <w:r w:rsidRPr="00913935">
        <w:rPr>
          <w:rStyle w:val="Emphasis"/>
        </w:rPr>
        <w:t xml:space="preserve">its threat to the entire planet, the short window to respond, and how sharply it has divided the two parties' candidates. </w:t>
      </w:r>
      <w:r w:rsidRPr="00913935">
        <w:rPr>
          <w:sz w:val="16"/>
        </w:rPr>
        <w:t xml:space="preserve">"Republicans and Democrats have argued over issues for years, but I can't think of an example where one party didn't even say that the issue exists," says Katharine Hayhoe, a climate scientist at Texas Tech University who has advised Evangelical and conservative climate action groups, and who has urged policymakers to address warming. ​​ </w:t>
      </w:r>
      <w:r w:rsidRPr="00913935">
        <w:rPr>
          <w:rStyle w:val="StyleBoldUnderline"/>
        </w:rPr>
        <w:t xml:space="preserve">Four of the five Democratic candidates has pledged or supported Obama administration efforts to cut the heat-trapping emissions </w:t>
      </w:r>
      <w:r w:rsidRPr="00913935">
        <w:rPr>
          <w:sz w:val="16"/>
        </w:rPr>
        <w:t xml:space="preserve">that cause climate change: Hillary Clinton, Bernie Sanders, Martin O'Malley and Lincoln Chafee. Former Sen. Jim Webb has said he'd expand the use of fossil fuels and once voted to block the Environmental Protection Agency from regulating certain greenhouse gas emissions. </w:t>
      </w:r>
      <w:r w:rsidRPr="00913935">
        <w:rPr>
          <w:rStyle w:val="StyleBoldUnderline"/>
        </w:rPr>
        <w:t>Among the Republicans, eight of the 17 candidates have hedged</w:t>
      </w:r>
      <w:r w:rsidRPr="00913935">
        <w:rPr>
          <w:sz w:val="16"/>
        </w:rPr>
        <w:t xml:space="preserve">: Jeb Bush, Carly Fiorina, Lindsey Graham, Jim Gilmore, Bobby Jindal, John Kasich, George Pataki and Rand Paul have </w:t>
      </w:r>
      <w:r w:rsidRPr="00913935">
        <w:rPr>
          <w:rStyle w:val="StyleBoldUnderline"/>
        </w:rPr>
        <w:t xml:space="preserve">acknowledged that humans do contribute to global warming, but have questioned or stopped short of saying how much – a position at odds with the findings of a vast majority of scientists. </w:t>
      </w:r>
      <w:r w:rsidRPr="00913935">
        <w:rPr>
          <w:sz w:val="16"/>
        </w:rPr>
        <w:t xml:space="preserve">"The climate is changing; I don't think anybody can argue it's not. Human activity has contributed to it," Bush said in an email interview with Bloomberg BNA in July – a statement that notably did not mention how much humans were at fault. During a campaign stop in New Hampshire in June, he had previously told listeners, "The climate is changing, whether men are doing it or not," one month after calling it "arrogant" to say climate science is settled. </w:t>
      </w:r>
      <w:r w:rsidRPr="00913935">
        <w:rPr>
          <w:rStyle w:val="StyleBoldUnderline"/>
        </w:rPr>
        <w:t>The rest of the GOP field</w:t>
      </w:r>
      <w:r w:rsidRPr="00913935">
        <w:rPr>
          <w:sz w:val="16"/>
        </w:rPr>
        <w:t xml:space="preserve"> – </w:t>
      </w:r>
      <w:r w:rsidRPr="00913935">
        <w:rPr>
          <w:rStyle w:val="StyleBoldUnderline"/>
        </w:rPr>
        <w:t>including three senators who rejected a January amendment tying human activity to climate change – has dismissed the issue outright</w:t>
      </w:r>
      <w:r w:rsidRPr="00913935">
        <w:rPr>
          <w:sz w:val="16"/>
        </w:rPr>
        <w:t>. Paul also voted against the amendment. "As a scientist it's very frustrating to hear politicians basically saying, 'This isn't true,' or, 'They're just making it up to get government money,'" Hayhoe says. "</w:t>
      </w:r>
      <w:r w:rsidRPr="00913935">
        <w:rPr>
          <w:rStyle w:val="StyleBoldUnderline"/>
        </w:rPr>
        <w:t xml:space="preserve">A thermometer is not Democrat or Republican. What observations are telling us is not political – it is what it is." </w:t>
      </w:r>
      <w:r w:rsidRPr="00913935">
        <w:rPr>
          <w:sz w:val="16"/>
        </w:rPr>
        <w:t xml:space="preserve">And there are conservative solutions for warming. Some party members, in fact, see it as an inherently Republican issue: Carbon emissions, for example, distort the free market, forcing others to pay the higher and indirect costs of climate change (storm recovery, disaster relief) plus the health costs associated with air pollution. ​​ ​​​"We allow the coal industry to socialize its costs, and we conservatives don't like allowing people to socialize anything," says former South Carolina Rep. Bob Inglis, who now explores free-market solutions to climate change as head of the Energy and Enterprise Institute at George Mason University. A revenue-neutral carbon tax, one that does not support other programs and instead goes back to households, could fix that distortion, he and others argue. "The question is not, 'Is there going to be a tax on carbon?' It's, 'Do you want a tax that you have a voice in and control, or do you want to keep writing checks after disasters that you have no control over?'" says retired Rear Admiral David Titley, who has advised some of the GOP presidential candidates and directs the Center for Solutions to Weather and Climate Risk at Penn State University. "That $60 billion relief bill for Hurricane Sandy that passed very quickly through a Republican-led House, did you get a vote on that tax? Because that's a tax." </w:t>
      </w:r>
      <w:r w:rsidRPr="00913935">
        <w:rPr>
          <w:rStyle w:val="StyleBoldUnderline"/>
        </w:rPr>
        <w:t>Yet Inglis, himself is a living example of what can happen to conservatives who call for climate action</w:t>
      </w:r>
      <w:r w:rsidRPr="00913935">
        <w:rPr>
          <w:sz w:val="16"/>
        </w:rPr>
        <w:t xml:space="preserve">. The recipient of the JFK Profile in Courage Award in April, </w:t>
      </w:r>
      <w:r w:rsidRPr="00913935">
        <w:rPr>
          <w:rStyle w:val="StyleBoldUnderline"/>
        </w:rPr>
        <w:t xml:space="preserve">he was unseated in the Republican primary in 2010 after shifting his position on global warming. </w:t>
      </w:r>
      <w:r w:rsidRPr="00913935">
        <w:rPr>
          <w:sz w:val="16"/>
        </w:rPr>
        <w:t xml:space="preserve">"Republicans say, 'Look at what happened to him when he said it was real. Do you want that to happen to you?'" Hayhoe describes. </w:t>
      </w:r>
      <w:r w:rsidRPr="00913935">
        <w:rPr>
          <w:rStyle w:val="StyleBoldUnderline"/>
        </w:rPr>
        <w:t>Oil, gas and coal companies, along with billionaire Libertarian industrialists David and Charles Koch, rank among the biggest campaign donors</w:t>
      </w:r>
      <w:r w:rsidRPr="00913935">
        <w:rPr>
          <w:sz w:val="16"/>
        </w:rPr>
        <w:t xml:space="preserve">, and often </w:t>
      </w:r>
      <w:r w:rsidRPr="00913935">
        <w:rPr>
          <w:rStyle w:val="StyleBoldUnderline"/>
        </w:rPr>
        <w:t>seem as allergic to new taxes as a bubble boy to fresh pollen</w:t>
      </w:r>
      <w:r w:rsidRPr="00913935">
        <w:rPr>
          <w:sz w:val="16"/>
        </w:rPr>
        <w:t>. But popular sentiment among voters appears to be changing: Most Republican voters say they support climate action, and last week, Shell did not renew its membership in the Koch-backed American Legislative Exchange Council because of the group's opposition to climate action. Even the climate statements by the eight Republicans who have hedged on warming, vague as they were, may signify a kind of progress – especially during the primaries, when candidates play to their parties' more extreme bases. "In the Great Recession in 2010, it was this very atheistic position with regard to climate change: 'We don't believe,'" Inglis says. "Then, in the 2014 cycle, 'I'm not a scientist,' that was an agnostic position. These are data points on a trend line toward a tipping point." Republicans can exploit a distinct advantage on climate action, too, he adds: Voters tend to support the presidents who buck party stereotypes. "Nixon goes to China, Bill Clinton signs welfare reform – the country will trust a conservative to touch climate," Inglis argues. Bu</w:t>
      </w:r>
      <w:r w:rsidRPr="00913935">
        <w:rPr>
          <w:rStyle w:val="StyleBoldUnderline"/>
        </w:rPr>
        <w:t>t climate scientists, environmental advocates and Democrats remain deeply skeptical. The most recent Republican president</w:t>
      </w:r>
      <w:r w:rsidRPr="00913935">
        <w:rPr>
          <w:sz w:val="16"/>
        </w:rPr>
        <w:t xml:space="preserve">, for one, </w:t>
      </w:r>
      <w:r w:rsidRPr="00913935">
        <w:rPr>
          <w:rStyle w:val="StyleBoldUnderline"/>
        </w:rPr>
        <w:t>backpedaled on his</w:t>
      </w:r>
      <w:r w:rsidRPr="00913935">
        <w:rPr>
          <w:sz w:val="16"/>
        </w:rPr>
        <w:t xml:space="preserve"> 2000 campaign </w:t>
      </w:r>
      <w:r w:rsidRPr="00913935">
        <w:rPr>
          <w:rStyle w:val="StyleBoldUnderline"/>
        </w:rPr>
        <w:t>pledge to rein-in carbon emissions</w:t>
      </w:r>
      <w:r w:rsidRPr="00913935">
        <w:rPr>
          <w:sz w:val="16"/>
        </w:rPr>
        <w:t xml:space="preserve">. </w:t>
      </w:r>
      <w:r w:rsidRPr="00913935">
        <w:rPr>
          <w:rStyle w:val="Emphasis"/>
        </w:rPr>
        <w:t xml:space="preserve">Campaign donations remain hugely influential, and as Republican candidates lambaste the environmental agenda of the Obama administration, stopping climate change will actually </w:t>
      </w:r>
      <w:r w:rsidRPr="00913935">
        <w:rPr>
          <w:rStyle w:val="Emphasis"/>
        </w:rPr>
        <w:lastRenderedPageBreak/>
        <w:t>require they expand upon Obama initiatives</w:t>
      </w:r>
      <w:r w:rsidRPr="00913935">
        <w:rPr>
          <w:sz w:val="16"/>
        </w:rPr>
        <w:t xml:space="preserve">: </w:t>
      </w:r>
      <w:r w:rsidRPr="00913935">
        <w:rPr>
          <w:rStyle w:val="StyleBoldUnderline"/>
        </w:rPr>
        <w:t>resist industry pressure to slow the roll-out of tighter fuel standards for cars, push states to reduce emissions from their power sectors and uphold and ratchet-up international commitments to slow carbon emissions. There's also the Supreme Court</w:t>
      </w:r>
      <w:r w:rsidRPr="00913935">
        <w:rPr>
          <w:sz w:val="16"/>
        </w:rPr>
        <w:t>: with four Supreme Court justices now over the age of 70, and Ruth</w:t>
      </w:r>
      <w:r w:rsidRPr="00913935">
        <w:rPr>
          <w:rStyle w:val="StyleBoldUnderline"/>
        </w:rPr>
        <w:t xml:space="preserve"> Bader Ginsburg pushing 80, the next president will likely have the chance to nominate new jurists to the court – a court that will almost certainly decide challenges to various environmental actions aimed at slowing global warming. </w:t>
      </w:r>
      <w:r w:rsidRPr="00913935">
        <w:rPr>
          <w:sz w:val="16"/>
        </w:rPr>
        <w:t>"</w:t>
      </w:r>
      <w:r w:rsidRPr="00913935">
        <w:rPr>
          <w:rStyle w:val="StyleBoldUnderline"/>
        </w:rPr>
        <w:t>If we are going to avoid catastrophic, irreversible climate change impacts, we have to be ramping down our carbon emissions dramatically in the years ahead</w:t>
      </w:r>
      <w:r w:rsidRPr="00913935">
        <w:rPr>
          <w:sz w:val="16"/>
        </w:rPr>
        <w:t xml:space="preserve">. The current administration has begun that process, but </w:t>
      </w:r>
      <w:r w:rsidRPr="00913935">
        <w:rPr>
          <w:rStyle w:val="StyleBoldUnderline"/>
        </w:rPr>
        <w:t>our next president must not only continue but build on that progress</w:t>
      </w:r>
      <w:r w:rsidRPr="00913935">
        <w:rPr>
          <w:sz w:val="16"/>
        </w:rPr>
        <w:t>," Mann says. It is on the global stage where perhaps the spotlight – and climate scientists' hopes and expectations – will shine brightest. In December, negotiators from nearly 200 nations will meet in Paris to hammer-out an international climate accord. It is expected to include commitments from China and India, heavy polluters spurred to rein-in their emissions and invest in clean energy by America's own commitment to slash carbon emissions from its power sector. "The rest of the world is going to expect the U.S. to live up to its commitment [made at the Paris meeting], no matter who is in the White House," says Henrik Selin, professor of international relations at the Pardee School of Global Studies at Boston University. "</w:t>
      </w:r>
      <w:r w:rsidRPr="00913935">
        <w:rPr>
          <w:rStyle w:val="StyleBoldUnderline"/>
        </w:rPr>
        <w:t>If you have a president who comes in and starts rolling back the Obama initiatives, you're going to have international leaders being very unhappy about this</w:t>
      </w:r>
      <w:r w:rsidRPr="00913935">
        <w:rPr>
          <w:sz w:val="16"/>
        </w:rPr>
        <w:t xml:space="preserve"> – and they are not just countries, they are trading partners. This is not just a domestic issue, it's also very much a foreign policy issue." And so far, he and others argue, </w:t>
      </w:r>
      <w:r w:rsidRPr="00913935">
        <w:rPr>
          <w:rStyle w:val="Emphasis"/>
        </w:rPr>
        <w:t>none of the Republican candidates have offered a clear vision on climate, let alone any plan to slow warming</w:t>
      </w:r>
      <w:r w:rsidRPr="00913935">
        <w:rPr>
          <w:sz w:val="16"/>
        </w:rPr>
        <w:t xml:space="preserve">. "If we want to get to that low-carbon future, </w:t>
      </w:r>
      <w:r w:rsidRPr="00913935">
        <w:rPr>
          <w:rStyle w:val="StyleBoldUnderline"/>
        </w:rPr>
        <w:t>we have to agree that's where we're going to go, and then we can fight over the speed at which we're going to get there</w:t>
      </w:r>
      <w:r w:rsidRPr="00913935">
        <w:rPr>
          <w:sz w:val="16"/>
        </w:rPr>
        <w:t>," Kortenhorst, of the Rocky Mountain Institute, says. As David Sandalow, who held senior posts in the State Department and Energy Department under Obama and is an inaugural fellow at the Columbia University Center on Global Energy Policy, describes: "</w:t>
      </w:r>
      <w:r w:rsidRPr="00913935">
        <w:rPr>
          <w:rStyle w:val="StyleBoldUnderline"/>
        </w:rPr>
        <w:t>There's a very big difference between electing a candidate who's committed to seriously addressing this problem and one who isn't. The implications of failing to address the problem in the next four years could be very serious."</w:t>
      </w:r>
    </w:p>
    <w:p w14:paraId="47556300" w14:textId="77777777" w:rsidR="00570FF8" w:rsidRPr="00913935" w:rsidRDefault="00570FF8" w:rsidP="00AB4EC8">
      <w:pPr>
        <w:rPr>
          <w:rStyle w:val="StyleBoldUnderline"/>
        </w:rPr>
      </w:pPr>
    </w:p>
    <w:p w14:paraId="31C3D449" w14:textId="697F0232" w:rsidR="00570FF8" w:rsidRPr="00913935" w:rsidRDefault="00570FF8" w:rsidP="00570FF8">
      <w:pPr>
        <w:pStyle w:val="Heading3"/>
      </w:pPr>
      <w:r w:rsidRPr="00913935">
        <w:lastRenderedPageBreak/>
        <w:t>Turns Case – Trade</w:t>
      </w:r>
    </w:p>
    <w:p w14:paraId="130EA45A" w14:textId="77777777" w:rsidR="00570FF8" w:rsidRPr="00913935" w:rsidRDefault="00570FF8" w:rsidP="00570FF8">
      <w:pPr>
        <w:pStyle w:val="Heading4"/>
      </w:pPr>
      <w:r w:rsidRPr="00913935">
        <w:t xml:space="preserve">Trump decks global trade via protectionism </w:t>
      </w:r>
    </w:p>
    <w:p w14:paraId="33C3BA82" w14:textId="77777777" w:rsidR="00570FF8" w:rsidRPr="00913935" w:rsidRDefault="00570FF8" w:rsidP="00570FF8">
      <w:r w:rsidRPr="00913935">
        <w:rPr>
          <w:rStyle w:val="StyleStyleBold12pt"/>
        </w:rPr>
        <w:t>Ignatius 3/18/16</w:t>
      </w:r>
      <w:r w:rsidRPr="00913935">
        <w:t xml:space="preserve"> (David, Pultizer-prize winning columnist @ Wash Post, "The Mistaken Bipartisan Attack on Free Trade," http://www.realclearpolitics.com/articles/2016/03/18/the_mistaken_bipartisan_attack_on_free_trade_130017.html)</w:t>
      </w:r>
    </w:p>
    <w:p w14:paraId="76D6CE56" w14:textId="77777777" w:rsidR="00570FF8" w:rsidRPr="00913935" w:rsidRDefault="00570FF8" w:rsidP="00570FF8">
      <w:pPr>
        <w:rPr>
          <w:sz w:val="16"/>
        </w:rPr>
      </w:pPr>
      <w:r w:rsidRPr="00913935">
        <w:rPr>
          <w:sz w:val="16"/>
        </w:rPr>
        <w:t xml:space="preserve">WASHINGTON -- Of the many dangerous trends in the 2016 election, </w:t>
      </w:r>
      <w:r w:rsidRPr="00913935">
        <w:rPr>
          <w:rStyle w:val="StyleBoldUnderline"/>
        </w:rPr>
        <w:t>the revolt against free trade</w:t>
      </w:r>
      <w:r w:rsidRPr="00913935">
        <w:rPr>
          <w:sz w:val="16"/>
        </w:rPr>
        <w:t xml:space="preserve"> that has captured both parties </w:t>
      </w:r>
      <w:r w:rsidRPr="00913935">
        <w:rPr>
          <w:rStyle w:val="StyleBoldUnderline"/>
        </w:rPr>
        <w:t>could do the most long-term damage</w:t>
      </w:r>
      <w:r w:rsidRPr="00913935">
        <w:rPr>
          <w:sz w:val="16"/>
        </w:rPr>
        <w:t xml:space="preserve">. That's because </w:t>
      </w:r>
      <w:r w:rsidRPr="00913935">
        <w:rPr>
          <w:rStyle w:val="StyleBoldUnderline"/>
        </w:rPr>
        <w:t>protectionism would undermine future growth of the U.S. economy and subvert America's role as global leader</w:t>
      </w:r>
      <w:r w:rsidRPr="00913935">
        <w:rPr>
          <w:sz w:val="16"/>
        </w:rPr>
        <w:t xml:space="preserve">. Globalization has undeniably hurt some American workers and cost some manufacturing jobs. But </w:t>
      </w:r>
      <w:r w:rsidRPr="00913935">
        <w:rPr>
          <w:rStyle w:val="Emphasis"/>
        </w:rPr>
        <w:t>there's strong evidence</w:t>
      </w:r>
      <w:r w:rsidRPr="00913935">
        <w:rPr>
          <w:sz w:val="16"/>
        </w:rPr>
        <w:t xml:space="preserve"> </w:t>
      </w:r>
      <w:r w:rsidRPr="00913935">
        <w:rPr>
          <w:rStyle w:val="StyleBoldUnderline"/>
        </w:rPr>
        <w:t>that trade has benefited the U.S. economy and created whole new industries in which America is dominant.</w:t>
      </w:r>
      <w:r w:rsidRPr="00913935">
        <w:rPr>
          <w:sz w:val="16"/>
        </w:rPr>
        <w:t xml:space="preserve"> That's the essence of the "creative destruction" that makes a market economy so potent: It relentlessly pushes innovation and change. Rather than shooting at trade agreements with a blunderbuss, as both Donald Trump and Bernie Sanders have done (dragging their rivals along with them), candidates should be talking about how to protect the workers who are harmed by foreign competition. The debate should focus on trade-adjustment assistance, job training and better education at all levels. President Bill Clinton two decades ago spoke about "building a bridge to the 21st century" for all Americans. That's still the issue. The free trade argument feels like a rerun of what I covered in my first reporting job in Pittsburgh in the late 1970s, when foreign competition began to challenge the steel industry. Management and labor joined forces to plead for protection, arguing that lower-cost foreign steel was being "dumped" in the United States by the Japanese and others. But that argument wasn't true. Japanese mills had lower costs because they had innovated -- building new, super-efficient blast furnaces and rolling mills while the American industry slumbered. If the protectionists had won back then, they would, in effect, have imposed a tax on all American consumers to support bad management and high costs in the steel business. The protectionists failed, and the steel industry collapsed. People suffered in the transition: The population of Allegheny County got smaller, older and poorer from 1980 to 1995, as steel jobs vanished and workers moved or retired, according to the University of Pittsburgh's University Center for Social and Urban Research. The region's real median household incomes were also stagnant or declining. But over time, the disruptive whirlwind of change created new jobs and greater incomes, thanks to dynamic new businesses that spun up around the University of Pittsburgh Medical Center and Carnegie Mellon University. Census Bureau data show that in the Pittsburgh metropolitan area, per-capita incomes roughly doubled from the beginning of steel's downturn in 1978 to 2014. In inflation-adjusted constant dollars, average personal income rose from $23,239 in 1978 to $45,231 in 2014. Over that time, average incomes in the Pittsburgh area grew faster than in Pennsylvania and the U.S. as a whole. </w:t>
      </w:r>
      <w:r w:rsidRPr="00913935">
        <w:rPr>
          <w:rStyle w:val="StyleBoldUnderline"/>
        </w:rPr>
        <w:t>The bipartisan protectionism of Trump</w:t>
      </w:r>
      <w:r w:rsidRPr="00913935">
        <w:rPr>
          <w:sz w:val="16"/>
        </w:rPr>
        <w:t xml:space="preserve"> and Sanders </w:t>
      </w:r>
      <w:r w:rsidRPr="00913935">
        <w:rPr>
          <w:rStyle w:val="StyleBoldUnderline"/>
        </w:rPr>
        <w:t>has focused its attacks on the Trans-Pacific Partnership, the trade deal</w:t>
      </w:r>
      <w:r w:rsidRPr="00913935">
        <w:rPr>
          <w:sz w:val="16"/>
        </w:rPr>
        <w:t xml:space="preserve"> the </w:t>
      </w:r>
      <w:r w:rsidRPr="00913935">
        <w:rPr>
          <w:rStyle w:val="StyleBoldUnderline"/>
        </w:rPr>
        <w:t>Obama</w:t>
      </w:r>
      <w:r w:rsidRPr="00913935">
        <w:rPr>
          <w:sz w:val="16"/>
        </w:rPr>
        <w:t xml:space="preserve"> administration </w:t>
      </w:r>
      <w:r w:rsidRPr="00913935">
        <w:rPr>
          <w:rStyle w:val="StyleBoldUnderline"/>
        </w:rPr>
        <w:t>negotiated with 11 other countries</w:t>
      </w:r>
      <w:r w:rsidRPr="00913935">
        <w:rPr>
          <w:sz w:val="16"/>
        </w:rPr>
        <w:t xml:space="preserve">. </w:t>
      </w:r>
      <w:r w:rsidRPr="00913935">
        <w:rPr>
          <w:rStyle w:val="StyleBoldUnderline"/>
        </w:rPr>
        <w:t xml:space="preserve">Economists who have studied the TPP carefully argue that this assault is </w:t>
      </w:r>
      <w:r w:rsidRPr="00913935">
        <w:rPr>
          <w:rStyle w:val="Emphasis"/>
        </w:rPr>
        <w:t>badly misplaced</w:t>
      </w:r>
      <w:r w:rsidRPr="00913935">
        <w:rPr>
          <w:sz w:val="16"/>
        </w:rPr>
        <w:t xml:space="preserve">. In a new paper published by the Peterson Institute for International Economics, Robert Z. Lawrence and Tyler Moran estimate that between 2017 and 2026, when TPP would have its major impact, the costs to displaced workers would be 6 percent of the benefits to the economy -- or an 18-to-1 benefit-to-cost ratio. So focus protection on that 6 percent. Even economists who think free trade has harmed U.S. manufacturing see benefits in the TPP. David Autor, David Dorn and Gordon Hanson argued last year that although import competition helped produce a "momentous decline" in U.S. manufacturing, "We believe blocking the TPP on fears of globalization would be a mistake." They note that the pact would promote trade in knowledge industries where the U.S. has a big advantage, and that "killing the TPP would do little to bring factory work back to America." </w:t>
      </w:r>
      <w:r w:rsidRPr="00913935">
        <w:rPr>
          <w:rStyle w:val="StyleBoldUnderline"/>
        </w:rPr>
        <w:t>Trump, the businessman, seems weirdly out of touch with real economic trends</w:t>
      </w:r>
      <w:r w:rsidRPr="00913935">
        <w:rPr>
          <w:sz w:val="16"/>
        </w:rPr>
        <w:t xml:space="preserve">. He speaks of Japan as if it were an economic powerhouse, when it has actually suffered a two-decades-long slump; he describes a surging China, when the numbers show its growth is sagging. Trump is a real estate guy and hotelkeeper. So maybe he doesn't realize that because of low energy costs and high productivity, the U.S. is "seeing ... evidence of an American manufacturing renaissance," according to the Boston Consulting Group. The number of U.S. executives who plan to add production capacity at home has increased by about 250 percent since 2012, according to BCG. </w:t>
      </w:r>
      <w:r w:rsidRPr="00913935">
        <w:rPr>
          <w:rStyle w:val="Emphasis"/>
        </w:rPr>
        <w:t>Trump</w:t>
      </w:r>
      <w:r w:rsidRPr="00913935">
        <w:rPr>
          <w:sz w:val="16"/>
        </w:rPr>
        <w:t xml:space="preserve"> and Sanders </w:t>
      </w:r>
      <w:r w:rsidRPr="00913935">
        <w:rPr>
          <w:rStyle w:val="Emphasis"/>
        </w:rPr>
        <w:t>are swinging a wrecking ball on trade</w:t>
      </w:r>
      <w:r w:rsidRPr="00913935">
        <w:rPr>
          <w:sz w:val="16"/>
        </w:rPr>
        <w:t xml:space="preserve">. </w:t>
      </w:r>
      <w:r w:rsidRPr="00913935">
        <w:rPr>
          <w:rStyle w:val="StyleBoldUnderline"/>
        </w:rPr>
        <w:t>The right answer is</w:t>
      </w:r>
      <w:r w:rsidRPr="00913935">
        <w:rPr>
          <w:sz w:val="16"/>
        </w:rPr>
        <w:t xml:space="preserve"> to help the workers who are being hurt as the economy evolves, </w:t>
      </w:r>
      <w:r w:rsidRPr="00913935">
        <w:rPr>
          <w:rStyle w:val="Emphasis"/>
        </w:rPr>
        <w:t>not to shut down the global trading system</w:t>
      </w:r>
      <w:r w:rsidRPr="00913935">
        <w:rPr>
          <w:sz w:val="16"/>
        </w:rPr>
        <w:t>.</w:t>
      </w:r>
    </w:p>
    <w:p w14:paraId="4DD247A7" w14:textId="77777777" w:rsidR="00570FF8" w:rsidRPr="00913935" w:rsidRDefault="00570FF8" w:rsidP="00570FF8"/>
    <w:p w14:paraId="232579EE" w14:textId="77777777" w:rsidR="006A48F1" w:rsidRPr="00913935" w:rsidRDefault="006A48F1" w:rsidP="006A48F1"/>
    <w:p w14:paraId="6FC3715B" w14:textId="7F1798FF" w:rsidR="006A48F1" w:rsidRPr="00913935" w:rsidRDefault="006A48F1" w:rsidP="006A48F1">
      <w:pPr>
        <w:pStyle w:val="Heading3"/>
      </w:pPr>
      <w:r w:rsidRPr="00913935">
        <w:lastRenderedPageBreak/>
        <w:t xml:space="preserve">Turns Case – </w:t>
      </w:r>
      <w:r w:rsidR="00570FF8" w:rsidRPr="00913935">
        <w:t xml:space="preserve">China </w:t>
      </w:r>
      <w:r w:rsidRPr="00913935">
        <w:t xml:space="preserve">Economy </w:t>
      </w:r>
    </w:p>
    <w:p w14:paraId="3F27CAEC" w14:textId="77777777" w:rsidR="006A48F1" w:rsidRPr="00913935" w:rsidRDefault="006A48F1" w:rsidP="006A48F1">
      <w:pPr>
        <w:pStyle w:val="Heading4"/>
      </w:pPr>
      <w:r w:rsidRPr="00913935">
        <w:t xml:space="preserve">Trump would ruin US-China relations – also collapse China’s economy. </w:t>
      </w:r>
    </w:p>
    <w:p w14:paraId="033A9105" w14:textId="1901786C" w:rsidR="006A48F1" w:rsidRPr="00913935" w:rsidRDefault="00111662" w:rsidP="006A48F1">
      <w:r w:rsidRPr="00913935">
        <w:rPr>
          <w:rStyle w:val="StyleStyleBold12pt"/>
        </w:rPr>
        <w:t xml:space="preserve">Avery, 5/22 </w:t>
      </w:r>
      <w:r w:rsidRPr="00913935">
        <w:t xml:space="preserve">– former US diplomat [William H, “If Donald Trump becomes US President, India may gain at China's expense. Here's why” May 22, 2016 </w:t>
      </w:r>
      <w:r w:rsidR="006A48F1" w:rsidRPr="00913935">
        <w:t>http://articles.economictimes.indiatimes.com/2016-05-22/news/73266514_1_donald-trump-china-and-pakistan-india-us-relationship</w:t>
      </w:r>
      <w:r w:rsidRPr="00913935">
        <w:t>]</w:t>
      </w:r>
    </w:p>
    <w:p w14:paraId="08546439" w14:textId="2AFF0463" w:rsidR="006A48F1" w:rsidRPr="00913935" w:rsidRDefault="006A48F1" w:rsidP="006A48F1">
      <w:pPr>
        <w:rPr>
          <w:rStyle w:val="StyleBoldUnderline"/>
        </w:rPr>
      </w:pPr>
      <w:r w:rsidRPr="00913935">
        <w:rPr>
          <w:sz w:val="16"/>
        </w:rPr>
        <w:t>The India-US relationship is stuck in a rut. A rut of worn-out bilateral bromides: "strategic partnership", "largest democracies" and "people-to-people exchanges". There is nothing wrong with such talk. But let us be honest: these are the sort of things diplomats work on when they are out of other ideas. The US presidential election in November now seems certain to pit Donald Trump against Hillary Clinton .</w:t>
      </w:r>
      <w:r w:rsidR="00AB4EC8" w:rsidRPr="00913935">
        <w:rPr>
          <w:sz w:val="16"/>
        </w:rPr>
        <w:t xml:space="preserve"> </w:t>
      </w:r>
      <w:r w:rsidRPr="00913935">
        <w:rPr>
          <w:sz w:val="16"/>
        </w:rPr>
        <w:t xml:space="preserve">Clinton is a known quantity to Indian government officials: First Lady for eight years, US senator for another eight, then secretary of state for four. All the while she has been a friend of India. If elected president, she will work the bilateral relationship competently, but she will work it within the rut. </w:t>
      </w:r>
      <w:r w:rsidRPr="00913935">
        <w:rPr>
          <w:rStyle w:val="StyleBoldUnderline"/>
        </w:rPr>
        <w:t>What might a Trump presidency look like for India-US relations? Most of what Trump has said about India, and about its neighbours, suggests that he would lift the Indo-US relationship out of its rut</w:t>
      </w:r>
      <w:r w:rsidRPr="00913935">
        <w:rPr>
          <w:sz w:val="16"/>
        </w:rPr>
        <w:t>. In doing so, he could well take a good bilateral relationship and make it, as he himself would say, amazing.</w:t>
      </w:r>
      <w:r w:rsidR="00AB4EC8" w:rsidRPr="00913935">
        <w:rPr>
          <w:sz w:val="16"/>
        </w:rPr>
        <w:t xml:space="preserve"> </w:t>
      </w:r>
      <w:r w:rsidRPr="00913935">
        <w:rPr>
          <w:sz w:val="16"/>
        </w:rPr>
        <w:t>Indians might well ask, how can we expect an amazing relationship from a candidate who mimicked an Indian call centre worker in one of his campaign speeches? From a candidate who rails against outsourcing, and vows to right trade imbalances of the sort that India currently enjoys with the US?</w:t>
      </w:r>
      <w:r w:rsidR="00AB4EC8" w:rsidRPr="00913935">
        <w:rPr>
          <w:sz w:val="16"/>
        </w:rPr>
        <w:t xml:space="preserve"> </w:t>
      </w:r>
      <w:r w:rsidRPr="00913935">
        <w:rPr>
          <w:rStyle w:val="StyleBoldUnderline"/>
        </w:rPr>
        <w:t>China's Loss If Trump wins in November, it will be because he will have, in turn, disrupted the Presidential Primary System</w:t>
      </w:r>
      <w:r w:rsidRPr="00913935">
        <w:rPr>
          <w:sz w:val="16"/>
        </w:rPr>
        <w:t xml:space="preserve"> (through a hostile takeover of the Republican Party) and the general election map (by wresting Rust Belt states from the electoral grip of the Democratic Party). As </w:t>
      </w:r>
      <w:r w:rsidRPr="00913935">
        <w:rPr>
          <w:rStyle w:val="Emphasis"/>
        </w:rPr>
        <w:t>president, he could well disrupt the balance of power in Asia, shifting it in favour of India.</w:t>
      </w:r>
      <w:r w:rsidR="00AB4EC8" w:rsidRPr="00913935">
        <w:rPr>
          <w:sz w:val="16"/>
        </w:rPr>
        <w:t xml:space="preserve"> </w:t>
      </w:r>
      <w:r w:rsidRPr="00913935">
        <w:rPr>
          <w:rStyle w:val="StyleBoldUnderline"/>
        </w:rPr>
        <w:t>China and Pakistan have been using the US as a cash cow for decades: China by running a huge trade surplus</w:t>
      </w:r>
      <w:r w:rsidRPr="00913935">
        <w:rPr>
          <w:sz w:val="16"/>
        </w:rPr>
        <w:t xml:space="preserve"> ($366 billion in 2015); </w:t>
      </w:r>
      <w:r w:rsidRPr="00913935">
        <w:rPr>
          <w:rStyle w:val="StyleBoldUnderline"/>
        </w:rPr>
        <w:t>Pakistan by playing a double game, soaking up US aid</w:t>
      </w:r>
      <w:r w:rsidRPr="00913935">
        <w:rPr>
          <w:sz w:val="16"/>
        </w:rPr>
        <w:t xml:space="preserve"> (more than $30 billion since 2002), while pretending to fight radical Islam. </w:t>
      </w:r>
      <w:r w:rsidRPr="00913935">
        <w:rPr>
          <w:rStyle w:val="StyleBoldUnderline"/>
        </w:rPr>
        <w:t>All signs indicate that Trump, if elected, would cut down on the flow of cash to both countries</w:t>
      </w:r>
      <w:r w:rsidRPr="00913935">
        <w:rPr>
          <w:sz w:val="16"/>
        </w:rPr>
        <w:t xml:space="preserve">. The US has lost five million manufacturing jobs over the past 15 years, while China has seen rapid growth in its manufacturing sector over the same period. </w:t>
      </w:r>
      <w:r w:rsidRPr="00913935">
        <w:rPr>
          <w:rStyle w:val="StyleBoldUnderline"/>
        </w:rPr>
        <w:t>A President Trump will be electorally committed to bringing a material number of lost manufacturing jobs back to the US; the only way he can do so will be to offset Asia's</w:t>
      </w:r>
      <w:r w:rsidRPr="00913935">
        <w:rPr>
          <w:sz w:val="16"/>
        </w:rPr>
        <w:t xml:space="preserve"> (especially China's) </w:t>
      </w:r>
      <w:r w:rsidRPr="00913935">
        <w:rPr>
          <w:rStyle w:val="StyleBoldUnderline"/>
        </w:rPr>
        <w:t>labour cost advantage in manufacturing with a combination of tariff and non-tariff barriers.</w:t>
      </w:r>
      <w:r w:rsidR="00AB4EC8" w:rsidRPr="00913935">
        <w:rPr>
          <w:rStyle w:val="StyleBoldUnderline"/>
        </w:rPr>
        <w:t xml:space="preserve"> </w:t>
      </w:r>
      <w:r w:rsidRPr="00913935">
        <w:rPr>
          <w:rStyle w:val="StyleBoldUnderline"/>
        </w:rPr>
        <w:t>Such a move</w:t>
      </w:r>
      <w:r w:rsidRPr="00913935">
        <w:rPr>
          <w:sz w:val="16"/>
        </w:rPr>
        <w:t xml:space="preserve">, in, say, early 2017, </w:t>
      </w:r>
      <w:r w:rsidRPr="00913935">
        <w:rPr>
          <w:rStyle w:val="StyleBoldUnderline"/>
        </w:rPr>
        <w:t>would come at the worst possible time for China</w:t>
      </w:r>
      <w:r w:rsidRPr="00913935">
        <w:rPr>
          <w:sz w:val="16"/>
        </w:rPr>
        <w:t>, when a decades-long credit-fuelled investment boom may finally be turning to bust</w:t>
      </w:r>
      <w:r w:rsidRPr="00913935">
        <w:rPr>
          <w:rStyle w:val="StyleBoldUnderline"/>
        </w:rPr>
        <w:t>. For China, the potential outcomes of a trade war with the US range from sharply slower growth (</w:t>
      </w:r>
      <w:r w:rsidRPr="00913935">
        <w:rPr>
          <w:sz w:val="16"/>
        </w:rPr>
        <w:t xml:space="preserve">best case scenario) </w:t>
      </w:r>
      <w:r w:rsidRPr="00913935">
        <w:rPr>
          <w:rStyle w:val="StyleBoldUnderline"/>
        </w:rPr>
        <w:t>to outright recession, which in turn could spark political unrest and, in a worst case scenario, revolution. Would India lose some technology and outsourcing jobs if a Trump Administration abandons US free trade policies</w:t>
      </w:r>
      <w:r w:rsidRPr="00913935">
        <w:rPr>
          <w:sz w:val="16"/>
        </w:rPr>
        <w:t>? Perhaps, though it is harder to slap a tariff on a piece of code coming over the internet from Hyderabad than on a piece of machinery coming over the ocean from Shanghai. Regardless, in the zerosum great game of Asian powers</w:t>
      </w:r>
      <w:r w:rsidRPr="00913935">
        <w:rPr>
          <w:rStyle w:val="StyleBoldUnderline"/>
        </w:rPr>
        <w:t>, China's loss is India's gain. And China stands to lose big under a President Trump.</w:t>
      </w:r>
    </w:p>
    <w:p w14:paraId="4CA97CF2" w14:textId="77777777" w:rsidR="006A48F1" w:rsidRPr="00913935" w:rsidRDefault="006A48F1" w:rsidP="006A48F1">
      <w:pPr>
        <w:rPr>
          <w:sz w:val="16"/>
        </w:rPr>
      </w:pPr>
    </w:p>
    <w:p w14:paraId="1D2B3A64" w14:textId="77777777" w:rsidR="006A48F1" w:rsidRPr="00913935" w:rsidRDefault="006A48F1" w:rsidP="006A48F1">
      <w:pPr>
        <w:pStyle w:val="Heading3"/>
      </w:pPr>
      <w:r w:rsidRPr="00913935">
        <w:lastRenderedPageBreak/>
        <w:t>Turns Case – SCS</w:t>
      </w:r>
    </w:p>
    <w:p w14:paraId="1E6BC614" w14:textId="77777777" w:rsidR="006A48F1" w:rsidRPr="00913935" w:rsidRDefault="006A48F1" w:rsidP="006A48F1">
      <w:pPr>
        <w:pStyle w:val="Heading4"/>
      </w:pPr>
      <w:r w:rsidRPr="00913935">
        <w:t xml:space="preserve">A Trump presidency turns the case – hurts American companies and causes South China Sea conflict – that ends in nuclear war. </w:t>
      </w:r>
    </w:p>
    <w:p w14:paraId="279AA623" w14:textId="77777777" w:rsidR="006A48F1" w:rsidRPr="00913935" w:rsidRDefault="006A48F1" w:rsidP="006A48F1">
      <w:r w:rsidRPr="00913935">
        <w:rPr>
          <w:rStyle w:val="StyleStyleBold12pt"/>
        </w:rPr>
        <w:t>Yen ’16</w:t>
      </w:r>
      <w:r w:rsidRPr="00913935">
        <w:t xml:space="preserve"> (Daniel, May 12, 2016 by Andover International Review in Analysis, Asia, North America, Opinions, Politics, Security, “U.S. Presidential Election and the Future of American Policy on the South China Sea,” </w:t>
      </w:r>
      <w:hyperlink r:id="rId33" w:history="1">
        <w:r w:rsidRPr="00913935">
          <w:rPr>
            <w:rStyle w:val="Hyperlink"/>
          </w:rPr>
          <w:t>https://andoverinternationalreview.com/2016/05/12/u-s-presidential-election-and-the-future-of-american-policy-on-the-south-china-sea/</w:t>
        </w:r>
      </w:hyperlink>
    </w:p>
    <w:p w14:paraId="72E46162" w14:textId="77777777" w:rsidR="006A48F1" w:rsidRPr="00913935" w:rsidRDefault="006A48F1" w:rsidP="006A48F1"/>
    <w:p w14:paraId="3E78D02F" w14:textId="77777777" w:rsidR="006A48F1" w:rsidRPr="00913935" w:rsidRDefault="006A48F1" w:rsidP="006A48F1">
      <w:pPr>
        <w:rPr>
          <w:sz w:val="16"/>
        </w:rPr>
      </w:pPr>
      <w:r w:rsidRPr="00913935">
        <w:rPr>
          <w:sz w:val="16"/>
        </w:rPr>
        <w:t>Due to the tremendous influence exerted overseas by the United States,</w:t>
      </w:r>
      <w:r w:rsidRPr="00913935">
        <w:rPr>
          <w:rStyle w:val="StyleBoldUnderline"/>
        </w:rPr>
        <w:t xml:space="preserve"> the 2016 US presidential race is meaningful not just for Americans, but also for many of the other 7 billion people living around the world</w:t>
      </w:r>
      <w:r w:rsidRPr="00913935">
        <w:rPr>
          <w:sz w:val="16"/>
        </w:rPr>
        <w:t>. Ignoring the personalities, controversies, and drama of the candidates’ campaigns, and tossing aside their domestic policies, where Congress holds much of the real decision-making power, we can instead focus in on foreign policy, an area where</w:t>
      </w:r>
      <w:r w:rsidRPr="00913935">
        <w:rPr>
          <w:rStyle w:val="StyleBoldUnderline"/>
        </w:rPr>
        <w:t xml:space="preserve"> the president will arguably make the largest lasting impact. Through meetings with other countries’ leaders, directing the secretary of defense’s and secretary of state’s actions, and making decisions as commander-in-chief, the president of the United States has enormous power in shaping the international political climate for years to come.</w:t>
      </w:r>
      <w:r w:rsidRPr="00913935">
        <w:rPr>
          <w:sz w:val="16"/>
        </w:rPr>
        <w:t xml:space="preserve"> </w:t>
      </w:r>
      <w:r w:rsidRPr="00913935">
        <w:rPr>
          <w:rStyle w:val="StyleBoldUnderline"/>
        </w:rPr>
        <w:t>One of the tenser regions in the world currently is the South China Sea</w:t>
      </w:r>
      <w:r w:rsidRPr="00913935">
        <w:rPr>
          <w:sz w:val="16"/>
        </w:rPr>
        <w:t xml:space="preserve">, with Brunei, Taiwan, Vietnam, Malaysia, and the Philippines all contesting the People’s Republic of China’s broad territorial claims to the area. In recent years, China has initiated an intensive program of land reclamation on the various reefs and islands within the “nine-dash line” which it maintains are its rightful borders. China also says that each of the islands and reefs in the area has its own continental shelf and therefore lays claim much of the water in the South China Sea as well. Its opponents have responded by continuing their own land reclamation projects, strengthening their militaries, voicing concern regarding the issue, and reaffirming their claims over the islands by occasionally sending naval ships into disputed waters. These opposing nations have come into direct conflict with each other on multiple occasions. For example, in 2005, Chinese ships shot nine Vietnamese fishermen in its waters while detaining another eight, stating that the Vietnamese sailors robbed and fired on Chinese ships. There have also been warning shots fired between disputing countries’ navies on multiple occasions. Recently, Indonesia made news for blowing up other countries’ fishing boats that it claimed were fishing illegally in its waters. These incidents, however, pale in comparison to the April 1, 2001 aerial collision between an American intelligence aircraft and a PRC fighter plane that killed a Chinese pilot and ignited Sino-American tensions. The US has long had a vested interest in countering Chinese territorial claims in the area, as the South China Sea serves as a major shipping lane for world trade, and in particular for oil. The United States under President Obama has been involved in this dispute, quoting international maritime law such as the UN Convention on the Law of the Sea in supporting freedom of navigation in the region, even though the US has not rectified and is therefore not a signatory of that UN convention. </w:t>
      </w:r>
      <w:r w:rsidRPr="00913935">
        <w:rPr>
          <w:rStyle w:val="StyleBoldUnderline"/>
        </w:rPr>
        <w:t>The next president will inherit this complex situation in the South China Sea</w:t>
      </w:r>
      <w:r w:rsidRPr="00913935">
        <w:rPr>
          <w:sz w:val="16"/>
        </w:rPr>
        <w:t xml:space="preserve">, and must seek an effective solution that provides some combination of diffusing tension, protecting American trade interests, and assisting the US’s allies. We find that although both the Democratic and Republican frontrunners suggest a confrontational approach to the problem, that </w:t>
      </w:r>
      <w:r w:rsidRPr="00913935">
        <w:rPr>
          <w:rStyle w:val="StyleBoldUnderline"/>
        </w:rPr>
        <w:t xml:space="preserve">Hilary Clinton’s plans for the China and the South China Sea while be much less destructive to the worldwide international relations climate than Donald Trump’s. </w:t>
      </w:r>
      <w:r w:rsidRPr="00913935">
        <w:rPr>
          <w:sz w:val="16"/>
        </w:rPr>
        <w:t xml:space="preserve">Of the presidential contenders, Hilary </w:t>
      </w:r>
      <w:r w:rsidRPr="00913935">
        <w:rPr>
          <w:rStyle w:val="StyleBoldUnderline"/>
        </w:rPr>
        <w:t>Clinton has had the most extensive and direct experience with this issue. South China Sea tensions were one of her priorities during her tenure as Secretary of State</w:t>
      </w:r>
      <w:r w:rsidRPr="00913935">
        <w:rPr>
          <w:sz w:val="16"/>
        </w:rPr>
        <w:t xml:space="preserve">, and she was outspoken regarding the situation. She repeatedly supported China’s regional rivals by declaring freedom of navigation and respect of international maritime law as an issue of national interest for the United States, implying that China’s territorial expansions in the area were in violation of these terms. China responded to these statements harshly, calling them attacks and warning that the US would only exacerbate the problem by rendering the situation an international or multilateral one. Clinton also testified before Congress supporting the Law of Sea Convention, strengthening the US’s power to aid other countries with territorial claims in the area. Her stance has not changed much since then. One of the sections of her foreign policy platform is titled “holding China accountable”, accusing China of being negligent and needlessly provocative. It calls out China for “aggressive actions”, promising that China will be liable for any and all irresponsible actions. Thus, we see that Hilary Clinton’s statements on the 2016 campaign trail reflect her record as Secretary of State in condemning China’s role in the South China Sea disputes. It appears that a Clinton presidency would for the most part maintain the Obama administration’s stance in the region, making statements opposing China’s territorial expansion and sustaining the threat of military action, while most likely not deploying any US armed forces. If Hilary Clinton seems to have had the most experience with the South China Sea situation, Republican frontrunner Donald </w:t>
      </w:r>
      <w:r w:rsidRPr="00913935">
        <w:rPr>
          <w:rStyle w:val="StyleBoldUnderline"/>
        </w:rPr>
        <w:t xml:space="preserve">Trump </w:t>
      </w:r>
      <w:r w:rsidRPr="00913935">
        <w:rPr>
          <w:rStyle w:val="StyleBoldUnderline"/>
        </w:rPr>
        <w:lastRenderedPageBreak/>
        <w:t>would appear to be the opposite of that.</w:t>
      </w:r>
      <w:r w:rsidRPr="00913935">
        <w:rPr>
          <w:sz w:val="16"/>
        </w:rPr>
        <w:t xml:space="preserve"> Many pundits call Trump an isolationist, and for good reason – his mantra of “making America great again” and having the US “win more” casts more of a spotlight on improving the US’s domestic situation, rather than the projecting American influence abroad. In addition, he has not mentioned the South China Sea in any of the twelve GOP debates. In the “positions’ portion of his website, however, he does place an emphasis on US-China trade reform, and mentions that he will deploy the US military “appropriately” in the South China Sea</w:t>
      </w:r>
      <w:r w:rsidRPr="00913935">
        <w:rPr>
          <w:rStyle w:val="StyleBoldUnderline"/>
        </w:rPr>
        <w:t>. While this move would put two major world powers at risk of direct conflict with each other, this is not the only incendiary policy he outlines in his platform</w:t>
      </w:r>
      <w:r w:rsidRPr="00913935">
        <w:rPr>
          <w:sz w:val="16"/>
        </w:rPr>
        <w:t xml:space="preserve">. </w:t>
      </w:r>
      <w:r w:rsidRPr="00913935">
        <w:rPr>
          <w:rStyle w:val="StyleBoldUnderline"/>
        </w:rPr>
        <w:t>He says he will “declare China a currency manipulator</w:t>
      </w:r>
      <w:r w:rsidRPr="00913935">
        <w:rPr>
          <w:sz w:val="16"/>
        </w:rPr>
        <w:t xml:space="preserve">”, which China would probably deny vehemently, with no consequences. He also declares that he will bring an end to Chinese intellectual property theft, where he includes not only the various cyberattacks that he claims China has committed, but also the Chinese government’s laws which in many cases allow foreign companies access to China on the condition that they share technologies with domestic China enterprises. Trump does not seem to realize, though, that the US has no power to influence either of these. To the former, China could always deny or shift responsibility to individuals and claim they acted independently. The latter would be practically infeasible, because Trump ought to know better than anyone that China holds all the cards at the negotiating table with foreign companies, with its enormous economy and domestic consumer market. </w:t>
      </w:r>
      <w:r w:rsidRPr="00913935">
        <w:rPr>
          <w:rStyle w:val="StyleBoldUnderline"/>
        </w:rPr>
        <w:t>If US were to institute a zero-tolerance policy on technology sharing, as Trump declares he will do, American companies would be essentially destroyed</w:t>
      </w:r>
      <w:r w:rsidRPr="00913935">
        <w:rPr>
          <w:sz w:val="16"/>
        </w:rPr>
        <w:t xml:space="preserve">. Let’s examine one instance of “forced technology transfer”, as Trump calls it – General Motors. If GM were to pull out of China because it could not comply to Chinese laws that demand technology sharing with Chinese carmakers, the Chinese people might be a little bit mad about not being able to buy a Cadillac or a Buick, but they would just buy more European, Japanese, and Korean cars instead. GM would lose out big in China, damaging the company back home in the US and costing American jobs, while the Chinese people would not suffer, and other countries’ companies would make more money. In short, if </w:t>
      </w:r>
      <w:r w:rsidRPr="00913935">
        <w:rPr>
          <w:rStyle w:val="StyleBoldUnderline"/>
        </w:rPr>
        <w:t xml:space="preserve">all of Donald Trump’s plans for China were to be implemented, the US would be </w:t>
      </w:r>
      <w:r w:rsidRPr="00913935">
        <w:rPr>
          <w:rStyle w:val="Emphasis"/>
        </w:rPr>
        <w:t>put at risk of war with a nuclear power</w:t>
      </w:r>
      <w:r w:rsidRPr="00913935">
        <w:rPr>
          <w:rStyle w:val="StyleBoldUnderline"/>
        </w:rPr>
        <w:t xml:space="preserve"> and Sino-American relations would become tenser and more unstable than any point in recent memory</w:t>
      </w:r>
      <w:r w:rsidRPr="00913935">
        <w:rPr>
          <w:sz w:val="16"/>
        </w:rPr>
        <w:t>.</w:t>
      </w:r>
    </w:p>
    <w:p w14:paraId="010241E0" w14:textId="564290A4" w:rsidR="00913935" w:rsidRPr="00913935" w:rsidRDefault="00913935" w:rsidP="00913935">
      <w:pPr>
        <w:pStyle w:val="Heading1"/>
      </w:pPr>
      <w:r w:rsidRPr="00913935">
        <w:lastRenderedPageBreak/>
        <w:t>Affirmative Answers</w:t>
      </w:r>
    </w:p>
    <w:p w14:paraId="4EA5DEDA" w14:textId="2FB15651" w:rsidR="00913935" w:rsidRPr="00913935" w:rsidRDefault="00913935" w:rsidP="00913935">
      <w:pPr>
        <w:pStyle w:val="Heading2"/>
      </w:pPr>
      <w:r w:rsidRPr="00913935">
        <w:lastRenderedPageBreak/>
        <w:t>Uniqueness Answers</w:t>
      </w:r>
    </w:p>
    <w:p w14:paraId="4C633F0A" w14:textId="77777777" w:rsidR="00913935" w:rsidRPr="00913935" w:rsidRDefault="00913935" w:rsidP="00913935">
      <w:pPr>
        <w:pStyle w:val="Heading3"/>
      </w:pPr>
      <w:r w:rsidRPr="00913935">
        <w:lastRenderedPageBreak/>
        <w:t>Trump Win</w:t>
      </w:r>
    </w:p>
    <w:p w14:paraId="167652E1" w14:textId="77777777" w:rsidR="00913935" w:rsidRPr="00913935" w:rsidRDefault="00913935" w:rsidP="00913935">
      <w:pPr>
        <w:pStyle w:val="Heading4"/>
      </w:pPr>
      <w:r w:rsidRPr="00913935">
        <w:t>Trump will win</w:t>
      </w:r>
    </w:p>
    <w:p w14:paraId="545638F6" w14:textId="77777777" w:rsidR="00913935" w:rsidRPr="00913935" w:rsidRDefault="00913935" w:rsidP="00913935">
      <w:r w:rsidRPr="00913935">
        <w:rPr>
          <w:rStyle w:val="StyleStyleBold12pt"/>
        </w:rPr>
        <w:t>MacLeod 5/27/16</w:t>
      </w:r>
      <w:r w:rsidRPr="00913935">
        <w:t xml:space="preserve"> (Andrew, visiting professor in the Policy Institute at Kings College London + Columnist @ The Independent - Britain, "Donald Trump will win the US presidency by a landslide – don't underestimate him yet again," http://www.independent.co.uk/voices/donald-trump-will-win-the-us-presidency-by-a-landslide-dont-underestimate-him-yet-again-a7051686.html)</w:t>
      </w:r>
    </w:p>
    <w:p w14:paraId="0AD40A31" w14:textId="77777777" w:rsidR="00913935" w:rsidRPr="00913935" w:rsidRDefault="00913935" w:rsidP="00913935">
      <w:pPr>
        <w:rPr>
          <w:rStyle w:val="Emphasis"/>
        </w:rPr>
      </w:pPr>
      <w:r w:rsidRPr="00913935">
        <w:rPr>
          <w:sz w:val="16"/>
        </w:rPr>
        <w:t xml:space="preserve">Despite our frighteningly proximate DNA and our similar hair colour, I’d rather not have Trump in the White House. Neither would many Americans, yet </w:t>
      </w:r>
      <w:r w:rsidRPr="00913935">
        <w:rPr>
          <w:rStyle w:val="StyleBoldUnderline"/>
        </w:rPr>
        <w:t xml:space="preserve">it is now </w:t>
      </w:r>
      <w:r w:rsidRPr="00913935">
        <w:rPr>
          <w:rStyle w:val="Emphasis"/>
        </w:rPr>
        <w:t>very likely</w:t>
      </w:r>
      <w:r w:rsidRPr="00913935">
        <w:rPr>
          <w:rStyle w:val="StyleBoldUnderline"/>
        </w:rPr>
        <w:t xml:space="preserve"> that the Republican nominee will be the next American president</w:t>
      </w:r>
      <w:r w:rsidRPr="00913935">
        <w:rPr>
          <w:sz w:val="16"/>
        </w:rPr>
        <w:t xml:space="preserve"> – and he could win in a landslide. </w:t>
      </w:r>
      <w:r w:rsidRPr="00913935">
        <w:rPr>
          <w:rStyle w:val="StyleBoldUnderline"/>
        </w:rPr>
        <w:t>The political establishment underestimated Trump’s campaign</w:t>
      </w:r>
      <w:r w:rsidRPr="00913935">
        <w:rPr>
          <w:sz w:val="16"/>
        </w:rPr>
        <w:t xml:space="preserve">, and their naivety is coming back to haunt them. When I was an army officer, we were taught that the greatest error was to underestimate the enemy. If one underestimates the enemy, then one will attack with too few resources and be soundly beaten – like America in Vietnam, Russia in Afghanistan and the Germans in Moscow. Right from Trump’s first days on the campaign trail, those opposing Trump have radically underestimated the threat. The Huffington Post even put him on its entertainment page. It did not analyse the opposition accurately, and the threat grew. Over the past few months, </w:t>
      </w:r>
      <w:r w:rsidRPr="00913935">
        <w:rPr>
          <w:rStyle w:val="StyleBoldUnderline"/>
        </w:rPr>
        <w:t>the media moved from treating him like a joke to assuming that he would “fall after Super Tuesday”. He didn’t</w:t>
      </w:r>
      <w:r w:rsidRPr="00913935">
        <w:rPr>
          <w:sz w:val="16"/>
        </w:rPr>
        <w:t xml:space="preserve">. Then </w:t>
      </w:r>
      <w:r w:rsidRPr="00913935">
        <w:rPr>
          <w:rStyle w:val="StyleBoldUnderline"/>
        </w:rPr>
        <w:t>they claimed that his comments on abortion would put a stop to him. They didn’t.</w:t>
      </w:r>
      <w:r w:rsidRPr="00913935">
        <w:rPr>
          <w:sz w:val="16"/>
        </w:rPr>
        <w:t xml:space="preserve"> Later, losing Wisconsin was supposed to be a turning point – but it certainly wasn’t. Eventually it was assumed that Cruz and Kasich would team up and force a brokered Convention. They didn't, and </w:t>
      </w:r>
      <w:r w:rsidRPr="00913935">
        <w:rPr>
          <w:rStyle w:val="StyleBoldUnderline"/>
        </w:rPr>
        <w:t>Trump has won the Republican nomination</w:t>
      </w:r>
      <w:r w:rsidRPr="00913935">
        <w:rPr>
          <w:sz w:val="16"/>
        </w:rPr>
        <w:t xml:space="preserve">. </w:t>
      </w:r>
      <w:r w:rsidRPr="00913935">
        <w:rPr>
          <w:rStyle w:val="StyleBoldUnderline"/>
        </w:rPr>
        <w:t>Now the media</w:t>
      </w:r>
      <w:r w:rsidRPr="00913935">
        <w:rPr>
          <w:sz w:val="16"/>
        </w:rPr>
        <w:t xml:space="preserve">, having failed to learn its lesson, </w:t>
      </w:r>
      <w:r w:rsidRPr="00913935">
        <w:rPr>
          <w:rStyle w:val="StyleBoldUnderline"/>
        </w:rPr>
        <w:t>says</w:t>
      </w:r>
      <w:r w:rsidRPr="00913935">
        <w:rPr>
          <w:sz w:val="16"/>
        </w:rPr>
        <w:t xml:space="preserve"> Trump will be caught out by his tax affairs, or will fail to “get out the vote”, or that </w:t>
      </w:r>
      <w:r w:rsidRPr="00913935">
        <w:rPr>
          <w:rStyle w:val="StyleBoldUnderline"/>
        </w:rPr>
        <w:t>the polls show that both Sanders or Clinton could beat him. The underestimation continues</w:t>
      </w:r>
      <w:r w:rsidRPr="00913935">
        <w:rPr>
          <w:sz w:val="16"/>
        </w:rPr>
        <w:t xml:space="preserve">, and ignores the fact that this November, Americans aren’t just voting on the president. They are voting for the Senate, the House, many local governors, judges, prosecutors, sheriffs. Even though dog-catchers are no longer elected, many municipal positions are. </w:t>
      </w:r>
      <w:r w:rsidRPr="00913935">
        <w:rPr>
          <w:rStyle w:val="StyleBoldUnderline"/>
        </w:rPr>
        <w:t>Republicans will turn out to vote for all the other offices. While there, they will be faced with the choice of holding their nose and voting for Trump, or</w:t>
      </w:r>
      <w:r w:rsidRPr="00913935">
        <w:rPr>
          <w:sz w:val="16"/>
        </w:rPr>
        <w:t xml:space="preserve">, one presumes, Hillary </w:t>
      </w:r>
      <w:r w:rsidRPr="00913935">
        <w:rPr>
          <w:rStyle w:val="StyleBoldUnderline"/>
        </w:rPr>
        <w:t xml:space="preserve">Clinton. Democrats are </w:t>
      </w:r>
      <w:r w:rsidRPr="00913935">
        <w:rPr>
          <w:rStyle w:val="Emphasis"/>
        </w:rPr>
        <w:t>kidding themselves</w:t>
      </w:r>
      <w:r w:rsidRPr="00913935">
        <w:rPr>
          <w:rStyle w:val="StyleBoldUnderline"/>
        </w:rPr>
        <w:t xml:space="preserve"> if they think Republicans opposed to his candidacy won’t vote for Trump when it comes down to the wire</w:t>
      </w:r>
      <w:r w:rsidRPr="00913935">
        <w:rPr>
          <w:sz w:val="16"/>
        </w:rPr>
        <w:t xml:space="preserve">. Consider this: in the 2008 North Carolina Democratic primaries, 38 per cent of Clinton’s supporters said they’d vote for John McCain over Barack Obama and 12 per cent said they would not vote at all. When election day came around, most shifted their view and voted for Obama. The same shift is happening within the GOP now. </w:t>
      </w:r>
      <w:r w:rsidRPr="00913935">
        <w:rPr>
          <w:rStyle w:val="StyleBoldUnderline"/>
        </w:rPr>
        <w:t>Trump’s approval rating is rising. Republican anti-Trump forces are retreating</w:t>
      </w:r>
      <w:r w:rsidRPr="00913935">
        <w:rPr>
          <w:sz w:val="16"/>
        </w:rPr>
        <w:t xml:space="preserve"> like Napoleon from Moscow, leaving bodies in their wake. Opponents such as Paul Ryan are casting around to find reasons to support Trump. Winning and losing elections in America is not about pinching votes from the other team. It is getting your team out to vote. In the US, voter turnout hasn’t exceeded 60 per cent for nearly 50 years. In 1968, 60.7 per cent of eligible voters actually managed to drag themselves out of bed and exercise a right that people had fought and died for. In 1996, less than 50 per cent bothered turning up. Getting out your own voters is far easier, and far more important, than pinching votes from the other side. In both 2008 and 2012, Obama ran a massive “get out the vote” campaign, inspiring many first time voters with the promise of hope, change and making history by electing the first black man to the White House. Voter turnout in 2008 was the highest since 1968. Clinton, on the other hand, does not inspire that level of emotion. The so called “woman card” that she plays is not motivating women either. In the Iowa caucus, only 14 per cent of women under 30 voted for Hillary; in New Hampshire it was around 10 per cent. Young women went for the 'old white guy' – Bernie Sanders. Trump is accused of having a “woman problem”, but so does Clinton. </w:t>
      </w:r>
      <w:r w:rsidRPr="00913935">
        <w:rPr>
          <w:rStyle w:val="StyleBoldUnderline"/>
        </w:rPr>
        <w:t>Both Clinton and Trump are widely unpopular, but Trump has one advantage: he is inspiring first-time voters to turn out</w:t>
      </w:r>
      <w:r w:rsidRPr="00913935">
        <w:rPr>
          <w:sz w:val="16"/>
        </w:rPr>
        <w:t xml:space="preserve"> on polling day. </w:t>
      </w:r>
      <w:r w:rsidRPr="00913935">
        <w:rPr>
          <w:rStyle w:val="StyleBoldUnderline"/>
        </w:rPr>
        <w:t>Trump is gaining votes in the "rust belt" from people who would not normally vote Republican, or even vote</w:t>
      </w:r>
      <w:r w:rsidRPr="00913935">
        <w:rPr>
          <w:sz w:val="16"/>
        </w:rPr>
        <w:t xml:space="preserve"> at all. A recent poll even had Trump him behind Clinton, by only 0.3 per cent. </w:t>
      </w:r>
      <w:r w:rsidRPr="00913935">
        <w:rPr>
          <w:rStyle w:val="Emphasis"/>
        </w:rPr>
        <w:t>His momentum is upward</w:t>
      </w:r>
      <w:r w:rsidRPr="00913935">
        <w:rPr>
          <w:sz w:val="16"/>
        </w:rPr>
        <w:t xml:space="preserve">. Do you see where this is heading? </w:t>
      </w:r>
      <w:r w:rsidRPr="00913935">
        <w:rPr>
          <w:rStyle w:val="StyleBoldUnderline"/>
        </w:rPr>
        <w:t>Clinton will get fewer votes than Obama. Trump will get out far more first-time voters</w:t>
      </w:r>
      <w:r w:rsidRPr="00913935">
        <w:rPr>
          <w:sz w:val="16"/>
        </w:rPr>
        <w:t xml:space="preserve"> than the Republicans have ever achieved before, while </w:t>
      </w:r>
      <w:r w:rsidRPr="00913935">
        <w:rPr>
          <w:rStyle w:val="StyleBoldUnderline"/>
        </w:rPr>
        <w:t>regular Republican voters will hold their noses and punt for Trump</w:t>
      </w:r>
      <w:r w:rsidRPr="00913935">
        <w:rPr>
          <w:sz w:val="16"/>
        </w:rPr>
        <w:t xml:space="preserve">. Unless the left stop dreaming up reasons for Trump to lose, and start campaigning like he might win, </w:t>
      </w:r>
      <w:r w:rsidRPr="00913935">
        <w:rPr>
          <w:rStyle w:val="Emphasis"/>
        </w:rPr>
        <w:t>the 2016 election will be the landslide for Trump.</w:t>
      </w:r>
    </w:p>
    <w:p w14:paraId="03979E98" w14:textId="77777777" w:rsidR="00913935" w:rsidRPr="00913935" w:rsidRDefault="00913935" w:rsidP="00913935">
      <w:pPr>
        <w:pStyle w:val="Heading4"/>
      </w:pPr>
      <w:r w:rsidRPr="00913935">
        <w:rPr>
          <w:b w:val="0"/>
        </w:rPr>
        <w:lastRenderedPageBreak/>
        <w:t xml:space="preserve">Trump winning now – recent polls, Clinton scandals, Sanders still in the race, GOP unity </w:t>
      </w:r>
    </w:p>
    <w:p w14:paraId="6AABE7CF" w14:textId="77777777" w:rsidR="00913935" w:rsidRPr="00913935" w:rsidRDefault="00913935" w:rsidP="00913935">
      <w:r w:rsidRPr="00913935">
        <w:rPr>
          <w:rStyle w:val="StyleStyleBold12pt"/>
        </w:rPr>
        <w:t>Bernstein 5/27/16</w:t>
      </w:r>
      <w:r w:rsidRPr="00913935">
        <w:t xml:space="preserve"> (David, Staff @ Politico, "How Hillary Loses," http://www.politico.com/magazine/story/2016/05/2016-election-hillary-clinton-campaign-loses-defeated-donald-trump-213924)</w:t>
      </w:r>
    </w:p>
    <w:p w14:paraId="5FE8F20C" w14:textId="77777777" w:rsidR="00913935" w:rsidRPr="00913935" w:rsidRDefault="00913935" w:rsidP="00913935">
      <w:pPr>
        <w:rPr>
          <w:sz w:val="16"/>
        </w:rPr>
      </w:pPr>
      <w:r w:rsidRPr="00913935">
        <w:rPr>
          <w:sz w:val="16"/>
        </w:rPr>
        <w:t xml:space="preserve">It's a terrifying moment for Democrats: Hillary </w:t>
      </w:r>
      <w:r w:rsidRPr="00913935">
        <w:rPr>
          <w:rStyle w:val="Emphasis"/>
        </w:rPr>
        <w:t>Clinton’s double-digit lead in national polls has evaporated and panic is beginning to set in</w:t>
      </w:r>
      <w:r w:rsidRPr="00913935">
        <w:rPr>
          <w:sz w:val="16"/>
        </w:rPr>
        <w:t xml:space="preserve">. </w:t>
      </w:r>
      <w:r w:rsidRPr="00913935">
        <w:rPr>
          <w:rStyle w:val="StyleBoldUnderline"/>
        </w:rPr>
        <w:t>Polls now show</w:t>
      </w:r>
      <w:r w:rsidRPr="00913935">
        <w:rPr>
          <w:sz w:val="16"/>
        </w:rPr>
        <w:t xml:space="preserve"> Donald </w:t>
      </w:r>
      <w:r w:rsidRPr="00913935">
        <w:rPr>
          <w:rStyle w:val="StyleBoldUnderline"/>
        </w:rPr>
        <w:t>Trump ahead of Clinton</w:t>
      </w:r>
      <w:r w:rsidRPr="00913935">
        <w:rPr>
          <w:sz w:val="16"/>
        </w:rPr>
        <w:t xml:space="preserve">, or at worst only a few points behind. During the insanity of the Republican primary, it was easy for them to believe that Trump could never be president—that in a general election, mainstream voters would regard him as an absurdity. But </w:t>
      </w:r>
      <w:r w:rsidRPr="00913935">
        <w:rPr>
          <w:rStyle w:val="StyleBoldUnderline"/>
        </w:rPr>
        <w:t xml:space="preserve">Clinton remains a shaky candidate with historically high negatives, an email scandal that keeps getting worse and a stubborn primary opponent </w:t>
      </w:r>
      <w:r w:rsidRPr="00913935">
        <w:rPr>
          <w:sz w:val="16"/>
        </w:rPr>
        <w:t xml:space="preserve">whose supporters </w:t>
      </w:r>
      <w:r w:rsidRPr="00913935">
        <w:rPr>
          <w:rStyle w:val="StyleBoldUnderline"/>
        </w:rPr>
        <w:t>may yet become a midsummer nightmare</w:t>
      </w:r>
      <w:r w:rsidRPr="00913935">
        <w:rPr>
          <w:sz w:val="16"/>
        </w:rPr>
        <w:t xml:space="preserve"> in Philadelphia. Meanwhile, </w:t>
      </w:r>
      <w:r w:rsidRPr="00913935">
        <w:rPr>
          <w:rStyle w:val="StyleBoldUnderline"/>
        </w:rPr>
        <w:t>the Republicans,</w:t>
      </w:r>
      <w:r w:rsidRPr="00913935">
        <w:rPr>
          <w:sz w:val="16"/>
        </w:rPr>
        <w:t xml:space="preserve"> seemingly in all-out civil war just weeks ago, </w:t>
      </w:r>
      <w:r w:rsidRPr="00913935">
        <w:rPr>
          <w:rStyle w:val="StyleBoldUnderline"/>
        </w:rPr>
        <w:t>have quickly fallen in line</w:t>
      </w:r>
      <w:r w:rsidRPr="00913935">
        <w:rPr>
          <w:sz w:val="16"/>
        </w:rPr>
        <w:t>. Democrats are resigning themselves to a tough, ugly, painful and expensive street fight.</w:t>
      </w:r>
    </w:p>
    <w:p w14:paraId="069AAE40" w14:textId="77777777" w:rsidR="00913935" w:rsidRPr="00913935" w:rsidRDefault="00913935" w:rsidP="00913935">
      <w:pPr>
        <w:pStyle w:val="Heading4"/>
      </w:pPr>
      <w:r w:rsidRPr="00913935">
        <w:rPr>
          <w:b w:val="0"/>
        </w:rPr>
        <w:t>Trump will win – historically accurate Norpoth model proves</w:t>
      </w:r>
    </w:p>
    <w:p w14:paraId="771B7256" w14:textId="77777777" w:rsidR="00913935" w:rsidRPr="00913935" w:rsidRDefault="00913935" w:rsidP="00913935">
      <w:r w:rsidRPr="00913935">
        <w:rPr>
          <w:rStyle w:val="StyleStyleBold12pt"/>
        </w:rPr>
        <w:t>Newstalk ZB 5/16/16</w:t>
      </w:r>
      <w:r w:rsidRPr="00913935">
        <w:t xml:space="preserve"> ("Unique model predicts Trump to win presidency by 87 per cent," </w:t>
      </w:r>
      <w:hyperlink r:id="rId34" w:history="1">
        <w:r w:rsidRPr="00913935">
          <w:rPr>
            <w:rStyle w:val="Hyperlink"/>
          </w:rPr>
          <w:t>http://www.newstalkzb.co.nz/on-air/larry-williams-drive-with-anz/audio/helmut-norpoth-predicting-trumps-win/</w:t>
        </w:r>
      </w:hyperlink>
      <w:r w:rsidRPr="00913935">
        <w:t xml:space="preserve">) </w:t>
      </w:r>
    </w:p>
    <w:p w14:paraId="72FE4A12" w14:textId="77777777" w:rsidR="00913935" w:rsidRPr="00913935" w:rsidRDefault="00913935" w:rsidP="00913935">
      <w:pPr>
        <w:rPr>
          <w:sz w:val="16"/>
        </w:rPr>
      </w:pPr>
      <w:r w:rsidRPr="00913935">
        <w:rPr>
          <w:rStyle w:val="StyleBoldUnderline"/>
        </w:rPr>
        <w:t>A unique model predicting how likely Trump is to be elected</w:t>
      </w:r>
      <w:r w:rsidRPr="00913935">
        <w:rPr>
          <w:sz w:val="16"/>
        </w:rPr>
        <w:t xml:space="preserve"> as the next US President </w:t>
      </w:r>
      <w:r w:rsidRPr="00913935">
        <w:rPr>
          <w:rStyle w:val="StyleBoldUnderline"/>
        </w:rPr>
        <w:t>goes against the traditional polls</w:t>
      </w:r>
      <w:r w:rsidRPr="00913935">
        <w:rPr>
          <w:sz w:val="16"/>
        </w:rPr>
        <w:t xml:space="preserve">. Professor Helmut </w:t>
      </w:r>
      <w:r w:rsidRPr="00913935">
        <w:rPr>
          <w:rStyle w:val="StyleBoldUnderline"/>
        </w:rPr>
        <w:t>Norpoth from</w:t>
      </w:r>
      <w:r w:rsidRPr="00913935">
        <w:rPr>
          <w:sz w:val="16"/>
        </w:rPr>
        <w:t xml:space="preserve"> the Department of Political Science from </w:t>
      </w:r>
      <w:r w:rsidRPr="00913935">
        <w:rPr>
          <w:rStyle w:val="StyleBoldUnderline"/>
        </w:rPr>
        <w:t>Stony Brook University</w:t>
      </w:r>
      <w:r w:rsidRPr="00913935">
        <w:rPr>
          <w:sz w:val="16"/>
        </w:rPr>
        <w:t xml:space="preserve"> told Larry Williams he </w:t>
      </w:r>
      <w:r w:rsidRPr="00913935">
        <w:rPr>
          <w:rStyle w:val="StyleBoldUnderline"/>
        </w:rPr>
        <w:t xml:space="preserve">has used the model since 1996 and has </w:t>
      </w:r>
      <w:r w:rsidRPr="00913935">
        <w:rPr>
          <w:rStyle w:val="Emphasis"/>
        </w:rPr>
        <w:t>been right about the winner in all five of the elections</w:t>
      </w:r>
      <w:r w:rsidRPr="00913935">
        <w:rPr>
          <w:rStyle w:val="StyleBoldUnderline"/>
        </w:rPr>
        <w:t>. "It takes a look at the primaries that are being held right now and it makes predictions based on the candidates' performances in the primarie</w:t>
      </w:r>
      <w:r w:rsidRPr="00913935">
        <w:rPr>
          <w:sz w:val="16"/>
        </w:rPr>
        <w:t xml:space="preserve">s. "Based on just New Hampshire and South Carolina combined, </w:t>
      </w:r>
      <w:r w:rsidRPr="00913935">
        <w:rPr>
          <w:rStyle w:val="Emphasis"/>
        </w:rPr>
        <w:t>Trump would have an 87 per cent chance of beating</w:t>
      </w:r>
      <w:r w:rsidRPr="00913935">
        <w:rPr>
          <w:sz w:val="16"/>
        </w:rPr>
        <w:t xml:space="preserve"> Hillary </w:t>
      </w:r>
      <w:r w:rsidRPr="00913935">
        <w:rPr>
          <w:rStyle w:val="Emphasis"/>
        </w:rPr>
        <w:t>Clinton</w:t>
      </w:r>
      <w:r w:rsidRPr="00913935">
        <w:rPr>
          <w:sz w:val="16"/>
        </w:rPr>
        <w:t xml:space="preserve"> and 99 per cent if it were against Bernie Sanders." However despite Mr Norpoth saying his model is not 100 per cent certain, the likelihood of Trump missing out on the Republican nomination is very slim. "I'm not that much of a crystal ball... but it would be a miracle if he didn't get the nomination."</w:t>
      </w:r>
    </w:p>
    <w:p w14:paraId="206C860F" w14:textId="77777777" w:rsidR="00913935" w:rsidRPr="00913935" w:rsidRDefault="00913935" w:rsidP="00913935">
      <w:pPr>
        <w:pStyle w:val="Heading4"/>
      </w:pPr>
      <w:r w:rsidRPr="00913935">
        <w:rPr>
          <w:b w:val="0"/>
        </w:rPr>
        <w:t xml:space="preserve">Trump will win – the “fundamentals” favor him NOT Clinton </w:t>
      </w:r>
    </w:p>
    <w:p w14:paraId="7E5FA81D" w14:textId="77777777" w:rsidR="00913935" w:rsidRPr="00913935" w:rsidRDefault="00913935" w:rsidP="00913935">
      <w:r w:rsidRPr="00913935">
        <w:rPr>
          <w:rStyle w:val="StyleStyleBold12pt"/>
        </w:rPr>
        <w:t>Al-Gharbi 5/29/16</w:t>
      </w:r>
      <w:r w:rsidRPr="00913935">
        <w:t xml:space="preserve"> (Musa, Lazarsfeld Fellow in Sociology at Columbia University + Contributor @ Salon, "We may be just this screwed: Donald Trump has an easier path to victory than you think," http://www.salon.com/2016/05/29/we_may_be_just_this_screwed_donald_trump_has_an_easier_path_to_victory_than_you_think/)</w:t>
      </w:r>
    </w:p>
    <w:p w14:paraId="36C1695B" w14:textId="77777777" w:rsidR="00913935" w:rsidRPr="00913935" w:rsidRDefault="00913935" w:rsidP="00913935">
      <w:pPr>
        <w:rPr>
          <w:sz w:val="16"/>
        </w:rPr>
      </w:pPr>
      <w:r w:rsidRPr="00913935">
        <w:rPr>
          <w:sz w:val="16"/>
        </w:rPr>
        <w:t xml:space="preserve">As the 2016 presidential primaries got underway, </w:t>
      </w:r>
      <w:r w:rsidRPr="00913935">
        <w:rPr>
          <w:rStyle w:val="StyleBoldUnderline"/>
        </w:rPr>
        <w:t>there seemed to be several incontrovertible truths</w:t>
      </w:r>
      <w:r w:rsidRPr="00913935">
        <w:rPr>
          <w:sz w:val="16"/>
        </w:rPr>
        <w:t xml:space="preserve">: Hillary </w:t>
      </w:r>
      <w:r w:rsidRPr="00913935">
        <w:rPr>
          <w:rStyle w:val="StyleBoldUnderline"/>
        </w:rPr>
        <w:t>Clinton’s nomination was inevitable, and</w:t>
      </w:r>
      <w:r w:rsidRPr="00913935">
        <w:rPr>
          <w:sz w:val="16"/>
        </w:rPr>
        <w:t xml:space="preserve"> Donald </w:t>
      </w:r>
      <w:r w:rsidRPr="00913935">
        <w:rPr>
          <w:rStyle w:val="StyleBoldUnderline"/>
        </w:rPr>
        <w:t>Trump stood no chance</w:t>
      </w:r>
      <w:r w:rsidRPr="00913935">
        <w:rPr>
          <w:sz w:val="16"/>
        </w:rPr>
        <w:t xml:space="preserve">. Yet, here we are six months before the election, and Trump has seized the Republican nomination while Clinton is still working to box out Bernie Sanders’ insurgency (without losing his voters, who it turns out, may peel off after all). Nonetheless, </w:t>
      </w:r>
      <w:r w:rsidRPr="00913935">
        <w:rPr>
          <w:rStyle w:val="StyleBoldUnderline"/>
        </w:rPr>
        <w:t>the prevailing narrative is that while there is now a chance that Trump could actually win</w:t>
      </w:r>
      <w:r w:rsidRPr="00913935">
        <w:rPr>
          <w:sz w:val="16"/>
        </w:rPr>
        <w:t xml:space="preserve"> in November, </w:t>
      </w:r>
      <w:r w:rsidRPr="00913935">
        <w:rPr>
          <w:rStyle w:val="StyleBoldUnderline"/>
        </w:rPr>
        <w:t>it’s basically</w:t>
      </w:r>
      <w:r w:rsidRPr="00913935">
        <w:rPr>
          <w:sz w:val="16"/>
        </w:rPr>
        <w:t xml:space="preserve"> Hillary </w:t>
      </w:r>
      <w:r w:rsidRPr="00913935">
        <w:rPr>
          <w:rStyle w:val="StyleBoldUnderline"/>
        </w:rPr>
        <w:t>Clinton’s election to lose.</w:t>
      </w:r>
      <w:r w:rsidRPr="00913935">
        <w:rPr>
          <w:sz w:val="16"/>
        </w:rPr>
        <w:t xml:space="preserve"> </w:t>
      </w:r>
      <w:r w:rsidRPr="00913935">
        <w:rPr>
          <w:rStyle w:val="Emphasis"/>
        </w:rPr>
        <w:t>Pundits focus on “fundamentals</w:t>
      </w:r>
      <w:r w:rsidRPr="00913935">
        <w:rPr>
          <w:sz w:val="16"/>
        </w:rPr>
        <w:t xml:space="preserve">,” </w:t>
      </w:r>
      <w:r w:rsidRPr="00913935">
        <w:rPr>
          <w:rStyle w:val="StyleBoldUnderline"/>
        </w:rPr>
        <w:t>like Hillary’s superior fundraising, analytics, or ground game</w:t>
      </w:r>
      <w:r w:rsidRPr="00913935">
        <w:rPr>
          <w:sz w:val="16"/>
        </w:rPr>
        <w:t xml:space="preserve">; </w:t>
      </w:r>
      <w:r w:rsidRPr="00913935">
        <w:rPr>
          <w:rStyle w:val="Emphasis"/>
        </w:rPr>
        <w:t>however, these haven’t proven terribly predictive this cycle</w:t>
      </w:r>
      <w:r w:rsidRPr="00913935">
        <w:rPr>
          <w:sz w:val="16"/>
        </w:rPr>
        <w:t xml:space="preserve">. And </w:t>
      </w:r>
      <w:r w:rsidRPr="00913935">
        <w:rPr>
          <w:rStyle w:val="StyleBoldUnderline"/>
        </w:rPr>
        <w:t>by focusing on conventional elements, analysts seem to be overlooking novel dynamics which are likely more important</w:t>
      </w:r>
      <w:r w:rsidRPr="00913935">
        <w:rPr>
          <w:sz w:val="16"/>
        </w:rPr>
        <w:t xml:space="preserve">—specifically, </w:t>
      </w:r>
      <w:r w:rsidRPr="00913935">
        <w:rPr>
          <w:rStyle w:val="Emphasis"/>
        </w:rPr>
        <w:t>the public’s persistent and negative perception of</w:t>
      </w:r>
      <w:r w:rsidRPr="00913935">
        <w:rPr>
          <w:sz w:val="16"/>
        </w:rPr>
        <w:t xml:space="preserve"> Hillary </w:t>
      </w:r>
      <w:r w:rsidRPr="00913935">
        <w:rPr>
          <w:rStyle w:val="Emphasis"/>
        </w:rPr>
        <w:t>Clinton, the incumbency handicap, and</w:t>
      </w:r>
      <w:r w:rsidRPr="00913935">
        <w:rPr>
          <w:sz w:val="16"/>
        </w:rPr>
        <w:t xml:space="preserve"> a phenomenon I call “</w:t>
      </w:r>
      <w:r w:rsidRPr="00913935">
        <w:rPr>
          <w:rStyle w:val="StyleBoldUnderline"/>
        </w:rPr>
        <w:t>negative intersectionality</w:t>
      </w:r>
      <w:r w:rsidRPr="00913935">
        <w:rPr>
          <w:sz w:val="16"/>
        </w:rPr>
        <w:t xml:space="preserve">.” ADVERTISING Change You Can </w:t>
      </w:r>
      <w:r w:rsidRPr="00913935">
        <w:rPr>
          <w:sz w:val="16"/>
        </w:rPr>
        <w:lastRenderedPageBreak/>
        <w:t xml:space="preserve">Believe In Both Trump and Clinton hold historically unprecedented unfavorable ratings among likely voters. Of the two, Clinton has held a slight edge—however, the gap between them has been rapidly closing. And here’s the kicker: While it is true that the public is very familiar with both Trump and Clinton due to their decades-long careers in public life, Trump has been in the limelight primarily as a businessman and entertainer. People are just now discovering “Trump the politician”—and as a result, their views on Trump as a politician are malleable. The Clinton team views this as an opportunity, and are attempting to define him before he gets a chance to define himself. However, the flip side is that </w:t>
      </w:r>
      <w:r w:rsidRPr="00913935">
        <w:rPr>
          <w:rStyle w:val="StyleBoldUnderline"/>
        </w:rPr>
        <w:t>while Trump’s numbers are currently low, there is a real opportunity for him to radically change public perception for the better</w:t>
      </w:r>
      <w:r w:rsidRPr="00913935">
        <w:rPr>
          <w:sz w:val="16"/>
        </w:rPr>
        <w:t xml:space="preserve">. And he has tasked Paul </w:t>
      </w:r>
      <w:r w:rsidRPr="00913935">
        <w:rPr>
          <w:rStyle w:val="StyleBoldUnderline"/>
        </w:rPr>
        <w:t>Manafort</w:t>
      </w:r>
      <w:r w:rsidRPr="00913935">
        <w:rPr>
          <w:sz w:val="16"/>
        </w:rPr>
        <w:t xml:space="preserve"> with this responsibility—a man who, after orchestrating Ronald Reagan’s landslide victories, went on to build a highly successful career rehabilitating the image of dictators and strongmen. </w:t>
      </w:r>
      <w:r w:rsidRPr="00913935">
        <w:rPr>
          <w:rStyle w:val="StyleBoldUnderline"/>
        </w:rPr>
        <w:t>He’s made for this job</w:t>
      </w:r>
      <w:r w:rsidRPr="00913935">
        <w:rPr>
          <w:sz w:val="16"/>
        </w:rPr>
        <w:t xml:space="preserve">. </w:t>
      </w:r>
      <w:r w:rsidRPr="00913935">
        <w:rPr>
          <w:rStyle w:val="Emphasis"/>
        </w:rPr>
        <w:t>Expect Trump’s numbers to rise.</w:t>
      </w:r>
      <w:r w:rsidRPr="00913935">
        <w:rPr>
          <w:sz w:val="16"/>
        </w:rPr>
        <w:t xml:space="preserve"> </w:t>
      </w:r>
      <w:r w:rsidRPr="00913935">
        <w:rPr>
          <w:rStyle w:val="StyleBoldUnderline"/>
        </w:rPr>
        <w:t>Hillary’s numbers are unlikely to follow the same trajectory</w:t>
      </w:r>
      <w:r w:rsidRPr="00913935">
        <w:rPr>
          <w:sz w:val="16"/>
        </w:rPr>
        <w:t xml:space="preserve">—because not only do </w:t>
      </w:r>
      <w:r w:rsidRPr="00913935">
        <w:rPr>
          <w:rStyle w:val="StyleBoldUnderline"/>
        </w:rPr>
        <w:t>people know her well, but they know her specifically as a politician</w:t>
      </w:r>
      <w:r w:rsidRPr="00913935">
        <w:rPr>
          <w:sz w:val="16"/>
        </w:rPr>
        <w:t xml:space="preserve">. It is precisely her perceived cynicism and duplicity as a politician that drive her unfavorable rating. </w:t>
      </w:r>
      <w:r w:rsidRPr="00913935">
        <w:rPr>
          <w:rStyle w:val="Emphasis"/>
        </w:rPr>
        <w:t>Public opinion of Clinton has been on a steady decline</w:t>
      </w:r>
      <w:r w:rsidRPr="00913935">
        <w:rPr>
          <w:sz w:val="16"/>
        </w:rPr>
        <w:t xml:space="preserve"> since December 2012, and a brutal, negative campaign is unlikely to shift the numbers in her favor. In other words, Clinton will have a much harder time turning around her bad image than Trump. As an example, consider Trump’s “policy surrealism”: by the normal rules of the game, it should hurt him that he is constantly changing his mind, that he insists anything he says prior to the election should just be thought of as a “suggestion” rather than a position, etc. Why doesn’t this bother voters? Because his primary rival is Hillary Clinton. Clinton has been known to “evolve” frequently and dramatically as well. But the difference between them is that Hillary has very successfully framed herself as a policy wonk, and with the assistance of her large team of professional advisors, each new position she strikes is accompanied by a host of highly polished (if often unrealistic) policy proposals. However, this professionalism often proves as much of a curse as an asset: When Trump flip-flops, it seems like he is genuinely trying to work through these issues—he straightforwardly tells you what he feels at the moment, and changes his mind as he learns more, thinks more, etc. Clinton, on the other hand, is a veteran politician—as she herself constantly underscores—with a tightly controlled message. As a result, her position shifts seem more like cynical pandering. That is, in a sense, Trump’s evolutions actually make him seem more honest, while Clinton’s have the opposite effect. It’s somewhat unfair, because of course there is a clear element of pandering in Trump’s evolutions, and at least some of Clinton’s policy shifts may be the product of sincere changes in perspective, new information, more life-experience, changing circumstances, etc. But fair or not, this does seem to be the emerging dynamic of the race. Worse still, this avowed expertise, when paired with her modest and highly technical proposals, positions her as the consummate insider in an election cycle where people across the political spectrum seem hungry for an anti-establishment revolutionary. And while the Clinton campaign is still trying to figure out how to best define Trump (most recently insisting that he is not a “normal” candidate, failing to understand that many voters will see this as a positive), her interlocutor has no such problems: “Crooked Hillary” is simple but effective, hitting her right where she’s weakest. A Referendum on Obama’s Administration and Bill Clinton’s Historically speaking, it is rare that a party that completed two terms in the Oval Office manages to win a third. Granted, Obama has been a transformational president, and his popularity remains high. However, </w:t>
      </w:r>
      <w:r w:rsidRPr="00913935">
        <w:rPr>
          <w:rStyle w:val="StyleBoldUnderline"/>
        </w:rPr>
        <w:t>the problem facing Hillary is that she’s not only going to be held to account for the failures and shortcomings of</w:t>
      </w:r>
      <w:r w:rsidRPr="00913935">
        <w:rPr>
          <w:sz w:val="16"/>
        </w:rPr>
        <w:t xml:space="preserve"> the </w:t>
      </w:r>
      <w:r w:rsidRPr="00913935">
        <w:rPr>
          <w:rStyle w:val="StyleBoldUnderline"/>
        </w:rPr>
        <w:t>Obama</w:t>
      </w:r>
      <w:r w:rsidRPr="00913935">
        <w:rPr>
          <w:sz w:val="16"/>
        </w:rPr>
        <w:t xml:space="preserve"> administration, </w:t>
      </w:r>
      <w:r w:rsidRPr="00913935">
        <w:rPr>
          <w:rStyle w:val="StyleBoldUnderline"/>
        </w:rPr>
        <w:t>but also of her husband’s tenure in office</w:t>
      </w:r>
      <w:r w:rsidRPr="00913935">
        <w:rPr>
          <w:sz w:val="16"/>
        </w:rPr>
        <w:t xml:space="preserve">. Consider: Despite Hillary Clinton’s unparalleled credentials, her historic potential as the first female POTUS, her early and nearly insurmountable delegate lead, and the near-unanimous and robust support from the Democratic Party establishment throughout—she is having trouble “closing the deal” for the nomination. This is because, in many ways, the Democratic primary has been a referendum on Bill Clinton’s tenure—and many of his signature achievements, championed by Hillary Clinton at the time, don’t look so great in retrospect. From NAFTA, the repeal of Glass-Steagall, Wall Street deregulation, welfare reform, DOMA (the Defense of Marriage Act), “Don’t Ask, Don’t Tell”—and of course, the infamous crime bills—despite Bill Clinton’s success at restoring the Democratic Party to national prominence, primary voters have taken an increasingly critical view of his legacy. This effect will be even more pronounced among Independent and Republican voters. Trump recognizes the opportunity here, and has already demonstrated an intention to hammer Hillary Clinton not only on her support of NAFTA—but to even undermine her feminist narratives by highlighting the genuinely disturbing sexual assault accusations against Bill Clinton, and the role that Hillary Clinton played in attempting to discredit and silence alleged victims. Again, in the current cultural and historical moment, voters seem unlikely to provide the same benefit of doubt that was afforded the Clintons in the ’90s. And so the challenge Hillary Clinton faces is somewhat unprecedented: </w:t>
      </w:r>
      <w:r w:rsidRPr="00913935">
        <w:rPr>
          <w:rStyle w:val="StyleBoldUnderline"/>
        </w:rPr>
        <w:t>Americans are overwhelmingly dissatisfied with the state of affairs</w:t>
      </w:r>
      <w:r w:rsidRPr="00913935">
        <w:rPr>
          <w:sz w:val="16"/>
        </w:rPr>
        <w:t xml:space="preserve"> in this country. To the extent that they blame Obama for their problems, </w:t>
      </w:r>
      <w:r w:rsidRPr="00913935">
        <w:rPr>
          <w:rStyle w:val="Emphasis"/>
        </w:rPr>
        <w:t>this hurts Hillary</w:t>
      </w:r>
      <w:r w:rsidRPr="00913935">
        <w:rPr>
          <w:sz w:val="16"/>
        </w:rPr>
        <w:t xml:space="preserve">. To the extent that they blame Bill Clinton for their problems, this hurts Hillary. And unfortunately, Hillary Clinton was even complicit in many of the worst decisions of the intervening Bush administration–for instance, playing a pivotal role in marshaling support for the ill-conceived U.S. operations in Afghanistan and Iraq. In short, </w:t>
      </w:r>
      <w:r w:rsidRPr="00913935">
        <w:rPr>
          <w:rStyle w:val="Emphasis"/>
        </w:rPr>
        <w:t>the incumbency handicap, which would be significant for virtually any Democrat in 2016, will be particularly pronounced against Hillary</w:t>
      </w:r>
      <w:r w:rsidRPr="00913935">
        <w:rPr>
          <w:sz w:val="16"/>
        </w:rPr>
        <w:t xml:space="preserve"> Clinton. Losing the Culture Wars Many Trump supporters may well be racist, xenophobic or misogynistic—but if the Democrats think that it will be a winning strategy to sling these kinds of labels at the Donald, </w:t>
      </w:r>
      <w:r w:rsidRPr="00913935">
        <w:rPr>
          <w:sz w:val="16"/>
        </w:rPr>
        <w:lastRenderedPageBreak/>
        <w:t xml:space="preserve">then they are going to be in for a nasty surprise in November. For one thing, </w:t>
      </w:r>
      <w:r w:rsidRPr="00913935">
        <w:rPr>
          <w:rStyle w:val="StyleBoldUnderline"/>
        </w:rPr>
        <w:t>Trump’s parochialism resonates with many</w:t>
      </w:r>
      <w:r w:rsidRPr="00913935">
        <w:rPr>
          <w:sz w:val="16"/>
        </w:rPr>
        <w:t xml:space="preserve"> more </w:t>
      </w:r>
      <w:r w:rsidRPr="00913935">
        <w:rPr>
          <w:rStyle w:val="StyleBoldUnderline"/>
        </w:rPr>
        <w:t>Americans</w:t>
      </w:r>
      <w:r w:rsidRPr="00913935">
        <w:rPr>
          <w:sz w:val="16"/>
        </w:rPr>
        <w:t xml:space="preserve"> than the mainstream media likes to believe or acknowledge (although their obsessive coverage of the Donald is an implicit recognition of this reality). </w:t>
      </w:r>
      <w:r w:rsidRPr="00913935">
        <w:rPr>
          <w:rStyle w:val="StyleBoldUnderline"/>
        </w:rPr>
        <w:t>This is true across the board: male and female, young and old, rich and poor, educated and uneducated, highly-intelligent or not, Democrat or Republican</w:t>
      </w:r>
      <w:r w:rsidRPr="00913935">
        <w:rPr>
          <w:sz w:val="16"/>
        </w:rPr>
        <w:t xml:space="preserve"> (this is particularly true for his anti-Muslim proposals). And </w:t>
      </w:r>
      <w:r w:rsidRPr="00913935">
        <w:rPr>
          <w:rStyle w:val="StyleBoldUnderline"/>
        </w:rPr>
        <w:t>his nationalistic economic and foreign policy message resonates even more broadly</w:t>
      </w:r>
      <w:r w:rsidRPr="00913935">
        <w:rPr>
          <w:sz w:val="16"/>
        </w:rPr>
        <w:t xml:space="preserve">: a majority of Americans support his “America-first” approach. So if the Clinton camp attempts to disparage people who hold these kinds of views as ignorant and bigoted, they are going to be alienating far more voters than they can likely afford. Exacerbating this trend is something I call “negative intersectionality”: progressives have done a great job framing racial inequality, feminism and LGBTQ rights as part of the same basic struggle. However, this association works both ways. Accusations of misogyny, for instance, are often heard in the context of a fundamentally anti-white, anti-Christian culture war—a zero-sum campaign waged against ordinary hard-working Americans by condescending and politically correct liberal elites. As a result, many conservative white women who may be disturbed by Trump’s remarks would simultaneously feel antipathy toward liberals when they encounter a pro-Clinton ad that highlights those comments. Some may even come to view Trump more sympathetically if Democrats attempt to paint him as anti-woman or anti-minority. If Clinton thinks she can criticize Trump as a sexist without stirring up this broader resentment against liberals, she is in for a rude awakening. If she thinks there’s an alternative path to victory by largely writing off the white vote and leaning more heavily on the support of minorities, she’s probably wrong about that too: Clinton would simultaneously need massive turnout and near-unanimous support from minority groups to compensate for decreased support among white Americans. However, turnout has been low among Democrats in the primary. Moreover, Trump seems to be performing surprisingly well among minorities: Mitt Romney only garnered 6 percent of the black vote in 2012. However, this election is shaping up to be more competitive: nearly one-tenth of African-Americans view the Donald positively, with another 15 percent undecided. If even half of the latter group ultimately sides with Trump, or simply stays home on Election Day, Clinton loses. For her to win, African-American participation needs to at least match 2012 turnout, and Clinton must win roughly 90 percent of the black vote. Right now, it’s looking like she might fail on both counts. Perhaps more shocking: despite his anti-immigrant rhetoric, nearly one-quarter of Hispanics support Trump, with another 15 percent undecided—putting him on pace to possibly exceed Romney’s 2012 share (27 percent). One reason to suspect these dynamics might hold: positive intersectionality. Trump’s ambivalence on gay marriage, his opposition to the so-called “Bathroom Bills” in North Carolina and elsewhere, his consistent praise for Planned Parenthood, his commitment to loosening the Republican platform on abortion, and his openness to legalizing marijuana (which would have a huge and positive impact on people of color)—these will counteract depictions of him as a xenophobe or bigot among those who view these struggles as interconnected. In fact, Trump’s unorthodox positions, when paired with the public’s record distrust of mainstream media, may lead many to believe he is being unfairly maligned in the press. The Straight and Narrow In short, </w:t>
      </w:r>
      <w:r w:rsidRPr="00913935">
        <w:rPr>
          <w:rStyle w:val="Emphasis"/>
        </w:rPr>
        <w:t>contrary to prevailing narratives, the deck seems to be stacked against</w:t>
      </w:r>
      <w:r w:rsidRPr="00913935">
        <w:rPr>
          <w:sz w:val="16"/>
        </w:rPr>
        <w:t xml:space="preserve"> Hillary </w:t>
      </w:r>
      <w:r w:rsidRPr="00913935">
        <w:rPr>
          <w:rStyle w:val="Emphasis"/>
        </w:rPr>
        <w:t>Clinton in 2016</w:t>
      </w:r>
      <w:r w:rsidRPr="00913935">
        <w:rPr>
          <w:sz w:val="16"/>
        </w:rPr>
        <w:t>. Of course, there’s always the hope that Trump could implode. But so far he has demonstrated an amazing ability to lean into gaffes and controversies, and to control the terms of debate. And with his primary buttoned up, Trump is softening and moderating his “suggestions” for the general electorate—and again, he is empowered to make radical shifts in a way his opponent is not.</w:t>
      </w:r>
    </w:p>
    <w:p w14:paraId="34F3959C" w14:textId="77777777" w:rsidR="00913935" w:rsidRPr="00913935" w:rsidRDefault="00913935" w:rsidP="00913935">
      <w:pPr>
        <w:rPr>
          <w:b/>
          <w:iCs/>
          <w:sz w:val="26"/>
          <w:u w:val="single"/>
          <w:bdr w:val="single" w:sz="8" w:space="0" w:color="auto" w:frame="1"/>
        </w:rPr>
      </w:pPr>
    </w:p>
    <w:p w14:paraId="7FBF5B6F" w14:textId="77777777" w:rsidR="00913935" w:rsidRPr="00913935" w:rsidRDefault="00913935" w:rsidP="00913935">
      <w:pPr>
        <w:pStyle w:val="Heading3"/>
        <w:rPr>
          <w:b w:val="0"/>
        </w:rPr>
      </w:pPr>
      <w:r w:rsidRPr="00913935">
        <w:rPr>
          <w:b w:val="0"/>
        </w:rPr>
        <w:lastRenderedPageBreak/>
        <w:t>Clinton Loses</w:t>
      </w:r>
    </w:p>
    <w:p w14:paraId="6B23A264" w14:textId="77777777" w:rsidR="00913935" w:rsidRPr="00913935" w:rsidRDefault="00913935" w:rsidP="00913935">
      <w:pPr>
        <w:pStyle w:val="Heading4"/>
        <w:rPr>
          <w:b w:val="0"/>
        </w:rPr>
      </w:pPr>
      <w:r w:rsidRPr="00913935">
        <w:rPr>
          <w:b w:val="0"/>
        </w:rPr>
        <w:t xml:space="preserve">Clinton loses – structural and political issues guarantee it. </w:t>
      </w:r>
    </w:p>
    <w:p w14:paraId="5119B3EA" w14:textId="77777777" w:rsidR="00913935" w:rsidRPr="00913935" w:rsidRDefault="00913935" w:rsidP="00913935">
      <w:pPr>
        <w:rPr>
          <w:sz w:val="16"/>
        </w:rPr>
      </w:pPr>
      <w:r w:rsidRPr="00913935">
        <w:rPr>
          <w:rStyle w:val="StyleStyleBold12pt"/>
        </w:rPr>
        <w:t>al-Gharbi</w:t>
      </w:r>
      <w:r w:rsidRPr="00913935">
        <w:t>, cognitive sociologist affiliated with the Southwest Initiative for the Study of Middle East Conflicts, 3/18/</w:t>
      </w:r>
      <w:r w:rsidRPr="00913935">
        <w:rPr>
          <w:rStyle w:val="StyleStyleBold12pt"/>
        </w:rPr>
        <w:t>2016</w:t>
      </w:r>
      <w:r w:rsidRPr="00913935">
        <w:t xml:space="preserve"> Musa, “Hillary Clinton Will Lose to Donald Trump”</w:t>
      </w:r>
      <w:r w:rsidRPr="00913935">
        <w:rPr>
          <w:sz w:val="16"/>
        </w:rPr>
        <w:t xml:space="preserve"> http://www.counterpunch.org/2016/03/18/hillary-clinton-will-lose-to-donald-trump/</w:t>
      </w:r>
    </w:p>
    <w:p w14:paraId="6217ECE6" w14:textId="77777777" w:rsidR="00913935" w:rsidRPr="00913935" w:rsidRDefault="00913935" w:rsidP="00913935">
      <w:pPr>
        <w:tabs>
          <w:tab w:val="left" w:pos="4590"/>
        </w:tabs>
        <w:rPr>
          <w:sz w:val="8"/>
        </w:rPr>
      </w:pPr>
      <w:r w:rsidRPr="00913935">
        <w:rPr>
          <w:rStyle w:val="StyleBoldUnderline"/>
        </w:rPr>
        <w:t xml:space="preserve">Donald Trump is </w:t>
      </w:r>
      <w:r w:rsidRPr="00913935">
        <w:rPr>
          <w:rStyle w:val="Emphasis"/>
        </w:rPr>
        <w:t>going to be the next president of the United States,</w:t>
      </w:r>
      <w:r w:rsidRPr="00913935">
        <w:rPr>
          <w:sz w:val="8"/>
        </w:rPr>
        <w:t xml:space="preserve"> </w:t>
      </w:r>
      <w:r w:rsidRPr="00913935">
        <w:rPr>
          <w:rStyle w:val="StyleBoldUnderline"/>
        </w:rPr>
        <w:t>and he will have the</w:t>
      </w:r>
      <w:r w:rsidRPr="00913935">
        <w:rPr>
          <w:sz w:val="8"/>
        </w:rPr>
        <w:t xml:space="preserve"> </w:t>
      </w:r>
      <w:r w:rsidRPr="00913935">
        <w:rPr>
          <w:rStyle w:val="StyleBoldUnderline"/>
        </w:rPr>
        <w:t>Democratic</w:t>
      </w:r>
      <w:r w:rsidRPr="00913935">
        <w:rPr>
          <w:sz w:val="8"/>
        </w:rPr>
        <w:t xml:space="preserve"> National </w:t>
      </w:r>
      <w:r w:rsidRPr="00913935">
        <w:rPr>
          <w:rStyle w:val="StyleBoldUnderline"/>
        </w:rPr>
        <w:t xml:space="preserve">Committee to thank for it. Much has been made of the “math” of the Democratic nomination, </w:t>
      </w:r>
      <w:r w:rsidRPr="00913935">
        <w:rPr>
          <w:rStyle w:val="Emphasis"/>
        </w:rPr>
        <w:t>and how it favors Hillary Clinton</w:t>
      </w:r>
      <w:r w:rsidRPr="00913935">
        <w:rPr>
          <w:sz w:val="8"/>
        </w:rPr>
        <w:t xml:space="preserve">—in large part due to her huge lead in unpledged “superdelegates.” But for a moment, let’s set aside the math of the Democratic primary, and look at the big picture: </w:t>
      </w:r>
      <w:r w:rsidRPr="00913935">
        <w:rPr>
          <w:rStyle w:val="StyleBoldUnderline"/>
        </w:rPr>
        <w:t>What matters for the general election is who can win swing states and ensure high voter turnout and enthusiasm</w:t>
      </w:r>
      <w:r w:rsidRPr="00913935">
        <w:rPr>
          <w:sz w:val="8"/>
        </w:rPr>
        <w:t xml:space="preserve"> in solidly blue states. In this regard, Bernie Sanders is clearly the more electable candidate. Swing States, Blue States The 10 closest races in 2012 were in Nevada, Colorado, Minnesota, Iowa, Pennsylvania, New Hampshire, Florida, Ohio, Virginia and North Carolina. 8 of these have voted so far in primary contests. Of these, Sanders decisively won 3 (New Hampshire, Colorado, Minnesota), and Clinton as well (Virginia, Florida, Ohio)–and they virtually tied in 2 others (Sanders narrowly losing Nevada and Iowa). So in terms of swing states, it’s a toss up. As for solidly-blue states, only five have voted so far, but the outcome is clear: Bernie Sanders decisively won Vermont and Maine, pulled a huge upset in Michigan, and virtually tied Hillary Clinton in Massachusetts and Illinois. Clinton has not decisively won even one single solidly-blue state. Instead, virtually all of her pledged delegate lead comes from handily winning in solidly red states which she (or any Democrat) would be highly-unlikely to win in a general election. But even this pledged delegate lead will likely be closed as the contest heads to bluer states. Hillary </w:t>
      </w:r>
      <w:r w:rsidRPr="00913935">
        <w:rPr>
          <w:rStyle w:val="StyleBoldUnderline"/>
        </w:rPr>
        <w:t>Clinton’s main advantage with regards to winning the nomination is</w:t>
      </w:r>
      <w:r w:rsidRPr="00913935">
        <w:rPr>
          <w:sz w:val="8"/>
        </w:rPr>
        <w:t xml:space="preserve"> not public preference to her as a candidate, but instead, due to </w:t>
      </w:r>
      <w:r w:rsidRPr="00913935">
        <w:rPr>
          <w:rStyle w:val="Emphasis"/>
        </w:rPr>
        <w:t>unelected superdelegate</w:t>
      </w:r>
      <w:r w:rsidRPr="00913935">
        <w:rPr>
          <w:sz w:val="8"/>
        </w:rPr>
        <w:t xml:space="preserve">s whose purpose, according to DNC Chairwoman Debbie Wasserman Schultz, is to suppress grassroots candidates in favor of the establishment choice. And </w:t>
      </w:r>
      <w:r w:rsidRPr="00913935">
        <w:rPr>
          <w:rStyle w:val="StyleBoldUnderline"/>
        </w:rPr>
        <w:t>it looks like they will have their way: as a result of the superdelegates voting almost unanimously for Hillary Clinton</w:t>
      </w:r>
      <w:r w:rsidRPr="00913935">
        <w:rPr>
          <w:sz w:val="8"/>
        </w:rPr>
        <w:t xml:space="preserve">, often in clear defiance of the popular will of their states, </w:t>
      </w:r>
      <w:r w:rsidRPr="00913935">
        <w:rPr>
          <w:rStyle w:val="Emphasis"/>
        </w:rPr>
        <w:t>the math does indeed look bleak for Bernie Sanders to win the Democratic nomination.</w:t>
      </w:r>
      <w:r w:rsidRPr="00913935">
        <w:rPr>
          <w:sz w:val="8"/>
        </w:rPr>
        <w:t xml:space="preserve"> </w:t>
      </w:r>
      <w:r w:rsidRPr="00913935">
        <w:rPr>
          <w:rStyle w:val="StyleBoldUnderline"/>
        </w:rPr>
        <w:t>The constant presentation of these numbers</w:t>
      </w:r>
      <w:r w:rsidRPr="00913935">
        <w:rPr>
          <w:sz w:val="8"/>
        </w:rPr>
        <w:t xml:space="preserve"> (superdelegate votes almost always included in media analyses of the race) </w:t>
      </w:r>
      <w:r w:rsidRPr="00913935">
        <w:rPr>
          <w:rStyle w:val="StyleBoldUnderline"/>
        </w:rPr>
        <w:t>reinforces the notion that Clinton is the more electable candidate, and pushes many into her camp as the best choice against the Republicans</w:t>
      </w:r>
      <w:r w:rsidRPr="00913935">
        <w:rPr>
          <w:sz w:val="8"/>
        </w:rPr>
        <w:t xml:space="preserve">; </w:t>
      </w:r>
      <w:r w:rsidRPr="00913935">
        <w:rPr>
          <w:rStyle w:val="Emphasis"/>
        </w:rPr>
        <w:t>this further expands her lead and reifies the perceived electability disparity</w:t>
      </w:r>
      <w:r w:rsidRPr="00913935">
        <w:rPr>
          <w:sz w:val="8"/>
        </w:rPr>
        <w:t xml:space="preserve">, ad nauseam. Hence the narrative that Bernie Sanders is the ideological candidate who inspires, and Hillary the pragmatist who can win. In reality, Bernie is both. </w:t>
      </w:r>
      <w:r w:rsidRPr="00913935">
        <w:rPr>
          <w:rStyle w:val="StyleBoldUnderline"/>
        </w:rPr>
        <w:t>However</w:t>
      </w:r>
      <w:r w:rsidRPr="00913935">
        <w:rPr>
          <w:sz w:val="8"/>
        </w:rPr>
        <w:t xml:space="preserve">, barring a major grassroots revolt, Hillary Clinton will seize the nomination. And </w:t>
      </w:r>
      <w:r w:rsidRPr="00913935">
        <w:rPr>
          <w:rStyle w:val="Emphasis"/>
        </w:rPr>
        <w:t xml:space="preserve">she will lose to Donald Trump. </w:t>
      </w:r>
      <w:r w:rsidRPr="00913935">
        <w:rPr>
          <w:sz w:val="8"/>
        </w:rPr>
        <w:t xml:space="preserve">Polling Doesn’t Matter I know, </w:t>
      </w:r>
      <w:r w:rsidRPr="00913935">
        <w:rPr>
          <w:rStyle w:val="StyleBoldUnderline"/>
        </w:rPr>
        <w:t xml:space="preserve">here people are going to say “Look at the polls! </w:t>
      </w:r>
      <w:r w:rsidRPr="00913935">
        <w:rPr>
          <w:rStyle w:val="Emphasis"/>
        </w:rPr>
        <w:t>They show Hillary winning against Trump</w:t>
      </w:r>
      <w:r w:rsidRPr="00913935">
        <w:rPr>
          <w:sz w:val="8"/>
        </w:rPr>
        <w:t xml:space="preserve">!” But </w:t>
      </w:r>
      <w:r w:rsidRPr="00913935">
        <w:rPr>
          <w:rStyle w:val="StyleBoldUnderline"/>
        </w:rPr>
        <w:t xml:space="preserve">there are three big issues here: </w:t>
      </w:r>
      <w:r w:rsidRPr="00913935">
        <w:rPr>
          <w:rStyle w:val="Emphasis"/>
        </w:rPr>
        <w:t>First</w:t>
      </w:r>
      <w:r w:rsidRPr="00913935">
        <w:rPr>
          <w:sz w:val="8"/>
        </w:rPr>
        <w:t xml:space="preserve">, </w:t>
      </w:r>
      <w:r w:rsidRPr="00913935">
        <w:rPr>
          <w:rStyle w:val="StyleBoldUnderline"/>
        </w:rPr>
        <w:t xml:space="preserve">polling several months prior to a race is </w:t>
      </w:r>
      <w:r w:rsidRPr="00913935">
        <w:rPr>
          <w:rStyle w:val="Emphasis"/>
        </w:rPr>
        <w:t>not terribly predictive in general</w:t>
      </w:r>
      <w:r w:rsidRPr="00913935">
        <w:rPr>
          <w:sz w:val="8"/>
        </w:rPr>
        <w:t xml:space="preserve">. </w:t>
      </w:r>
      <w:r w:rsidRPr="00913935">
        <w:rPr>
          <w:rStyle w:val="Emphasis"/>
        </w:rPr>
        <w:t>Second</w:t>
      </w:r>
      <w:r w:rsidRPr="00913935">
        <w:rPr>
          <w:rStyle w:val="StyleBoldUnderline"/>
        </w:rPr>
        <w:t>, Trump</w:t>
      </w:r>
      <w:r w:rsidRPr="00913935">
        <w:rPr>
          <w:sz w:val="8"/>
        </w:rPr>
        <w:t xml:space="preserve"> </w:t>
      </w:r>
      <w:r w:rsidRPr="00913935">
        <w:rPr>
          <w:rStyle w:val="StyleBoldUnderline"/>
        </w:rPr>
        <w:t xml:space="preserve">has </w:t>
      </w:r>
      <w:r w:rsidRPr="00913935">
        <w:rPr>
          <w:rStyle w:val="Emphasis"/>
        </w:rPr>
        <w:t>consistently confounded polls</w:t>
      </w:r>
      <w:r w:rsidRPr="00913935">
        <w:rPr>
          <w:sz w:val="8"/>
        </w:rPr>
        <w:t xml:space="preserve"> and projections </w:t>
      </w:r>
      <w:r w:rsidRPr="00913935">
        <w:rPr>
          <w:rStyle w:val="StyleBoldUnderline"/>
        </w:rPr>
        <w:t>that predicted he could never win</w:t>
      </w:r>
      <w:r w:rsidRPr="00913935">
        <w:rPr>
          <w:sz w:val="8"/>
        </w:rPr>
        <w:t xml:space="preserve"> (ditto for Sanders, for that matter). Ceteris paribus, </w:t>
      </w:r>
      <w:r w:rsidRPr="00913935">
        <w:rPr>
          <w:rStyle w:val="StyleBoldUnderline"/>
        </w:rPr>
        <w:t>there is no reason to believe these dynamics would fundamentally change in the general election: Trump has been antifragile</w:t>
      </w:r>
      <w:r w:rsidRPr="00913935">
        <w:rPr>
          <w:sz w:val="8"/>
        </w:rPr>
        <w:t xml:space="preserve">—rising ever-higher despite (in many respects because of) scandals and gaffes that would have ruined most campaigns. </w:t>
      </w:r>
      <w:r w:rsidRPr="00913935">
        <w:rPr>
          <w:rStyle w:val="StyleBoldUnderline"/>
        </w:rPr>
        <w:t xml:space="preserve">The ridiculous amounts of money being spent on negative ads against him in critical states seem to </w:t>
      </w:r>
      <w:r w:rsidRPr="00913935">
        <w:rPr>
          <w:rStyle w:val="Emphasis"/>
        </w:rPr>
        <w:t>be totally wasted. Third</w:t>
      </w:r>
      <w:r w:rsidRPr="00913935">
        <w:rPr>
          <w:sz w:val="8"/>
        </w:rPr>
        <w:t xml:space="preserve">, </w:t>
      </w:r>
      <w:r w:rsidRPr="00913935">
        <w:rPr>
          <w:rStyle w:val="StyleBoldUnderline"/>
        </w:rPr>
        <w:t>there are currently six candidates in the race, and the hope that another candidate may ultimately win the nomination affects how people perceive theoretical head-to-head matchups. When the only possible candidates are Trump v. Clinton</w:t>
      </w:r>
      <w:r w:rsidRPr="00913935">
        <w:rPr>
          <w:rStyle w:val="Emphasis"/>
        </w:rPr>
        <w:t xml:space="preserve">, the public is going to break towards Trump. </w:t>
      </w:r>
      <w:r w:rsidRPr="00913935">
        <w:rPr>
          <w:sz w:val="8"/>
        </w:rPr>
        <w:t xml:space="preserve">Here’s why: Delegate Map, Clinton v. Trump Again, </w:t>
      </w:r>
      <w:r w:rsidRPr="00913935">
        <w:rPr>
          <w:rStyle w:val="StyleBoldUnderline"/>
        </w:rPr>
        <w:t>what matters in a general election is who wins swing states and who turns out their base</w:t>
      </w:r>
      <w:r w:rsidRPr="00913935">
        <w:rPr>
          <w:sz w:val="8"/>
        </w:rPr>
        <w:t xml:space="preserve">. So let’s see how things look in a head-to-head between Clinton and Trump: Remember the majority of swing states that Hillary has either decisively lost or tied in? Six of these have voted on the Republican side, and </w:t>
      </w:r>
      <w:r w:rsidRPr="00913935">
        <w:rPr>
          <w:rStyle w:val="Emphasis"/>
        </w:rPr>
        <w:t>Trump handily won half of them</w:t>
      </w:r>
      <w:r w:rsidRPr="00913935">
        <w:rPr>
          <w:sz w:val="8"/>
        </w:rPr>
        <w:t xml:space="preserve"> (New Hampshire, Nevada, Florida). </w:t>
      </w:r>
      <w:r w:rsidRPr="00913935">
        <w:rPr>
          <w:rStyle w:val="StyleBoldUnderline"/>
        </w:rPr>
        <w:t xml:space="preserve">Trump also carried all of the swing states that Clinton won in except Ohio–and in that case, he </w:t>
      </w:r>
      <w:r w:rsidRPr="00913935">
        <w:rPr>
          <w:rStyle w:val="Emphasis"/>
        </w:rPr>
        <w:t>nearly defeated a sitting governor with an active campaign infrastructure still intact</w:t>
      </w:r>
      <w:r w:rsidRPr="00913935">
        <w:rPr>
          <w:sz w:val="8"/>
        </w:rPr>
        <w:t xml:space="preserve"> from his recent re-election. </w:t>
      </w:r>
      <w:r w:rsidRPr="00913935">
        <w:rPr>
          <w:rStyle w:val="StyleBoldUnderline"/>
        </w:rPr>
        <w:t>Kasich only managed to pull off a victory at the 11th hour</w:t>
      </w:r>
      <w:r w:rsidRPr="00913935">
        <w:rPr>
          <w:sz w:val="8"/>
        </w:rPr>
        <w:t xml:space="preserve">, after Rubio instructed his voters to vote for the governor instead. </w:t>
      </w:r>
      <w:r w:rsidRPr="00913935">
        <w:rPr>
          <w:rStyle w:val="StyleBoldUnderline"/>
        </w:rPr>
        <w:t>In Florida Trump</w:t>
      </w:r>
      <w:r w:rsidRPr="00913935">
        <w:rPr>
          <w:sz w:val="8"/>
        </w:rPr>
        <w:t xml:space="preserve"> </w:t>
      </w:r>
      <w:r w:rsidRPr="00913935">
        <w:rPr>
          <w:rStyle w:val="Emphasis"/>
        </w:rPr>
        <w:t>managed a landslide victory over Rubio</w:t>
      </w:r>
      <w:r w:rsidRPr="00913935">
        <w:rPr>
          <w:sz w:val="8"/>
        </w:rPr>
        <w:t xml:space="preserve"> </w:t>
      </w:r>
      <w:r w:rsidRPr="00913935">
        <w:rPr>
          <w:rStyle w:val="StyleBoldUnderline"/>
        </w:rPr>
        <w:t>on his own turf in the process and secured an endorsement from</w:t>
      </w:r>
      <w:r w:rsidRPr="00913935">
        <w:rPr>
          <w:sz w:val="8"/>
        </w:rPr>
        <w:t xml:space="preserve"> current Florida Governor </w:t>
      </w:r>
      <w:r w:rsidRPr="00913935">
        <w:rPr>
          <w:rStyle w:val="StyleBoldUnderline"/>
        </w:rPr>
        <w:t>Rick Scott</w:t>
      </w:r>
      <w:r w:rsidRPr="00913935">
        <w:rPr>
          <w:sz w:val="8"/>
        </w:rPr>
        <w:t xml:space="preserve">. As for the solidly-red southern states that comprise most of Clinton’s pledged delegate lead–guess who carried all of these rather decisively on the Republican side, and often with record turnout? That’s right, Donald Trump. That is, </w:t>
      </w:r>
      <w:r w:rsidRPr="00913935">
        <w:rPr>
          <w:rStyle w:val="Emphasis"/>
        </w:rPr>
        <w:t>Trump is likely to decisively beat Clinton in virtually all of the states that she has performed strongly in so far</w:t>
      </w:r>
      <w:r w:rsidRPr="00913935">
        <w:rPr>
          <w:sz w:val="8"/>
        </w:rPr>
        <w:t xml:space="preserve">, </w:t>
      </w:r>
      <w:r w:rsidRPr="00913935">
        <w:rPr>
          <w:rStyle w:val="StyleBoldUnderline"/>
        </w:rPr>
        <w:t>and seems poised to win many of the states she lost as well</w:t>
      </w:r>
      <w:r w:rsidRPr="00913935">
        <w:rPr>
          <w:sz w:val="8"/>
        </w:rPr>
        <w:t xml:space="preserve">. </w:t>
      </w:r>
      <w:r w:rsidRPr="00913935">
        <w:rPr>
          <w:rStyle w:val="StyleBoldUnderline"/>
        </w:rPr>
        <w:t>This leaves her relying heavily on the solidly blue states</w:t>
      </w:r>
      <w:r w:rsidRPr="00913935">
        <w:rPr>
          <w:sz w:val="8"/>
        </w:rPr>
        <w:t xml:space="preserve">, </w:t>
      </w:r>
      <w:r w:rsidRPr="00913935">
        <w:rPr>
          <w:rStyle w:val="Emphasis"/>
        </w:rPr>
        <w:t>which overwhelmingly voted against her in the primaries</w:t>
      </w:r>
      <w:r w:rsidRPr="00913935">
        <w:rPr>
          <w:sz w:val="8"/>
        </w:rPr>
        <w:t xml:space="preserve">, </w:t>
      </w:r>
      <w:r w:rsidRPr="00913935">
        <w:rPr>
          <w:rStyle w:val="Emphasis"/>
        </w:rPr>
        <w:t>suggesting that enthusiasm will not be high with her base</w:t>
      </w:r>
      <w:r w:rsidRPr="00913935">
        <w:rPr>
          <w:sz w:val="8"/>
        </w:rPr>
        <w:t xml:space="preserve">. </w:t>
      </w:r>
      <w:r w:rsidRPr="00913935">
        <w:rPr>
          <w:rStyle w:val="StyleBoldUnderline"/>
        </w:rPr>
        <w:t>Forget national polling. When one takes a sober look at the electoral map</w:t>
      </w:r>
      <w:r w:rsidRPr="00913935">
        <w:rPr>
          <w:sz w:val="8"/>
        </w:rPr>
        <w:t xml:space="preserve">—at who can turn out their base in solidly partisan states and appeal in swing states, </w:t>
      </w:r>
      <w:r w:rsidRPr="00913935">
        <w:rPr>
          <w:rStyle w:val="StyleBoldUnderline"/>
        </w:rPr>
        <w:t xml:space="preserve">based on how the primaries have turned out </w:t>
      </w:r>
      <w:r w:rsidRPr="00913935">
        <w:rPr>
          <w:rStyle w:val="StyleBoldUnderline"/>
        </w:rPr>
        <w:lastRenderedPageBreak/>
        <w:t xml:space="preserve">thus far, </w:t>
      </w:r>
      <w:r w:rsidRPr="00913935">
        <w:rPr>
          <w:rStyle w:val="Emphasis"/>
        </w:rPr>
        <w:t xml:space="preserve">the edge is cleanly with Donald Trump over Hillary Clinton. But it gets worse: </w:t>
      </w:r>
      <w:r w:rsidRPr="00913935">
        <w:rPr>
          <w:rStyle w:val="StyleBoldUnderline"/>
        </w:rPr>
        <w:t>Trump has a large and passionate base</w:t>
      </w:r>
      <w:r w:rsidRPr="00913935">
        <w:rPr>
          <w:sz w:val="8"/>
        </w:rPr>
        <w:t xml:space="preserve">. And while many Republicans are not comfortable with Trump, </w:t>
      </w:r>
      <w:r w:rsidRPr="00913935">
        <w:rPr>
          <w:rStyle w:val="Emphasis"/>
        </w:rPr>
        <w:t>they passionately hate Hillary Clinton</w:t>
      </w:r>
      <w:r w:rsidRPr="00913935">
        <w:rPr>
          <w:sz w:val="8"/>
        </w:rPr>
        <w:t>–</w:t>
      </w:r>
      <w:r w:rsidRPr="00913935">
        <w:rPr>
          <w:rStyle w:val="StyleBoldUnderline"/>
        </w:rPr>
        <w:t xml:space="preserve">and faced with such a stark choice, most would </w:t>
      </w:r>
      <w:r w:rsidRPr="00913935">
        <w:rPr>
          <w:rStyle w:val="Emphasis"/>
        </w:rPr>
        <w:t>vote for Trump if only to deny Clinton the White House</w:t>
      </w:r>
      <w:r w:rsidRPr="00913935">
        <w:rPr>
          <w:sz w:val="8"/>
        </w:rPr>
        <w:t xml:space="preserve">. </w:t>
      </w:r>
      <w:r w:rsidRPr="00913935">
        <w:rPr>
          <w:rStyle w:val="StyleBoldUnderline"/>
        </w:rPr>
        <w:t>Reports of Republican elites who say they’d vote for Hillary over Trump are more-or-less meaningless in terms of indicating how most voters will perform: the entire Trump phenomena is a testament to how far out of touch these party elites are with their voting base (</w:t>
      </w:r>
      <w:r w:rsidRPr="00913935">
        <w:rPr>
          <w:sz w:val="8"/>
        </w:rPr>
        <w:t xml:space="preserve">meanwhile, endorsements of Hillary Clinton by prominent neocons would only further alienate her from the Democratic base). Make no mistake: </w:t>
      </w:r>
      <w:r w:rsidRPr="00913935">
        <w:rPr>
          <w:rStyle w:val="Emphasis"/>
        </w:rPr>
        <w:t xml:space="preserve">Republicans will rally around Trump (or against Clinton), and they will turn out in large numbers to do so. </w:t>
      </w:r>
      <w:r w:rsidRPr="00913935">
        <w:rPr>
          <w:rStyle w:val="StyleBoldUnderline"/>
        </w:rPr>
        <w:t xml:space="preserve">The same cannot be said on the other side: </w:t>
      </w:r>
      <w:r w:rsidRPr="00913935">
        <w:rPr>
          <w:rStyle w:val="Emphasis"/>
        </w:rPr>
        <w:t>A large number of Democrats cannot bring themselves to vote for Hillary Clinton under any circumstances</w:t>
      </w:r>
      <w:r w:rsidRPr="00913935">
        <w:rPr>
          <w:sz w:val="8"/>
        </w:rPr>
        <w:t xml:space="preserve">—and while many of these are unlikely to vote for Trump, </w:t>
      </w:r>
      <w:r w:rsidRPr="00913935">
        <w:rPr>
          <w:rStyle w:val="StyleBoldUnderline"/>
        </w:rPr>
        <w:t>they may well stay home on Election Day</w:t>
      </w:r>
      <w:r w:rsidRPr="00913935">
        <w:rPr>
          <w:sz w:val="8"/>
        </w:rPr>
        <w:t xml:space="preserve">. Already, in the primaries so far, </w:t>
      </w:r>
      <w:r w:rsidRPr="00913935">
        <w:rPr>
          <w:rStyle w:val="Emphasis"/>
        </w:rPr>
        <w:t>Republican turnout has been far outstripping that of Democrats</w:t>
      </w:r>
      <w:r w:rsidRPr="00913935">
        <w:rPr>
          <w:sz w:val="8"/>
        </w:rPr>
        <w:t xml:space="preserve">. </w:t>
      </w:r>
      <w:r w:rsidRPr="00913935">
        <w:rPr>
          <w:rStyle w:val="StyleBoldUnderline"/>
        </w:rPr>
        <w:t xml:space="preserve">If this holds up in the general (or gets worse), it would be damning for Clinton’s candidacy: Democrats rely heavily on uncharacteristically-large left-leaning turnout in presidential election years to win national races. Absent this, </w:t>
      </w:r>
      <w:r w:rsidRPr="00913935">
        <w:rPr>
          <w:rStyle w:val="Emphasis"/>
        </w:rPr>
        <w:t>they stand no chance</w:t>
      </w:r>
      <w:r w:rsidRPr="00913935">
        <w:rPr>
          <w:sz w:val="8"/>
        </w:rPr>
        <w:t xml:space="preserve">–particularly in light of the advantage Trump already seems to have in swing states and with his base. But the reality of the matter is that many Sanders supporters will not only abstain, they will actually vote for Trump if Hillary wins the nomination. For some, it would be a vote to punish the DNC for its anti-Democratic coronation of Clinton (via the superdelegates). For others, it’d be a nihilistic act: an attempt to burn down the establishment, or to give America “the candidate it deserves.” But from exit polling we know that many others, particularly in swing states with open primaries, were legitimately torn between Sanders and Trump as the best candidate to direct their anti-establishment sentiment. And </w:t>
      </w:r>
      <w:r w:rsidRPr="00913935">
        <w:rPr>
          <w:rStyle w:val="StyleBoldUnderline"/>
        </w:rPr>
        <w:t>if Sanders loses the Democratic nomination, those who voted for him for this reason would not turn around and vote for someone like</w:t>
      </w:r>
      <w:r w:rsidRPr="00913935">
        <w:rPr>
          <w:sz w:val="8"/>
        </w:rPr>
        <w:t xml:space="preserve"> Hillary </w:t>
      </w:r>
      <w:r w:rsidRPr="00913935">
        <w:rPr>
          <w:rStyle w:val="StyleBoldUnderline"/>
        </w:rPr>
        <w:t>Clinton</w:t>
      </w:r>
      <w:r w:rsidRPr="00913935">
        <w:rPr>
          <w:sz w:val="8"/>
        </w:rPr>
        <w:t xml:space="preserve"> in a general election—</w:t>
      </w:r>
      <w:r w:rsidRPr="00913935">
        <w:rPr>
          <w:rStyle w:val="Emphasis"/>
        </w:rPr>
        <w:t>they would vote for Trump</w:t>
      </w:r>
      <w:r w:rsidRPr="00913935">
        <w:rPr>
          <w:sz w:val="8"/>
        </w:rPr>
        <w:t xml:space="preserve">. And to top it all off, there are a number of other Democrats who staunchly support the Donald over all the other candidates regardless–in fact, they are an important component of his support base. All of this bodes ill for Hillary Clinton in a general election. Why Clinton Can’t Win Sanders is dominating the blue states and swing states. Trump is dominating the red states and swing states. The takeaway should be clear: the American people in general, and particularly the states that will decide this election, do not want an establishment candidate. A Trump v. Clinton race could play out much like Ronald Reagan v. Bush Sr., Carter and Mondale (and very nearly,Ford): races where people with the “right” resumes failed to connect with the public–losing handily to a contender who seemed far less qualified or competent, and perhaps even dangerous, but who really “got” the times and what people are looking for in that moment. Bernie Sanders can beat Donald Trump, possibly taking the House and Senate with him. Hillary Clinton can do none of these things. Polls be damned: if Hillary Clinton wins the Democratic nomination, Donald Trump will win the presidency. Count on it. Postscipt For those unconvinced by my arguments here, </w:t>
      </w:r>
      <w:r w:rsidRPr="00913935">
        <w:rPr>
          <w:rStyle w:val="StyleBoldUnderline"/>
        </w:rPr>
        <w:t xml:space="preserve">there’s another well-known model with a strong predictive track record that </w:t>
      </w:r>
      <w:r w:rsidRPr="00913935">
        <w:rPr>
          <w:rStyle w:val="Emphasis"/>
        </w:rPr>
        <w:t>forecasts a 97% chance of Hillary losing to Trump</w:t>
      </w:r>
      <w:r w:rsidRPr="00913935">
        <w:rPr>
          <w:sz w:val="8"/>
        </w:rPr>
        <w:t>. Again, Clinton has been under-performing and Trump over-performing relative to most polls and projections, so there is no reason to believe that Clinton would pull a major upset there. While Norpath’s model projects Sanders would also lose, there would be greater reason for skepticism on this prediction if Sanders actually won the nomination because so many dynamics would be thrown out of their usual balance. Again, Sanders, like Trump, has been defying models and predictions in a good way.</w:t>
      </w:r>
    </w:p>
    <w:p w14:paraId="4AE82C0A" w14:textId="77777777" w:rsidR="00913935" w:rsidRPr="00913935" w:rsidRDefault="00913935" w:rsidP="00913935"/>
    <w:p w14:paraId="47EE5878" w14:textId="77777777" w:rsidR="00913935" w:rsidRPr="00913935" w:rsidRDefault="00913935" w:rsidP="00913935">
      <w:pPr>
        <w:pStyle w:val="Heading4"/>
      </w:pPr>
      <w:r w:rsidRPr="00913935">
        <w:rPr>
          <w:b w:val="0"/>
        </w:rPr>
        <w:t xml:space="preserve">Clinton will lose – anti establishment movements ensure she loses support.  </w:t>
      </w:r>
    </w:p>
    <w:p w14:paraId="1DC4CF75" w14:textId="77777777" w:rsidR="00913935" w:rsidRPr="00913935" w:rsidRDefault="00913935" w:rsidP="00913935">
      <w:pPr>
        <w:rPr>
          <w:sz w:val="16"/>
        </w:rPr>
      </w:pPr>
      <w:r w:rsidRPr="00913935">
        <w:rPr>
          <w:rStyle w:val="StyleStyleBold12pt"/>
        </w:rPr>
        <w:t>Clinch, 3/29/2016</w:t>
      </w:r>
      <w:r w:rsidRPr="00913935">
        <w:rPr>
          <w:sz w:val="16"/>
        </w:rPr>
        <w:t xml:space="preserve"> Matt, CNBC Correspondent, “Hillary Clinton cannot win US election: Libertarian” http://www.cnbc.com/2016/03/29/hillary-clinton-cannot-win-us-election-economist.html</w:t>
      </w:r>
    </w:p>
    <w:p w14:paraId="22578982" w14:textId="77777777" w:rsidR="00913935" w:rsidRPr="00913935" w:rsidRDefault="00913935" w:rsidP="00913935">
      <w:pPr>
        <w:rPr>
          <w:sz w:val="8"/>
        </w:rPr>
      </w:pPr>
      <w:r w:rsidRPr="00913935">
        <w:rPr>
          <w:rStyle w:val="StyleBoldUnderline"/>
        </w:rPr>
        <w:t>The rise of anti-establishment movements around the world will hit</w:t>
      </w:r>
      <w:r w:rsidRPr="00913935">
        <w:rPr>
          <w:sz w:val="8"/>
        </w:rPr>
        <w:t xml:space="preserve"> global investment, Wall Street profits and Hillary </w:t>
      </w:r>
      <w:r w:rsidRPr="00913935">
        <w:rPr>
          <w:rStyle w:val="StyleBoldUnderline"/>
        </w:rPr>
        <w:t>Clinton's chances of winning the presidency</w:t>
      </w:r>
      <w:r w:rsidRPr="00913935">
        <w:rPr>
          <w:sz w:val="8"/>
        </w:rPr>
        <w:t xml:space="preserve">, according to a self-described libertarian economist. Steen Jakobsen, chief economist at Danish investment bank Saxo Bank, believes the "social contract" — the agreement between the ruled and the rulers — is now broken, and this can be seen in the rise of Donald Trump. Jakobsen says </w:t>
      </w:r>
      <w:r w:rsidRPr="00913935">
        <w:rPr>
          <w:rStyle w:val="StyleBoldUnderline"/>
        </w:rPr>
        <w:t>we may have reached a nadir in terms of political ambitions</w:t>
      </w:r>
      <w:r w:rsidRPr="00913935">
        <w:rPr>
          <w:sz w:val="8"/>
        </w:rPr>
        <w:t xml:space="preserve">, investments, capital expenditure, employment, inflation and growth. He sees this as the end of "planned economies" that were adopted after the fall of the Berlin Wall. In a recent research note, he said the </w:t>
      </w:r>
      <w:r w:rsidRPr="00913935">
        <w:rPr>
          <w:rStyle w:val="StyleBoldUnderline"/>
        </w:rPr>
        <w:t>ratio between employee compensation to gross domestic product in the U.S. is the lowest in history and corporate profits are at their highest-ever point. This,</w:t>
      </w:r>
      <w:r w:rsidRPr="00913935">
        <w:rPr>
          <w:sz w:val="8"/>
        </w:rPr>
        <w:t xml:space="preserve"> he believes, </w:t>
      </w:r>
      <w:r w:rsidRPr="00913935">
        <w:rPr>
          <w:rStyle w:val="Emphasis"/>
        </w:rPr>
        <w:t xml:space="preserve">is a key reason why U.S. citizens now want anything but the traditional establishment. </w:t>
      </w:r>
      <w:r w:rsidRPr="00913935">
        <w:rPr>
          <w:sz w:val="8"/>
        </w:rPr>
        <w:t xml:space="preserve">"Hillary </w:t>
      </w:r>
      <w:r w:rsidRPr="00913935">
        <w:rPr>
          <w:rStyle w:val="Emphasis"/>
        </w:rPr>
        <w:t>Clinton cannot win the U.S. election</w:t>
      </w:r>
      <w:r w:rsidRPr="00913935">
        <w:rPr>
          <w:sz w:val="8"/>
        </w:rPr>
        <w:t xml:space="preserve">. </w:t>
      </w:r>
      <w:r w:rsidRPr="00913935">
        <w:rPr>
          <w:rStyle w:val="StyleBoldUnderline"/>
        </w:rPr>
        <w:t>She is the epitome of the establishment class</w:t>
      </w:r>
      <w:r w:rsidRPr="00913935">
        <w:rPr>
          <w:sz w:val="8"/>
        </w:rPr>
        <w:t>, of the elitist order," he said. "</w:t>
      </w:r>
      <w:r w:rsidRPr="00913935">
        <w:rPr>
          <w:rStyle w:val="StyleBoldUnderline"/>
        </w:rPr>
        <w:t>Trump</w:t>
      </w:r>
      <w:r w:rsidRPr="00913935">
        <w:rPr>
          <w:sz w:val="8"/>
        </w:rPr>
        <w:t xml:space="preserve">, on the other hand, </w:t>
      </w:r>
      <w:r w:rsidRPr="00913935">
        <w:rPr>
          <w:rStyle w:val="StyleBoldUnderline"/>
        </w:rPr>
        <w:t xml:space="preserve">is so far away from being a politician that he represents chaos in a world of order, </w:t>
      </w:r>
      <w:r w:rsidRPr="00913935">
        <w:rPr>
          <w:rStyle w:val="Emphasis"/>
        </w:rPr>
        <w:t>and this is what U.S. voters want</w:t>
      </w:r>
      <w:r w:rsidRPr="00913935">
        <w:rPr>
          <w:sz w:val="8"/>
        </w:rPr>
        <w:t>."</w:t>
      </w:r>
    </w:p>
    <w:p w14:paraId="1342F714" w14:textId="77777777" w:rsidR="00913935" w:rsidRPr="00913935" w:rsidRDefault="00913935" w:rsidP="00913935"/>
    <w:p w14:paraId="0B0D6C3F" w14:textId="77777777" w:rsidR="00913935" w:rsidRPr="00913935" w:rsidRDefault="00913935" w:rsidP="00913935">
      <w:pPr>
        <w:rPr>
          <w:rStyle w:val="StyleBoldUnderline"/>
          <w:sz w:val="10"/>
        </w:rPr>
      </w:pPr>
      <w:r w:rsidRPr="00913935">
        <w:rPr>
          <w:rStyle w:val="StyleBoldUnderline"/>
          <w:sz w:val="10"/>
        </w:rPr>
        <w:t xml:space="preserve"> </w:t>
      </w:r>
    </w:p>
    <w:p w14:paraId="1CFE6649" w14:textId="77777777" w:rsidR="00913935" w:rsidRPr="00913935" w:rsidRDefault="00913935" w:rsidP="00913935"/>
    <w:p w14:paraId="66A6B73D" w14:textId="77777777" w:rsidR="00913935" w:rsidRPr="00913935" w:rsidRDefault="00913935" w:rsidP="00913935">
      <w:pPr>
        <w:pStyle w:val="Heading3"/>
      </w:pPr>
      <w:r w:rsidRPr="00913935">
        <w:lastRenderedPageBreak/>
        <w:t>UQ Overwhelms Link</w:t>
      </w:r>
    </w:p>
    <w:p w14:paraId="24D08C42" w14:textId="77777777" w:rsidR="00913935" w:rsidRPr="00913935" w:rsidRDefault="00913935" w:rsidP="00913935">
      <w:pPr>
        <w:pStyle w:val="Heading4"/>
      </w:pPr>
      <w:r w:rsidRPr="00913935">
        <w:t>Trump can’t win – Electoral College system</w:t>
      </w:r>
    </w:p>
    <w:p w14:paraId="6FA1856F" w14:textId="77777777" w:rsidR="00913935" w:rsidRPr="00913935" w:rsidRDefault="00913935" w:rsidP="00913935">
      <w:r w:rsidRPr="00913935">
        <w:rPr>
          <w:rStyle w:val="StyleStyleBold12pt"/>
        </w:rPr>
        <w:t xml:space="preserve">Waldaman 16 </w:t>
      </w:r>
      <w:r w:rsidRPr="00913935">
        <w:t>[Paul Waldaman, 5-4-2016, "Why the outcome of the 2016 election is already crystal clear," The Week, http://theweek.com/articles/622075/why-outcome-2016-election-already-crystal-clear]</w:t>
      </w:r>
    </w:p>
    <w:p w14:paraId="2288DBC7" w14:textId="77777777" w:rsidR="00913935" w:rsidRPr="00913935" w:rsidRDefault="00913935" w:rsidP="00913935">
      <w:pPr>
        <w:rPr>
          <w:rStyle w:val="StyleBoldUnderline"/>
        </w:rPr>
      </w:pPr>
      <w:r w:rsidRPr="00913935">
        <w:rPr>
          <w:rStyle w:val="StyleBoldUnderline"/>
        </w:rPr>
        <w:t>The general election</w:t>
      </w:r>
      <w:r w:rsidRPr="00913935">
        <w:rPr>
          <w:sz w:val="16"/>
        </w:rPr>
        <w:t xml:space="preserve"> between Hillary Clinton and Donald Trump promises to be one of the weirdest, nastiest, and most fascinating cultural/political events of any of our lifetimes. So bear with me for a little while as I suck all the life out of it and explain why it's actually going to be pretty simple. The likely </w:t>
      </w:r>
      <w:r w:rsidRPr="00913935">
        <w:rPr>
          <w:rStyle w:val="StyleBoldUnderline"/>
        </w:rPr>
        <w:t>outcome</w:t>
      </w:r>
      <w:r w:rsidRPr="00913935">
        <w:rPr>
          <w:sz w:val="16"/>
        </w:rPr>
        <w:t xml:space="preserve">, while not completely preordained, </w:t>
      </w:r>
      <w:r w:rsidRPr="00913935">
        <w:rPr>
          <w:rStyle w:val="StyleBoldUnderline"/>
        </w:rPr>
        <w:t>is already clear to see. That's because of the</w:t>
      </w:r>
      <w:r w:rsidRPr="00913935">
        <w:rPr>
          <w:sz w:val="16"/>
        </w:rPr>
        <w:t xml:space="preserve"> strange and rather undemocratic feature of our presidential voting system known as the </w:t>
      </w:r>
      <w:r w:rsidRPr="00913935">
        <w:rPr>
          <w:rStyle w:val="StyleBoldUnderline"/>
        </w:rPr>
        <w:t>Electoral College</w:t>
      </w:r>
      <w:r w:rsidRPr="00913935">
        <w:rPr>
          <w:sz w:val="16"/>
        </w:rPr>
        <w:t xml:space="preserve">. While an essay in favor of eliminating it will have to wait for another day, the key fact about the college is that </w:t>
      </w:r>
      <w:r w:rsidRPr="00913935">
        <w:rPr>
          <w:rStyle w:val="StyleBoldUnderline"/>
        </w:rPr>
        <w:t>it makes the race matter only in those states where both sides have some chance of winning, what we usually call the "battleground" states. There aren't very many of them, and even before the general election begins</w:t>
      </w:r>
      <w:r w:rsidRPr="00913935">
        <w:rPr>
          <w:sz w:val="16"/>
        </w:rPr>
        <w:t xml:space="preserve"> — i.e., </w:t>
      </w:r>
      <w:r w:rsidRPr="00913935">
        <w:rPr>
          <w:rStyle w:val="StyleBoldUnderline"/>
        </w:rPr>
        <w:t>even before Republicans nominate Donald Trump</w:t>
      </w:r>
      <w:r w:rsidRPr="00913935">
        <w:rPr>
          <w:sz w:val="16"/>
        </w:rPr>
        <w:t xml:space="preserve">, perhaps </w:t>
      </w:r>
      <w:r w:rsidRPr="00913935">
        <w:rPr>
          <w:rStyle w:val="StyleBoldUnderline"/>
        </w:rPr>
        <w:t xml:space="preserve">the most unpopular major party nominee in history — </w:t>
      </w:r>
      <w:r w:rsidRPr="00913935">
        <w:rPr>
          <w:rStyle w:val="Emphasis"/>
        </w:rPr>
        <w:t>the Democratic nominee has a serious advantage</w:t>
      </w:r>
      <w:r w:rsidRPr="00913935">
        <w:rPr>
          <w:rStyle w:val="StyleBoldUnderline"/>
        </w:rPr>
        <w:t xml:space="preserve">. </w:t>
      </w:r>
      <w:r w:rsidRPr="00913935">
        <w:rPr>
          <w:sz w:val="16"/>
        </w:rPr>
        <w:t xml:space="preserve">Let's take the last four elections, two won by Barack Obama and two won by George W. Bush, as our starting point. There were 17 states (plus D.C.) that Democrats won in all four of those elections: California, Oregon, and Washington in the West; Minnesota, Wisconsin, Illinois, and Michigan in the Midwest; and everything in the Northeast from Maryland on up, with the exception of New Hampshire. Just those states give the Democrats 242 of the 270 electoral votes they need to take the White House. The Republicans, on the other hand, won 22 states in all four of those elections, covering parts of the Deep South, th  e Midwest, and the Mountain West, plus Alaska. But those states only add up to 180 electoral votes. </w:t>
      </w:r>
      <w:r w:rsidRPr="00913935">
        <w:rPr>
          <w:rStyle w:val="StyleBoldUnderline"/>
        </w:rPr>
        <w:t>While there are a few states</w:t>
      </w:r>
      <w:r w:rsidRPr="00913935">
        <w:rPr>
          <w:sz w:val="16"/>
        </w:rPr>
        <w:t xml:space="preserve"> in those two groups </w:t>
      </w:r>
      <w:r w:rsidRPr="00913935">
        <w:rPr>
          <w:rStyle w:val="StyleBoldUnderline"/>
        </w:rPr>
        <w:t>where things might become competitive</w:t>
      </w:r>
      <w:r w:rsidRPr="00913935">
        <w:rPr>
          <w:sz w:val="16"/>
        </w:rPr>
        <w:t xml:space="preserve"> — Republicans will contest Wisconsin, and Democrats think they have a chance in Arizona, for instance — the truth is that </w:t>
      </w:r>
      <w:r w:rsidRPr="00913935">
        <w:rPr>
          <w:rStyle w:val="StyleBoldUnderline"/>
        </w:rPr>
        <w:t xml:space="preserve">even in this unusual election year, none of them are likely to flip. Donald Trump could strangle a puppy on live television and he would still win Idaho and Mississippi; Hillary Clinton could make Martin Shkreli her running mate and she'd still win California and Massachusetts. But if any of those states do change, it's likely to be in Clinton's direction, given Trump's unpopularity. That Democratic advantage, </w:t>
      </w:r>
      <w:r w:rsidRPr="00913935">
        <w:rPr>
          <w:rStyle w:val="Emphasis"/>
        </w:rPr>
        <w:t>242-180 at the outset</w:t>
      </w:r>
      <w:r w:rsidRPr="00913935">
        <w:rPr>
          <w:rStyle w:val="StyleBoldUnderline"/>
        </w:rPr>
        <w:t xml:space="preserve">, may be the single most important pair of numbers to understand in determining the ultimate outcome of the race. </w:t>
      </w:r>
      <w:r w:rsidRPr="00913935">
        <w:rPr>
          <w:sz w:val="16"/>
        </w:rPr>
        <w:t xml:space="preserve">What it means is that </w:t>
      </w:r>
      <w:r w:rsidRPr="00913935">
        <w:rPr>
          <w:rStyle w:val="StyleBoldUnderline"/>
        </w:rPr>
        <w:t xml:space="preserve">Donald Trump will have to not just do well in swing states, </w:t>
      </w:r>
      <w:r w:rsidRPr="00913935">
        <w:rPr>
          <w:rStyle w:val="Emphasis"/>
        </w:rPr>
        <w:t xml:space="preserve">he'll have to sweep almost all of them in order to win. </w:t>
      </w:r>
      <w:r w:rsidRPr="00913935">
        <w:rPr>
          <w:sz w:val="16"/>
        </w:rPr>
        <w:t xml:space="preserve">Here's a revealing comparison. </w:t>
      </w:r>
      <w:r w:rsidRPr="00913935">
        <w:rPr>
          <w:rStyle w:val="StyleBoldUnderline"/>
        </w:rPr>
        <w:t>In 2004, George W. Bush beat John Kerry by 2.5 percentage points nationwide</w:t>
      </w:r>
      <w:r w:rsidRPr="00913935">
        <w:rPr>
          <w:sz w:val="16"/>
        </w:rPr>
        <w:t xml:space="preserve"> — close, but compared to the 2000 election, a relatively easy victory. In doing so, he took the swing states of Florida, Ohio, Virginia, North Carolina, Iowa, Colorado, Nevada, and New Mexico. The only true swing state Kerry won was New Hampshire. </w:t>
      </w:r>
      <w:r w:rsidRPr="00913935">
        <w:rPr>
          <w:rStyle w:val="StyleBoldUnderline"/>
        </w:rPr>
        <w:t>Yet Bush won the Electoral College by a margin of only 35 electoral votes</w:t>
      </w:r>
      <w:r w:rsidRPr="00913935">
        <w:rPr>
          <w:sz w:val="16"/>
        </w:rPr>
        <w:t xml:space="preserve">, 286-251. Contrast that with 2012, </w:t>
      </w:r>
      <w:r w:rsidRPr="00913935">
        <w:rPr>
          <w:rStyle w:val="StyleBoldUnderline"/>
        </w:rPr>
        <w:t>when Barack Obama beat Mitt Romney by 4 percentage points — a little more comfortable than Bush's 2004 win, but not hugely different</w:t>
      </w:r>
      <w:r w:rsidRPr="00913935">
        <w:rPr>
          <w:sz w:val="16"/>
        </w:rPr>
        <w:t xml:space="preserve">. On the state level, Obama bested Bush's 2004 results only by taking New Hampshire. </w:t>
      </w:r>
      <w:r w:rsidRPr="00913935">
        <w:rPr>
          <w:rStyle w:val="StyleBoldUnderline"/>
        </w:rPr>
        <w:t>Yet Obama's margin in the Electoral College was enormous:</w:t>
      </w:r>
      <w:r w:rsidRPr="00913935">
        <w:rPr>
          <w:sz w:val="16"/>
        </w:rPr>
        <w:t xml:space="preserve"> 332-206, or </w:t>
      </w:r>
      <w:r w:rsidRPr="00913935">
        <w:rPr>
          <w:rStyle w:val="StyleBoldUnderline"/>
        </w:rPr>
        <w:t xml:space="preserve">126 votes. If Hillary Clinton starts with those 242 electoral votes, she only needs 28 more to win. As it happens, Florida has 29 electoral votes, so </w:t>
      </w:r>
      <w:r w:rsidRPr="00913935">
        <w:rPr>
          <w:rStyle w:val="Emphasis"/>
        </w:rPr>
        <w:t>she could win there, lose every other swing state, and still win.</w:t>
      </w:r>
      <w:r w:rsidRPr="00913935">
        <w:rPr>
          <w:sz w:val="16"/>
        </w:rPr>
        <w:t xml:space="preserve"> Or she could take Virginia (13 EVs) and North Carolina (15 EVs) and lose all the others. Or she could take Ohio (18), New Hampshire (4), and Iowa (6) and lose all the others. Or...well, you get the idea. </w:t>
      </w:r>
      <w:r w:rsidRPr="00913935">
        <w:rPr>
          <w:rStyle w:val="Emphasis"/>
        </w:rPr>
        <w:t xml:space="preserve">There are a whole variety of ways Clinton could win, while Trump has to run the table. </w:t>
      </w:r>
      <w:r w:rsidRPr="00913935">
        <w:rPr>
          <w:sz w:val="16"/>
        </w:rPr>
        <w:t xml:space="preserve">That isn't to say that the national result doesn't matter; it's only been in the rarest of circumstances (like 2000) that the total vote and the electoral vote pointed in opposite directions. But by now </w:t>
      </w:r>
      <w:r w:rsidRPr="00913935">
        <w:rPr>
          <w:rStyle w:val="StyleBoldUnderline"/>
        </w:rPr>
        <w:t>few people are saying that Donald Trump has such fantastic appeal to working class white men that he can steal states in the Midwest, or tap some heretofore unnoticed vein of votes.</w:t>
      </w:r>
      <w:r w:rsidRPr="00913935">
        <w:rPr>
          <w:sz w:val="16"/>
        </w:rPr>
        <w:t xml:space="preserve"> And </w:t>
      </w:r>
      <w:r w:rsidRPr="00913935">
        <w:rPr>
          <w:rStyle w:val="StyleBoldUnderline"/>
        </w:rPr>
        <w:t xml:space="preserve">you can forget about the momentary disgruntlement from supporters of Bernie Sanders playing a major role; in </w:t>
      </w:r>
      <w:r w:rsidRPr="00913935">
        <w:rPr>
          <w:rStyle w:val="StyleBoldUnderline"/>
        </w:rPr>
        <w:lastRenderedPageBreak/>
        <w:t xml:space="preserve">November, Clinton will retain the votes of nearly all Democrats. </w:t>
      </w:r>
      <w:r w:rsidRPr="00913935">
        <w:rPr>
          <w:sz w:val="16"/>
        </w:rPr>
        <w:t xml:space="preserve">Barack Obama got the votes of 92 percent of Democrats in 2012, and she'll be in the same neighborhood. Will Donald Trump do as well among Republicans? He might, as they realize that the alternative is Clinton, so they might as well go with their party's nominee even if he wasn't their first choice. But </w:t>
      </w:r>
      <w:r w:rsidRPr="00913935">
        <w:rPr>
          <w:rStyle w:val="Emphasis"/>
        </w:rPr>
        <w:t>Trump only needs to bleed a couple of points in his party for the election to fall well out of his reach</w:t>
      </w:r>
      <w:r w:rsidRPr="00913935">
        <w:rPr>
          <w:rStyle w:val="StyleBoldUnderline"/>
        </w:rPr>
        <w:t>. Looking at the election this way can make the daily back-and-forth of the campaign seem unimportant.</w:t>
      </w:r>
      <w:r w:rsidRPr="00913935">
        <w:rPr>
          <w:sz w:val="16"/>
        </w:rPr>
        <w:t xml:space="preserve"> But that's true only if you think that the final outcome is all that matters. It isn't; the campaign is an opportunity for us to discuss all kinds of issues and get to know ourselves as a country better, even if we don't always like what we see. This election will by turns be fascinating, outrageous, appalling, disgusting, disheartening, and perhaps even inspiring. But when </w:t>
      </w:r>
      <w:r w:rsidRPr="00913935">
        <w:rPr>
          <w:rStyle w:val="StyleBoldUnderline"/>
        </w:rPr>
        <w:t>it's all over, the chances that anyone will be saying the words "President Trump" are pretty low.</w:t>
      </w:r>
    </w:p>
    <w:p w14:paraId="77641CDC" w14:textId="77777777" w:rsidR="00913935" w:rsidRPr="00913935" w:rsidRDefault="00913935" w:rsidP="00913935">
      <w:pPr>
        <w:pStyle w:val="Heading4"/>
      </w:pPr>
      <w:r w:rsidRPr="00913935">
        <w:t>Trump can’t win – demographics and campaign strategy</w:t>
      </w:r>
    </w:p>
    <w:p w14:paraId="56B40D45" w14:textId="77777777" w:rsidR="00913935" w:rsidRPr="00913935" w:rsidRDefault="00913935" w:rsidP="00913935">
      <w:r w:rsidRPr="00913935">
        <w:rPr>
          <w:rStyle w:val="StyleStyleBold12pt"/>
        </w:rPr>
        <w:t xml:space="preserve">Gabillet 16 </w:t>
      </w:r>
      <w:r w:rsidRPr="00913935">
        <w:t>[Annie Gabillet, 6-2-2016, "6 Reasons Donald Trump Won't Be President," POPSUGAR News, http://www.popsugar.com/news/Donald-Trump-Cant-Win-General-Election-40403924]</w:t>
      </w:r>
    </w:p>
    <w:p w14:paraId="546DF8E4" w14:textId="77777777" w:rsidR="00913935" w:rsidRPr="00913935" w:rsidRDefault="00913935" w:rsidP="00913935">
      <w:pPr>
        <w:rPr>
          <w:sz w:val="16"/>
        </w:rPr>
      </w:pPr>
      <w:r w:rsidRPr="00913935">
        <w:rPr>
          <w:sz w:val="16"/>
        </w:rPr>
        <w:t xml:space="preserve">Does the thought of President Donald </w:t>
      </w:r>
      <w:r w:rsidRPr="00913935">
        <w:rPr>
          <w:rStyle w:val="StyleBoldUnderline"/>
        </w:rPr>
        <w:t>Trump</w:t>
      </w:r>
      <w:r w:rsidRPr="00913935">
        <w:rPr>
          <w:sz w:val="16"/>
        </w:rPr>
        <w:t xml:space="preserve"> keep you up at night? Maybe this will make you feel better: he </w:t>
      </w:r>
      <w:r w:rsidRPr="00913935">
        <w:rPr>
          <w:rStyle w:val="StyleBoldUnderline"/>
        </w:rPr>
        <w:t>can't win.</w:t>
      </w:r>
      <w:r w:rsidRPr="00913935">
        <w:rPr>
          <w:sz w:val="16"/>
        </w:rPr>
        <w:t xml:space="preserve"> At least, I'm pretty sure he can't, </w:t>
      </w:r>
      <w:r w:rsidRPr="00913935">
        <w:rPr>
          <w:rStyle w:val="StyleBoldUnderline"/>
        </w:rPr>
        <w:t xml:space="preserve">based on national voting trends, his record, and the growing influence of women voters. </w:t>
      </w:r>
      <w:r w:rsidRPr="00913935">
        <w:rPr>
          <w:sz w:val="16"/>
        </w:rPr>
        <w:t xml:space="preserve">Don't get me wrong: more months of Donald Trump in the national spotlight is a scary thing. His reluctance to strongly disavow the KKK, his obvious contempt for women, his reckless and hurtful statements about Muslims and Mexicans, and his general bully persona are just a few things impacting this country for the worse. But I can deal with Trump if he becomes the Republican nominee — so long as </w:t>
      </w:r>
      <w:r w:rsidRPr="00913935">
        <w:rPr>
          <w:rStyle w:val="StyleBoldUnderline"/>
        </w:rPr>
        <w:t xml:space="preserve">we're not set up for eight years of a Trump administration. </w:t>
      </w:r>
      <w:r w:rsidRPr="00913935">
        <w:rPr>
          <w:sz w:val="16"/>
        </w:rPr>
        <w:t xml:space="preserve">Here's why </w:t>
      </w:r>
      <w:r w:rsidRPr="00913935">
        <w:rPr>
          <w:rStyle w:val="StyleBoldUnderline"/>
        </w:rPr>
        <w:t>that will never happen</w:t>
      </w:r>
      <w:r w:rsidRPr="00913935">
        <w:rPr>
          <w:sz w:val="16"/>
        </w:rPr>
        <w:t xml:space="preserve"> (I hope). </w:t>
      </w:r>
      <w:r w:rsidRPr="00913935">
        <w:rPr>
          <w:rStyle w:val="StyleBoldUnderline"/>
        </w:rPr>
        <w:t xml:space="preserve">He Goes Against the GOP's Sober Assessment of How to Win </w:t>
      </w:r>
      <w:r w:rsidRPr="00913935">
        <w:rPr>
          <w:sz w:val="16"/>
        </w:rPr>
        <w:t xml:space="preserve">President Obama won a second term by almost 5 million votes in 2012. The media and pollsters had everyone thinking it was a closer race than it was. Following the loss, the Republican National Committee got together to figure out what happened and how they could win again. Some the recommendations from the autopsy: Get on board with immigration reform. The report urged the Republican party to "embrace and champion comprehensive immigration reform." It continued, "If Hispanic Americans perceive that a GOP nominee or candidate does not want them in the United States (i.e. self-deportation), they will not pay attention to our next sentence." Enter Donald Trump, who apparently wants to deport 11 million people living in America, regardless of their family ties here. I'm sure the report's authors couldn't imagine a world where calling for "self-deportation" sounds mild compared to calling immigrants from Mexico "rapists," a word Trump infamously used. Embrace gay rights. The GOP postmortem reads, "there is a generational difference within the conservative movement about issues involving the treatment and the rights of gays — and for many younger voters, these issues are a gateway into whether the Party is a place they want to be." Note that Donald </w:t>
      </w:r>
      <w:r w:rsidRPr="00913935">
        <w:rPr>
          <w:rStyle w:val="StyleBoldUnderline"/>
        </w:rPr>
        <w:t xml:space="preserve">Trump is against </w:t>
      </w:r>
      <w:r w:rsidRPr="00913935">
        <w:rPr>
          <w:sz w:val="16"/>
        </w:rPr>
        <w:t xml:space="preserve">the Supreme Court ruling that legalized </w:t>
      </w:r>
      <w:r w:rsidRPr="00913935">
        <w:rPr>
          <w:rStyle w:val="StyleBoldUnderline"/>
        </w:rPr>
        <w:t xml:space="preserve">gay marriage. The party needs to be more ideologically open. </w:t>
      </w:r>
      <w:r w:rsidRPr="00913935">
        <w:rPr>
          <w:sz w:val="16"/>
        </w:rPr>
        <w:t xml:space="preserve">Read this GOP recommendation and </w:t>
      </w:r>
      <w:r w:rsidRPr="00913935">
        <w:rPr>
          <w:rStyle w:val="StyleBoldUnderline"/>
        </w:rPr>
        <w:t>tell me if it sounds like Donald Trump is solving this problem for his party</w:t>
      </w:r>
      <w:r w:rsidRPr="00913935">
        <w:rPr>
          <w:sz w:val="16"/>
        </w:rPr>
        <w:t xml:space="preserve">: "devastatingly we have lost the ability to be persuasive with, or welcoming to, those who do not agree with us on every issue. Instead of driving around in circles on an ideological cul-de-sac, we need a Party whose brand of conservatism invites and inspires new people to visit us." Hmmm. </w:t>
      </w:r>
      <w:r w:rsidRPr="00913935">
        <w:rPr>
          <w:rStyle w:val="StyleBoldUnderline"/>
        </w:rPr>
        <w:t>After the 2012 election, Republicans licked their wounds and took a hard look at what needs to be done to win.</w:t>
      </w:r>
      <w:r w:rsidRPr="00913935">
        <w:rPr>
          <w:sz w:val="16"/>
        </w:rPr>
        <w:t xml:space="preserve"> While no one could have predicted the transformational power of Donald Trump, </w:t>
      </w:r>
      <w:r w:rsidRPr="00913935">
        <w:rPr>
          <w:rStyle w:val="StyleBoldUnderline"/>
        </w:rPr>
        <w:t xml:space="preserve">the realities that disfavor extreme-right candidates aren't going away. The Demographics Are Against Him </w:t>
      </w:r>
      <w:r w:rsidRPr="00913935">
        <w:rPr>
          <w:sz w:val="16"/>
        </w:rPr>
        <w:t xml:space="preserve">In the same report, </w:t>
      </w:r>
      <w:r w:rsidRPr="00913935">
        <w:rPr>
          <w:rStyle w:val="StyleBoldUnderline"/>
        </w:rPr>
        <w:t>the RNC recognized that by 2050 the US will be a majority-minority country. Obama won 80 percent of all minority votes in both elections. The GOP has to do something to appeal to non-white voters if it wants to stick around. When white supremacists think you're the candidate they've been waiting for, you're doing something wrong.</w:t>
      </w:r>
      <w:r w:rsidRPr="00913935">
        <w:rPr>
          <w:sz w:val="16"/>
        </w:rPr>
        <w:t xml:space="preserve"> Trump is winning in the Republican race, but </w:t>
      </w:r>
      <w:r w:rsidRPr="00913935">
        <w:rPr>
          <w:rStyle w:val="StyleBoldUnderline"/>
        </w:rPr>
        <w:t xml:space="preserve">the Republican party is mostly white, a voting demographic that is shrinking nationally. The General Election Is Different Than the Primaries </w:t>
      </w:r>
      <w:r w:rsidRPr="00913935">
        <w:rPr>
          <w:sz w:val="16"/>
        </w:rPr>
        <w:t xml:space="preserve">You may have read a headline that says Donald Trump is beating Hillary Clinton in head-to-head polls. The Donald himself loves to say this on the campaign trail. But polls aren't worth much until final nominees are chosen and strategies solidified (and many put Hillary ahead). </w:t>
      </w:r>
      <w:r w:rsidRPr="00913935">
        <w:rPr>
          <w:rStyle w:val="StyleBoldUnderline"/>
        </w:rPr>
        <w:t>Once mainstream voters start paying attention, the extreme stances Trump is taking during the primary may hurt him,</w:t>
      </w:r>
      <w:r w:rsidRPr="00913935">
        <w:rPr>
          <w:sz w:val="16"/>
        </w:rPr>
        <w:t xml:space="preserve"> as they did for Mitt Romney in 2012. Hillary </w:t>
      </w:r>
      <w:r w:rsidRPr="00913935">
        <w:rPr>
          <w:rStyle w:val="StyleBoldUnderline"/>
        </w:rPr>
        <w:t xml:space="preserve">Clinton's camp is working on </w:t>
      </w:r>
      <w:r w:rsidRPr="00913935">
        <w:rPr>
          <w:rStyle w:val="StyleBoldUnderline"/>
        </w:rPr>
        <w:lastRenderedPageBreak/>
        <w:t xml:space="preserve">such a plan. </w:t>
      </w:r>
      <w:r w:rsidRPr="00913935">
        <w:rPr>
          <w:sz w:val="16"/>
        </w:rPr>
        <w:t xml:space="preserve">The New York Times reports that </w:t>
      </w:r>
      <w:r w:rsidRPr="00913935">
        <w:rPr>
          <w:rStyle w:val="StyleBoldUnderline"/>
        </w:rPr>
        <w:t>the Clinton campaign is taking Trump's innate political savvy and appeal to disillusioned citizens more seriously than his Republican opponents, which means bringing out Bill Clinton and Barack Obama for support</w:t>
      </w:r>
      <w:r w:rsidRPr="00913935">
        <w:rPr>
          <w:sz w:val="16"/>
        </w:rPr>
        <w:t xml:space="preserve">. "To fight Mr. Trump's ability to sway the news cycle, Mr. Clinton would not hold back on the stump, and President Obama has told allies he would gleefully portray Mr. Trump as incapable of handling the duties of the Oval Office." I can't wait. </w:t>
      </w:r>
      <w:r w:rsidRPr="00913935">
        <w:rPr>
          <w:rStyle w:val="StyleBoldUnderline"/>
        </w:rPr>
        <w:t xml:space="preserve">Many Republicans Don't Even Like Him </w:t>
      </w:r>
      <w:r w:rsidRPr="00913935">
        <w:rPr>
          <w:sz w:val="16"/>
        </w:rPr>
        <w:t xml:space="preserve">If you haven't noticed, the Republicans are not one big happy family right now. There's talk of a brokered convention, wherein no candidate gets a majority of delegates during the primary season and the party has to fight it out at the Summer's convention. Typically, candidates drop out along the way to avoid this happening, but Ted Cruz and Marco Rubio might not this time. </w:t>
      </w:r>
      <w:r w:rsidRPr="00913935">
        <w:rPr>
          <w:rStyle w:val="StyleBoldUnderline"/>
        </w:rPr>
        <w:t xml:space="preserve">While the establishment's disdain for Trump is part of his appeal, it also fractures his support come general election time. There Are More Democrats Than Republicans in America </w:t>
      </w:r>
      <w:r w:rsidRPr="00913935">
        <w:rPr>
          <w:sz w:val="16"/>
        </w:rPr>
        <w:t xml:space="preserve">While Donald Trump's party of choice controls the House and the Senate right now, more </w:t>
      </w:r>
      <w:r w:rsidRPr="00913935">
        <w:rPr>
          <w:rStyle w:val="StyleBoldUnderline"/>
        </w:rPr>
        <w:t>people in America identify as Democrats than Republicans, which could matter in a high-turnout year</w:t>
      </w:r>
      <w:r w:rsidRPr="00913935">
        <w:rPr>
          <w:sz w:val="16"/>
        </w:rPr>
        <w:t xml:space="preserve">. And remember: </w:t>
      </w:r>
      <w:r w:rsidRPr="00913935">
        <w:rPr>
          <w:rStyle w:val="StyleBoldUnderline"/>
        </w:rPr>
        <w:t xml:space="preserve">in five out of the last six presidential elections, Democratic candidates have won the national popular vote. </w:t>
      </w:r>
      <w:r w:rsidRPr="00913935">
        <w:rPr>
          <w:sz w:val="16"/>
        </w:rPr>
        <w:t xml:space="preserve">Since we don't technically elect presidents based on who wins the popular vote (sorry about that, Al Gore), we have to consider the electoral college, which delegates votes by states. Based on trends, </w:t>
      </w:r>
      <w:r w:rsidRPr="00913935">
        <w:rPr>
          <w:rStyle w:val="StyleBoldUnderline"/>
        </w:rPr>
        <w:t xml:space="preserve">Democrats look pretty good in </w:t>
      </w:r>
      <w:r w:rsidRPr="00913935">
        <w:rPr>
          <w:sz w:val="16"/>
        </w:rPr>
        <w:t>the so-called</w:t>
      </w:r>
      <w:r w:rsidRPr="00913935">
        <w:rPr>
          <w:rStyle w:val="StyleBoldUnderline"/>
        </w:rPr>
        <w:t xml:space="preserve"> "swing states.</w:t>
      </w:r>
      <w:r w:rsidRPr="00913935">
        <w:rPr>
          <w:sz w:val="16"/>
        </w:rPr>
        <w:t xml:space="preserve">" In 2012, Romney could have won Ohio, Florida, and Virginia and still have gone home a loser. He didn't win those states, and Obama won the electoral college in a landslide by 332–206 votes. </w:t>
      </w:r>
      <w:r w:rsidRPr="00913935">
        <w:rPr>
          <w:rStyle w:val="StyleBoldUnderline"/>
        </w:rPr>
        <w:t>Reliable and large "blue states" like California give the Democrats a solid head start</w:t>
      </w:r>
      <w:r w:rsidRPr="00913935">
        <w:rPr>
          <w:sz w:val="16"/>
        </w:rPr>
        <w:t xml:space="preserve">. </w:t>
      </w:r>
      <w:r w:rsidRPr="00913935">
        <w:rPr>
          <w:rStyle w:val="StyleBoldUnderline"/>
        </w:rPr>
        <w:t xml:space="preserve">You Can't Mess With Single Women </w:t>
      </w:r>
      <w:r w:rsidRPr="00913935">
        <w:rPr>
          <w:sz w:val="16"/>
        </w:rPr>
        <w:t xml:space="preserve">An actual quote from Donald Trump on women: "You have to treat 'em like sh*t." That's a great way to win over half the country. </w:t>
      </w:r>
      <w:r w:rsidRPr="00913935">
        <w:rPr>
          <w:rStyle w:val="StyleBoldUnderline"/>
        </w:rPr>
        <w:t>The rising political influence of single women feels like a firewall</w:t>
      </w:r>
      <w:r w:rsidRPr="00913935">
        <w:rPr>
          <w:sz w:val="16"/>
        </w:rPr>
        <w:t xml:space="preserve"> to me. </w:t>
      </w:r>
      <w:r w:rsidRPr="00913935">
        <w:rPr>
          <w:rStyle w:val="StyleBoldUnderline"/>
        </w:rPr>
        <w:t xml:space="preserve">The Donald has provided decades of offensive and straight-up sexist comments about women any Democratic opponent can trot out. </w:t>
      </w:r>
      <w:r w:rsidRPr="00913935">
        <w:rPr>
          <w:sz w:val="16"/>
        </w:rPr>
        <w:t xml:space="preserve">As Rebecca Traister explains in New York Magazine and in her new book, All the Single Ladies, </w:t>
      </w:r>
      <w:r w:rsidRPr="00913935">
        <w:rPr>
          <w:rStyle w:val="StyleBoldUnderline"/>
        </w:rPr>
        <w:t>the growing number of never-married American women is leading to a political revolution. This voting bloc demands things like pay equality, family leave, affordable healthcare, and robust reproductive rights.</w:t>
      </w:r>
      <w:r w:rsidRPr="00913935">
        <w:rPr>
          <w:sz w:val="16"/>
        </w:rPr>
        <w:t xml:space="preserve"> </w:t>
      </w:r>
      <w:r w:rsidRPr="00913935">
        <w:rPr>
          <w:rStyle w:val="StyleBoldUnderline"/>
        </w:rPr>
        <w:t>Politicians who don't support those things better watch out</w:t>
      </w:r>
      <w:r w:rsidRPr="00913935">
        <w:rPr>
          <w:sz w:val="16"/>
        </w:rPr>
        <w:t xml:space="preserve"> (reminder: Donald </w:t>
      </w:r>
      <w:r w:rsidRPr="00913935">
        <w:rPr>
          <w:rStyle w:val="StyleBoldUnderline"/>
        </w:rPr>
        <w:t>Trump wants to defund Planned Parenthood</w:t>
      </w:r>
      <w:r w:rsidRPr="00913935">
        <w:rPr>
          <w:sz w:val="16"/>
        </w:rPr>
        <w:t xml:space="preserve">). According to Traister, "In 2012, </w:t>
      </w:r>
      <w:r w:rsidRPr="00913935">
        <w:rPr>
          <w:rStyle w:val="StyleBoldUnderline"/>
        </w:rPr>
        <w:t>unmarried women made up a remarkable 23 percent of the electorate.</w:t>
      </w:r>
      <w:r w:rsidRPr="00913935">
        <w:rPr>
          <w:sz w:val="16"/>
        </w:rPr>
        <w:t xml:space="preserve"> Almost a quarter of votes in the last presidential election were cast by women without spouses, up three points from just four years earlier." In 2012, the Republican "War on Women" was a successful message for the Democrats as a whole. Republican senate candidate Todd Aikin's "legitimate rape" disaster was one example of how </w:t>
      </w:r>
      <w:r w:rsidRPr="00913935">
        <w:rPr>
          <w:rStyle w:val="StyleBoldUnderline"/>
        </w:rPr>
        <w:t>a candidate's tone-deaf and offensive comments about women's health issues can torpedo a candidate</w:t>
      </w:r>
      <w:r w:rsidRPr="00913935">
        <w:rPr>
          <w:sz w:val="16"/>
        </w:rPr>
        <w:t xml:space="preserve"> and even a party's chances. While Trump won Republican women in Nevada's primary, note that overall, </w:t>
      </w:r>
      <w:r w:rsidRPr="00913935">
        <w:rPr>
          <w:rStyle w:val="StyleBoldUnderline"/>
        </w:rPr>
        <w:t>women are more likely to vote Democrat than Republican</w:t>
      </w:r>
      <w:r w:rsidRPr="00913935">
        <w:rPr>
          <w:sz w:val="16"/>
        </w:rPr>
        <w:t xml:space="preserve"> — Obama won 55 percent of the female vote in 2012, compared to 44 percent by Mitt Romney. The Democrats don't have a perfect candidate, but if I had to bet, </w:t>
      </w:r>
      <w:r w:rsidRPr="00913935">
        <w:rPr>
          <w:rStyle w:val="StyleBoldUnderline"/>
        </w:rPr>
        <w:t>Barack and Michelle won't be handing over the White House keys to Donald and Melania next January</w:t>
      </w:r>
      <w:r w:rsidRPr="00913935">
        <w:rPr>
          <w:sz w:val="16"/>
        </w:rPr>
        <w:t>. Still, the impact of Trump's irresponsible campaign will be felt. As Harvard political theorist Danielle Allen writes in the Washington Post, Trump's "success is now providing affirmation and cover to his base of nativists and organized white supremacist groups." Donald Trump has lowered the standards for what is tolerated in American politics. I'm just hopeful that a decisive defeat by the entire country will remind us what we really stand for.</w:t>
      </w:r>
    </w:p>
    <w:p w14:paraId="19F22117" w14:textId="77777777" w:rsidR="00913935" w:rsidRPr="00913935" w:rsidRDefault="00913935" w:rsidP="00913935"/>
    <w:p w14:paraId="78EC3629" w14:textId="77777777" w:rsidR="00913935" w:rsidRPr="00913935" w:rsidRDefault="00913935" w:rsidP="00913935">
      <w:pPr>
        <w:pStyle w:val="Heading4"/>
      </w:pPr>
      <w:r w:rsidRPr="00913935">
        <w:rPr>
          <w:b w:val="0"/>
        </w:rPr>
        <w:t>November is going to be a beat down of epic proportions – Trump has no shot</w:t>
      </w:r>
    </w:p>
    <w:p w14:paraId="18E6B5B0" w14:textId="77777777" w:rsidR="00913935" w:rsidRPr="00913935" w:rsidRDefault="00913935" w:rsidP="00913935">
      <w:pPr>
        <w:rPr>
          <w:rStyle w:val="StyleStyleBold12pt"/>
        </w:rPr>
      </w:pPr>
      <w:r w:rsidRPr="00913935">
        <w:rPr>
          <w:rStyle w:val="StyleStyleBold12pt"/>
        </w:rPr>
        <w:t xml:space="preserve">Glueck 4/29 </w:t>
      </w:r>
      <w:r w:rsidRPr="00913935">
        <w:rPr>
          <w:sz w:val="16"/>
        </w:rPr>
        <w:t xml:space="preserve">(Katie, political writer for Politico, “Insiders: Clinton would crush Trump in November” </w:t>
      </w:r>
      <w:hyperlink r:id="rId35" w:history="1">
        <w:r w:rsidRPr="00913935">
          <w:rPr>
            <w:rStyle w:val="Hyperlink"/>
            <w:sz w:val="16"/>
          </w:rPr>
          <w:t>http://www.politico.com/story/2016/04/hillary-clinton-donald-trump-november-insiders-222598</w:t>
        </w:r>
      </w:hyperlink>
      <w:r w:rsidRPr="00913935">
        <w:rPr>
          <w:sz w:val="16"/>
        </w:rPr>
        <w:t xml:space="preserve"> ) MattG</w:t>
      </w:r>
    </w:p>
    <w:p w14:paraId="65D4DEE7" w14:textId="77777777" w:rsidR="00913935" w:rsidRPr="00913935" w:rsidRDefault="00913935" w:rsidP="00913935">
      <w:pPr>
        <w:rPr>
          <w:sz w:val="12"/>
        </w:rPr>
      </w:pPr>
      <w:r w:rsidRPr="00913935">
        <w:rPr>
          <w:rStyle w:val="StyleBoldUnderline"/>
        </w:rPr>
        <w:t>In the swing states that matter most in the presidential race, Donald Trump doesn’t have a prayer against Hillary Clinton in the general election</w:t>
      </w:r>
      <w:r w:rsidRPr="00913935">
        <w:rPr>
          <w:sz w:val="12"/>
        </w:rPr>
        <w:t xml:space="preserve">. </w:t>
      </w:r>
      <w:r w:rsidRPr="00913935">
        <w:rPr>
          <w:rStyle w:val="Emphasis"/>
        </w:rPr>
        <w:t xml:space="preserve">That’s according to top operatives, strategists and activists in 10 battleground states </w:t>
      </w:r>
      <w:r w:rsidRPr="00913935">
        <w:rPr>
          <w:sz w:val="12"/>
        </w:rPr>
        <w:t xml:space="preserve">who participated in this week’sa POLITICO Caucus. </w:t>
      </w:r>
      <w:r w:rsidRPr="00913935">
        <w:rPr>
          <w:rStyle w:val="Emphasis"/>
        </w:rPr>
        <w:t xml:space="preserve">Nearly 90 percent </w:t>
      </w:r>
      <w:r w:rsidRPr="00913935">
        <w:rPr>
          <w:rStyle w:val="Emphasis"/>
        </w:rPr>
        <w:lastRenderedPageBreak/>
        <w:t xml:space="preserve">of them said Clinton would defeat Trump in </w:t>
      </w:r>
      <w:r w:rsidRPr="00913935">
        <w:rPr>
          <w:sz w:val="12"/>
        </w:rPr>
        <w:t xml:space="preserve">their home states in a </w:t>
      </w:r>
      <w:r w:rsidRPr="00913935">
        <w:rPr>
          <w:rStyle w:val="Emphasis"/>
        </w:rPr>
        <w:t>November</w:t>
      </w:r>
      <w:r w:rsidRPr="00913935">
        <w:rPr>
          <w:sz w:val="12"/>
        </w:rPr>
        <w:t xml:space="preserve"> matchup. Republicans are only slightly more bullish on Trump’s prospects than Democrats</w:t>
      </w:r>
      <w:r w:rsidRPr="00913935">
        <w:rPr>
          <w:rStyle w:val="StyleBoldUnderline"/>
        </w:rPr>
        <w:t>: More than three-quarters of GOP insiders expect Clinton to best the Republican front-runner in a general-election</w:t>
      </w:r>
      <w:r w:rsidRPr="00913935">
        <w:rPr>
          <w:sz w:val="12"/>
        </w:rPr>
        <w:t xml:space="preserve"> contest in their respective states. </w:t>
      </w:r>
      <w:r w:rsidRPr="00913935">
        <w:rPr>
          <w:rStyle w:val="StyleBoldUnderline"/>
        </w:rPr>
        <w:t xml:space="preserve">Among Democrats, the belief is nearly universal: 99 percent of surveyed said will Clinton will beat Trump. </w:t>
      </w:r>
      <w:r w:rsidRPr="00913935">
        <w:rPr>
          <w:rStyle w:val="Emphasis"/>
        </w:rPr>
        <w:t>In three of the biggest swing states — Ohio, Pennsylvania and Florida — Republicans were particularly downbeat about the prospect of a Trump-Clinton contest. “There is positively no way for Trump to win in Pennsylvania</w:t>
      </w:r>
      <w:r w:rsidRPr="00913935">
        <w:rPr>
          <w:sz w:val="12"/>
        </w:rPr>
        <w:t xml:space="preserve">,” said a Republican from that state. </w:t>
      </w:r>
      <w:r w:rsidRPr="00913935">
        <w:rPr>
          <w:rStyle w:val="StyleBoldUnderline"/>
        </w:rPr>
        <w:t>“Trump cannot and will not carry Ohio</w:t>
      </w:r>
      <w:r w:rsidRPr="00913935">
        <w:rPr>
          <w:sz w:val="12"/>
        </w:rPr>
        <w:t>,” a Republican from that state insisted. “</w:t>
      </w:r>
      <w:r w:rsidRPr="00913935">
        <w:rPr>
          <w:rStyle w:val="StyleBoldUnderline"/>
        </w:rPr>
        <w:t>He will do well in Appalachia and in the Mahoning Valley, but he will get killed in the rest of the state</w:t>
      </w:r>
      <w:r w:rsidRPr="00913935">
        <w:rPr>
          <w:sz w:val="12"/>
        </w:rPr>
        <w:t xml:space="preserve">. The danger for the GOP is losing Rob Portman, which is a very real possibility under this matchup.” Added a Florida Republican, who like all participants was granted anonymity in order to speak freely, </w:t>
      </w:r>
      <w:r w:rsidRPr="00913935">
        <w:rPr>
          <w:rStyle w:val="Emphasis"/>
        </w:rPr>
        <w:t xml:space="preserve">“Trump is grinding the GOP to a stub. He couldn't find enough xenophobic, angry white Floridians to beat Hillary in Florida if he tried.” </w:t>
      </w:r>
      <w:r w:rsidRPr="00913935">
        <w:rPr>
          <w:sz w:val="12"/>
        </w:rPr>
        <w:t xml:space="preserve">“I not only think [Hillary] will win Florida in November if Trump is the nominee, I think </w:t>
      </w:r>
      <w:r w:rsidRPr="00913935">
        <w:rPr>
          <w:rStyle w:val="StyleBoldUnderline"/>
        </w:rPr>
        <w:t>she'll win 30+ states,</w:t>
      </w:r>
      <w:r w:rsidRPr="00913935">
        <w:rPr>
          <w:sz w:val="12"/>
        </w:rPr>
        <w:t>” said another Florida Republican. These comments follow two weeks of victories for Trump, who notched a major win in New York before going on to sweep the mid-Atlantic states on Tuesday. Looking ahead to the general election, R</w:t>
      </w:r>
      <w:r w:rsidRPr="00913935">
        <w:rPr>
          <w:rStyle w:val="StyleBoldUnderline"/>
        </w:rPr>
        <w:t xml:space="preserve">epublican insiders fretted that if Trump is at the top of the ticket, he will not only lose in a landslide, but will also endanger Republicans on the rest of the ballot. </w:t>
      </w:r>
      <w:r w:rsidRPr="00913935">
        <w:rPr>
          <w:sz w:val="12"/>
        </w:rPr>
        <w:t>“</w:t>
      </w:r>
      <w:r w:rsidRPr="00913935">
        <w:rPr>
          <w:rStyle w:val="Emphasis"/>
        </w:rPr>
        <w:t>New Hampshire is potentially a swing state, but Hillary would win in a rout</w:t>
      </w:r>
      <w:r w:rsidRPr="00913935">
        <w:rPr>
          <w:sz w:val="12"/>
        </w:rPr>
        <w:t xml:space="preserve"> with profound downballot consequences,” wrote one New Hampshire Republican. Said a Virginia Republican, “</w:t>
      </w:r>
      <w:r w:rsidRPr="00913935">
        <w:rPr>
          <w:rStyle w:val="StyleBoldUnderline"/>
        </w:rPr>
        <w:t>Virginia has shifted to be more suburban than rural</w:t>
      </w:r>
      <w:r w:rsidRPr="00913935">
        <w:rPr>
          <w:sz w:val="12"/>
        </w:rPr>
        <w:t xml:space="preserve">. While a Trump candidacy will gin up turnout in the Shenandoah Valley and Southwest, </w:t>
      </w:r>
      <w:r w:rsidRPr="00913935">
        <w:rPr>
          <w:rStyle w:val="StyleBoldUnderline"/>
        </w:rPr>
        <w:t>Trump will get killed in the suburbs</w:t>
      </w:r>
      <w:r w:rsidRPr="00913935">
        <w:rPr>
          <w:sz w:val="12"/>
        </w:rPr>
        <w:t xml:space="preserve"> of the urban crescent. Time to focus on Congressional races and 2017.” </w:t>
      </w:r>
      <w:r w:rsidRPr="00913935">
        <w:rPr>
          <w:rStyle w:val="StyleBoldUnderline"/>
        </w:rPr>
        <w:t xml:space="preserve">Several Democrats said Trump would so motivate Democratic turnout that they envisioned clear-cut pickup opportunities across the ballot. </w:t>
      </w:r>
      <w:r w:rsidRPr="00913935">
        <w:rPr>
          <w:sz w:val="12"/>
        </w:rPr>
        <w:t xml:space="preserve">“In a Trump/Clinton matchup, </w:t>
      </w:r>
      <w:r w:rsidRPr="00913935">
        <w:rPr>
          <w:rStyle w:val="StyleBoldUnderline"/>
        </w:rPr>
        <w:t>Hillary will win Florida by no less than 5 points</w:t>
      </w:r>
      <w:r w:rsidRPr="00913935">
        <w:rPr>
          <w:sz w:val="12"/>
        </w:rPr>
        <w:t xml:space="preserve"> and will help the Democrats pick up a Senate seat, a couple of House districts, and a significant number of state legislative seats,” said one Florida Democrat. Added a North Carolina Democrat, “Hillary Clinton will put North Carolina back in the blue column. She will also have long coattails in North Carolina, helping Roy Cooper take back the Governor's Mansion and in quite possibly the biggest upset this cycle, help Deborah Ross defeat Senator Richard Burr.” Plenty of Democrats predicted a landslide victory over Trump in November. “</w:t>
      </w:r>
      <w:r w:rsidRPr="00913935">
        <w:rPr>
          <w:rStyle w:val="Emphasis"/>
        </w:rPr>
        <w:t>This will be a near historic blowout</w:t>
      </w:r>
      <w:r w:rsidRPr="00913935">
        <w:rPr>
          <w:rStyle w:val="StyleBoldUnderline"/>
        </w:rPr>
        <w:t>, 20 percent at least</w:t>
      </w:r>
      <w:r w:rsidRPr="00913935">
        <w:rPr>
          <w:sz w:val="12"/>
        </w:rPr>
        <w:t xml:space="preserve">,” a New Hampshire Democrat said. “Trump will win some redneck cow counties, but Hillary will crush him in the urban areas of Las Vegas and Reno,” a Nevada Democrat predicted. “Unless we throw up on ourselves, this is a no-brainer,” a Wisconsin Democrat added. But, some noted, Clinton faces her own challenges, from high unfavorable ratings to the question of whether Democrats currently supporting Bernie Sanders, her Democratic primary opponent, will turn out for her should she win the nomination, as she looks poised to do. “I think it has become clear that his message resonates with voters on both sides,” said one Florida Republican who expects Trump to beat Clinton in that state if they both capture their parties’ nominations. “He is less of a politician; Hillary is clearly a politician, all you have to do is watch her nod her head and pick the right expression to use.” People on both sides of the aisle also said that Trump has demonstrated some ability to appeal to white working-class voters who might not otherwise vote Republican. “Could be close if Trump starts to act normal,” a Pennsylvania Democrat said. But </w:t>
      </w:r>
      <w:r w:rsidRPr="00913935">
        <w:rPr>
          <w:rStyle w:val="StyleBoldUnderline"/>
        </w:rPr>
        <w:t>the vast majority of Democrats and Republicans alike expect the math to work out in Clinton’s favor.</w:t>
      </w:r>
      <w:r w:rsidRPr="00913935">
        <w:rPr>
          <w:sz w:val="12"/>
        </w:rPr>
        <w:t xml:space="preserve"> “</w:t>
      </w:r>
      <w:r w:rsidRPr="00913935">
        <w:rPr>
          <w:rStyle w:val="StyleBoldUnderline"/>
        </w:rPr>
        <w:t>Trump’s crossover appeal provides some challenges</w:t>
      </w:r>
      <w:r w:rsidRPr="00913935">
        <w:rPr>
          <w:sz w:val="12"/>
        </w:rPr>
        <w:t>,” a Colorado Democrat said. “</w:t>
      </w:r>
      <w:r w:rsidRPr="00913935">
        <w:rPr>
          <w:rStyle w:val="StyleBoldUnderline"/>
        </w:rPr>
        <w:t>But for every working class white male Hillary loses she’ll pick up three suburban Republican women</w:t>
      </w:r>
      <w:r w:rsidRPr="00913935">
        <w:rPr>
          <w:sz w:val="12"/>
        </w:rPr>
        <w:t>; and neither group may reveal that to pollsters.”</w:t>
      </w:r>
    </w:p>
    <w:p w14:paraId="32782613" w14:textId="77777777" w:rsidR="00913935" w:rsidRPr="00913935" w:rsidRDefault="00913935" w:rsidP="00913935"/>
    <w:p w14:paraId="46597ECB" w14:textId="77777777" w:rsidR="00913935" w:rsidRPr="00913935" w:rsidRDefault="00913935" w:rsidP="00913935">
      <w:pPr>
        <w:pStyle w:val="Heading4"/>
      </w:pPr>
      <w:r w:rsidRPr="00913935">
        <w:rPr>
          <w:b w:val="0"/>
        </w:rPr>
        <w:t>The DA is a fantasy – Trump gets destroyed by every metric</w:t>
      </w:r>
    </w:p>
    <w:p w14:paraId="72620E0E" w14:textId="77777777" w:rsidR="00913935" w:rsidRPr="00913935" w:rsidRDefault="00913935" w:rsidP="00913935">
      <w:pPr>
        <w:rPr>
          <w:sz w:val="16"/>
        </w:rPr>
      </w:pPr>
      <w:r w:rsidRPr="00913935">
        <w:rPr>
          <w:rStyle w:val="StyleStyleBold12pt"/>
        </w:rPr>
        <w:t xml:space="preserve">Stromberg 4/27 </w:t>
      </w:r>
      <w:r w:rsidRPr="00913935">
        <w:rPr>
          <w:sz w:val="16"/>
        </w:rPr>
        <w:t xml:space="preserve">(Stephen, WashingtonPost editorial writer. He specializes in domestic policy, including energy, the environment, legal affairs and public health, “No, Donald Trump, beating Hillary Clinton will not be easy for you” </w:t>
      </w:r>
      <w:hyperlink r:id="rId36" w:history="1">
        <w:r w:rsidRPr="00913935">
          <w:rPr>
            <w:rStyle w:val="Hyperlink"/>
            <w:sz w:val="16"/>
          </w:rPr>
          <w:t>https://www.washingtonpost.com/blogs/post-partisan/wp/2016/04/27/no-donald-trump-beating-hillary-clinton-will-not-be-easy-for-you/</w:t>
        </w:r>
      </w:hyperlink>
      <w:r w:rsidRPr="00913935">
        <w:rPr>
          <w:sz w:val="16"/>
        </w:rPr>
        <w:t xml:space="preserve"> ) MattG</w:t>
      </w:r>
    </w:p>
    <w:p w14:paraId="36C226E6" w14:textId="77777777" w:rsidR="00913935" w:rsidRPr="00913935" w:rsidRDefault="00913935" w:rsidP="00913935">
      <w:pPr>
        <w:rPr>
          <w:rStyle w:val="StyleBoldUnderline"/>
        </w:rPr>
      </w:pPr>
      <w:r w:rsidRPr="00913935">
        <w:rPr>
          <w:rStyle w:val="Emphasis"/>
        </w:rPr>
        <w:t>This is a fantasy. It is highly unlikely that white working class Democrats who have not already defected to the Republican Party are likely to do so now.</w:t>
      </w:r>
      <w:r w:rsidRPr="00913935">
        <w:rPr>
          <w:sz w:val="12"/>
        </w:rPr>
        <w:t xml:space="preserve"> After reviewing survey data, political scientist Charlotte Cavaillé concluded that, rather than causing a defection of blue-collar Democrats into his camp, </w:t>
      </w:r>
      <w:r w:rsidRPr="00913935">
        <w:rPr>
          <w:rStyle w:val="Emphasis"/>
        </w:rPr>
        <w:t>Trump is mostly benefiting from defections that have already happened</w:t>
      </w:r>
      <w:r w:rsidRPr="00913935">
        <w:rPr>
          <w:sz w:val="12"/>
        </w:rPr>
        <w:t xml:space="preserve">. </w:t>
      </w:r>
      <w:r w:rsidRPr="00913935">
        <w:rPr>
          <w:rStyle w:val="StyleBoldUnderline"/>
        </w:rPr>
        <w:t>His only hope would be “dramatically increasing the turnout among the younger and politically unaffiliated white working class,”</w:t>
      </w:r>
      <w:r w:rsidRPr="00913935">
        <w:rPr>
          <w:sz w:val="12"/>
        </w:rPr>
        <w:t xml:space="preserve"> she concluded. Given that </w:t>
      </w:r>
      <w:r w:rsidRPr="00913935">
        <w:rPr>
          <w:rStyle w:val="Emphasis"/>
        </w:rPr>
        <w:t>Trump is the least popular candidate among the general public</w:t>
      </w:r>
      <w:r w:rsidRPr="00913935">
        <w:rPr>
          <w:rStyle w:val="StyleBoldUnderline"/>
        </w:rPr>
        <w:t>, with poor favorability numbers even among white men</w:t>
      </w:r>
      <w:r w:rsidRPr="00913935">
        <w:rPr>
          <w:sz w:val="12"/>
        </w:rPr>
        <w:t xml:space="preserve">, </w:t>
      </w:r>
      <w:r w:rsidRPr="00913935">
        <w:rPr>
          <w:rStyle w:val="StyleBoldUnderline"/>
        </w:rPr>
        <w:t>that probably would not be enough. Trump would have to use gains among blue-</w:t>
      </w:r>
      <w:r w:rsidRPr="00913935">
        <w:rPr>
          <w:rStyle w:val="StyleBoldUnderline"/>
        </w:rPr>
        <w:lastRenderedPageBreak/>
        <w:t>collar voters to losses among minorities and women, among others. He did little to offer minority voters, particularly Latinos, a reason to change their feelings toward him</w:t>
      </w:r>
      <w:r w:rsidRPr="00913935">
        <w:rPr>
          <w:sz w:val="12"/>
        </w:rPr>
        <w:t xml:space="preserve"> Tuesday night, repeating his familiar talking points on immigration. But he did discuss women. As usual, he insisted that he would be great for women. But then he said this about Clinton: “The only card she has is the women’s card.” He insisted that she would not get 5 percent of the vote if she were a man. It is not clear whether he was trying to appeal to women or men. It could be that he wants to stoke resentment among men who see talk of women’s issues as inappropriate identity politics. But he could also be attempting to stoke resentment among women who feel as though Clinton expects them to vote for her based on their shared gender, a sentiment that circulated among some Sanders voters during the New Hampshire primaries. His conclusion hinted at the latter intent: “The beautiful thing is, women don’t like her,” Trump said. Except </w:t>
      </w:r>
      <w:r w:rsidRPr="00913935">
        <w:rPr>
          <w:rStyle w:val="Emphasis"/>
        </w:rPr>
        <w:t>women really don’t like Trump</w:t>
      </w:r>
      <w:r w:rsidRPr="00913935">
        <w:rPr>
          <w:sz w:val="12"/>
        </w:rPr>
        <w:t xml:space="preserve">. A recent NBC News/Wall Street Journal poll </w:t>
      </w:r>
      <w:hyperlink r:id="rId37" w:history="1">
        <w:r w:rsidRPr="00913935">
          <w:rPr>
            <w:rStyle w:val="Hyperlink"/>
            <w:sz w:val="12"/>
          </w:rPr>
          <w:t>found</w:t>
        </w:r>
      </w:hyperlink>
      <w:r w:rsidRPr="00913935">
        <w:rPr>
          <w:sz w:val="12"/>
        </w:rPr>
        <w:t xml:space="preserve"> that </w:t>
      </w:r>
      <w:r w:rsidRPr="00913935">
        <w:rPr>
          <w:rStyle w:val="Emphasis"/>
        </w:rPr>
        <w:t>69 percent of women view the GOP frontrunner negatively. His campaign appears to believe that he can turn his negatives around. But his numbers are historically bad.</w:t>
      </w:r>
      <w:r w:rsidRPr="00913935">
        <w:rPr>
          <w:sz w:val="12"/>
        </w:rPr>
        <w:t xml:space="preserve"> Trump may think that he can fool most of the people, but he has only shown that he can fool some of the people. </w:t>
      </w:r>
      <w:r w:rsidRPr="00913935">
        <w:rPr>
          <w:rStyle w:val="StyleBoldUnderline"/>
        </w:rPr>
        <w:t>Trump is right that Clinton is a vulnerable opponent. What he does not realize, or does not admit, is that he is even weaker.</w:t>
      </w:r>
    </w:p>
    <w:p w14:paraId="515B0A1D" w14:textId="77777777" w:rsidR="00913935" w:rsidRPr="00913935" w:rsidRDefault="00913935" w:rsidP="00913935">
      <w:pPr>
        <w:spacing w:line="240" w:lineRule="atLeast"/>
        <w:textAlignment w:val="baseline"/>
        <w:rPr>
          <w:rFonts w:ascii="Arial" w:hAnsi="Arial" w:cs="Arial"/>
          <w:b/>
          <w:bCs/>
          <w:color w:val="FFFFFF"/>
          <w:sz w:val="24"/>
        </w:rPr>
      </w:pPr>
    </w:p>
    <w:p w14:paraId="2C9FDC18" w14:textId="77777777" w:rsidR="00913935" w:rsidRPr="00913935" w:rsidRDefault="00913935" w:rsidP="00913935"/>
    <w:p w14:paraId="0BCB4B3B" w14:textId="77777777" w:rsidR="00913935" w:rsidRPr="00913935" w:rsidRDefault="00913935" w:rsidP="00913935">
      <w:pPr>
        <w:pStyle w:val="Heading3"/>
      </w:pPr>
      <w:r w:rsidRPr="00913935">
        <w:lastRenderedPageBreak/>
        <w:t>Can’t Predict</w:t>
      </w:r>
    </w:p>
    <w:p w14:paraId="1111C6FE" w14:textId="77777777" w:rsidR="00913935" w:rsidRPr="00913935" w:rsidRDefault="00913935" w:rsidP="00913935">
      <w:pPr>
        <w:pStyle w:val="Heading4"/>
      </w:pPr>
      <w:r w:rsidRPr="00913935">
        <w:t>Can’t accurately predict – too far out, Trump is unpredictable</w:t>
      </w:r>
    </w:p>
    <w:p w14:paraId="720BA65B" w14:textId="77777777" w:rsidR="00913935" w:rsidRPr="00913935" w:rsidRDefault="00913935" w:rsidP="00913935">
      <w:r w:rsidRPr="00913935">
        <w:rPr>
          <w:rStyle w:val="StyleStyleBold12pt"/>
        </w:rPr>
        <w:t>Byler 3/28/16</w:t>
      </w:r>
      <w:r w:rsidRPr="00913935">
        <w:t xml:space="preserve"> (David, elections analyst for RealClearPolitics, "Will Demographics Sink Donald Trump?" http://www.realclearpolitics.com/articles/2016/03/28/will_demographics_sink_donald_trump_130095.html)</w:t>
      </w:r>
    </w:p>
    <w:p w14:paraId="43F9F814" w14:textId="77777777" w:rsidR="00913935" w:rsidRPr="00913935" w:rsidRDefault="00913935" w:rsidP="00913935">
      <w:pPr>
        <w:rPr>
          <w:sz w:val="16"/>
        </w:rPr>
      </w:pPr>
      <w:r w:rsidRPr="00913935">
        <w:rPr>
          <w:rStyle w:val="StyleBoldUnderline"/>
        </w:rPr>
        <w:t>Can</w:t>
      </w:r>
      <w:r w:rsidRPr="00913935">
        <w:rPr>
          <w:sz w:val="16"/>
        </w:rPr>
        <w:t xml:space="preserve"> Donald </w:t>
      </w:r>
      <w:r w:rsidRPr="00913935">
        <w:rPr>
          <w:rStyle w:val="StyleBoldUnderline"/>
        </w:rPr>
        <w:t>Trump win the presidential election? A year ago most reporters and analysts would have scoffed</w:t>
      </w:r>
      <w:r w:rsidRPr="00913935">
        <w:rPr>
          <w:sz w:val="16"/>
        </w:rPr>
        <w:t xml:space="preserve"> at the question – at that time, many of us didn’t even think he would run. But with Trump poised to either win the Republican nomination outright or head into the convention with a strong plurality of delegates, it’s a question we should take seriously. </w:t>
      </w:r>
      <w:r w:rsidRPr="00913935">
        <w:rPr>
          <w:rStyle w:val="Emphasis"/>
        </w:rPr>
        <w:t>It’s difficult to put exact probabilities on a presidential election more than seven months out</w:t>
      </w:r>
      <w:r w:rsidRPr="00913935">
        <w:rPr>
          <w:sz w:val="16"/>
        </w:rPr>
        <w:t xml:space="preserve">, and </w:t>
      </w:r>
      <w:r w:rsidRPr="00913935">
        <w:rPr>
          <w:rStyle w:val="StyleBoldUnderline"/>
        </w:rPr>
        <w:t>a Trump vs. Clinton matchup could be more unpredictable than most</w:t>
      </w:r>
      <w:r w:rsidRPr="00913935">
        <w:rPr>
          <w:sz w:val="16"/>
        </w:rPr>
        <w:t xml:space="preserve">. </w:t>
      </w:r>
      <w:r w:rsidRPr="00913935">
        <w:rPr>
          <w:rStyle w:val="StyleBoldUnderline"/>
        </w:rPr>
        <w:t>The GOP front-runner’s mix of positions on the left and right could change the party’s coalition in unexpected ways</w:t>
      </w:r>
      <w:r w:rsidRPr="00913935">
        <w:rPr>
          <w:sz w:val="16"/>
        </w:rPr>
        <w:t xml:space="preserve">. Hillary Clinton is far from a perfect candidate, and it’s unclear how her high unfavorable ratings will change the race. </w:t>
      </w:r>
      <w:r w:rsidRPr="00913935">
        <w:rPr>
          <w:rStyle w:val="Emphasis"/>
        </w:rPr>
        <w:t xml:space="preserve">Additionally, it’s been hard to predict Trump so far </w:t>
      </w:r>
      <w:r w:rsidRPr="00913935">
        <w:rPr>
          <w:sz w:val="16"/>
        </w:rPr>
        <w:t xml:space="preserve">– it’s possible that he does something that scrambles traditional general election models.  </w:t>
      </w:r>
    </w:p>
    <w:p w14:paraId="67AEFD64" w14:textId="77777777" w:rsidR="00913935" w:rsidRPr="00913935" w:rsidRDefault="00913935" w:rsidP="00913935">
      <w:pPr>
        <w:rPr>
          <w:b/>
          <w:sz w:val="16"/>
        </w:rPr>
      </w:pPr>
    </w:p>
    <w:p w14:paraId="3F3BD545" w14:textId="77777777" w:rsidR="00913935" w:rsidRPr="00913935" w:rsidRDefault="00913935" w:rsidP="00913935">
      <w:pPr>
        <w:pStyle w:val="Heading4"/>
      </w:pPr>
      <w:r w:rsidRPr="00913935">
        <w:t>Can’t accurately predict presidencies – Reagan and Bush prove</w:t>
      </w:r>
    </w:p>
    <w:p w14:paraId="7571A024" w14:textId="77777777" w:rsidR="00913935" w:rsidRPr="00913935" w:rsidRDefault="00913935" w:rsidP="00913935">
      <w:r w:rsidRPr="00913935">
        <w:rPr>
          <w:rStyle w:val="StyleStyleBold12pt"/>
        </w:rPr>
        <w:t>Cooper 3/16/16</w:t>
      </w:r>
      <w:r w:rsidRPr="00913935">
        <w:t xml:space="preserve"> (Matthew, Columnist @ Newsweek, "WHAT THE WORLD WILL LOOK LIKE UNDER PRESIDENT DONALD TRUMP," http://www.newsweek.com/2016/03/25/world-under-president-donald-trump-437158.html)</w:t>
      </w:r>
    </w:p>
    <w:p w14:paraId="23196A62" w14:textId="77777777" w:rsidR="00913935" w:rsidRPr="00913935" w:rsidRDefault="00913935" w:rsidP="00913935">
      <w:pPr>
        <w:rPr>
          <w:sz w:val="16"/>
        </w:rPr>
      </w:pPr>
      <w:r w:rsidRPr="00913935">
        <w:rPr>
          <w:sz w:val="16"/>
        </w:rPr>
        <w:t xml:space="preserve">Ouija Bored </w:t>
      </w:r>
      <w:r w:rsidRPr="00913935">
        <w:rPr>
          <w:rStyle w:val="Emphasis"/>
        </w:rPr>
        <w:t>The history of predicting how presidencies will play out isn’t pretty</w:t>
      </w:r>
      <w:r w:rsidRPr="00913935">
        <w:rPr>
          <w:sz w:val="16"/>
        </w:rPr>
        <w:t xml:space="preserve">. </w:t>
      </w:r>
      <w:r w:rsidRPr="00913935">
        <w:rPr>
          <w:rStyle w:val="StyleBoldUnderline"/>
        </w:rPr>
        <w:t>Many worried Reagan would be a warmonger. Instead, he signed the biggest arms reduction deals with the Soviets ever and responded to the slaughter of U.S. Marines in Beirut</w:t>
      </w:r>
      <w:r w:rsidRPr="00913935">
        <w:rPr>
          <w:sz w:val="16"/>
        </w:rPr>
        <w:t xml:space="preserve"> in 1983 </w:t>
      </w:r>
      <w:r w:rsidRPr="00913935">
        <w:rPr>
          <w:rStyle w:val="StyleBoldUnderline"/>
        </w:rPr>
        <w:t>by pulling out instead of digging in</w:t>
      </w:r>
      <w:r w:rsidRPr="00913935">
        <w:rPr>
          <w:sz w:val="16"/>
        </w:rPr>
        <w:t xml:space="preserve">. </w:t>
      </w:r>
      <w:r w:rsidRPr="00913935">
        <w:rPr>
          <w:rStyle w:val="StyleBoldUnderline"/>
        </w:rPr>
        <w:t>In Texas</w:t>
      </w:r>
      <w:r w:rsidRPr="00913935">
        <w:rPr>
          <w:sz w:val="16"/>
        </w:rPr>
        <w:t xml:space="preserve">, George W. </w:t>
      </w:r>
      <w:r w:rsidRPr="00913935">
        <w:rPr>
          <w:rStyle w:val="StyleBoldUnderline"/>
        </w:rPr>
        <w:t>Bush was a popular governor known for bipartisanship. In Washington, less so</w:t>
      </w:r>
      <w:r w:rsidRPr="00913935">
        <w:rPr>
          <w:sz w:val="16"/>
        </w:rPr>
        <w:t xml:space="preserve">. </w:t>
      </w:r>
      <w:r w:rsidRPr="00913935">
        <w:rPr>
          <w:rStyle w:val="Emphasis"/>
        </w:rPr>
        <w:t>Forecasting the Trump years seems equally perilous</w:t>
      </w:r>
      <w:r w:rsidRPr="00913935">
        <w:rPr>
          <w:sz w:val="16"/>
        </w:rPr>
        <w:t>. Critics should allow that he could be like Governor Arnold Schwarzenegger—a political novice and ideologically flexible Republican whom some California voters feared, yet who turned out to be way more tepid than the Terminator.</w:t>
      </w:r>
    </w:p>
    <w:p w14:paraId="2112FB42" w14:textId="77777777" w:rsidR="00913935" w:rsidRPr="00913935" w:rsidRDefault="00913935" w:rsidP="00913935">
      <w:pPr>
        <w:rPr>
          <w:sz w:val="16"/>
        </w:rPr>
      </w:pPr>
    </w:p>
    <w:p w14:paraId="703DDBA8" w14:textId="77777777" w:rsidR="00913935" w:rsidRPr="00913935" w:rsidRDefault="00913935" w:rsidP="00913935">
      <w:pPr>
        <w:pStyle w:val="Heading3"/>
      </w:pPr>
      <w:r w:rsidRPr="00913935">
        <w:lastRenderedPageBreak/>
        <w:t>Thumper – Econ</w:t>
      </w:r>
    </w:p>
    <w:p w14:paraId="10209D37" w14:textId="77777777" w:rsidR="00913935" w:rsidRPr="00913935" w:rsidRDefault="00913935" w:rsidP="00913935">
      <w:pPr>
        <w:pStyle w:val="Heading4"/>
      </w:pPr>
      <w:r w:rsidRPr="00913935">
        <w:t xml:space="preserve">Econ thumps - most important issue </w:t>
      </w:r>
    </w:p>
    <w:p w14:paraId="4E3C1116" w14:textId="77777777" w:rsidR="00913935" w:rsidRPr="00913935" w:rsidRDefault="00913935" w:rsidP="00913935">
      <w:r w:rsidRPr="00913935">
        <w:rPr>
          <w:rStyle w:val="StyleStyleBold12pt"/>
        </w:rPr>
        <w:t>Rogers 3/29/16</w:t>
      </w:r>
      <w:r w:rsidRPr="00913935">
        <w:t xml:space="preserve"> (Ed, contributor to the PostPartisan blog, a political consultant and a veteran of the White House and several national campaigns + chairman of the lobbying and communications firm BGR Group, which he founded with former Mississippi Gov. Haley Barbour in 1991, "The Obama economy helped create Trump," https://www.washingtonpost.com/blogs/post-partisan/wp/2016/03/29/the-obama-economy-helped-create-trump/)</w:t>
      </w:r>
    </w:p>
    <w:p w14:paraId="7168451E" w14:textId="77777777" w:rsidR="00913935" w:rsidRPr="00913935" w:rsidRDefault="00913935" w:rsidP="00913935">
      <w:pPr>
        <w:rPr>
          <w:sz w:val="16"/>
        </w:rPr>
      </w:pPr>
      <w:r w:rsidRPr="00913935">
        <w:rPr>
          <w:sz w:val="16"/>
        </w:rPr>
        <w:t>The latest autopsy, “How the G.O.P. elite lost its voters to Donald Trump,” appeared in the New York Times yesterday — and even considering the source, I think a lot of it is spot on. But the blame for what has happened doesn’t lie with Republicans or Republican policy. If anything, Republicans haven’t done enough to blame President Obama for the sick American economy. Nicholas Confessore writes that the party establishment has “abandoned its most faithful voters, blue-collar white Americans, who faced economic pain and uncertainty over the past decade as the party’s donors, lawmakers and lobbyists prospered</w:t>
      </w:r>
      <w:r w:rsidRPr="00913935">
        <w:rPr>
          <w:rStyle w:val="StyleBoldUnderline"/>
        </w:rPr>
        <w:t>.” What is missing</w:t>
      </w:r>
      <w:r w:rsidRPr="00913935">
        <w:rPr>
          <w:sz w:val="16"/>
        </w:rPr>
        <w:t xml:space="preserve"> from his analysis of what went wrong </w:t>
      </w:r>
      <w:r w:rsidRPr="00913935">
        <w:rPr>
          <w:rStyle w:val="StyleBoldUnderline"/>
        </w:rPr>
        <w:t>is what effect the very low and uneven economic growth under Obama has had on</w:t>
      </w:r>
      <w:r w:rsidRPr="00913935">
        <w:rPr>
          <w:sz w:val="16"/>
        </w:rPr>
        <w:t xml:space="preserve"> the Republican Party and on </w:t>
      </w:r>
      <w:r w:rsidRPr="00913935">
        <w:rPr>
          <w:rStyle w:val="StyleBoldUnderline"/>
        </w:rPr>
        <w:t>politics generally</w:t>
      </w:r>
      <w:r w:rsidRPr="00913935">
        <w:rPr>
          <w:sz w:val="16"/>
        </w:rPr>
        <w:t xml:space="preserve">. I’m no Marty Feldstein, but I think </w:t>
      </w:r>
      <w:r w:rsidRPr="00913935">
        <w:rPr>
          <w:rStyle w:val="StyleBoldUnderline"/>
        </w:rPr>
        <w:t>the Great Recession</w:t>
      </w:r>
      <w:r w:rsidRPr="00913935">
        <w:rPr>
          <w:sz w:val="16"/>
        </w:rPr>
        <w:t xml:space="preserve">, </w:t>
      </w:r>
      <w:r w:rsidRPr="00913935">
        <w:rPr>
          <w:rStyle w:val="StyleBoldUnderline"/>
        </w:rPr>
        <w:t>combined with the weak growth</w:t>
      </w:r>
      <w:r w:rsidRPr="00913935">
        <w:rPr>
          <w:sz w:val="16"/>
        </w:rPr>
        <w:t xml:space="preserve"> over the past eight years, </w:t>
      </w:r>
      <w:r w:rsidRPr="00913935">
        <w:rPr>
          <w:rStyle w:val="StyleBoldUnderline"/>
        </w:rPr>
        <w:t>has done more to create Trump</w:t>
      </w:r>
      <w:r w:rsidRPr="00913935">
        <w:rPr>
          <w:sz w:val="16"/>
        </w:rPr>
        <w:t xml:space="preserve"> than anything the Republican leadership has done. </w:t>
      </w:r>
      <w:r w:rsidRPr="00913935">
        <w:rPr>
          <w:rStyle w:val="Emphasis"/>
        </w:rPr>
        <w:t>Economic stress produces political consequences</w:t>
      </w:r>
      <w:r w:rsidRPr="00913935">
        <w:rPr>
          <w:sz w:val="16"/>
        </w:rPr>
        <w:t xml:space="preserve">. And those consequences are only just now beginning to emerge. </w:t>
      </w:r>
      <w:r w:rsidRPr="00913935">
        <w:rPr>
          <w:rStyle w:val="StyleBoldUnderline"/>
        </w:rPr>
        <w:t>If we had experienced real 4 percent growth for the past four or five years, there would be no Trump</w:t>
      </w:r>
      <w:r w:rsidRPr="00913935">
        <w:rPr>
          <w:sz w:val="16"/>
        </w:rPr>
        <w:t xml:space="preserve">. Some argue that 2 percent growth isn’t all that bad for an economy of our size. But with 2 percent growth, you’re not really getting uniform growth. For instance, under Obama, I think the first 2 percent of growth has gone to the financial sector, particularly the paper traders who take advantage of low interest rates. </w:t>
      </w:r>
      <w:r w:rsidRPr="00913935">
        <w:rPr>
          <w:rStyle w:val="StyleBoldUnderline"/>
        </w:rPr>
        <w:t>The Obama economy has not simply created a smaller economic enchilada</w:t>
      </w:r>
      <w:r w:rsidRPr="00913935">
        <w:rPr>
          <w:sz w:val="16"/>
        </w:rPr>
        <w:t xml:space="preserve">. In the Obama economy, workers have gotten only part of the tortilla, with none of the meat or cheese. To get the whole enchilada, you need 4 percent growth. If we had 3 percent growth, it would be felt by parts of the service economy. But 4 percent growth boosts manufacturing and truly is a tide that lifts all boats. And with 5 percent growth, if inflation is kept in check, then you really have some sauce to spread around. Unfortunately for Republicans, it’s impossible for the GOP congressional majorities to implement programs and policies that can overcome the persistent anti-business policies of the Obama administration. Republican control of state and local governments can go only so far. The macro policies and certainly the psychological momentum necessary for robust economic growth must come from the White House. But Obama and his Democratic allies choose to ignore the underlying reasons that economic growth has been so anemic. A smart piece by J.T. Young in RealClearMarkets highlights how </w:t>
      </w:r>
      <w:r w:rsidRPr="00913935">
        <w:rPr>
          <w:rStyle w:val="StyleBoldUnderline"/>
        </w:rPr>
        <w:t>Obama touts economic growth and a lower unemployment rate while neglecting to address the number of people who are underemployed and who have dropped out of the labor force</w:t>
      </w:r>
      <w:r w:rsidRPr="00913935">
        <w:rPr>
          <w:sz w:val="16"/>
        </w:rPr>
        <w:t xml:space="preserve">. According to the Obama administration’s own data, if the labor force participation rate today were the same as when Obama took office, the unemployment rate would be more like 9 percent, instead of the official 4.9 percent the Obama administration tries to sell. And, oh, by the way, if employment is so good and the economy is so strong, why is it that about 19 million more people are on food stamps today than when Obama took office? Doesn’t that fact speak for itself? Anyway, my point is that </w:t>
      </w:r>
      <w:r w:rsidRPr="00913935">
        <w:rPr>
          <w:rStyle w:val="StyleBoldUnderline"/>
        </w:rPr>
        <w:t>no matter what Obama and the Democrats say about how good the economy is, Main Street and families can’t ignore the realities</w:t>
      </w:r>
      <w:r w:rsidRPr="00913935">
        <w:rPr>
          <w:sz w:val="16"/>
        </w:rPr>
        <w:t xml:space="preserve">. </w:t>
      </w:r>
      <w:r w:rsidRPr="00913935">
        <w:rPr>
          <w:rStyle w:val="StyleBoldUnderline"/>
        </w:rPr>
        <w:t xml:space="preserve">The fact the Democrats are telling them something different from what they are experiencing themselves </w:t>
      </w:r>
      <w:r w:rsidRPr="00913935">
        <w:rPr>
          <w:rStyle w:val="Emphasis"/>
        </w:rPr>
        <w:t>drives the frustration that gives rise to demagogues like Trump</w:t>
      </w:r>
      <w:r w:rsidRPr="00913935">
        <w:rPr>
          <w:sz w:val="16"/>
        </w:rPr>
        <w:t xml:space="preserve">. </w:t>
      </w:r>
      <w:r w:rsidRPr="00913935">
        <w:rPr>
          <w:rStyle w:val="Emphasis"/>
        </w:rPr>
        <w:t>The longer we experience weak growth</w:t>
      </w:r>
      <w:r w:rsidRPr="00913935">
        <w:rPr>
          <w:sz w:val="16"/>
        </w:rPr>
        <w:t xml:space="preserve">, and as more and more American families see the American Dream slipping away for them and their children, </w:t>
      </w:r>
      <w:r w:rsidRPr="00913935">
        <w:rPr>
          <w:rStyle w:val="Emphasis"/>
        </w:rPr>
        <w:t>Trump may just be the canary in the coal mine</w:t>
      </w:r>
      <w:r w:rsidRPr="00913935">
        <w:rPr>
          <w:sz w:val="16"/>
        </w:rPr>
        <w:t>. If the American economic pie doesn’t start getting bigger, the worst is yet to come.</w:t>
      </w:r>
    </w:p>
    <w:p w14:paraId="48307EB8" w14:textId="77777777" w:rsidR="00913935" w:rsidRPr="00913935" w:rsidRDefault="00913935" w:rsidP="00913935">
      <w:pPr>
        <w:rPr>
          <w:sz w:val="16"/>
        </w:rPr>
      </w:pPr>
    </w:p>
    <w:p w14:paraId="077A2533" w14:textId="55073628" w:rsidR="00913935" w:rsidRPr="00913935" w:rsidRDefault="00913935" w:rsidP="00913935">
      <w:pPr>
        <w:pStyle w:val="Heading2"/>
      </w:pPr>
      <w:r w:rsidRPr="00913935">
        <w:lastRenderedPageBreak/>
        <w:t>Link Answers</w:t>
      </w:r>
    </w:p>
    <w:p w14:paraId="73F1CC86" w14:textId="77777777" w:rsidR="00913935" w:rsidRPr="00913935" w:rsidRDefault="00913935" w:rsidP="00913935">
      <w:pPr>
        <w:pStyle w:val="Heading3"/>
      </w:pPr>
      <w:r w:rsidRPr="00913935">
        <w:lastRenderedPageBreak/>
        <w:t>China Irrelevant</w:t>
      </w:r>
    </w:p>
    <w:p w14:paraId="1E4016F6" w14:textId="77777777" w:rsidR="00913935" w:rsidRPr="00913935" w:rsidRDefault="00913935" w:rsidP="00913935">
      <w:pPr>
        <w:pStyle w:val="Heading4"/>
      </w:pPr>
      <w:r w:rsidRPr="00913935">
        <w:t>China policy irrelevant – no one cares, including prez candidates</w:t>
      </w:r>
    </w:p>
    <w:p w14:paraId="1BBD8C99" w14:textId="77777777" w:rsidR="00913935" w:rsidRPr="00913935" w:rsidRDefault="00913935" w:rsidP="00913935">
      <w:pPr>
        <w:rPr>
          <w:sz w:val="16"/>
        </w:rPr>
      </w:pPr>
      <w:r w:rsidRPr="00913935">
        <w:rPr>
          <w:rStyle w:val="StyleStyleBold12pt"/>
        </w:rPr>
        <w:t>Carpenter 15</w:t>
      </w:r>
      <w:r w:rsidRPr="00913935">
        <w:t xml:space="preserve"> (Ted Galen, senior fellow for defense and foreign policy studies at the Cato Institute and is the author of nine books in addition to more than 550 articles and policy studies on international issues, 8/31, "China: The Mishandled Issue in the U.S. Presidential Election Campaign," http://www.cato.org/publications/commentary/china-mishandled-issue-us-presidential-election-campaign)</w:t>
      </w:r>
    </w:p>
    <w:p w14:paraId="51C78A05" w14:textId="77777777" w:rsidR="00913935" w:rsidRPr="00913935" w:rsidRDefault="00913935" w:rsidP="00913935">
      <w:pPr>
        <w:rPr>
          <w:sz w:val="26"/>
          <w:u w:val="single"/>
        </w:rPr>
      </w:pPr>
      <w:r w:rsidRPr="00913935">
        <w:rPr>
          <w:sz w:val="16"/>
        </w:rPr>
        <w:t xml:space="preserve">U.S. presidential election campaigns are supposed to include sober discussions of the most crucial issues facing the country. Unfortunately, the reality rarely corresponds to that ideal, and the current conduct of candidates seeking their party’s nomination for the 2016 election is no exception. </w:t>
      </w:r>
      <w:r w:rsidRPr="00913935">
        <w:rPr>
          <w:rStyle w:val="StyleBoldUnderline"/>
        </w:rPr>
        <w:t>One issue that should be front and center in the campaign is U.S. policy toward China</w:t>
      </w:r>
      <w:r w:rsidRPr="00913935">
        <w:rPr>
          <w:sz w:val="16"/>
        </w:rPr>
        <w:t xml:space="preserve">. Instead, </w:t>
      </w:r>
      <w:r w:rsidRPr="00913935">
        <w:rPr>
          <w:rStyle w:val="Emphasis"/>
        </w:rPr>
        <w:t>that topic receives surprisingly little attention</w:t>
      </w:r>
      <w:r w:rsidRPr="00913935">
        <w:rPr>
          <w:sz w:val="16"/>
        </w:rPr>
        <w:t>—</w:t>
      </w:r>
      <w:r w:rsidRPr="00913935">
        <w:rPr>
          <w:rStyle w:val="StyleBoldUnderline"/>
        </w:rPr>
        <w:t>especially compared to the obsession over every aspect of Middle East policy</w:t>
      </w:r>
      <w:r w:rsidRPr="00913935">
        <w:rPr>
          <w:sz w:val="16"/>
        </w:rPr>
        <w:t xml:space="preserve">. When it is not ignored, candidates too often take shrill positions merely to score cheap political points with disgruntled constituencies. Given the great importance of the bilateral relationship, such posturing is unfortunate and could become dangerous. </w:t>
      </w:r>
      <w:r w:rsidRPr="00913935">
        <w:rPr>
          <w:rStyle w:val="StyleBoldUnderline"/>
        </w:rPr>
        <w:t xml:space="preserve">The lack of attention to China policy was evident in the first debate among the 10 leading GOP candidates. </w:t>
      </w:r>
      <w:r w:rsidRPr="00913935">
        <w:rPr>
          <w:rStyle w:val="Emphasis"/>
        </w:rPr>
        <w:t>Most of them did not even mention the country</w:t>
      </w:r>
      <w:r w:rsidRPr="00913935">
        <w:rPr>
          <w:sz w:val="16"/>
        </w:rPr>
        <w:t xml:space="preserve">, and those who did clearly adopted a hostile attitude. Donald Trump scorned U.S. leaders for not being better negotiators in their dealings with Beijing. Senator Rand Paul mentioned that China holds an enormous amount of U.S. governmental debt, making it clear that he believed such dependence was unhealthy and a national vulnerability. A few of the other candidates on the stage implied that China was among the “enemies” that supposedly no longer respected the United States because of Barack Obama’s lack of effective leadership. That behavior has been typical of the campaign thus far. Carly Fiorina, the fastest rising star in the Republican field, has devoted time to discussing China, but Chinese leaders almost certainly do not welcome the attention. Both in the debate and on other occasions, Fiorina has taken an extremely confrontational stance regarding such issues as the South China Sea territorial disputes and cyber security. In an interview with CBS News, she recommended that the United States increase its flyover aerial surveillance of the South China Sea. And it is clear that she has no sympathy for Beijing’s territorial claims. “We cannot permit China to control a trade route through which passes $5 trillion worth of goods and services every year,” she stated bluntly. Fiorina was mild on the South China Sea controversy compared to her stance regarding recent cyber attacks—which she blithely assumed originated in China. She contended that such attacks were an act of aggression against the United States, implying that an especially stern, confrontational response was warranted. Wisconsin Governor Scott Walker, another top tier GOP candidate, has likewise adopted a hardline policy toward China. In a July interview with The National Interest, Walker accused Beijing of mounting a “serious challenge to American interests.” He stated that Washington needed to beef-up U.S. military capabilities in East Asia, strengthen its alliances with Beijing’s neighbors, and develop a robust cyber capability “that punishes China for its hacking.” And as if those positions would not be enough to poison the bilateral relationship, Walker stressed that the United States needed to “speak out against the abysmal lack of freedoms in China.” </w:t>
      </w:r>
      <w:r w:rsidRPr="00913935">
        <w:rPr>
          <w:rStyle w:val="StyleBoldUnderline"/>
        </w:rPr>
        <w:t>On the Democratic campaign trail, Hillary Clinton has not said much about policy toward China</w:t>
      </w:r>
      <w:r w:rsidRPr="00913935">
        <w:rPr>
          <w:sz w:val="16"/>
        </w:rPr>
        <w:t xml:space="preserve">. </w:t>
      </w:r>
      <w:r w:rsidRPr="00913935">
        <w:rPr>
          <w:rStyle w:val="StyleBoldUnderline"/>
        </w:rPr>
        <w:t>But there is little doubt about her attitude. As Secretary of State, Clinton noticeably toughened the U.S. position on the South China Sea issue</w:t>
      </w:r>
      <w:r w:rsidRPr="00913935">
        <w:rPr>
          <w:sz w:val="16"/>
        </w:rPr>
        <w:t xml:space="preserve">. It was Clinton who made the speech to ASEAN in 2010 that underscored Washington’s hostility to Beijing’s territorial claims. And she went out of her way on other occasions to emphasize U.S. solidarity with the Philippines regarding its territorial spat with China. </w:t>
      </w:r>
      <w:r w:rsidRPr="00913935">
        <w:rPr>
          <w:rStyle w:val="StyleBoldUnderline"/>
        </w:rPr>
        <w:t xml:space="preserve">Clinton’s few comments on China policy during the current campaign </w:t>
      </w:r>
      <w:r w:rsidRPr="00913935">
        <w:rPr>
          <w:rStyle w:val="Emphasis"/>
        </w:rPr>
        <w:t>offer no hint of a softening of such positions.</w:t>
      </w:r>
      <w:r w:rsidRPr="00913935">
        <w:rPr>
          <w:rStyle w:val="StyleBoldUnderline"/>
        </w:rPr>
        <w:t xml:space="preserve"> </w:t>
      </w:r>
    </w:p>
    <w:p w14:paraId="6F06C3BF" w14:textId="77777777" w:rsidR="00913935" w:rsidRPr="00913935" w:rsidRDefault="00913935" w:rsidP="00913935"/>
    <w:p w14:paraId="71905FBC" w14:textId="77777777" w:rsidR="00913935" w:rsidRPr="00913935" w:rsidRDefault="00913935" w:rsidP="00913935">
      <w:pPr>
        <w:pStyle w:val="Heading3"/>
      </w:pPr>
      <w:r w:rsidRPr="00913935">
        <w:lastRenderedPageBreak/>
        <w:t>Climate Link Turn</w:t>
      </w:r>
    </w:p>
    <w:p w14:paraId="4AB5981F" w14:textId="77777777" w:rsidR="00913935" w:rsidRPr="00913935" w:rsidRDefault="00913935" w:rsidP="00913935">
      <w:pPr>
        <w:pStyle w:val="Heading4"/>
      </w:pPr>
      <w:r w:rsidRPr="00913935">
        <w:t>Climate action gets swing votes</w:t>
      </w:r>
    </w:p>
    <w:p w14:paraId="3399BB99" w14:textId="77777777" w:rsidR="00913935" w:rsidRPr="00913935" w:rsidRDefault="00913935" w:rsidP="00913935">
      <w:r w:rsidRPr="00913935">
        <w:rPr>
          <w:rStyle w:val="StyleStyleBold12pt"/>
        </w:rPr>
        <w:t xml:space="preserve">Romm 16 </w:t>
      </w:r>
      <w:r w:rsidRPr="00913935">
        <w:t>[Joe Romm, 4-27-2016, "Climate Change Action Emerges As Winning Wedge Issue In 2016," ThinkProgress, http://thinkprogress.org/climate/2016/04/27/3773105/climate-change-wedge-issue-2016/]</w:t>
      </w:r>
    </w:p>
    <w:p w14:paraId="2BBEAA5C" w14:textId="77777777" w:rsidR="00913935" w:rsidRPr="00913935" w:rsidRDefault="00913935" w:rsidP="00913935">
      <w:pPr>
        <w:rPr>
          <w:rStyle w:val="StyleBoldUnderline"/>
        </w:rPr>
      </w:pPr>
      <w:r w:rsidRPr="00913935">
        <w:rPr>
          <w:rStyle w:val="StyleBoldUnderline"/>
        </w:rPr>
        <w:t>A new public opinion survey finds that “</w:t>
      </w:r>
      <w:r w:rsidRPr="00913935">
        <w:rPr>
          <w:rStyle w:val="Emphasis"/>
        </w:rPr>
        <w:t>Americans across political lines</w:t>
      </w:r>
      <w:r w:rsidRPr="00913935">
        <w:rPr>
          <w:rStyle w:val="StyleBoldUnderline"/>
        </w:rPr>
        <w:t>,</w:t>
      </w:r>
      <w:r w:rsidRPr="00913935">
        <w:rPr>
          <w:sz w:val="16"/>
        </w:rPr>
        <w:t xml:space="preserve"> except conservative Republicans, </w:t>
      </w:r>
      <w:r w:rsidRPr="00913935">
        <w:rPr>
          <w:rStyle w:val="StyleBoldUnderline"/>
        </w:rPr>
        <w:t xml:space="preserve">would </w:t>
      </w:r>
      <w:r w:rsidRPr="00913935">
        <w:rPr>
          <w:rStyle w:val="Emphasis"/>
        </w:rPr>
        <w:t>support a presidential candidate who strongly supports taking action to reduce global warming</w:t>
      </w:r>
      <w:r w:rsidRPr="00913935">
        <w:rPr>
          <w:rStyle w:val="StyleBoldUnderline"/>
        </w:rPr>
        <w:t>.” The survey</w:t>
      </w:r>
      <w:r w:rsidRPr="00913935">
        <w:rPr>
          <w:sz w:val="16"/>
        </w:rPr>
        <w:t xml:space="preserve"> of 1,004 registered voters by the Climate Change Communication programs at Yale and George Mason University </w:t>
      </w:r>
      <w:r w:rsidRPr="00913935">
        <w:rPr>
          <w:rStyle w:val="StyleBoldUnderline"/>
        </w:rPr>
        <w:t>yielded a number of important findings consistent with earlier polling</w:t>
      </w:r>
      <w:r w:rsidRPr="00913935">
        <w:rPr>
          <w:sz w:val="16"/>
        </w:rPr>
        <w:t xml:space="preserve"> this year by Gallup. The new survey found </w:t>
      </w:r>
      <w:r w:rsidRPr="00913935">
        <w:rPr>
          <w:rStyle w:val="Emphasis"/>
        </w:rPr>
        <w:t>a growing number of registered voters</w:t>
      </w:r>
      <w:r w:rsidRPr="00913935">
        <w:rPr>
          <w:rStyle w:val="StyleBoldUnderline"/>
        </w:rPr>
        <w:t xml:space="preserve"> understand global warming is happening</w:t>
      </w:r>
      <w:r w:rsidRPr="00913935">
        <w:rPr>
          <w:sz w:val="16"/>
        </w:rPr>
        <w:t xml:space="preserve">: “Three in four (73%, up 7 points since Spring 2014) now think it is happening. </w:t>
      </w:r>
      <w:r w:rsidRPr="00913935">
        <w:rPr>
          <w:rStyle w:val="StyleBoldUnderline"/>
        </w:rPr>
        <w:t>Large majorities of Democrats</w:t>
      </w:r>
      <w:r w:rsidRPr="00913935">
        <w:rPr>
          <w:sz w:val="16"/>
        </w:rPr>
        <w:t xml:space="preserve"> — liberal (95%) and moderate/conservative (80%) — </w:t>
      </w:r>
      <w:r w:rsidRPr="00913935">
        <w:rPr>
          <w:rStyle w:val="StyleBoldUnderline"/>
        </w:rPr>
        <w:t xml:space="preserve">think it is happening, as do </w:t>
      </w:r>
      <w:r w:rsidRPr="00913935">
        <w:rPr>
          <w:rStyle w:val="Emphasis"/>
        </w:rPr>
        <w:t>three in four Independents</w:t>
      </w:r>
      <w:r w:rsidRPr="00913935">
        <w:rPr>
          <w:sz w:val="16"/>
        </w:rPr>
        <w:t xml:space="preserve"> (74%, up 15 points since Spring 2014) </w:t>
      </w:r>
      <w:r w:rsidRPr="00913935">
        <w:rPr>
          <w:rStyle w:val="Emphasis"/>
        </w:rPr>
        <w:t>and the majority of liberal/moderate Republicans</w:t>
      </w:r>
      <w:r w:rsidRPr="00913935">
        <w:rPr>
          <w:sz w:val="16"/>
        </w:rPr>
        <w:t xml:space="preserve"> (71%, up 10 points).” The researchers point out “only 47% of conservative Republicans think global warming is happening.” But then they immediately note: “Importantly, however, </w:t>
      </w:r>
      <w:r w:rsidRPr="00913935">
        <w:rPr>
          <w:rStyle w:val="StyleBoldUnderline"/>
        </w:rPr>
        <w:t xml:space="preserve">there has been </w:t>
      </w:r>
      <w:r w:rsidRPr="00913935">
        <w:rPr>
          <w:rStyle w:val="Emphasis"/>
        </w:rPr>
        <w:t>a large increase in the number of conservative Republicans who think global warming is happenin</w:t>
      </w:r>
      <w:r w:rsidRPr="00913935">
        <w:rPr>
          <w:rStyle w:val="StyleBoldUnderline"/>
        </w:rPr>
        <w:t>g</w:t>
      </w:r>
      <w:r w:rsidRPr="00913935">
        <w:rPr>
          <w:sz w:val="16"/>
        </w:rPr>
        <w:t xml:space="preserve">. In fact, </w:t>
      </w:r>
      <w:r w:rsidRPr="00913935">
        <w:rPr>
          <w:rStyle w:val="StyleBoldUnderline"/>
        </w:rPr>
        <w:t>conservative Republicans have experienced the largest shift of any group—an increase of 19 percentage points over the past two years</w:t>
      </w:r>
      <w:r w:rsidRPr="00913935">
        <w:rPr>
          <w:sz w:val="16"/>
        </w:rPr>
        <w:t xml:space="preserve">.” </w:t>
      </w:r>
      <w:r w:rsidRPr="00913935">
        <w:rPr>
          <w:rStyle w:val="StyleBoldUnderline"/>
        </w:rPr>
        <w:t>Part of the reason for this growing public awareness is Pope Francis</w:t>
      </w:r>
      <w:r w:rsidRPr="00913935">
        <w:rPr>
          <w:sz w:val="16"/>
        </w:rPr>
        <w:t xml:space="preserve">, who released his encyclical on the environment last year. Back in November, the same researchers found that “17 percent of Americans and 35 percent of Catholics say his position on global warming influenced their own views of the issue.” The researches also believe that </w:t>
      </w:r>
      <w:r w:rsidRPr="00913935">
        <w:rPr>
          <w:rStyle w:val="Emphasis"/>
        </w:rPr>
        <w:t>public awareness has likely been boosted</w:t>
      </w:r>
      <w:r w:rsidRPr="00913935">
        <w:rPr>
          <w:rStyle w:val="StyleBoldUnderline"/>
        </w:rPr>
        <w:t xml:space="preserve"> by the Paris climate accord, the record-smashing winter, and media coverage of climate change. </w:t>
      </w:r>
      <w:r w:rsidRPr="00913935">
        <w:rPr>
          <w:sz w:val="16"/>
        </w:rPr>
        <w:t xml:space="preserve">Climate change and the 2016 presidential election The researchers found that </w:t>
      </w:r>
      <w:r w:rsidRPr="00913935">
        <w:rPr>
          <w:rStyle w:val="StyleBoldUnderline"/>
        </w:rPr>
        <w:t xml:space="preserve">the number of Americans who are “more likely to vote for a presidential candidate who strongly supports taking action to reduce global warming,” exceeds the number who would be less likely to vote for such a candidate by a factor of 3-to-1 </w:t>
      </w:r>
      <w:r w:rsidRPr="00913935">
        <w:rPr>
          <w:sz w:val="16"/>
        </w:rPr>
        <w:t xml:space="preserve">(43 percent to 14 percent). In particular, </w:t>
      </w:r>
      <w:r w:rsidRPr="00913935">
        <w:rPr>
          <w:rStyle w:val="StyleBoldUnderline"/>
        </w:rPr>
        <w:t xml:space="preserve">climate change has emerged as a winning “wedge issue” in the 2016 race because of the large gap in thinking between conservative Republicans and </w:t>
      </w:r>
      <w:r w:rsidRPr="00913935">
        <w:rPr>
          <w:rStyle w:val="Emphasis"/>
        </w:rPr>
        <w:t>potential swing voters</w:t>
      </w:r>
      <w:r w:rsidRPr="00913935">
        <w:rPr>
          <w:rStyle w:val="StyleBoldUnderline"/>
        </w:rPr>
        <w:t xml:space="preserve"> (like independents and liberal Republicans).</w:t>
      </w:r>
      <w:r w:rsidRPr="00913935">
        <w:rPr>
          <w:sz w:val="16"/>
        </w:rPr>
        <w:t xml:space="preserve"> For those who aren’t political junkies, “A wedge issue is a political or social issue, often of a controversial or divisive nature, which splits apart a demographic or population group” — or, in this case, Republicans. Here are some key data from the report: It’s worth noting that we have been reporting since the summer of 2011 that climate change is a wedge issue. Back then, </w:t>
      </w:r>
      <w:r w:rsidRPr="00913935">
        <w:rPr>
          <w:rStyle w:val="StyleBoldUnderline"/>
        </w:rPr>
        <w:t>public opinion research by Stanford professor Jon Krosnick found that “</w:t>
      </w:r>
      <w:r w:rsidRPr="00913935">
        <w:rPr>
          <w:rStyle w:val="Emphasis"/>
        </w:rPr>
        <w:t xml:space="preserve">Political candidates get more votes by taking a ‘green’ position on climate change </w:t>
      </w:r>
      <w:r w:rsidRPr="00913935">
        <w:rPr>
          <w:sz w:val="16"/>
        </w:rPr>
        <w:t xml:space="preserve">— acknowledging that global warming is occurring, recognizing that human activities are at least partially to blame </w:t>
      </w:r>
      <w:r w:rsidRPr="00913935">
        <w:rPr>
          <w:rStyle w:val="StyleBoldUnderline"/>
        </w:rPr>
        <w:t>and advocating the need for action.”</w:t>
      </w:r>
      <w:r w:rsidRPr="00913935">
        <w:rPr>
          <w:sz w:val="16"/>
        </w:rPr>
        <w:t xml:space="preserve"> </w:t>
      </w:r>
      <w:r w:rsidRPr="00913935">
        <w:rPr>
          <w:rStyle w:val="StyleBoldUnderline"/>
        </w:rPr>
        <w:t>The new research</w:t>
      </w:r>
      <w:r w:rsidRPr="00913935">
        <w:rPr>
          <w:sz w:val="16"/>
        </w:rPr>
        <w:t xml:space="preserve"> from Yale and George Mason </w:t>
      </w:r>
      <w:r w:rsidRPr="00913935">
        <w:rPr>
          <w:rStyle w:val="StyleBoldUnderline"/>
        </w:rPr>
        <w:t xml:space="preserve">also finds that the number of Americans who are “less likely to vote for a presidential candidate who strongly opposes taking action to reduce global warming,” exceeds the number who would be more likely to vote for such a candidate </w:t>
      </w:r>
      <w:r w:rsidRPr="00913935">
        <w:rPr>
          <w:rStyle w:val="Emphasis"/>
        </w:rPr>
        <w:t>by a factor of 4-to-1</w:t>
      </w:r>
      <w:r w:rsidRPr="00913935">
        <w:rPr>
          <w:sz w:val="16"/>
        </w:rPr>
        <w:t xml:space="preserve"> (45 percent vs. 11 percent). Unfortunately for the GOP, while conservative Republicans generally indicate they’re more likely to vote for this kind of climate-science-denying candidate (+10 percentage points), “Democrats, Independents and liberal/moderate Republicans are much less likely to vote” for such a candidate by -63, -31, and -24 percentage points respectively. So </w:t>
      </w:r>
      <w:r w:rsidRPr="00913935">
        <w:rPr>
          <w:rStyle w:val="StyleBoldUnderline"/>
        </w:rPr>
        <w:t>the right-wing denial machine has put the GOP in a box.</w:t>
      </w:r>
      <w:r w:rsidRPr="00913935">
        <w:rPr>
          <w:sz w:val="16"/>
        </w:rPr>
        <w:t xml:space="preserve"> Candidates running for the Republican nomination may feel there is a benefit to embracing climate denial if they want to “win the conservative vote” — but such candidates will suffer with every other voter group, particularly if they are running against someone who embraces climate action. </w:t>
      </w:r>
      <w:r w:rsidRPr="00913935">
        <w:rPr>
          <w:rStyle w:val="Emphasis"/>
        </w:rPr>
        <w:t>That all assumes</w:t>
      </w:r>
      <w:r w:rsidRPr="00913935">
        <w:rPr>
          <w:rStyle w:val="StyleBoldUnderline"/>
        </w:rPr>
        <w:t xml:space="preserve">, of course, </w:t>
      </w:r>
      <w:r w:rsidRPr="00913935">
        <w:rPr>
          <w:rStyle w:val="Emphasis"/>
        </w:rPr>
        <w:t>that progressive candidates choose to make this issue one of their priorities</w:t>
      </w:r>
      <w:r w:rsidRPr="00913935">
        <w:rPr>
          <w:rStyle w:val="StyleBoldUnderline"/>
        </w:rPr>
        <w:t xml:space="preserve"> in their messaging and advertising in the coming campaign</w:t>
      </w:r>
      <w:r w:rsidRPr="00913935">
        <w:rPr>
          <w:sz w:val="16"/>
        </w:rPr>
        <w:t xml:space="preserve">. After </w:t>
      </w:r>
      <w:r w:rsidRPr="00913935">
        <w:rPr>
          <w:sz w:val="16"/>
        </w:rPr>
        <w:lastRenderedPageBreak/>
        <w:t xml:space="preserve">all, </w:t>
      </w:r>
      <w:r w:rsidRPr="00913935">
        <w:rPr>
          <w:rStyle w:val="StyleBoldUnderline"/>
        </w:rPr>
        <w:t>it is unlikely conservatives will be the ones to bring the issue up, and it appears equally unlikely the media is going to bring the issue up in any serious fashion.</w:t>
      </w:r>
    </w:p>
    <w:p w14:paraId="4C9A53BA" w14:textId="77777777" w:rsidR="00913935" w:rsidRPr="00913935" w:rsidRDefault="00913935" w:rsidP="00913935">
      <w:pPr>
        <w:pStyle w:val="Heading4"/>
      </w:pPr>
      <w:r w:rsidRPr="00913935">
        <w:rPr>
          <w:b w:val="0"/>
        </w:rPr>
        <w:t>Clinton’s tied to Obama on climate and the plan gets her votes</w:t>
      </w:r>
    </w:p>
    <w:p w14:paraId="578AEB46" w14:textId="77777777" w:rsidR="00913935" w:rsidRPr="00913935" w:rsidRDefault="00913935" w:rsidP="00913935">
      <w:r w:rsidRPr="00913935">
        <w:rPr>
          <w:rStyle w:val="StyleStyleBold12pt"/>
        </w:rPr>
        <w:t xml:space="preserve">Mooney 16 </w:t>
      </w:r>
      <w:r w:rsidRPr="00913935">
        <w:t>[Chris Mooney, 4-4-2016, "Why this could finally be the election where climate change matters," Washington Post, https://www.washingtonpost.com/news/energy-environment/wp/2016/05/09/why-this-could-finally-be-the-election-when-climate-change-matters/]</w:t>
      </w:r>
    </w:p>
    <w:p w14:paraId="0770BB11" w14:textId="77777777" w:rsidR="00913935" w:rsidRPr="00913935" w:rsidRDefault="00913935" w:rsidP="00913935">
      <w:pPr>
        <w:rPr>
          <w:sz w:val="16"/>
        </w:rPr>
      </w:pPr>
      <w:r w:rsidRPr="00913935">
        <w:rPr>
          <w:sz w:val="16"/>
        </w:rPr>
        <w:t xml:space="preserve">Donald </w:t>
      </w:r>
      <w:r w:rsidRPr="00913935">
        <w:rPr>
          <w:rStyle w:val="StyleBoldUnderline"/>
        </w:rPr>
        <w:t>Trump</w:t>
      </w:r>
      <w:r w:rsidRPr="00913935">
        <w:rPr>
          <w:sz w:val="16"/>
        </w:rPr>
        <w:t xml:space="preserve">, now the presumptive Republican presidential nominee, </w:t>
      </w:r>
      <w:r w:rsidRPr="00913935">
        <w:rPr>
          <w:rStyle w:val="StyleBoldUnderline"/>
        </w:rPr>
        <w:t>has said that “I’m not a big believer in man-made climate change.”</w:t>
      </w:r>
      <w:r w:rsidRPr="00913935">
        <w:rPr>
          <w:sz w:val="16"/>
        </w:rPr>
        <w:t xml:space="preserve"> Hillary </w:t>
      </w:r>
      <w:r w:rsidRPr="00913935">
        <w:rPr>
          <w:rStyle w:val="StyleBoldUnderline"/>
        </w:rPr>
        <w:t xml:space="preserve">Clinton, meanwhile, is </w:t>
      </w:r>
      <w:r w:rsidRPr="00913935">
        <w:rPr>
          <w:rStyle w:val="Emphasis"/>
        </w:rPr>
        <w:t>a strong proponent of climate change action, and a supporter of continuing President Obama’s policies on the matter</w:t>
      </w:r>
      <w:r w:rsidRPr="00913935">
        <w:rPr>
          <w:sz w:val="16"/>
        </w:rPr>
        <w:t xml:space="preserve">, which include joining and honoring the Paris climate agreement and instituting the Clean Power Plan, which would shift domestic electricity generation onto a less carbon-intensive path. Now that the race appears to have narrowed to these two, it sets up a situation that many environmentalists have long hoped for — one in which </w:t>
      </w:r>
      <w:r w:rsidRPr="00913935">
        <w:rPr>
          <w:rStyle w:val="StyleBoldUnderline"/>
        </w:rPr>
        <w:t xml:space="preserve">a sharp contrast on climate change between the two candidates means that it might not only come up prominently in an election, but </w:t>
      </w:r>
      <w:r w:rsidRPr="00913935">
        <w:rPr>
          <w:sz w:val="16"/>
        </w:rPr>
        <w:t>moreover,</w:t>
      </w:r>
      <w:r w:rsidRPr="00913935">
        <w:rPr>
          <w:rStyle w:val="StyleBoldUnderline"/>
        </w:rPr>
        <w:t xml:space="preserve"> </w:t>
      </w:r>
      <w:r w:rsidRPr="00913935">
        <w:rPr>
          <w:rStyle w:val="Emphasis"/>
        </w:rPr>
        <w:t>actually make a difference</w:t>
      </w:r>
      <w:r w:rsidRPr="00913935">
        <w:rPr>
          <w:rStyle w:val="StyleBoldUnderline"/>
        </w:rPr>
        <w:t>.</w:t>
      </w:r>
      <w:r w:rsidRPr="00913935">
        <w:rPr>
          <w:sz w:val="16"/>
        </w:rPr>
        <w:t xml:space="preserve"> (And if Bernie Sanders somehow racks up hard-to-imagine delegate totals in coming races or achieves some kind of convention upset, that contrast would only be heightened further.) That would be pretty different from other recent elections. In 2012, President Obama and the media alike were widely faulted for rarely talking about climate change. In the 2014 midterms, meanwhile, billionaire Tom Steyer’s super PAC NextGen Climate Action spent $ 74 million, but saw candidates it was opposing win nonetheless in key Senate races. However, </w:t>
      </w:r>
      <w:r w:rsidRPr="00913935">
        <w:rPr>
          <w:rStyle w:val="StyleBoldUnderline"/>
        </w:rPr>
        <w:t>the issue appears to have grown in public salience</w:t>
      </w:r>
      <w:r w:rsidRPr="00913935">
        <w:rPr>
          <w:sz w:val="16"/>
        </w:rPr>
        <w:t xml:space="preserve"> since then, and </w:t>
      </w:r>
      <w:r w:rsidRPr="00913935">
        <w:rPr>
          <w:rStyle w:val="StyleBoldUnderline"/>
        </w:rPr>
        <w:t>new polling data</w:t>
      </w:r>
      <w:r w:rsidRPr="00913935">
        <w:rPr>
          <w:sz w:val="16"/>
        </w:rPr>
        <w:t xml:space="preserve">, in combination with the very clear difference between Trump and Clinton on the issue, </w:t>
      </w:r>
      <w:r w:rsidRPr="00913935">
        <w:rPr>
          <w:rStyle w:val="StyleBoldUnderline"/>
        </w:rPr>
        <w:t>suggests</w:t>
      </w:r>
      <w:r w:rsidRPr="00913935">
        <w:rPr>
          <w:sz w:val="16"/>
        </w:rPr>
        <w:t xml:space="preserve"> at least a chance that </w:t>
      </w:r>
      <w:r w:rsidRPr="00913935">
        <w:rPr>
          <w:rStyle w:val="StyleBoldUnderline"/>
        </w:rPr>
        <w:t>things might actually be different</w:t>
      </w:r>
      <w:r w:rsidRPr="00913935">
        <w:rPr>
          <w:sz w:val="16"/>
        </w:rPr>
        <w:t xml:space="preserve"> this time around. “</w:t>
      </w:r>
      <w:r w:rsidRPr="00913935">
        <w:rPr>
          <w:rStyle w:val="StyleBoldUnderline"/>
        </w:rPr>
        <w:t xml:space="preserve">It is an important issue on which to </w:t>
      </w:r>
      <w:r w:rsidRPr="00913935">
        <w:rPr>
          <w:rStyle w:val="Emphasis"/>
        </w:rPr>
        <w:t>sharpen the contrast</w:t>
      </w:r>
      <w:r w:rsidRPr="00913935">
        <w:rPr>
          <w:rStyle w:val="StyleBoldUnderline"/>
        </w:rPr>
        <w:t xml:space="preserve"> in the general election, particularly with young voters</w:t>
      </w:r>
      <w:r w:rsidRPr="00913935">
        <w:rPr>
          <w:sz w:val="16"/>
        </w:rPr>
        <w:t xml:space="preserve">,” says Gene Karpinski, the president of the League of Conservation Voters. Karpinski points out not only that Clinton already talks about climate change on the stump regularly (and that it has been a constant theme in Democratic debates) but that her campaign manager, Robby Mook, formerly headed the campaign of Virginia Gov. Terry McAuliffe, who hit his opponent — Ken Cuccinelli — hard on the issue of climate change. “In my view, rarely does any one issue decide a Presidential election, but </w:t>
      </w:r>
      <w:r w:rsidRPr="00913935">
        <w:rPr>
          <w:rStyle w:val="StyleBoldUnderline"/>
        </w:rPr>
        <w:t>being a climate denier hurts Trump</w:t>
      </w:r>
      <w:r w:rsidRPr="00913935">
        <w:rPr>
          <w:sz w:val="16"/>
        </w:rPr>
        <w:t>,” adds Democratic pollster and strategist Mark Mellman. “</w:t>
      </w:r>
      <w:r w:rsidRPr="00913935">
        <w:rPr>
          <w:rStyle w:val="StyleBoldUnderline"/>
        </w:rPr>
        <w:t xml:space="preserve">Trump’s position sends a wider signal about being anti-science and anti-environment which will make it </w:t>
      </w:r>
      <w:r w:rsidRPr="00913935">
        <w:rPr>
          <w:rStyle w:val="Emphasis"/>
        </w:rPr>
        <w:t>very difficult for him to appeal to moderates</w:t>
      </w:r>
      <w:r w:rsidRPr="00913935">
        <w:rPr>
          <w:sz w:val="16"/>
        </w:rPr>
        <w:t xml:space="preserve">.” Granted, there remain plenty of grounds for skepticism — and also ways in which the polling data itself continues to raise doubts. As has perennially been the case, </w:t>
      </w:r>
      <w:r w:rsidRPr="00913935">
        <w:rPr>
          <w:sz w:val="16"/>
          <w:szCs w:val="16"/>
        </w:rPr>
        <w:t xml:space="preserve">climate change still does not rank among the top priorities of most voters, </w:t>
      </w:r>
      <w:r w:rsidRPr="00913935">
        <w:rPr>
          <w:sz w:val="16"/>
        </w:rPr>
        <w:t xml:space="preserve">although it does for a minority, particularly in the liberal Democratic camp. And so far, while it has come up mainly in Democratic debates, it has not been a particularly resonant theme in what has been a pretty off-script and tumultuous election. “It’s an economically oriented discourse, and it’s very personal, which is why you’re seeing a lot of disruption in the political process at this point, and that’s the focus,” says Republican strategist and pollster David Winston, who said he doesn’t think climate change will compete with this narrative. Nonetheless, other </w:t>
      </w:r>
      <w:r w:rsidRPr="00913935">
        <w:rPr>
          <w:rStyle w:val="StyleBoldUnderline"/>
        </w:rPr>
        <w:t xml:space="preserve">recent polling data reinforces the idea that </w:t>
      </w:r>
      <w:r w:rsidRPr="00913935">
        <w:rPr>
          <w:rStyle w:val="Emphasis"/>
        </w:rPr>
        <w:t>if there were ever a year in which climate change could matter, it’s this one</w:t>
      </w:r>
      <w:r w:rsidRPr="00913935">
        <w:rPr>
          <w:rStyle w:val="StyleBoldUnderline"/>
        </w:rPr>
        <w:t xml:space="preserve"> — both because of how different Clinton and Trump are, and because of the rising profile of the issue. </w:t>
      </w:r>
      <w:r w:rsidRPr="00913935">
        <w:rPr>
          <w:sz w:val="16"/>
        </w:rPr>
        <w:t xml:space="preserve">A March Gallup poll, for instance, found </w:t>
      </w:r>
      <w:r w:rsidRPr="00913935">
        <w:rPr>
          <w:rStyle w:val="StyleBoldUnderline"/>
        </w:rPr>
        <w:t>more Americans worried either a “great deal” or a “fair amount” about global warming than at any time since 2008</w:t>
      </w:r>
      <w:r w:rsidRPr="00913935">
        <w:rPr>
          <w:sz w:val="16"/>
        </w:rPr>
        <w:t xml:space="preserve"> — at 64 percent. It also found that a record 65 percent believe that rising temperatures are being caused by humans, and that </w:t>
      </w:r>
      <w:r w:rsidRPr="00913935">
        <w:rPr>
          <w:rStyle w:val="Emphasis"/>
        </w:rPr>
        <w:t>all three major political groups in the U.S. show an upswing in concern</w:t>
      </w:r>
      <w:r w:rsidRPr="00913935">
        <w:rPr>
          <w:rStyle w:val="StyleBoldUnderline"/>
        </w:rPr>
        <w:t xml:space="preserve">. </w:t>
      </w:r>
      <w:r w:rsidRPr="00913935">
        <w:rPr>
          <w:sz w:val="16"/>
        </w:rPr>
        <w:t>84 percent of Democrats, 64 percent of Independents, and 40 percent of Republicans told Gallup that they “worry a great deal or fair amount” about the issue. “</w:t>
      </w:r>
      <w:r w:rsidRPr="00913935">
        <w:rPr>
          <w:rStyle w:val="StyleBoldUnderline"/>
        </w:rPr>
        <w:t xml:space="preserve">Americans are now expressing </w:t>
      </w:r>
      <w:r w:rsidRPr="00913935">
        <w:rPr>
          <w:sz w:val="16"/>
        </w:rPr>
        <w:t>record- or near-</w:t>
      </w:r>
      <w:r w:rsidRPr="00913935">
        <w:rPr>
          <w:rStyle w:val="StyleBoldUnderline"/>
        </w:rPr>
        <w:t>record-high belief that global warming is happening, as well as concern about the issue</w:t>
      </w:r>
      <w:r w:rsidRPr="00913935">
        <w:rPr>
          <w:sz w:val="16"/>
        </w:rPr>
        <w:t xml:space="preserve">,” the group concluded. </w:t>
      </w:r>
      <w:r w:rsidRPr="00913935">
        <w:rPr>
          <w:rStyle w:val="StyleBoldUnderline"/>
        </w:rPr>
        <w:t>Other types of analysis also suggest the issue has some potential. “Climate change is the issue that is the most starkly different between Clinton supporters and Trump supporters</w:t>
      </w:r>
      <w:r w:rsidRPr="00913935">
        <w:rPr>
          <w:sz w:val="16"/>
        </w:rPr>
        <w:t>,” adds Anthony Leiserowitz, who heads the Yale Project on Climate Change Communication, which has conducted a number of surveys on the subject. “</w:t>
      </w:r>
      <w:r w:rsidRPr="00913935">
        <w:rPr>
          <w:rStyle w:val="StyleBoldUnderline"/>
        </w:rPr>
        <w:t xml:space="preserve">Among that set of voters that say that global warming will be one of the key issues on </w:t>
      </w:r>
      <w:r w:rsidRPr="00913935">
        <w:rPr>
          <w:rStyle w:val="StyleBoldUnderline"/>
        </w:rPr>
        <w:lastRenderedPageBreak/>
        <w:t>which they base their vote, she has a huge lead over him</w:t>
      </w:r>
      <w:r w:rsidRPr="00913935">
        <w:rPr>
          <w:sz w:val="16"/>
        </w:rPr>
        <w:t xml:space="preserve">.” Here’s a chart showing what Leiserowitz – who collaborates with researchers at George Mason University – means. They found that </w:t>
      </w:r>
      <w:r w:rsidRPr="00913935">
        <w:rPr>
          <w:rStyle w:val="StyleBoldUnderline"/>
        </w:rPr>
        <w:t xml:space="preserve">registered “issue voters” who rate climate change as “very important” to them favor Clinton over Trump </w:t>
      </w:r>
      <w:r w:rsidRPr="00913935">
        <w:rPr>
          <w:rStyle w:val="Emphasis"/>
        </w:rPr>
        <w:t>more than any other kind of issue voter</w:t>
      </w:r>
      <w:r w:rsidRPr="00913935">
        <w:rPr>
          <w:sz w:val="16"/>
        </w:rPr>
        <w:t>: So who are these climate issue voters? They are predominantly Democrats (62 percent), to be sure, but 19 percent are also Independents, and 38 percent identify as moderate, according to Leiserowitz’s data. Among Independents who are climate issue voters, 67 percent said they would vote for Clinton, and 12 percent for Trump, Leiserowitz said. “</w:t>
      </w:r>
      <w:r w:rsidRPr="00913935">
        <w:rPr>
          <w:rStyle w:val="StyleBoldUnderline"/>
        </w:rPr>
        <w:t>The Clinton campaign sees polling showing profound political vulnerability on climate for</w:t>
      </w:r>
      <w:r w:rsidRPr="00913935">
        <w:rPr>
          <w:sz w:val="16"/>
        </w:rPr>
        <w:t xml:space="preserve"> the Republicans generally and </w:t>
      </w:r>
      <w:r w:rsidRPr="00913935">
        <w:rPr>
          <w:rStyle w:val="StyleBoldUnderline"/>
        </w:rPr>
        <w:t>Trump</w:t>
      </w:r>
      <w:r w:rsidRPr="00913935">
        <w:rPr>
          <w:sz w:val="16"/>
        </w:rPr>
        <w:t xml:space="preserve"> specifically, </w:t>
      </w:r>
      <w:r w:rsidRPr="00913935">
        <w:rPr>
          <w:rStyle w:val="StyleBoldUnderline"/>
        </w:rPr>
        <w:t xml:space="preserve">so </w:t>
      </w:r>
      <w:r w:rsidRPr="00913935">
        <w:rPr>
          <w:rStyle w:val="Emphasis"/>
        </w:rPr>
        <w:t>the Clinton camp intends to push climate themes aggressively</w:t>
      </w:r>
      <w:r w:rsidRPr="00913935">
        <w:rPr>
          <w:sz w:val="16"/>
        </w:rPr>
        <w:t>, ” adds Paul Bledsoe, who worked on climate issues in the former Clinton White House and is now an independent energy consultant. “</w:t>
      </w:r>
      <w:r w:rsidRPr="00913935">
        <w:rPr>
          <w:rStyle w:val="StyleBoldUnderline"/>
        </w:rPr>
        <w:t>They see GOP climate denial fitting into a larger narrative of Trump</w:t>
      </w:r>
      <w:r w:rsidRPr="00913935">
        <w:rPr>
          <w:sz w:val="16"/>
        </w:rPr>
        <w:t xml:space="preserve"> and the Republicans </w:t>
      </w:r>
      <w:r w:rsidRPr="00913935">
        <w:rPr>
          <w:rStyle w:val="StyleBoldUnderline"/>
        </w:rPr>
        <w:t xml:space="preserve">being willing to deny factual information injurious to the American public just because it doesn’t fit into Tea Party ideology. That will be </w:t>
      </w:r>
      <w:r w:rsidRPr="00913935">
        <w:rPr>
          <w:rStyle w:val="Emphasis"/>
        </w:rPr>
        <w:t>a meta-theme of the campaign</w:t>
      </w:r>
      <w:r w:rsidRPr="00913935">
        <w:rPr>
          <w:rStyle w:val="StyleBoldUnderline"/>
        </w:rPr>
        <w:t>, and climate fits into it.” Bledsoe</w:t>
      </w:r>
      <w:r w:rsidRPr="00913935">
        <w:rPr>
          <w:sz w:val="16"/>
        </w:rPr>
        <w:t xml:space="preserve"> says he </w:t>
      </w:r>
      <w:r w:rsidRPr="00913935">
        <w:rPr>
          <w:rStyle w:val="StyleBoldUnderline"/>
        </w:rPr>
        <w:t>would expect the Clinton campaign to focus on climate change in “</w:t>
      </w:r>
      <w:r w:rsidRPr="00913935">
        <w:rPr>
          <w:rStyle w:val="Emphasis"/>
        </w:rPr>
        <w:t>key swing states that are vulnerable to climate impacts,</w:t>
      </w:r>
      <w:r w:rsidRPr="00913935">
        <w:rPr>
          <w:rStyle w:val="StyleBoldUnderline"/>
        </w:rPr>
        <w:t xml:space="preserve"> like Florida, Colorado, Arizona and</w:t>
      </w:r>
      <w:r w:rsidRPr="00913935">
        <w:rPr>
          <w:sz w:val="16"/>
        </w:rPr>
        <w:t xml:space="preserve"> even </w:t>
      </w:r>
      <w:r w:rsidRPr="00913935">
        <w:rPr>
          <w:rStyle w:val="StyleBoldUnderline"/>
        </w:rPr>
        <w:t>Virginia</w:t>
      </w:r>
      <w:r w:rsidRPr="00913935">
        <w:rPr>
          <w:sz w:val="16"/>
        </w:rPr>
        <w:t xml:space="preserve">.” Leiserowitz’s take is that </w:t>
      </w:r>
      <w:r w:rsidRPr="00913935">
        <w:rPr>
          <w:rStyle w:val="StyleBoldUnderline"/>
        </w:rPr>
        <w:t>Clinton may have an incentive to make a lot of hay out of the topic</w:t>
      </w:r>
      <w:r w:rsidRPr="00913935">
        <w:rPr>
          <w:sz w:val="16"/>
        </w:rPr>
        <w:t xml:space="preserve"> (though Trump will not) </w:t>
      </w:r>
      <w:r w:rsidRPr="00913935">
        <w:rPr>
          <w:rStyle w:val="StyleBoldUnderline"/>
        </w:rPr>
        <w:t>because it will consolidate her support among liberal Democrats</w:t>
      </w:r>
      <w:r w:rsidRPr="00913935">
        <w:rPr>
          <w:sz w:val="16"/>
        </w:rPr>
        <w:t>, who now rank climate change, clean energy and broad environmental protections as three of their top eight campaign issues, according to his data. Those who care about it most of all are supporters of Bernie Sanders — whom Clinton certainly needs to rally in the general election. “</w:t>
      </w:r>
      <w:r w:rsidRPr="00913935">
        <w:rPr>
          <w:rStyle w:val="StyleBoldUnderline"/>
        </w:rPr>
        <w:t>She has incentive to talk more about climate change</w:t>
      </w:r>
      <w:r w:rsidRPr="00913935">
        <w:rPr>
          <w:sz w:val="16"/>
        </w:rPr>
        <w:t xml:space="preserve">, and because we see that it’s such a stark difference between her and Trump, </w:t>
      </w:r>
      <w:r w:rsidRPr="00913935">
        <w:rPr>
          <w:rStyle w:val="StyleBoldUnderline"/>
        </w:rPr>
        <w:t>there may be political advantage there</w:t>
      </w:r>
      <w:r w:rsidRPr="00913935">
        <w:rPr>
          <w:sz w:val="16"/>
        </w:rPr>
        <w:t xml:space="preserve"> as well,” says Leiserowitz. </w:t>
      </w:r>
      <w:r w:rsidRPr="00913935">
        <w:rPr>
          <w:rStyle w:val="StyleBoldUnderline"/>
        </w:rPr>
        <w:t>Climate change is now a top issue that is “</w:t>
      </w:r>
      <w:r w:rsidRPr="00913935">
        <w:rPr>
          <w:rStyle w:val="Emphasis"/>
        </w:rPr>
        <w:t>uniting the progressive Democratic donor base</w:t>
      </w:r>
      <w:r w:rsidRPr="00913935">
        <w:rPr>
          <w:sz w:val="16"/>
        </w:rPr>
        <w:t xml:space="preserve">,” adds Betsy Taylor of Breakthrough Strategies &amp; Solutions, which focuses on the climate issue. It’s not just Leiserowitz’s research: A new survey from the Program for Public Consultation at the University of Maryland, for instance, questioned over 4,000 registered voters about climate change policies. Before asking voters for their opinion, the questioners first showed them a carefully researched presentation of the pros and cons of several aspects of the debate, such as the Clean Power Plan and the Paris climate agreement. It found that 70 percent of the public overall considers it either a very high or at least a somewhat high priority to cut down on greenhouse gas emissions, and even on the contentious Clean Power Plan, similar numbers were supportive after reading through the pro-con briefing on the issue. “Most people, </w:t>
      </w:r>
      <w:r w:rsidRPr="00913935">
        <w:rPr>
          <w:rStyle w:val="StyleBoldUnderline"/>
        </w:rPr>
        <w:t>even people who are supporters of Trump</w:t>
      </w:r>
      <w:r w:rsidRPr="00913935">
        <w:rPr>
          <w:sz w:val="16"/>
        </w:rPr>
        <w:t xml:space="preserve">, they </w:t>
      </w:r>
      <w:r w:rsidRPr="00913935">
        <w:rPr>
          <w:rStyle w:val="StyleBoldUnderline"/>
        </w:rPr>
        <w:t>do not have a view that this is not an issue</w:t>
      </w:r>
      <w:r w:rsidRPr="00913935">
        <w:rPr>
          <w:sz w:val="16"/>
        </w:rPr>
        <w:t xml:space="preserve">, not a problem, </w:t>
      </w:r>
      <w:r w:rsidRPr="00913935">
        <w:rPr>
          <w:rStyle w:val="StyleBoldUnderline"/>
        </w:rPr>
        <w:t>and nothing should be done about it</w:t>
      </w:r>
      <w:r w:rsidRPr="00913935">
        <w:rPr>
          <w:sz w:val="16"/>
        </w:rPr>
        <w:t xml:space="preserve">,” says Steven Kull, who led the research. “Most have the sense, ‘Well, maybe there’s some problem, maybe we should take some steps, it’s probably worth it, the cost is not that high.’ And another argument that’s very popular is, this is where the world economy is going, in this green direction, we should really be ahead of the curve on this.” Kull says that especially when you merge climate related concerns with air quality concerns, </w:t>
      </w:r>
      <w:r w:rsidRPr="00913935">
        <w:rPr>
          <w:rStyle w:val="StyleBoldUnderline"/>
        </w:rPr>
        <w:t xml:space="preserve">people are supportive of taking action. </w:t>
      </w:r>
      <w:r w:rsidRPr="00913935">
        <w:rPr>
          <w:sz w:val="16"/>
        </w:rPr>
        <w:t xml:space="preserve">And he notes that </w:t>
      </w:r>
      <w:r w:rsidRPr="00913935">
        <w:rPr>
          <w:rStyle w:val="Emphasis"/>
        </w:rPr>
        <w:t>even among Republicans and especially Independents</w:t>
      </w:r>
      <w:r w:rsidRPr="00913935">
        <w:rPr>
          <w:rStyle w:val="StyleBoldUnderline"/>
        </w:rPr>
        <w:t xml:space="preserve">, there are significant numbers of voters who care a lot about the issue. </w:t>
      </w:r>
      <w:r w:rsidRPr="00913935">
        <w:rPr>
          <w:sz w:val="16"/>
        </w:rPr>
        <w:t xml:space="preserve">“For Republicans, those saying that reducing greenhouse gases is a very high priority is 12 percent, while those saying it not a priority at all is 17 percent,” says Kull. “But for independents very high priority is 26 percent, while not at all a priority is 10 percent. Nationally very high is 34 percent and not at all is 9 percent.” Granted, </w:t>
      </w:r>
      <w:r w:rsidRPr="00913935">
        <w:rPr>
          <w:rStyle w:val="StyleBoldUnderline"/>
        </w:rPr>
        <w:t>all of this remains hypothetical, because we don’t yet know how Clinton might pursue her attack</w:t>
      </w:r>
      <w:r w:rsidRPr="00913935">
        <w:rPr>
          <w:sz w:val="16"/>
        </w:rPr>
        <w:t xml:space="preserve"> — although it may have already begun. On CBS’s “Face the Nation” Sunday, Clinton said of Trump, “When he says climate change is a Chinese hoax, what does that mean? Has he ever talked to a scientist, or is he just again assuming a slogan?”</w:t>
      </w:r>
    </w:p>
    <w:p w14:paraId="0AC53E77" w14:textId="77777777" w:rsidR="00913935" w:rsidRPr="00913935" w:rsidRDefault="00913935" w:rsidP="00913935">
      <w:pPr>
        <w:pStyle w:val="Heading4"/>
      </w:pPr>
      <w:r w:rsidRPr="00913935">
        <w:rPr>
          <w:b w:val="0"/>
        </w:rPr>
        <w:t>Making climate change a high profile issue gets Clinton votes</w:t>
      </w:r>
    </w:p>
    <w:p w14:paraId="4BFA130D" w14:textId="77777777" w:rsidR="00913935" w:rsidRPr="00913935" w:rsidRDefault="00913935" w:rsidP="00913935">
      <w:r w:rsidRPr="00913935">
        <w:rPr>
          <w:rStyle w:val="StyleStyleBold12pt"/>
        </w:rPr>
        <w:t xml:space="preserve">Murray 15 </w:t>
      </w:r>
      <w:r w:rsidRPr="00913935">
        <w:t>[James Murray (editor-in-chief of BusinessGreen), 7-31-2015, "US swing state voters back climate action ," BusinessGreen, http://www.businessgreen.com/bg/news/2420222/us-swing-state-voters-back-climate-action]</w:t>
      </w:r>
    </w:p>
    <w:p w14:paraId="53B9BFED" w14:textId="77777777" w:rsidR="00913935" w:rsidRPr="00913935" w:rsidRDefault="00913935" w:rsidP="00913935">
      <w:pPr>
        <w:rPr>
          <w:rStyle w:val="StyleBoldUnderline"/>
        </w:rPr>
      </w:pPr>
      <w:r w:rsidRPr="00913935">
        <w:rPr>
          <w:rStyle w:val="StyleBoldUnderline"/>
        </w:rPr>
        <w:t>Polling shows strong support for clean energy investment</w:t>
      </w:r>
      <w:r w:rsidRPr="00913935">
        <w:rPr>
          <w:sz w:val="16"/>
        </w:rPr>
        <w:t xml:space="preserve">, as NGOs argue Clean Power Plan can resist 'barrage of litigation' Just days after Hillary </w:t>
      </w:r>
      <w:r w:rsidRPr="00913935">
        <w:rPr>
          <w:rStyle w:val="StyleBoldUnderline"/>
        </w:rPr>
        <w:t>Clinton</w:t>
      </w:r>
      <w:r w:rsidRPr="00913935">
        <w:rPr>
          <w:sz w:val="16"/>
        </w:rPr>
        <w:t xml:space="preserve"> revealed ambitious plans to ensure the US generates enough power for every American </w:t>
      </w:r>
      <w:r w:rsidRPr="00913935">
        <w:rPr>
          <w:sz w:val="16"/>
        </w:rPr>
        <w:lastRenderedPageBreak/>
        <w:t xml:space="preserve">home by 2027, new polling suggests her </w:t>
      </w:r>
      <w:r w:rsidRPr="00913935">
        <w:rPr>
          <w:rStyle w:val="Emphasis"/>
        </w:rPr>
        <w:t>campaign is likely to benefit from</w:t>
      </w:r>
      <w:r w:rsidRPr="00913935">
        <w:rPr>
          <w:rStyle w:val="StyleBoldUnderline"/>
        </w:rPr>
        <w:t xml:space="preserve"> </w:t>
      </w:r>
      <w:r w:rsidRPr="00913935">
        <w:rPr>
          <w:sz w:val="16"/>
        </w:rPr>
        <w:t>the</w:t>
      </w:r>
      <w:r w:rsidRPr="00913935">
        <w:rPr>
          <w:rStyle w:val="StyleBoldUnderline"/>
        </w:rPr>
        <w:t xml:space="preserve"> </w:t>
      </w:r>
      <w:r w:rsidRPr="00913935">
        <w:rPr>
          <w:rStyle w:val="Emphasis"/>
        </w:rPr>
        <w:t>high profile commitment to climate action.</w:t>
      </w:r>
      <w:r w:rsidRPr="00913935">
        <w:rPr>
          <w:rStyle w:val="StyleBoldUnderline"/>
        </w:rPr>
        <w:t xml:space="preserve"> The results of a survey </w:t>
      </w:r>
      <w:r w:rsidRPr="00913935">
        <w:rPr>
          <w:sz w:val="16"/>
        </w:rPr>
        <w:t xml:space="preserve">of over 2,000 likely </w:t>
      </w:r>
      <w:r w:rsidRPr="00913935">
        <w:rPr>
          <w:rStyle w:val="StyleBoldUnderline"/>
        </w:rPr>
        <w:t xml:space="preserve">voters in eight </w:t>
      </w:r>
      <w:r w:rsidRPr="00913935">
        <w:rPr>
          <w:rStyle w:val="Emphasis"/>
        </w:rPr>
        <w:t>swing states</w:t>
      </w:r>
      <w:r w:rsidRPr="00913935">
        <w:rPr>
          <w:sz w:val="16"/>
        </w:rPr>
        <w:t xml:space="preserve"> was published yesterday by NextGen Climate, the campaign group set up by investor and philanthropist Tom Steyer to </w:t>
      </w:r>
      <w:r w:rsidRPr="00913935">
        <w:rPr>
          <w:rStyle w:val="StyleBoldUnderline"/>
        </w:rPr>
        <w:t>pressure US politicians into embracing more ambitious climate policies. It revealed 70 per cent of respondents had a favourable reaction to a proposal to source at least half of US energy from clean sources by 2030</w:t>
      </w:r>
      <w:r w:rsidRPr="00913935">
        <w:rPr>
          <w:sz w:val="16"/>
        </w:rPr>
        <w:t xml:space="preserve">, while </w:t>
      </w:r>
      <w:r w:rsidRPr="00913935">
        <w:rPr>
          <w:rStyle w:val="Emphasis"/>
        </w:rPr>
        <w:t>61 per cent said they were more likely to vote for a candidate that backed such a goal</w:t>
      </w:r>
      <w:r w:rsidRPr="00913935">
        <w:rPr>
          <w:rStyle w:val="StyleBoldUnderline"/>
        </w:rPr>
        <w:t xml:space="preserve">. </w:t>
      </w:r>
      <w:r w:rsidRPr="00913935">
        <w:rPr>
          <w:sz w:val="16"/>
        </w:rPr>
        <w:t xml:space="preserve">The poll, which was conducted in Colorado, Florida, Iowa, Nevada, New Hampshire, North Carolina, Ohio and Wisconsin, also revealed only 14 per cent of voters would be less likely to vote for a candidate who signed up to such a target. Significantly, </w:t>
      </w:r>
      <w:r w:rsidRPr="00913935">
        <w:rPr>
          <w:rStyle w:val="StyleBoldUnderline"/>
        </w:rPr>
        <w:t>69 per cent of independents and 54 per cent of Republicans expressed support for the proposed target.</w:t>
      </w:r>
    </w:p>
    <w:p w14:paraId="1804B7A6" w14:textId="77777777" w:rsidR="00913935" w:rsidRPr="00913935" w:rsidRDefault="00913935" w:rsidP="00913935"/>
    <w:p w14:paraId="080618E6" w14:textId="77777777" w:rsidR="00913935" w:rsidRPr="00913935" w:rsidRDefault="00913935" w:rsidP="00913935">
      <w:pPr>
        <w:pStyle w:val="Heading4"/>
      </w:pPr>
      <w:r w:rsidRPr="00913935">
        <w:rPr>
          <w:b w:val="0"/>
        </w:rPr>
        <w:t>Swing states vote for climate action</w:t>
      </w:r>
    </w:p>
    <w:p w14:paraId="6CF5EEDE" w14:textId="77777777" w:rsidR="00913935" w:rsidRPr="00913935" w:rsidRDefault="00913935" w:rsidP="00913935">
      <w:r w:rsidRPr="00913935">
        <w:rPr>
          <w:rStyle w:val="StyleStyleBold12pt"/>
        </w:rPr>
        <w:t xml:space="preserve">Atkin 15 </w:t>
      </w:r>
      <w:r w:rsidRPr="00913935">
        <w:t>[Emily Atkin, 6-28-2015, "In Swing States, Voters Want Action On Climate Change," ThinkProgress, http://thinkprogress.org/climate/2015/07/24/3684195/swing-state-climate-poll/]</w:t>
      </w:r>
    </w:p>
    <w:p w14:paraId="31D9A725" w14:textId="77777777" w:rsidR="00913935" w:rsidRPr="00913935" w:rsidRDefault="00913935" w:rsidP="00913935">
      <w:pPr>
        <w:rPr>
          <w:sz w:val="16"/>
        </w:rPr>
      </w:pPr>
      <w:r w:rsidRPr="00913935">
        <w:rPr>
          <w:rStyle w:val="StyleBoldUnderline"/>
        </w:rPr>
        <w:t xml:space="preserve">If Republican presidential candidates are looking to </w:t>
      </w:r>
      <w:r w:rsidRPr="00913935">
        <w:rPr>
          <w:rStyle w:val="Emphasis"/>
        </w:rPr>
        <w:t>win votes in key swing states</w:t>
      </w:r>
      <w:r w:rsidRPr="00913935">
        <w:rPr>
          <w:rStyle w:val="StyleBoldUnderline"/>
        </w:rPr>
        <w:t xml:space="preserve">, they may want to change their tone on climate change. </w:t>
      </w:r>
      <w:r w:rsidRPr="00913935">
        <w:rPr>
          <w:sz w:val="16"/>
        </w:rPr>
        <w:t xml:space="preserve">A poll released Thursday by Quinnipiac University found that </w:t>
      </w:r>
      <w:r w:rsidRPr="00913935">
        <w:rPr>
          <w:rStyle w:val="StyleBoldUnderline"/>
        </w:rPr>
        <w:t>a majority of voters in Colorado, Iowa, and Virginia agree</w:t>
      </w:r>
      <w:r w:rsidRPr="00913935">
        <w:rPr>
          <w:sz w:val="16"/>
        </w:rPr>
        <w:t xml:space="preserve"> with Pope Francis </w:t>
      </w:r>
      <w:r w:rsidRPr="00913935">
        <w:rPr>
          <w:rStyle w:val="StyleBoldUnderline"/>
        </w:rPr>
        <w:t>that the world should increase efforts to combat the phenomenon</w:t>
      </w:r>
      <w:r w:rsidRPr="00913935">
        <w:rPr>
          <w:sz w:val="16"/>
        </w:rPr>
        <w:t xml:space="preserve">, which scientists say is caused by carbon emissions. </w:t>
      </w:r>
      <w:r w:rsidRPr="00913935">
        <w:rPr>
          <w:rStyle w:val="Emphasis"/>
        </w:rPr>
        <w:t>Those voters also overwhelmingly believe that climate change is caused by human activity,</w:t>
      </w:r>
      <w:r w:rsidRPr="00913935">
        <w:rPr>
          <w:rStyle w:val="StyleBoldUnderline"/>
        </w:rPr>
        <w:t xml:space="preserve"> a fact that many Republican presidential candidates have so far been wary to</w:t>
      </w:r>
      <w:r w:rsidRPr="00913935">
        <w:rPr>
          <w:sz w:val="16"/>
        </w:rPr>
        <w:t xml:space="preserve"> address or </w:t>
      </w:r>
      <w:r w:rsidRPr="00913935">
        <w:rPr>
          <w:rStyle w:val="StyleBoldUnderline"/>
        </w:rPr>
        <w:t>accept</w:t>
      </w:r>
      <w:r w:rsidRPr="00913935">
        <w:rPr>
          <w:sz w:val="16"/>
        </w:rPr>
        <w:t xml:space="preserve">. </w:t>
      </w:r>
      <w:r w:rsidRPr="00913935">
        <w:rPr>
          <w:rStyle w:val="StyleBoldUnderline"/>
        </w:rPr>
        <w:t xml:space="preserve">Each of the three states’ voters agreed that climate action is needed by approximately 2-1 margins, with </w:t>
      </w:r>
      <w:r w:rsidRPr="00913935">
        <w:rPr>
          <w:sz w:val="16"/>
        </w:rPr>
        <w:t>anywhere from</w:t>
      </w:r>
      <w:r w:rsidRPr="00913935">
        <w:rPr>
          <w:rStyle w:val="StyleBoldUnderline"/>
        </w:rPr>
        <w:t xml:space="preserve"> 62 to 65 percent of voters agreeing</w:t>
      </w:r>
      <w:r w:rsidRPr="00913935">
        <w:rPr>
          <w:sz w:val="16"/>
        </w:rPr>
        <w:t xml:space="preserve"> and 25 to 31 percent disagreeing, depending on the state. Those wide margins were largely decided by Democrats and politically independent voters, who agreed that climate action is important by wide margins in all three states. Democrats had particularly wide margins, with almost all self-identified Democrats saying that climate action should be a priority. </w:t>
      </w:r>
      <w:r w:rsidRPr="00913935">
        <w:rPr>
          <w:rStyle w:val="StyleBoldUnderline"/>
        </w:rPr>
        <w:t xml:space="preserve">In Colorado, 93 percent agreed, as did 90 percent of Iowa Democrats and 84 percent of Virginia Democrats. </w:t>
      </w:r>
      <w:r w:rsidRPr="00913935">
        <w:rPr>
          <w:sz w:val="16"/>
        </w:rPr>
        <w:t xml:space="preserve">But a good deal of Republicans also agreed with Pope Francis’ call to do more on climate. In all three swing states, </w:t>
      </w:r>
      <w:r w:rsidRPr="00913935">
        <w:rPr>
          <w:rStyle w:val="StyleBoldUnderline"/>
        </w:rPr>
        <w:t>Republicans disagreed</w:t>
      </w:r>
      <w:r w:rsidRPr="00913935">
        <w:rPr>
          <w:sz w:val="16"/>
        </w:rPr>
        <w:t xml:space="preserve"> that climate action is important, </w:t>
      </w:r>
      <w:r w:rsidRPr="00913935">
        <w:rPr>
          <w:rStyle w:val="StyleBoldUnderline"/>
        </w:rPr>
        <w:t>but by drastically closer margins</w:t>
      </w:r>
      <w:r w:rsidRPr="00913935">
        <w:rPr>
          <w:sz w:val="16"/>
        </w:rPr>
        <w:t xml:space="preserve"> than by which the Democrats agreed. In Iowa, only 44 percent of Republicans didn’t want action on climate change, while 40 percent did. Similarly, only 46 percent of Virginia Republicans disagreed, as did 53 percent of Colorado Republicans. However, voters were all around reluctant to say that climate change is a moral issue, which runs contrary to the rhetoric frequently used by both Pope Francis and President Obama to defend climate action. Both leaders have argued that the detrimental impacts of climate change fall disproportionately on the poor, particularly those living in developing countries. In Iowa and Virginia, 50 percent of voters said climate change is not a moral issue, while 44 percent said that it is. In Colorado, voters said climate change was not a moral issue by a 57-41 percent margin. But even if morality is not the reason</w:t>
      </w:r>
      <w:r w:rsidRPr="00913935">
        <w:rPr>
          <w:rStyle w:val="StyleBoldUnderline"/>
        </w:rPr>
        <w:t xml:space="preserve">, </w:t>
      </w:r>
      <w:r w:rsidRPr="00913935">
        <w:rPr>
          <w:rStyle w:val="Emphasis"/>
        </w:rPr>
        <w:t>voters in those three swing states still do want action on climate change</w:t>
      </w:r>
      <w:r w:rsidRPr="00913935">
        <w:rPr>
          <w:sz w:val="16"/>
        </w:rPr>
        <w:t xml:space="preserve">, if the poll is any indication. </w:t>
      </w:r>
      <w:r w:rsidRPr="00913935">
        <w:rPr>
          <w:rStyle w:val="StyleBoldUnderline"/>
        </w:rPr>
        <w:t>That could present a challenge to many high-profile Republican candidates who are still reluctant to accept the overwhelming scientific evidence that climate change is real, harmful, and caused by humans.</w:t>
      </w:r>
      <w:r w:rsidRPr="00913935">
        <w:rPr>
          <w:sz w:val="16"/>
        </w:rPr>
        <w:t xml:space="preserve"> Marco Rubio has said “there’s no consensus” on the science; Ted Cruz has compared climate scientists to “flat-Earthers;” and Rand Paul has said the idea that humans cause climate change is “alarmist stuff.” Jeb Bush also recently called the idea that there’s a scientific consensus on climate change “intellectual arrogance,” though 97 percent of actively publishing researchers agree with the idea.</w:t>
      </w:r>
    </w:p>
    <w:p w14:paraId="05EE10E2" w14:textId="77777777" w:rsidR="00913935" w:rsidRPr="00913935" w:rsidRDefault="00913935" w:rsidP="00913935"/>
    <w:p w14:paraId="190A6ACC" w14:textId="77777777" w:rsidR="00913935" w:rsidRPr="00913935" w:rsidRDefault="00913935" w:rsidP="00913935">
      <w:pPr>
        <w:pStyle w:val="Heading3"/>
      </w:pPr>
      <w:r w:rsidRPr="00913935">
        <w:lastRenderedPageBreak/>
        <w:t>Trade Link Turn</w:t>
      </w:r>
    </w:p>
    <w:p w14:paraId="3FAFCC88" w14:textId="77777777" w:rsidR="00913935" w:rsidRPr="00913935" w:rsidRDefault="00913935" w:rsidP="00913935">
      <w:pPr>
        <w:pStyle w:val="Heading4"/>
      </w:pPr>
      <w:r w:rsidRPr="00913935">
        <w:t>Increasing trade with China causes votes to switch to Democrat</w:t>
      </w:r>
    </w:p>
    <w:p w14:paraId="56464EA1" w14:textId="77777777" w:rsidR="00913935" w:rsidRPr="00913935" w:rsidRDefault="00913935" w:rsidP="00913935">
      <w:r w:rsidRPr="00913935">
        <w:rPr>
          <w:rStyle w:val="StyleStyleBold12pt"/>
        </w:rPr>
        <w:t xml:space="preserve">Thoma 16 </w:t>
      </w:r>
      <w:r w:rsidRPr="00913935">
        <w:t>[Mark Thoma, macroeconomist and time-series econometrician at the University of Oregon, 4-26-2016, "How will global trade affect the U.S. elections?," CBS News, http://www.cbsnews.com/news/how-will-global-trade-affect-the-u-s-elections/]</w:t>
      </w:r>
    </w:p>
    <w:p w14:paraId="62434C6E" w14:textId="77777777" w:rsidR="00913935" w:rsidRPr="00913935" w:rsidRDefault="00913935" w:rsidP="00913935">
      <w:pPr>
        <w:rPr>
          <w:rStyle w:val="StyleBoldUnderline"/>
        </w:rPr>
      </w:pPr>
      <w:r w:rsidRPr="00913935">
        <w:rPr>
          <w:sz w:val="16"/>
        </w:rPr>
        <w:t xml:space="preserve">In textbook economic models, adjusting to changes in the economy is deceptively simple. If the labor market suffers a "shock" due, for example, to increased globalization, it adjusts quickly to restore full employment. In the real world, it doesn't happen like this. It takes time for workers to find new jobs, if they can find them. New businesses and new job openings at existing businesses aren't created instantaneously. And wage adjustments, which create the incentives for workers to move and new jobs to be created, don't happen as fast as the textbooks generally assume. And now, </w:t>
      </w:r>
      <w:r w:rsidRPr="00913935">
        <w:rPr>
          <w:rStyle w:val="StyleBoldUnderline"/>
        </w:rPr>
        <w:t>the effect of international trade and globalization has become a big issue in the presidential campaign.</w:t>
      </w:r>
      <w:r w:rsidRPr="00913935">
        <w:rPr>
          <w:sz w:val="16"/>
        </w:rPr>
        <w:t xml:space="preserve"> Recent research showing that a large number of manufacturing jobs have been lost to China helps explain why. But what evidence shows that </w:t>
      </w:r>
      <w:r w:rsidRPr="00913935">
        <w:rPr>
          <w:rStyle w:val="Emphasis"/>
        </w:rPr>
        <w:t>trade with China actually changes voting behavior</w:t>
      </w:r>
      <w:r w:rsidRPr="00913935">
        <w:rPr>
          <w:sz w:val="16"/>
          <w:szCs w:val="16"/>
        </w:rPr>
        <w:t xml:space="preserve">? </w:t>
      </w:r>
      <w:r w:rsidRPr="00913935">
        <w:rPr>
          <w:rStyle w:val="StyleBoldUnderline"/>
        </w:rPr>
        <w:t>A recent paper from the National Bureaus of Economic Research</w:t>
      </w:r>
      <w:r w:rsidRPr="00913935">
        <w:rPr>
          <w:sz w:val="16"/>
        </w:rPr>
        <w:t xml:space="preserve"> attempts to answer this question. The research </w:t>
      </w:r>
      <w:r w:rsidRPr="00913935">
        <w:rPr>
          <w:rStyle w:val="StyleBoldUnderline"/>
        </w:rPr>
        <w:t xml:space="preserve">compares voting patterns in regions in the U.S. with different degrees of exposure to changes in trade policy. It focused on </w:t>
      </w:r>
      <w:r w:rsidRPr="00913935">
        <w:rPr>
          <w:rStyle w:val="Emphasis"/>
        </w:rPr>
        <w:t>how voting changed after China was granted "permanent normal trading relations"</w:t>
      </w:r>
      <w:r w:rsidRPr="00913935">
        <w:rPr>
          <w:rStyle w:val="StyleBoldUnderline"/>
        </w:rPr>
        <w:t xml:space="preserve"> </w:t>
      </w:r>
      <w:r w:rsidRPr="00913935">
        <w:rPr>
          <w:sz w:val="16"/>
        </w:rPr>
        <w:t xml:space="preserve">in October 2000. Granting China this status removed the risk each year that imports from it would be subject to increased tariffs, a risk that discouraged U.S. firms from locating in China with the intent of exporting goods to the U.S. market and discouraged Chinese firms from entering U.S. markets. As the following two figures from the paper show, the result was a large increase in imports from China and a large decline in manufacturing employment. However, </w:t>
      </w:r>
      <w:r w:rsidRPr="00913935">
        <w:rPr>
          <w:rStyle w:val="StyleBoldUnderline"/>
        </w:rPr>
        <w:t>these effects did not hit all areas of the U.S. equally, and that allowed the researchers to identify differences in voting patterns due to the granting of permanent normal trading relations with China.</w:t>
      </w:r>
      <w:r w:rsidRPr="00913935">
        <w:rPr>
          <w:sz w:val="16"/>
        </w:rPr>
        <w:t xml:space="preserve"> The paper analyzed votes at the county level and focused on Congressional elections because of their frequency (every two years) and because Congressional representatives represent smaller geographic regions than senators or presidents and hence are expected to be more responsive to their constituents' desires. Two key findings emerged from this research. First, </w:t>
      </w:r>
      <w:r w:rsidRPr="00913935">
        <w:rPr>
          <w:rStyle w:val="Emphasis"/>
        </w:rPr>
        <w:t>"U.S. counties more exposed to increased competition from China experience increases in the share of votes cast for Democrats</w:t>
      </w:r>
      <w:r w:rsidRPr="00913935">
        <w:rPr>
          <w:sz w:val="16"/>
        </w:rPr>
        <w:t xml:space="preserve"> in Congressional elections, </w:t>
      </w:r>
      <w:r w:rsidRPr="00913935">
        <w:rPr>
          <w:rStyle w:val="StyleBoldUnderline"/>
        </w:rPr>
        <w:t xml:space="preserve">along with </w:t>
      </w:r>
      <w:r w:rsidRPr="00913935">
        <w:rPr>
          <w:rStyle w:val="Emphasis"/>
        </w:rPr>
        <w:t>increases in the probability that a Democrat represents a county</w:t>
      </w:r>
      <w:r w:rsidRPr="00913935">
        <w:rPr>
          <w:rStyle w:val="StyleBoldUnderline"/>
        </w:rPr>
        <w:t xml:space="preserve"> and the probability of a county </w:t>
      </w:r>
      <w:r w:rsidRPr="00913935">
        <w:rPr>
          <w:rStyle w:val="Emphasis"/>
        </w:rPr>
        <w:t>switching from a Republican to a Democrat</w:t>
      </w:r>
      <w:r w:rsidRPr="00913935">
        <w:rPr>
          <w:rStyle w:val="StyleBoldUnderline"/>
        </w:rPr>
        <w:t xml:space="preserve"> </w:t>
      </w:r>
      <w:r w:rsidRPr="00913935">
        <w:rPr>
          <w:sz w:val="16"/>
        </w:rPr>
        <w:t xml:space="preserve">Representative." Second, </w:t>
      </w:r>
      <w:r w:rsidRPr="00913935">
        <w:rPr>
          <w:rStyle w:val="StyleBoldUnderline"/>
        </w:rPr>
        <w:t>the explanation for that voting pattern appears to be that "Democrats are more likely to support policies that limit import competition and that provide economic assistance that may benefit workers adversely affected by trade competition."</w:t>
      </w:r>
    </w:p>
    <w:p w14:paraId="4AD7FEE9" w14:textId="77777777" w:rsidR="00913935" w:rsidRPr="00913935" w:rsidRDefault="00913935" w:rsidP="00913935">
      <w:pPr>
        <w:pStyle w:val="Heading3"/>
      </w:pPr>
      <w:r w:rsidRPr="00913935">
        <w:lastRenderedPageBreak/>
        <w:t>Not Tied to Clinton</w:t>
      </w:r>
    </w:p>
    <w:p w14:paraId="5B5B2083" w14:textId="77777777" w:rsidR="00913935" w:rsidRPr="00913935" w:rsidRDefault="00913935" w:rsidP="00913935">
      <w:pPr>
        <w:pStyle w:val="Heading4"/>
      </w:pPr>
      <w:r w:rsidRPr="00913935">
        <w:t xml:space="preserve">GOP can’t cast Clinton as soft on China </w:t>
      </w:r>
    </w:p>
    <w:p w14:paraId="51FB22B2" w14:textId="77777777" w:rsidR="00913935" w:rsidRPr="00913935" w:rsidRDefault="00913935" w:rsidP="00913935">
      <w:r w:rsidRPr="00913935">
        <w:rPr>
          <w:rStyle w:val="StyleStyleBold12pt"/>
        </w:rPr>
        <w:t>Sanger 15</w:t>
      </w:r>
      <w:r w:rsidRPr="00913935">
        <w:t xml:space="preserve"> (David, Staff @ NYT, "China’s Vulnerability Is a Test for U.S. Presidential Candidates," 8/28, http://www.nytimes.com/2015/08/29/us/politics/chinas-vulnerability-is-a-test-for-us-presidential-candidates.html)</w:t>
      </w:r>
    </w:p>
    <w:p w14:paraId="2A6EF017" w14:textId="77777777" w:rsidR="00913935" w:rsidRPr="00913935" w:rsidRDefault="00913935" w:rsidP="00913935">
      <w:pPr>
        <w:rPr>
          <w:sz w:val="16"/>
        </w:rPr>
      </w:pPr>
      <w:r w:rsidRPr="00913935">
        <w:rPr>
          <w:sz w:val="16"/>
        </w:rPr>
        <w:t xml:space="preserve">Rightly or wrongly, Mrs. </w:t>
      </w:r>
      <w:r w:rsidRPr="00913935">
        <w:rPr>
          <w:rStyle w:val="StyleBoldUnderline"/>
        </w:rPr>
        <w:t>Clinton is considered to be more confrontational with the Chinese than</w:t>
      </w:r>
      <w:r w:rsidRPr="00913935">
        <w:rPr>
          <w:sz w:val="16"/>
        </w:rPr>
        <w:t xml:space="preserve"> Mr. </w:t>
      </w:r>
      <w:r w:rsidRPr="00913935">
        <w:rPr>
          <w:rStyle w:val="StyleBoldUnderline"/>
        </w:rPr>
        <w:t>Obama</w:t>
      </w:r>
      <w:r w:rsidRPr="00913935">
        <w:rPr>
          <w:sz w:val="16"/>
        </w:rPr>
        <w:t xml:space="preserve">, after a famous flare-up with her Chinese counterpart over the country’s territorial claims. </w:t>
      </w:r>
      <w:r w:rsidRPr="00913935">
        <w:rPr>
          <w:rStyle w:val="StyleBoldUnderline"/>
        </w:rPr>
        <w:t>As a result</w:t>
      </w:r>
      <w:r w:rsidRPr="00913935">
        <w:rPr>
          <w:sz w:val="16"/>
        </w:rPr>
        <w:t xml:space="preserve">, the </w:t>
      </w:r>
      <w:r w:rsidRPr="00913935">
        <w:rPr>
          <w:rStyle w:val="Emphasis"/>
        </w:rPr>
        <w:t>Republicans know that</w:t>
      </w:r>
      <w:r w:rsidRPr="00913935">
        <w:rPr>
          <w:sz w:val="16"/>
        </w:rPr>
        <w:t xml:space="preserve"> if Mrs. Clinton emerges as the Democratic nominee, </w:t>
      </w:r>
      <w:r w:rsidRPr="00913935">
        <w:rPr>
          <w:rStyle w:val="Emphasis"/>
        </w:rPr>
        <w:t>it will be difficult to cast her as soft on China</w:t>
      </w:r>
      <w:r w:rsidRPr="00913935">
        <w:rPr>
          <w:sz w:val="16"/>
        </w:rPr>
        <w:t xml:space="preserve">. </w:t>
      </w:r>
      <w:r w:rsidRPr="00913935">
        <w:rPr>
          <w:rStyle w:val="StyleBoldUnderline"/>
        </w:rPr>
        <w:t>A bigger problem may be in their own party. The American opening to China was a Republican president’s project</w:t>
      </w:r>
      <w:r w:rsidRPr="00913935">
        <w:rPr>
          <w:sz w:val="16"/>
        </w:rPr>
        <w:t xml:space="preserve">. It is considered one of the greatest accomplishments of Richard M. Nixon’s checkered presidency, and </w:t>
      </w:r>
      <w:r w:rsidRPr="00913935">
        <w:rPr>
          <w:rStyle w:val="StyleBoldUnderline"/>
        </w:rPr>
        <w:t>today’s mainline Republican foreign policy establishment takes a very nuanced view of balancing Chinese power</w:t>
      </w:r>
      <w:r w:rsidRPr="00913935">
        <w:rPr>
          <w:sz w:val="16"/>
        </w:rPr>
        <w:t xml:space="preserve">. Whoever emerges from the scrum of 17 Republican candidates will seek the wisdom — and the endorsement — of Henry A. </w:t>
      </w:r>
      <w:r w:rsidRPr="00913935">
        <w:rPr>
          <w:rStyle w:val="StyleBoldUnderline"/>
        </w:rPr>
        <w:t>Kissinger</w:t>
      </w:r>
      <w:r w:rsidRPr="00913935">
        <w:rPr>
          <w:sz w:val="16"/>
        </w:rPr>
        <w:t xml:space="preserve">, Mr. Nixon’s national security adviser and secretary of state, and at 92 still </w:t>
      </w:r>
      <w:r w:rsidRPr="00913935">
        <w:rPr>
          <w:rStyle w:val="StyleBoldUnderline"/>
        </w:rPr>
        <w:t>the party’s greatest foreign policy mind</w:t>
      </w:r>
      <w:r w:rsidRPr="00913935">
        <w:rPr>
          <w:sz w:val="16"/>
        </w:rPr>
        <w:t xml:space="preserve">. The </w:t>
      </w:r>
      <w:r w:rsidRPr="00913935">
        <w:rPr>
          <w:rStyle w:val="StyleBoldUnderline"/>
        </w:rPr>
        <w:t>architect of the American relationship with Beijing,</w:t>
      </w:r>
      <w:r w:rsidRPr="00913935">
        <w:rPr>
          <w:sz w:val="16"/>
        </w:rPr>
        <w:t xml:space="preserve"> who four years ago published a book on America’s dealings with China, </w:t>
      </w:r>
      <w:r w:rsidRPr="00913935">
        <w:rPr>
          <w:rStyle w:val="Emphasis"/>
        </w:rPr>
        <w:t>is not one</w:t>
      </w:r>
      <w:r w:rsidRPr="00913935">
        <w:rPr>
          <w:rStyle w:val="StyleBoldUnderline"/>
        </w:rPr>
        <w:t xml:space="preserve"> to call for cutting off relationships with Beijing</w:t>
      </w:r>
      <w:r w:rsidRPr="00913935">
        <w:rPr>
          <w:sz w:val="16"/>
        </w:rPr>
        <w:t>.</w:t>
      </w:r>
    </w:p>
    <w:p w14:paraId="7CFD6BA2" w14:textId="77777777" w:rsidR="00913935" w:rsidRPr="00913935" w:rsidRDefault="00913935" w:rsidP="00913935"/>
    <w:p w14:paraId="2117186B" w14:textId="77777777" w:rsidR="00913935" w:rsidRPr="00913935" w:rsidRDefault="00913935" w:rsidP="00913935">
      <w:pPr>
        <w:pStyle w:val="Heading3"/>
      </w:pPr>
      <w:r w:rsidRPr="00913935">
        <w:lastRenderedPageBreak/>
        <w:t>No Swing Voters</w:t>
      </w:r>
    </w:p>
    <w:p w14:paraId="0E109060" w14:textId="77777777" w:rsidR="00913935" w:rsidRPr="00913935" w:rsidRDefault="00913935" w:rsidP="00913935">
      <w:pPr>
        <w:pStyle w:val="Heading4"/>
      </w:pPr>
      <w:r w:rsidRPr="00913935">
        <w:t>No swing voters – they’re unicorns</w:t>
      </w:r>
    </w:p>
    <w:p w14:paraId="2C7F5BA3" w14:textId="77777777" w:rsidR="00913935" w:rsidRPr="00913935" w:rsidRDefault="00913935" w:rsidP="00913935">
      <w:r w:rsidRPr="00913935">
        <w:rPr>
          <w:rStyle w:val="StyleStyleBold12pt"/>
        </w:rPr>
        <w:t xml:space="preserve">Grier 15 </w:t>
      </w:r>
      <w:r w:rsidRPr="00913935">
        <w:t>[Peter Grier (Washington editor for CSM), 12-13-2015, "Why swing voters are vanishing from US politics ," Christian Science Monitor, http://www.csmonitor.com/USA/Politics/2015/1213/Why-swing-voters-are-vanishing-from-US-politics]</w:t>
      </w:r>
    </w:p>
    <w:p w14:paraId="2CEB4EDD" w14:textId="77777777" w:rsidR="00913935" w:rsidRPr="00913935" w:rsidRDefault="00913935" w:rsidP="00913935">
      <w:pPr>
        <w:rPr>
          <w:sz w:val="16"/>
        </w:rPr>
      </w:pPr>
      <w:r w:rsidRPr="00913935">
        <w:rPr>
          <w:sz w:val="16"/>
        </w:rPr>
        <w:t xml:space="preserve">Here’s a prediction about the 2016 presidential election that’s almost certain to come true: Generally speaking, </w:t>
      </w:r>
      <w:r w:rsidRPr="00913935">
        <w:rPr>
          <w:rStyle w:val="StyleBoldUnderline"/>
        </w:rPr>
        <w:t>swing voters won’t. Swing</w:t>
      </w:r>
      <w:r w:rsidRPr="00913935">
        <w:rPr>
          <w:sz w:val="16"/>
        </w:rPr>
        <w:t xml:space="preserve">, that is. Float. Change their preference. Vote for the Republican if they voted for President Obama in 2012. Vote for the Democrat if they pulled the lever for Mitt Romney last time out. That’s because </w:t>
      </w:r>
      <w:r w:rsidRPr="00913935">
        <w:rPr>
          <w:rStyle w:val="StyleBoldUnderline"/>
        </w:rPr>
        <w:t>the U</w:t>
      </w:r>
      <w:r w:rsidRPr="00913935">
        <w:rPr>
          <w:sz w:val="16"/>
        </w:rPr>
        <w:t xml:space="preserve">nited </w:t>
      </w:r>
      <w:r w:rsidRPr="00913935">
        <w:rPr>
          <w:rStyle w:val="StyleBoldUnderline"/>
        </w:rPr>
        <w:t>S</w:t>
      </w:r>
      <w:r w:rsidRPr="00913935">
        <w:rPr>
          <w:sz w:val="16"/>
        </w:rPr>
        <w:t xml:space="preserve">tates </w:t>
      </w:r>
      <w:r w:rsidRPr="00913935">
        <w:rPr>
          <w:rStyle w:val="StyleBoldUnderline"/>
        </w:rPr>
        <w:t xml:space="preserve">is becoming a country where no one changes his or her mind about presidential politics. </w:t>
      </w:r>
      <w:r w:rsidRPr="00913935">
        <w:rPr>
          <w:rStyle w:val="Emphasis"/>
        </w:rPr>
        <w:t>Voters are increasingly divided into reliably partisan camps</w:t>
      </w:r>
      <w:r w:rsidRPr="00913935">
        <w:rPr>
          <w:rStyle w:val="StyleBoldUnderline"/>
        </w:rPr>
        <w:t xml:space="preserve">. Those swing voters pundits love to talk about? They’re </w:t>
      </w:r>
      <w:r w:rsidRPr="00913935">
        <w:rPr>
          <w:rStyle w:val="Emphasis"/>
        </w:rPr>
        <w:t>mythical creatures, unicorns</w:t>
      </w:r>
      <w:r w:rsidRPr="00913935">
        <w:t xml:space="preserve">, </w:t>
      </w:r>
      <w:r w:rsidRPr="00913935">
        <w:rPr>
          <w:sz w:val="16"/>
          <w:szCs w:val="16"/>
        </w:rPr>
        <w:t>nothing but a flash of white in the forest at dusk. New</w:t>
      </w:r>
      <w:r w:rsidRPr="00913935">
        <w:rPr>
          <w:sz w:val="16"/>
        </w:rPr>
        <w:t xml:space="preserve"> research shows </w:t>
      </w:r>
      <w:r w:rsidRPr="00913935">
        <w:rPr>
          <w:rStyle w:val="StyleBoldUnderline"/>
        </w:rPr>
        <w:t xml:space="preserve">they’re now about 5 percent of the US electorate – the </w:t>
      </w:r>
      <w:r w:rsidRPr="00913935">
        <w:rPr>
          <w:rStyle w:val="Emphasis"/>
        </w:rPr>
        <w:t>lowest percentage ever recorded.</w:t>
      </w:r>
      <w:r w:rsidRPr="00913935">
        <w:rPr>
          <w:sz w:val="16"/>
        </w:rPr>
        <w:t xml:space="preserve"> Why such a static situation? It’s not because most Americans are in love with their choices. Fear and anger are likely causes of much of this sorting. </w:t>
      </w:r>
      <w:r w:rsidRPr="00913935">
        <w:rPr>
          <w:rStyle w:val="StyleBoldUnderline"/>
        </w:rPr>
        <w:t xml:space="preserve">Many voters aren’t so much trying to elect their candidates as block the ones from the other party, whom they see as a danger to the republic. </w:t>
      </w:r>
      <w:r w:rsidRPr="00913935">
        <w:rPr>
          <w:rStyle w:val="Emphasis"/>
        </w:rPr>
        <w:t>Negative partisanship</w:t>
      </w:r>
      <w:r w:rsidRPr="00913935">
        <w:rPr>
          <w:rStyle w:val="StyleBoldUnderline"/>
        </w:rPr>
        <w:t xml:space="preserve"> has become one of the strongest forces </w:t>
      </w:r>
      <w:r w:rsidRPr="00913935">
        <w:rPr>
          <w:sz w:val="16"/>
        </w:rPr>
        <w:t xml:space="preserve">in this particle physics theory of US politics. And that may be just fine with </w:t>
      </w:r>
      <w:r w:rsidRPr="00913935">
        <w:rPr>
          <w:rStyle w:val="StyleBoldUnderline"/>
        </w:rPr>
        <w:t>the two big parties</w:t>
      </w:r>
      <w:r w:rsidRPr="00913935">
        <w:rPr>
          <w:sz w:val="16"/>
        </w:rPr>
        <w:t xml:space="preserve"> that govern the nation. There’s evidence that they </w:t>
      </w:r>
      <w:r w:rsidRPr="00913935">
        <w:rPr>
          <w:rStyle w:val="StyleBoldUnderline"/>
        </w:rPr>
        <w:t>devote more attention to rallying committed supporters than reaching out to the uncommitted in presidential campaigns. They’ve been moving in that direction since 2000</w:t>
      </w:r>
      <w:r w:rsidRPr="00913935">
        <w:rPr>
          <w:sz w:val="16"/>
        </w:rPr>
        <w:t>, when the virtual dead heat between George W. Bush and Al Gore showed them – and the rest of the nation – how closely balanced Republicans and Democrats are. “</w:t>
      </w:r>
      <w:r w:rsidRPr="00913935">
        <w:rPr>
          <w:rStyle w:val="StyleBoldUnderline"/>
        </w:rPr>
        <w:t>Campaigns are changing their strategies to focus on the people who are at the ideological extremes rather than centrist voters</w:t>
      </w:r>
      <w:r w:rsidRPr="00913935">
        <w:rPr>
          <w:sz w:val="16"/>
        </w:rPr>
        <w:t xml:space="preserve">,” says Costas Panagopoulos, a political scientist at Fordham University in New York who’s researching the subject. “My sense is </w:t>
      </w:r>
      <w:r w:rsidRPr="00913935">
        <w:rPr>
          <w:rStyle w:val="StyleBoldUnderline"/>
        </w:rPr>
        <w:t>that’s operating in</w:t>
      </w:r>
      <w:r w:rsidRPr="00913935">
        <w:rPr>
          <w:sz w:val="16"/>
        </w:rPr>
        <w:t xml:space="preserve"> primaries as well as </w:t>
      </w:r>
      <w:r w:rsidRPr="00913935">
        <w:rPr>
          <w:rStyle w:val="StyleBoldUnderline"/>
        </w:rPr>
        <w:t>general elections.”</w:t>
      </w:r>
      <w:r w:rsidRPr="00913935">
        <w:rPr>
          <w:sz w:val="16"/>
        </w:rPr>
        <w:t xml:space="preserve"> Indeed, </w:t>
      </w:r>
      <w:r w:rsidRPr="00913935">
        <w:rPr>
          <w:rStyle w:val="StyleBoldUnderline"/>
        </w:rPr>
        <w:t xml:space="preserve">the decline of swing voting may help explain the partisan dynamics of this unusual presidential primary season, in which the ideological separation between the parties seems particularly wide. </w:t>
      </w:r>
      <w:r w:rsidRPr="00913935">
        <w:rPr>
          <w:sz w:val="16"/>
        </w:rPr>
        <w:t>Consider the GOP: Since the days of Richard Nixon, the maxim of the party’s establishment has been that candidates need to run right in the primary, then pivot back toward the center in the general election. But on immigration, many of the Republican hopefuls have moved so far to the right – No amnesty! Ship immigrants here illegally home! – that they might have a difficult time reversing course if they win the nomination. There’s been similar rightward movement by</w:t>
      </w:r>
      <w:r w:rsidRPr="00913935">
        <w:rPr>
          <w:rStyle w:val="StyleBoldUnderline"/>
        </w:rPr>
        <w:t xml:space="preserve"> </w:t>
      </w:r>
      <w:r w:rsidRPr="00913935">
        <w:rPr>
          <w:sz w:val="16"/>
        </w:rPr>
        <w:t xml:space="preserve">some GOP candidates on abortion and other provocative issues. Meanwhile, Democrats are doing much the same thing, only pointing in the opposite direction. They’re talking about everything from free college tuition to paid family leave and higher taxes on the rich. It’s hard to imagine front-runner Hillary Clinton repeating her husband Bill’s 1996 pronouncement that “the era of big government is over.” There are a number of reasons for the development of this partisan chasm. They include the angry mood of the electorate and the rise of particular outsider candidates (yes, we mean Donald Trump). But a major cause may be that </w:t>
      </w:r>
      <w:r w:rsidRPr="00913935">
        <w:rPr>
          <w:rStyle w:val="StyleBoldUnderline"/>
        </w:rPr>
        <w:t>a candidate who tacks to the center will find it a much less populated place.</w:t>
      </w:r>
      <w:r w:rsidRPr="00913935">
        <w:rPr>
          <w:sz w:val="16"/>
        </w:rPr>
        <w:t xml:space="preserve"> Compared with election cycles past, </w:t>
      </w:r>
      <w:r w:rsidRPr="00913935">
        <w:rPr>
          <w:rStyle w:val="Emphasis"/>
        </w:rPr>
        <w:t xml:space="preserve">there aren’t as many unaffiliated voters sitting around wondering whom to vote for. </w:t>
      </w:r>
      <w:r w:rsidRPr="00913935">
        <w:rPr>
          <w:rStyle w:val="StyleBoldUnderline"/>
        </w:rPr>
        <w:t>The polarization of US politics so evident in Washington has filtered down to the grass-roots level.</w:t>
      </w:r>
      <w:r w:rsidRPr="00913935">
        <w:rPr>
          <w:sz w:val="16"/>
        </w:rPr>
        <w:t xml:space="preserve"> This means </w:t>
      </w:r>
      <w:r w:rsidRPr="00913935">
        <w:rPr>
          <w:rStyle w:val="StyleBoldUnderline"/>
        </w:rPr>
        <w:t xml:space="preserve">parties are freer to adopt the policy choices of their most committed members, because swing voters have become less important. </w:t>
      </w:r>
      <w:r w:rsidRPr="00913935">
        <w:rPr>
          <w:sz w:val="16"/>
        </w:rPr>
        <w:t>“</w:t>
      </w:r>
      <w:r w:rsidRPr="00913935">
        <w:rPr>
          <w:rStyle w:val="StyleBoldUnderline"/>
        </w:rPr>
        <w:t>Party elites can ignore the moderating specter of floating voters because polarization has changed many of them into loyal supporters</w:t>
      </w:r>
      <w:r w:rsidRPr="00913935">
        <w:rPr>
          <w:sz w:val="16"/>
        </w:rPr>
        <w:t xml:space="preserve">,” writes Corwin D. Smidt, a Michigan State University assistant professor of political science, in his recently published journal article “Polarization and the Decline of the American Floating Voter.” Let’s stop a moment to make an important point: Swing, or floating, voters are not the same thing as people who declare themselves political independents. Self-described independents are the largest category of voters in the US. A record 43 percent of Americans now say they are neither Republicans nor Democrats, but members of the unaffiliated group of “I,” according to Gallup figures. However, if pressed, about </w:t>
      </w:r>
      <w:r w:rsidRPr="00913935">
        <w:rPr>
          <w:rStyle w:val="StyleBoldUnderline"/>
        </w:rPr>
        <w:t>half of</w:t>
      </w:r>
      <w:r w:rsidRPr="00913935">
        <w:rPr>
          <w:sz w:val="16"/>
        </w:rPr>
        <w:t xml:space="preserve"> these </w:t>
      </w:r>
      <w:r w:rsidRPr="00913935">
        <w:rPr>
          <w:rStyle w:val="StyleBoldUnderline"/>
        </w:rPr>
        <w:t xml:space="preserve">independents will say they lean toward one party or another. Another large chunk </w:t>
      </w:r>
      <w:r w:rsidRPr="00913935">
        <w:rPr>
          <w:rStyle w:val="StyleBoldUnderline"/>
        </w:rPr>
        <w:lastRenderedPageBreak/>
        <w:t xml:space="preserve">consists of low-information voters who don’t usually bother to go to the polls. </w:t>
      </w:r>
      <w:r w:rsidRPr="00913935">
        <w:rPr>
          <w:sz w:val="16"/>
        </w:rPr>
        <w:t xml:space="preserve">And </w:t>
      </w:r>
      <w:r w:rsidRPr="00913935">
        <w:rPr>
          <w:rStyle w:val="StyleBoldUnderline"/>
        </w:rPr>
        <w:t>many of those who remain have voted like partisans in recent years</w:t>
      </w:r>
      <w:r w:rsidRPr="00913935">
        <w:rPr>
          <w:sz w:val="16"/>
        </w:rPr>
        <w:t xml:space="preserve">, whatever their personal beliefs and political motivation. That’s the upshot of Professor Smidt’s groundbreaking study, published in October in the American Journal of Political Science. Drawing on data from the American National Election Studies (ANES) – a series of academic voter surveys dating back to 1948 – he shows that </w:t>
      </w:r>
      <w:r w:rsidRPr="00913935">
        <w:rPr>
          <w:rStyle w:val="Emphasis"/>
        </w:rPr>
        <w:t xml:space="preserve">recent presidential elections exhibit the lowest levels of floating voting ever recorded. </w:t>
      </w:r>
      <w:r w:rsidRPr="00913935">
        <w:rPr>
          <w:rStyle w:val="StyleBoldUnderline"/>
        </w:rPr>
        <w:t>Swing voting</w:t>
      </w:r>
      <w:r w:rsidRPr="00913935">
        <w:rPr>
          <w:sz w:val="16"/>
        </w:rPr>
        <w:t xml:space="preserve"> – defined as casting a presidential ballot for a different party than one voted for the previous election – </w:t>
      </w:r>
      <w:r w:rsidRPr="00913935">
        <w:rPr>
          <w:rStyle w:val="StyleBoldUnderline"/>
        </w:rPr>
        <w:t>used to be relatively common</w:t>
      </w:r>
      <w:r w:rsidRPr="00913935">
        <w:rPr>
          <w:sz w:val="16"/>
        </w:rPr>
        <w:t xml:space="preserve">. Between 1956 and 1980 the average rate of vote switching among the entire US electorate was 12 percent – easily a big enough bloc of voters to determine the outcome of an election. Since then </w:t>
      </w:r>
      <w:r w:rsidRPr="00913935">
        <w:rPr>
          <w:rStyle w:val="StyleBoldUnderline"/>
        </w:rPr>
        <w:t>that figure has dropped precipitously</w:t>
      </w:r>
      <w:r w:rsidRPr="00913935">
        <w:rPr>
          <w:sz w:val="16"/>
        </w:rPr>
        <w:t xml:space="preserve">. In 2008 only 8.1 percent of voters reported voting for a different party than in 2004. </w:t>
      </w:r>
      <w:r w:rsidRPr="00913935">
        <w:rPr>
          <w:rStyle w:val="StyleBoldUnderline"/>
        </w:rPr>
        <w:t xml:space="preserve">In 2012, it hit </w:t>
      </w:r>
      <w:r w:rsidRPr="00913935">
        <w:rPr>
          <w:rStyle w:val="Emphasis"/>
        </w:rPr>
        <w:t>an all-time low</w:t>
      </w:r>
      <w:r w:rsidRPr="00913935">
        <w:rPr>
          <w:sz w:val="16"/>
        </w:rPr>
        <w:t xml:space="preserve">, with only 5.2 percent of Americans voting for a different major-party nominee, according to Smidt. Meanwhile, </w:t>
      </w:r>
      <w:r w:rsidRPr="00913935">
        <w:rPr>
          <w:rStyle w:val="StyleBoldUnderline"/>
        </w:rPr>
        <w:t xml:space="preserve">the percentage of “standpatters” – people who vote for the same party over a series of consecutive elections – has risen correspondingly </w:t>
      </w:r>
      <w:r w:rsidRPr="00913935">
        <w:rPr>
          <w:sz w:val="16"/>
        </w:rPr>
        <w:t xml:space="preserve">and is now approaching 60 percent of Americans of voting age. (Nonvoters and periodic voters account for the rest.) The result: </w:t>
      </w:r>
      <w:r w:rsidRPr="00913935">
        <w:rPr>
          <w:rStyle w:val="StyleBoldUnderline"/>
        </w:rPr>
        <w:t>There may be less and less reason for presidential campaigns to trim their rough edges and appeal to swing voters in the middle.</w:t>
      </w:r>
      <w:r w:rsidRPr="00913935">
        <w:rPr>
          <w:sz w:val="16"/>
        </w:rPr>
        <w:t xml:space="preserve"> Over time this could lead to more-partisan candidates – and presidents – who in turn push voters more to the ideological edges. “</w:t>
      </w:r>
      <w:r w:rsidRPr="00913935">
        <w:rPr>
          <w:rStyle w:val="StyleBoldUnderline"/>
        </w:rPr>
        <w:t xml:space="preserve">More Americans today may not identify with a party, but their behavior indicates </w:t>
      </w:r>
      <w:r w:rsidRPr="00913935">
        <w:rPr>
          <w:rStyle w:val="Emphasis"/>
        </w:rPr>
        <w:t>we have never observed as many loyal supporters</w:t>
      </w:r>
      <w:r w:rsidRPr="00913935">
        <w:rPr>
          <w:sz w:val="16"/>
        </w:rPr>
        <w:t>,” writes Smidt.</w:t>
      </w:r>
    </w:p>
    <w:p w14:paraId="5A3D352C" w14:textId="77777777" w:rsidR="00913935" w:rsidRPr="00913935" w:rsidRDefault="00913935" w:rsidP="00913935"/>
    <w:p w14:paraId="792DBE5C" w14:textId="6B86C091" w:rsidR="00913935" w:rsidRPr="001B51E0" w:rsidRDefault="001B51E0" w:rsidP="00913935">
      <w:pPr>
        <w:pStyle w:val="Heading2"/>
      </w:pPr>
      <w:r w:rsidRPr="001B51E0">
        <w:lastRenderedPageBreak/>
        <w:t>Impact Answers</w:t>
      </w:r>
    </w:p>
    <w:p w14:paraId="6AECC668" w14:textId="77777777" w:rsidR="00913935" w:rsidRPr="001B51E0" w:rsidRDefault="00913935" w:rsidP="00913935">
      <w:pPr>
        <w:pStyle w:val="Heading3"/>
        <w:rPr>
          <w:lang w:val="en"/>
        </w:rPr>
      </w:pPr>
      <w:r w:rsidRPr="001B51E0">
        <w:rPr>
          <w:lang w:val="en"/>
        </w:rPr>
        <w:lastRenderedPageBreak/>
        <w:t>A2: Foreign Policy</w:t>
      </w:r>
    </w:p>
    <w:p w14:paraId="18846EB5" w14:textId="77777777" w:rsidR="00913935" w:rsidRPr="001B51E0" w:rsidRDefault="00913935" w:rsidP="00913935">
      <w:pPr>
        <w:pStyle w:val="Heading4"/>
      </w:pPr>
      <w:r w:rsidRPr="001B51E0">
        <w:t>No foreign policy impact – campaign bluster doesn’t translate</w:t>
      </w:r>
    </w:p>
    <w:p w14:paraId="7A3AA0A7" w14:textId="41F894E8" w:rsidR="00913935" w:rsidRPr="00913935" w:rsidRDefault="00913935" w:rsidP="00913935">
      <w:r w:rsidRPr="00913935">
        <w:rPr>
          <w:rStyle w:val="StyleStyleBold12pt"/>
        </w:rPr>
        <w:t>Hudak 2/22/16</w:t>
      </w:r>
      <w:r w:rsidRPr="00913935">
        <w:t>—deputy director of the Center for Effective Public Management and a senior fellow in Governance Studies at Brookings [John Hudak, http://www.brookings.edu/research/reports2/2016/02/22-us-presidential-election-middle-east-hudak]</w:t>
      </w:r>
    </w:p>
    <w:p w14:paraId="36321FD4" w14:textId="77777777" w:rsidR="00913935" w:rsidRPr="00913935" w:rsidRDefault="00913935" w:rsidP="00913935">
      <w:pPr>
        <w:rPr>
          <w:sz w:val="16"/>
        </w:rPr>
      </w:pPr>
      <w:r w:rsidRPr="00913935">
        <w:rPr>
          <w:sz w:val="16"/>
          <w:szCs w:val="16"/>
        </w:rPr>
        <w:t xml:space="preserve">CONCLUSION </w:t>
      </w:r>
      <w:r w:rsidRPr="00913935">
        <w:rPr>
          <w:sz w:val="16"/>
        </w:rPr>
        <w:t xml:space="preserve">It is important to note that American presidential </w:t>
      </w:r>
      <w:r w:rsidRPr="00913935">
        <w:rPr>
          <w:rStyle w:val="StyleBoldUnderline"/>
        </w:rPr>
        <w:t>candidates’ rhetoric does not always translate into</w:t>
      </w:r>
      <w:r w:rsidRPr="00913935">
        <w:rPr>
          <w:sz w:val="16"/>
        </w:rPr>
        <w:t xml:space="preserve"> presidential </w:t>
      </w:r>
      <w:r w:rsidRPr="00913935">
        <w:rPr>
          <w:rStyle w:val="StyleBoldUnderline"/>
        </w:rPr>
        <w:t>action</w:t>
      </w:r>
      <w:r w:rsidRPr="00913935">
        <w:rPr>
          <w:sz w:val="16"/>
        </w:rPr>
        <w:t xml:space="preserve">. One ideal example of this involves the U.S. prisoner detainment facility at </w:t>
      </w:r>
      <w:r w:rsidRPr="00913935">
        <w:rPr>
          <w:rStyle w:val="StyleBoldUnderline"/>
        </w:rPr>
        <w:t>Guantanamo</w:t>
      </w:r>
      <w:r w:rsidRPr="00913935">
        <w:rPr>
          <w:sz w:val="16"/>
        </w:rPr>
        <w:t xml:space="preserve"> Bay, Cuba. </w:t>
      </w:r>
      <w:r w:rsidRPr="00913935">
        <w:rPr>
          <w:rStyle w:val="StyleBoldUnderline"/>
        </w:rPr>
        <w:t>During his first</w:t>
      </w:r>
      <w:r w:rsidRPr="00913935">
        <w:rPr>
          <w:sz w:val="16"/>
        </w:rPr>
        <w:t xml:space="preserve"> presidential </w:t>
      </w:r>
      <w:r w:rsidRPr="00913935">
        <w:rPr>
          <w:rStyle w:val="StyleBoldUnderline"/>
        </w:rPr>
        <w:t>campaign</w:t>
      </w:r>
      <w:r w:rsidRPr="00913935">
        <w:rPr>
          <w:sz w:val="16"/>
        </w:rPr>
        <w:t xml:space="preserve">, Barack </w:t>
      </w:r>
      <w:r w:rsidRPr="00913935">
        <w:rPr>
          <w:rStyle w:val="StyleBoldUnderline"/>
        </w:rPr>
        <w:t>Obama criticized</w:t>
      </w:r>
      <w:r w:rsidRPr="00913935">
        <w:rPr>
          <w:sz w:val="16"/>
        </w:rPr>
        <w:t xml:space="preserve"> the facility, and questioned its use and feasibility, and declared his intention to shut it down. </w:t>
      </w:r>
      <w:r w:rsidRPr="00913935">
        <w:rPr>
          <w:rStyle w:val="StyleBoldUnderline"/>
        </w:rPr>
        <w:t>Yet</w:t>
      </w:r>
      <w:r w:rsidRPr="00913935">
        <w:rPr>
          <w:sz w:val="16"/>
        </w:rPr>
        <w:t xml:space="preserve">, more than seven years into his presidency, </w:t>
      </w:r>
      <w:r w:rsidRPr="00913935">
        <w:rPr>
          <w:rStyle w:val="StyleBoldUnderline"/>
        </w:rPr>
        <w:t>the facility remains open</w:t>
      </w:r>
      <w:r w:rsidRPr="00913935">
        <w:rPr>
          <w:sz w:val="16"/>
        </w:rPr>
        <w:t xml:space="preserve">. Thus, </w:t>
      </w:r>
      <w:r w:rsidRPr="00913935">
        <w:rPr>
          <w:rStyle w:val="StyleBoldUnderline"/>
        </w:rPr>
        <w:t>it is critical not to assume that what a candidate says</w:t>
      </w:r>
      <w:r w:rsidRPr="00913935">
        <w:rPr>
          <w:sz w:val="16"/>
        </w:rPr>
        <w:t xml:space="preserve"> on the campaign trail </w:t>
      </w:r>
      <w:r w:rsidRPr="00913935">
        <w:rPr>
          <w:rStyle w:val="StyleBoldUnderline"/>
        </w:rPr>
        <w:t>will become policy</w:t>
      </w:r>
      <w:r w:rsidRPr="00913935">
        <w:rPr>
          <w:sz w:val="16"/>
        </w:rPr>
        <w:t xml:space="preserve"> upon his or her taking the oath of office. In many cases, that is a relief. Presidential </w:t>
      </w:r>
      <w:r w:rsidRPr="00913935">
        <w:rPr>
          <w:rStyle w:val="StyleBoldUnderline"/>
        </w:rPr>
        <w:t>campaigns are notorious for</w:t>
      </w:r>
      <w:r w:rsidRPr="00913935">
        <w:rPr>
          <w:sz w:val="16"/>
        </w:rPr>
        <w:t xml:space="preserve"> candidates’ </w:t>
      </w:r>
      <w:r w:rsidRPr="00913935">
        <w:rPr>
          <w:rStyle w:val="StyleBoldUnderline"/>
        </w:rPr>
        <w:t>hyperbolic statements</w:t>
      </w:r>
      <w:r w:rsidRPr="00913935">
        <w:rPr>
          <w:sz w:val="16"/>
        </w:rPr>
        <w:t xml:space="preserve">, over-the-top promises, and exaggerated efforts to distinguish themselves from their opponents. Nowhere is this truer than </w:t>
      </w:r>
      <w:r w:rsidRPr="00913935">
        <w:rPr>
          <w:rStyle w:val="StyleBoldUnderline"/>
        </w:rPr>
        <w:t>in the realm of foreign policy</w:t>
      </w:r>
      <w:r w:rsidRPr="00913935">
        <w:rPr>
          <w:sz w:val="16"/>
        </w:rPr>
        <w:t xml:space="preserve">. Despite those uncertainties, there are several takeaways from the U.S. presidential campaign that Americans and audiences abroad can use to predict what the next administration’s foreign policy may look like. </w:t>
      </w:r>
      <w:r w:rsidRPr="00913935">
        <w:rPr>
          <w:sz w:val="16"/>
          <w:szCs w:val="16"/>
        </w:rPr>
        <w:t xml:space="preserve">Issues the top U.S. presidential candidates agree and disagree on One thing is certain and consistent among all candidates. Each is committed to a strong, lasting, and mutual relationship with the state of Israel. Presidential candidates of both parties see the U.S. alliance with Israel to be among the most important and most strategic in the world. Each candidate has either stated or alluded to the relationship deteriorating under President Obama, and each has vowed to renew it. In addition, each of the candidates has suggested taking a more aggressive approach toward dealing with IS. Between the parties and among the candidates, those approaches vary widely. Democrats like Hillary Clinton would implement stronger extensions of the current policy of the Obama administration. Several Republican candidates would send more troops and additional airpower to the region in an effort to deal with the problem. </w:t>
      </w:r>
      <w:r w:rsidRPr="00913935">
        <w:rPr>
          <w:rStyle w:val="StyleBoldUnderline"/>
        </w:rPr>
        <w:t>Some</w:t>
      </w:r>
      <w:r w:rsidRPr="00913935">
        <w:rPr>
          <w:sz w:val="16"/>
        </w:rPr>
        <w:t xml:space="preserve"> of the candidates </w:t>
      </w:r>
      <w:r w:rsidRPr="00913935">
        <w:rPr>
          <w:rStyle w:val="StyleBoldUnderline"/>
        </w:rPr>
        <w:t>have offered</w:t>
      </w:r>
      <w:r w:rsidRPr="00913935">
        <w:rPr>
          <w:sz w:val="16"/>
        </w:rPr>
        <w:t xml:space="preserve"> extreme and </w:t>
      </w:r>
      <w:r w:rsidRPr="00913935">
        <w:rPr>
          <w:rStyle w:val="StyleBoldUnderline"/>
        </w:rPr>
        <w:t>bellicose proposals</w:t>
      </w:r>
      <w:r w:rsidRPr="00913935">
        <w:rPr>
          <w:sz w:val="16"/>
        </w:rPr>
        <w:t xml:space="preserve"> such as carpet bombing swaths of territory or killing IS family members. </w:t>
      </w:r>
      <w:r w:rsidRPr="00913935">
        <w:rPr>
          <w:rStyle w:val="StyleBoldUnderline"/>
        </w:rPr>
        <w:t>The reality is that career military advisers serve important roles</w:t>
      </w:r>
      <w:r w:rsidRPr="00913935">
        <w:rPr>
          <w:sz w:val="16"/>
        </w:rPr>
        <w:t xml:space="preserve"> in any administration </w:t>
      </w:r>
      <w:r w:rsidRPr="00913935">
        <w:rPr>
          <w:rStyle w:val="StyleBoldUnderline"/>
        </w:rPr>
        <w:t>and would likely</w:t>
      </w:r>
      <w:r w:rsidRPr="00913935">
        <w:rPr>
          <w:sz w:val="16"/>
        </w:rPr>
        <w:t xml:space="preserve"> be able to </w:t>
      </w:r>
      <w:r w:rsidRPr="00913935">
        <w:rPr>
          <w:rStyle w:val="StyleBoldUnderline"/>
        </w:rPr>
        <w:t>impress</w:t>
      </w:r>
      <w:r w:rsidRPr="00913935">
        <w:rPr>
          <w:sz w:val="16"/>
        </w:rPr>
        <w:t xml:space="preserve"> upon a president </w:t>
      </w:r>
      <w:r w:rsidRPr="00913935">
        <w:rPr>
          <w:rStyle w:val="StyleBoldUnderline"/>
        </w:rPr>
        <w:t>the danger in implementing</w:t>
      </w:r>
      <w:r w:rsidRPr="00913935">
        <w:rPr>
          <w:sz w:val="16"/>
        </w:rPr>
        <w:t xml:space="preserve"> overly </w:t>
      </w:r>
      <w:r w:rsidRPr="00913935">
        <w:rPr>
          <w:rStyle w:val="StyleBoldUnderline"/>
        </w:rPr>
        <w:t>extreme policies</w:t>
      </w:r>
      <w:r w:rsidRPr="00913935">
        <w:rPr>
          <w:sz w:val="16"/>
        </w:rPr>
        <w:t xml:space="preserve">. </w:t>
      </w:r>
      <w:r w:rsidRPr="00913935">
        <w:rPr>
          <w:rStyle w:val="StyleBoldUnderline"/>
        </w:rPr>
        <w:t>That advice would</w:t>
      </w:r>
      <w:r w:rsidRPr="00913935">
        <w:rPr>
          <w:sz w:val="16"/>
        </w:rPr>
        <w:t xml:space="preserve"> likely </w:t>
      </w:r>
      <w:r w:rsidRPr="00913935">
        <w:rPr>
          <w:rStyle w:val="StyleBoldUnderline"/>
        </w:rPr>
        <w:t>prevent</w:t>
      </w:r>
      <w:r w:rsidRPr="00913935">
        <w:rPr>
          <w:sz w:val="16"/>
        </w:rPr>
        <w:t xml:space="preserve"> some of the more </w:t>
      </w:r>
      <w:r w:rsidRPr="00913935">
        <w:rPr>
          <w:rStyle w:val="StyleBoldUnderline"/>
        </w:rPr>
        <w:t>worrisome rhetoric</w:t>
      </w:r>
      <w:r w:rsidRPr="00913935">
        <w:rPr>
          <w:sz w:val="16"/>
        </w:rPr>
        <w:t xml:space="preserve"> coming out of the presidential race from ultimately </w:t>
      </w:r>
      <w:r w:rsidRPr="00913935">
        <w:rPr>
          <w:rStyle w:val="StyleBoldUnderline"/>
        </w:rPr>
        <w:t>becoming policy</w:t>
      </w:r>
      <w:r w:rsidRPr="00913935">
        <w:rPr>
          <w:sz w:val="16"/>
        </w:rPr>
        <w:t xml:space="preserve">. One additional area where candidates are a bit similar involves the Gulf region. While some candidates have had harsh words for states like Saudi Arabia and several have called </w:t>
      </w:r>
      <w:r w:rsidRPr="00913935">
        <w:rPr>
          <w:rStyle w:val="StyleBoldUnderline"/>
        </w:rPr>
        <w:t>for GCC</w:t>
      </w:r>
      <w:r w:rsidRPr="00913935">
        <w:rPr>
          <w:sz w:val="16"/>
        </w:rPr>
        <w:t xml:space="preserve"> and other MENA </w:t>
      </w:r>
      <w:r w:rsidRPr="00913935">
        <w:rPr>
          <w:rStyle w:val="StyleBoldUnderline"/>
        </w:rPr>
        <w:t>states</w:t>
      </w:r>
      <w:r w:rsidRPr="00913935">
        <w:rPr>
          <w:sz w:val="16"/>
        </w:rPr>
        <w:t xml:space="preserve"> to do more to combat IS and assist Syrian moderates, there has been some unity in the rhetoric. </w:t>
      </w:r>
      <w:r w:rsidRPr="00913935">
        <w:rPr>
          <w:rStyle w:val="StyleBoldUnderline"/>
        </w:rPr>
        <w:t>No</w:t>
      </w:r>
      <w:r w:rsidRPr="00913935">
        <w:rPr>
          <w:sz w:val="16"/>
        </w:rPr>
        <w:t xml:space="preserve"> </w:t>
      </w:r>
      <w:r w:rsidRPr="00913935">
        <w:rPr>
          <w:rStyle w:val="StyleBoldUnderline"/>
        </w:rPr>
        <w:t>one</w:t>
      </w:r>
      <w:r w:rsidRPr="00913935">
        <w:rPr>
          <w:sz w:val="16"/>
        </w:rPr>
        <w:t xml:space="preserve"> running for president </w:t>
      </w:r>
      <w:r w:rsidRPr="00913935">
        <w:rPr>
          <w:rStyle w:val="StyleBoldUnderline"/>
        </w:rPr>
        <w:t>has sought</w:t>
      </w:r>
      <w:r w:rsidRPr="00913935">
        <w:rPr>
          <w:sz w:val="16"/>
        </w:rPr>
        <w:t xml:space="preserve"> </w:t>
      </w:r>
      <w:r w:rsidRPr="00913935">
        <w:rPr>
          <w:rStyle w:val="StyleBoldUnderline"/>
        </w:rPr>
        <w:t>to limit</w:t>
      </w:r>
      <w:r w:rsidRPr="00913935">
        <w:rPr>
          <w:sz w:val="16"/>
        </w:rPr>
        <w:t xml:space="preserve"> or reconsider America’s </w:t>
      </w:r>
      <w:r w:rsidRPr="00913935">
        <w:rPr>
          <w:rStyle w:val="StyleBoldUnderline"/>
        </w:rPr>
        <w:t>relationship</w:t>
      </w:r>
      <w:r w:rsidRPr="00913935">
        <w:rPr>
          <w:sz w:val="16"/>
        </w:rPr>
        <w:t xml:space="preserve"> with the region. In fact, several have signaled the importance of stable states in the region as economic, military and strategic partners in all affairs—not simply in dealing with IS. Alliances with states like Saudi Arabia, Egypt, Jordan, Qatar, the United Arab Emirates, and others are critical for the United States and its ability to operate around the world. Those alliances will remain or strengthen, particularly as the fight against IS proceeds. In fact, among Republicans the need to maintain stable, effective, and productive relationships with GCC nations is essential if they are to increase American military might in the region, due to their hosting of U.S. bases.</w:t>
      </w:r>
    </w:p>
    <w:p w14:paraId="3BFBD6EA" w14:textId="77777777" w:rsidR="00913935" w:rsidRPr="00913935" w:rsidRDefault="00913935" w:rsidP="00913935"/>
    <w:p w14:paraId="4770B31D" w14:textId="25E4D75D" w:rsidR="00913935" w:rsidRPr="00913935" w:rsidRDefault="00913935" w:rsidP="00913935">
      <w:pPr>
        <w:pStyle w:val="Heading4"/>
      </w:pPr>
      <w:r w:rsidRPr="001B51E0">
        <w:t xml:space="preserve">The national security bureaucracy will reign </w:t>
      </w:r>
      <w:r w:rsidR="001B51E0">
        <w:t xml:space="preserve">him </w:t>
      </w:r>
      <w:bookmarkStart w:id="0" w:name="_GoBack"/>
      <w:bookmarkEnd w:id="0"/>
      <w:r w:rsidRPr="001B51E0">
        <w:t>in</w:t>
      </w:r>
      <w:r w:rsidR="001B51E0">
        <w:t>.</w:t>
      </w:r>
    </w:p>
    <w:p w14:paraId="49942CC9" w14:textId="77777777" w:rsidR="00913935" w:rsidRPr="00913935" w:rsidRDefault="00913935" w:rsidP="00913935">
      <w:r w:rsidRPr="00913935">
        <w:t xml:space="preserve">Stephen M. </w:t>
      </w:r>
      <w:r w:rsidRPr="00913935">
        <w:rPr>
          <w:rStyle w:val="StyleStyleBold12pt"/>
        </w:rPr>
        <w:t>Walt 2-2</w:t>
      </w:r>
      <w:r w:rsidRPr="00913935">
        <w:t xml:space="preserve">-16, the Robert and Renée Belfer professor of international relations at Harvard University, The Big 5 and the Sad State of Foreign Policy in 2016, </w:t>
      </w:r>
      <w:r w:rsidRPr="00913935">
        <w:lastRenderedPageBreak/>
        <w:t>http://foreignpolicy.com/2016/02/02/the-big-5-and-the-sad-state-of-foreign-policy-in-2016-sanders-clinton-trump-cruz-rubio/</w:t>
      </w:r>
    </w:p>
    <w:p w14:paraId="5486FF46" w14:textId="77777777" w:rsidR="00913935" w:rsidRPr="00913935" w:rsidRDefault="00913935" w:rsidP="00913935">
      <w:pPr>
        <w:rPr>
          <w:rStyle w:val="StyleBoldUnderline"/>
        </w:rPr>
      </w:pPr>
      <w:r w:rsidRPr="00913935">
        <w:rPr>
          <w:sz w:val="16"/>
        </w:rPr>
        <w:t xml:space="preserve">Moreover, </w:t>
      </w:r>
      <w:r w:rsidRPr="00913935">
        <w:rPr>
          <w:rStyle w:val="StyleBoldUnderline"/>
        </w:rPr>
        <w:t>whenever the next president is elected, he or she is going to get an earful from the permanent national security bureaucracy</w:t>
      </w:r>
      <w:r w:rsidRPr="00913935">
        <w:rPr>
          <w:sz w:val="16"/>
        </w:rPr>
        <w:t xml:space="preserve"> about the difference between the fairy tales peddled during the campaign and the realities of the real world. </w:t>
      </w:r>
      <w:r w:rsidRPr="00913935">
        <w:rPr>
          <w:rStyle w:val="StyleBoldUnderline"/>
        </w:rPr>
        <w:t>Obama got schooled before he took office</w:t>
      </w:r>
      <w:r w:rsidRPr="00913935">
        <w:rPr>
          <w:sz w:val="16"/>
        </w:rPr>
        <w:t xml:space="preserve">, </w:t>
      </w:r>
      <w:r w:rsidRPr="00913935">
        <w:rPr>
          <w:rStyle w:val="StyleBoldUnderline"/>
        </w:rPr>
        <w:t>and even an egomaniac like Trump might pay attention when experienced officials explain to him why his ideas make no sense. And even if Trump or Cruz remains unchastened, bureaucracies have lots of ways to slow down,</w:t>
      </w:r>
      <w:r w:rsidRPr="00913935">
        <w:rPr>
          <w:sz w:val="16"/>
        </w:rPr>
        <w:t xml:space="preserve"> obstruct</w:t>
      </w:r>
      <w:r w:rsidRPr="00913935">
        <w:rPr>
          <w:rStyle w:val="StyleBoldUnderline"/>
        </w:rPr>
        <w:t>, interfere, and dilute whatever cockamamie ideas a president might try to pursue.</w:t>
      </w:r>
      <w:r w:rsidRPr="00913935">
        <w:rPr>
          <w:sz w:val="12"/>
        </w:rPr>
        <w:t>¶</w:t>
      </w:r>
      <w:r w:rsidRPr="00913935">
        <w:rPr>
          <w:sz w:val="16"/>
        </w:rPr>
        <w:t xml:space="preserve"> Does this mean the election doesn’t matter? Of course not. The United States is still the strongest country in the world, and whoever sits in the Oval Office can still make a huge difference, both in the people he or she appoints and the decisions he or she makes. And that’s what saddens me most as I contemplate this election: Instead of being excited by a smart new leader with a promising vision for addressing our current challenges, I’ve been reduced to hoping that </w:t>
      </w:r>
      <w:r w:rsidRPr="00913935">
        <w:rPr>
          <w:rStyle w:val="StyleBoldUnderline"/>
        </w:rPr>
        <w:t>the foreign-policy establishment will rein in the various candidates’ worst instincts.</w:t>
      </w:r>
    </w:p>
    <w:p w14:paraId="59FBFB9E" w14:textId="77777777" w:rsidR="00913935" w:rsidRPr="00913935" w:rsidRDefault="00913935" w:rsidP="00913935">
      <w:pPr>
        <w:rPr>
          <w:rStyle w:val="StyleBoldUnderline"/>
        </w:rPr>
      </w:pPr>
    </w:p>
    <w:p w14:paraId="32F0B869" w14:textId="71D3F877" w:rsidR="00913935" w:rsidRPr="00913935" w:rsidRDefault="00913935" w:rsidP="00913935">
      <w:pPr>
        <w:pStyle w:val="Heading3"/>
      </w:pPr>
      <w:r w:rsidRPr="00913935">
        <w:lastRenderedPageBreak/>
        <w:t>A2: Trump Iran Impact</w:t>
      </w:r>
      <w:r w:rsidRPr="00913935">
        <w:t xml:space="preserve"> – Deal Fails</w:t>
      </w:r>
    </w:p>
    <w:p w14:paraId="57DF7015" w14:textId="77777777" w:rsidR="00913935" w:rsidRPr="00913935" w:rsidRDefault="00913935" w:rsidP="00913935">
      <w:pPr>
        <w:pStyle w:val="Heading4"/>
      </w:pPr>
      <w:r w:rsidRPr="00913935">
        <w:t>Deal doesn’t stop iran prolif—no deal will</w:t>
      </w:r>
    </w:p>
    <w:p w14:paraId="532C88AC" w14:textId="6C0A9456" w:rsidR="00913935" w:rsidRPr="00913935" w:rsidRDefault="00913935" w:rsidP="00913935">
      <w:r w:rsidRPr="00913935">
        <w:rPr>
          <w:rStyle w:val="StyleStyleBold12pt"/>
        </w:rPr>
        <w:t>Rubin ‘15</w:t>
      </w:r>
      <w:r w:rsidRPr="00913935">
        <w:t>--Opinion writer — Washington, D.C.[Jennifer Rubin October 19, “Chasing a bad deal with Iran”http://www.washingtonpost.com/blogs/right-turn/wp/2014/10/19/chasing-a-bad-deal-with-iran/]RMT</w:t>
      </w:r>
    </w:p>
    <w:p w14:paraId="6E840732" w14:textId="77777777" w:rsidR="00913935" w:rsidRPr="00913935" w:rsidRDefault="00913935" w:rsidP="00913935">
      <w:pPr>
        <w:rPr>
          <w:rStyle w:val="StyleBoldUnderline"/>
        </w:rPr>
      </w:pPr>
      <w:r w:rsidRPr="00913935">
        <w:rPr>
          <w:sz w:val="16"/>
        </w:rPr>
        <w:t>“</w:t>
      </w:r>
      <w:r w:rsidRPr="00913935">
        <w:rPr>
          <w:rStyle w:val="StyleBoldUnderline"/>
        </w:rPr>
        <w:t>This is simply one more long slide down the slippery slope,” says former ambassador to the United Nations John</w:t>
      </w:r>
      <w:r w:rsidRPr="00913935">
        <w:rPr>
          <w:sz w:val="16"/>
        </w:rPr>
        <w:t xml:space="preserve"> </w:t>
      </w:r>
      <w:r w:rsidRPr="00913935">
        <w:rPr>
          <w:rStyle w:val="StyleBoldUnderline"/>
        </w:rPr>
        <w:t>Bolton</w:t>
      </w:r>
      <w:r w:rsidRPr="00913935">
        <w:rPr>
          <w:sz w:val="16"/>
        </w:rPr>
        <w:t xml:space="preserve">. “No enrichment activity should be permitted as long as the ayatollahs remain in power. </w:t>
      </w:r>
      <w:r w:rsidRPr="00913935">
        <w:rPr>
          <w:rStyle w:val="StyleBoldUnderline"/>
        </w:rPr>
        <w:t>Every retreat from that principle  — and this is a long one  –  makes it easier for Iran to enrich to weapons-grade levels quickly and efficiently</w:t>
      </w:r>
      <w:r w:rsidRPr="00913935">
        <w:rPr>
          <w:sz w:val="16"/>
        </w:rPr>
        <w:t xml:space="preserve">.” All of these plans share a common flaw. </w:t>
      </w:r>
      <w:r w:rsidRPr="00913935">
        <w:rPr>
          <w:rStyle w:val="StyleBoldUnderline"/>
        </w:rPr>
        <w:t>Bolton argues that “this entire negotiation assumes that the United States has perfect knowledge about Iran’s nuclear program, and that nothing is hidden from our view.” We obviously don’t have intelligence this sophisticated</w:t>
      </w:r>
      <w:r w:rsidRPr="00913935">
        <w:rPr>
          <w:sz w:val="16"/>
        </w:rPr>
        <w:t xml:space="preserve">, as was proved whenever a “secret” enrichment plant eventually popped up or when the administration’s assessments of threats throughout the region turned out to be dead wrong. (If President Obama blames the intelligence community for missing the rise of the Islamic State, why should we assume we would have perfect knowledge of a concealed Iranian nuclear program?) Moreover, </w:t>
      </w:r>
      <w:r w:rsidRPr="00913935">
        <w:rPr>
          <w:rStyle w:val="StyleBoldUnderline"/>
        </w:rPr>
        <w:t xml:space="preserve">to this day Iran has not allowed unrestricted inspections of all facilities </w:t>
      </w:r>
      <w:r w:rsidRPr="00913935">
        <w:rPr>
          <w:sz w:val="16"/>
        </w:rPr>
        <w:t xml:space="preserve">(such as the Parchin military complex where an explosion recently occurred). </w:t>
      </w:r>
      <w:r w:rsidRPr="00913935">
        <w:rPr>
          <w:rStyle w:val="StyleBoldUnderline"/>
        </w:rPr>
        <w:t>Iran has yet to clear up existing inspection issues with the International Atomic Energy Agency</w:t>
      </w:r>
      <w:r w:rsidRPr="00913935">
        <w:rPr>
          <w:sz w:val="16"/>
        </w:rPr>
        <w:t xml:space="preserve">. If it is not complying now, what makes the administration think Iran won’t interfere with or throw out inspectors as sanctions are gradually lifted? Letting Iran keep thousands of centrifuges is contrary to the position of this, the previous administration and six U.N. resolutions. The reason is obvious. </w:t>
      </w:r>
      <w:r w:rsidRPr="00913935">
        <w:rPr>
          <w:rStyle w:val="StyleBoldUnderline"/>
        </w:rPr>
        <w:t xml:space="preserve">Mark Dubowitz of the Foundation for Defense of Democracies observes that we would have little recourse under the scheme being floated if Iran simply decided to halt the transfer of enriched materials. “One day, it would find an excuse why it no longer can ship its [enriched uranium] to Russia and why it needs to stockpile it at home,” he said. </w:t>
      </w:r>
      <w:r w:rsidRPr="00913935">
        <w:rPr>
          <w:sz w:val="16"/>
        </w:rPr>
        <w:t xml:space="preserve">This idea is not even new. </w:t>
      </w:r>
      <w:r w:rsidRPr="00913935">
        <w:rPr>
          <w:rStyle w:val="StyleBoldUnderline"/>
        </w:rPr>
        <w:t>We tried this out when Iranian President Mahmoud Ahmadinejad was still in office — before Iran got several more years of enrichment and development of even faster centrifuges.</w:t>
      </w:r>
      <w:r w:rsidRPr="00913935">
        <w:rPr>
          <w:sz w:val="16"/>
        </w:rPr>
        <w:t xml:space="preserve"> Michael Makovsky of JINSA explains, “If Iran shipped all or almost all of its fuel out plus accepted other restrictions on enrichment then would be welcome, but I doubt that’s what’s on the table.” Moreover if it plans to ship the materials to Russia, for example, our ability to monitor what is coming out is further limited. (Syria managed to keep some of its chemical weapons in a similar arrangement.) “</w:t>
      </w:r>
      <w:r w:rsidRPr="00913935">
        <w:rPr>
          <w:rStyle w:val="StyleBoldUnderline"/>
        </w:rPr>
        <w:t>The administration is struggling how to allow Iranians to adhere to their red line while reducing its nuclear program in the near-term</w:t>
      </w:r>
      <w:r w:rsidRPr="00913935">
        <w:rPr>
          <w:sz w:val="16"/>
        </w:rPr>
        <w:t>,” says Makovsky. “</w:t>
      </w:r>
      <w:r w:rsidRPr="00913935">
        <w:rPr>
          <w:rStyle w:val="StyleBoldUnderline"/>
        </w:rPr>
        <w:t>And that circle isn’t easily squared especially since we’ve unilaterally reduced our leverage over last year</w:t>
      </w:r>
      <w:r w:rsidRPr="00913935">
        <w:rPr>
          <w:sz w:val="16"/>
        </w:rPr>
        <w:t xml:space="preserve"> [by partially rolling back sanctions].” </w:t>
      </w:r>
      <w:r w:rsidRPr="00913935">
        <w:rPr>
          <w:rStyle w:val="StyleBoldUnderline"/>
        </w:rPr>
        <w:t>It is not clear</w:t>
      </w:r>
      <w:r w:rsidRPr="00913935">
        <w:rPr>
          <w:sz w:val="16"/>
        </w:rPr>
        <w:t xml:space="preserve"> if </w:t>
      </w:r>
      <w:r w:rsidRPr="00913935">
        <w:rPr>
          <w:rStyle w:val="StyleBoldUnderline"/>
        </w:rPr>
        <w:t>the current proposal is one more variation on another idea experts like Robert Joseph,</w:t>
      </w:r>
      <w:r w:rsidRPr="00913935">
        <w:rPr>
          <w:sz w:val="16"/>
        </w:rPr>
        <w:t xml:space="preserve"> </w:t>
      </w:r>
      <w:r w:rsidRPr="00913935">
        <w:rPr>
          <w:rStyle w:val="StyleBoldUnderline"/>
        </w:rPr>
        <w:t>former undersecretary of state for arms control and international security, has already discredited. He wrote this summer:</w:t>
      </w:r>
      <w:r w:rsidRPr="00913935">
        <w:rPr>
          <w:sz w:val="16"/>
        </w:rPr>
        <w:t xml:space="preserve"> To break the impasse over centrifuges, the negotiators reportedly are considering a different metric to limit Iran’s uranium-enrichment capability: separative work units, or SWU, as the concept is known. . . . </w:t>
      </w:r>
      <w:r w:rsidRPr="00913935">
        <w:rPr>
          <w:rStyle w:val="StyleBoldUnderline"/>
        </w:rPr>
        <w:t>On the</w:t>
      </w:r>
      <w:r w:rsidRPr="00913935">
        <w:rPr>
          <w:sz w:val="16"/>
        </w:rPr>
        <w:t xml:space="preserve"> </w:t>
      </w:r>
      <w:r w:rsidRPr="00913935">
        <w:rPr>
          <w:rStyle w:val="StyleBoldUnderline"/>
        </w:rPr>
        <w:t xml:space="preserve">surface, SWU provides a politically defensible means to measure output for enrichment. </w:t>
      </w:r>
      <w:r w:rsidRPr="00913935">
        <w:rPr>
          <w:sz w:val="16"/>
        </w:rPr>
        <w:t xml:space="preserve">It is a unit of calculation used widely in the nuclear-energy industry, as well as by the IAEA in its quarterly reports on Iran’s nuclear program. But </w:t>
      </w:r>
      <w:r w:rsidRPr="00913935">
        <w:rPr>
          <w:rStyle w:val="StyleBoldUnderline"/>
        </w:rPr>
        <w:t>using SWU as a substitute for limiting the number of centrifuges is nothing more than sleight of hand.</w:t>
      </w:r>
      <w:r w:rsidRPr="00913935">
        <w:rPr>
          <w:sz w:val="16"/>
        </w:rPr>
        <w:t xml:space="preserve"> </w:t>
      </w:r>
      <w:r w:rsidRPr="00913935">
        <w:rPr>
          <w:rStyle w:val="StyleBoldUnderline"/>
        </w:rPr>
        <w:t>While it is necessary for any agreement to limit how much enriched material Iran can produce and stockpile, this is not the stated U.S. goal.</w:t>
      </w:r>
      <w:r w:rsidRPr="00913935">
        <w:rPr>
          <w:sz w:val="16"/>
        </w:rPr>
        <w:t xml:space="preserve"> </w:t>
      </w:r>
      <w:r w:rsidRPr="00913935">
        <w:rPr>
          <w:rStyle w:val="StyleBoldUnderline"/>
        </w:rPr>
        <w:t>That goal</w:t>
      </w:r>
      <w:r w:rsidRPr="00913935">
        <w:rPr>
          <w:sz w:val="16"/>
        </w:rPr>
        <w:t xml:space="preserve"> – to extend the time of breakout – requires strict and verifiable limits on centrifuges along with additional prohibitions on next-generation replacements and effective constraints on maintenance, research, and development. </w:t>
      </w:r>
      <w:r w:rsidRPr="00913935">
        <w:rPr>
          <w:rStyle w:val="StyleBoldUnderline"/>
        </w:rPr>
        <w:t>Joseph</w:t>
      </w:r>
      <w:r w:rsidRPr="00913935">
        <w:rPr>
          <w:sz w:val="16"/>
        </w:rPr>
        <w:t xml:space="preserve"> therefore </w:t>
      </w:r>
      <w:r w:rsidRPr="00913935">
        <w:rPr>
          <w:rStyle w:val="StyleBoldUnderline"/>
        </w:rPr>
        <w:t>concludes</w:t>
      </w:r>
      <w:r w:rsidRPr="00913935">
        <w:rPr>
          <w:sz w:val="16"/>
        </w:rPr>
        <w:t>, “</w:t>
      </w:r>
      <w:r w:rsidRPr="00913935">
        <w:rPr>
          <w:rStyle w:val="StyleBoldUnderline"/>
        </w:rPr>
        <w:t>Moving away from a centrifuge limit to the SWU metric would represent the next step to a failed outcome.</w:t>
      </w:r>
      <w:r w:rsidRPr="00913935">
        <w:rPr>
          <w:sz w:val="16"/>
        </w:rPr>
        <w:t xml:space="preserve"> But whether SWU is adopted or not, if there are no restrictions on missiles, no effective constraints on R&amp;D, only managed access on inspections, no tight controls on imports and manufacture of equipment, and other gaps that Iran can and will exploit (such as failing to come clean on past weaponization activities), the agreement will allow Iran to remain what it is today: a nuclear-weapons-threshold </w:t>
      </w:r>
      <w:r w:rsidRPr="00913935">
        <w:rPr>
          <w:sz w:val="16"/>
        </w:rPr>
        <w:lastRenderedPageBreak/>
        <w:t xml:space="preserve">state.” In sum, </w:t>
      </w:r>
      <w:r w:rsidRPr="00913935">
        <w:rPr>
          <w:rStyle w:val="StyleBoldUnderline"/>
        </w:rPr>
        <w:t>taking away Iran’s illicitly enriched materials</w:t>
      </w:r>
      <w:r w:rsidRPr="00913935">
        <w:rPr>
          <w:sz w:val="16"/>
        </w:rPr>
        <w:t xml:space="preserve"> (presumably without coming clean on its past military program) but not the centrifuges would be nothing more than a thinly disguised capitulation to the mullahs. Likewise, </w:t>
      </w:r>
      <w:r w:rsidRPr="00913935">
        <w:rPr>
          <w:rStyle w:val="StyleBoldUnderline"/>
        </w:rPr>
        <w:t>switching to a SWU metric would be conceding Iran will control the timing of its nuclear breakout.</w:t>
      </w:r>
      <w:r w:rsidRPr="00913935">
        <w:rPr>
          <w:sz w:val="16"/>
        </w:rPr>
        <w:t xml:space="preserve"> While </w:t>
      </w:r>
      <w:r w:rsidRPr="00913935">
        <w:rPr>
          <w:rStyle w:val="StyleBoldUnderline"/>
        </w:rPr>
        <w:t>these schemes might be acceptable to the administration, Congress will no doubt see things differently and refuse to lift sanctions. Moreover, Israel has already warned it will not be bound by (i.e. refrain from military action) by a bad deal. And a bad deal seems to be precisely what the administration is chasing.</w:t>
      </w:r>
    </w:p>
    <w:p w14:paraId="5A150BC3" w14:textId="77777777" w:rsidR="00913935" w:rsidRPr="00913935" w:rsidRDefault="00913935" w:rsidP="00913935">
      <w:pPr>
        <w:rPr>
          <w:rFonts w:asciiTheme="minorHAnsi" w:hAnsiTheme="minorHAnsi"/>
        </w:rPr>
      </w:pPr>
    </w:p>
    <w:p w14:paraId="747128C1" w14:textId="77777777" w:rsidR="00913935" w:rsidRPr="00913935" w:rsidRDefault="00913935" w:rsidP="00913935"/>
    <w:p w14:paraId="34356A0D" w14:textId="77777777" w:rsidR="00913935" w:rsidRPr="00913935" w:rsidRDefault="00913935" w:rsidP="00913935">
      <w:pPr>
        <w:pStyle w:val="Heading4"/>
      </w:pPr>
      <w:r w:rsidRPr="00913935">
        <w:t>The current deal doesn’t disarm Iran but emboldens them</w:t>
      </w:r>
    </w:p>
    <w:p w14:paraId="00324AF8" w14:textId="77777777" w:rsidR="00913935" w:rsidRPr="00913935" w:rsidRDefault="00913935" w:rsidP="00913935">
      <w:r w:rsidRPr="00913935">
        <w:rPr>
          <w:rStyle w:val="StyleStyleBold12pt"/>
        </w:rPr>
        <w:t>Krauthammer ‘15</w:t>
      </w:r>
      <w:r w:rsidRPr="00913935">
        <w:t>--American Pulitzer Prize-winning syndicated columnist, author, political commentator, and physician. His weekly column is syndicated to more than 400 newspapers worldwide.[ Charles Krauthammer,  April 9“The Iran deal: Anatomy of a disaster” http://www.washingtonpost.com/opinions/the-iran-deal-anatomy-of-a-disaster/2015/04/09/11bdf9ee-dee7-11e4-a1b8-2ed88bc190d2_story.html]RMT</w:t>
      </w:r>
    </w:p>
    <w:p w14:paraId="2472C232" w14:textId="77777777" w:rsidR="00913935" w:rsidRPr="00913935" w:rsidRDefault="00913935" w:rsidP="00913935">
      <w:pPr>
        <w:rPr>
          <w:rStyle w:val="Emphasis"/>
        </w:rPr>
      </w:pPr>
      <w:r w:rsidRPr="00913935">
        <w:rPr>
          <w:sz w:val="14"/>
        </w:rPr>
        <w:t>It was but a year and a half ago that Barack Obama endorsed the objective of abolition</w:t>
      </w:r>
      <w:r w:rsidRPr="00913935">
        <w:rPr>
          <w:rStyle w:val="StyleBoldUnderline"/>
        </w:rPr>
        <w:t xml:space="preserve"> </w:t>
      </w:r>
      <w:r w:rsidRPr="00913935">
        <w:rPr>
          <w:sz w:val="14"/>
        </w:rPr>
        <w:t>when he said that</w:t>
      </w:r>
      <w:r w:rsidRPr="00913935">
        <w:rPr>
          <w:rStyle w:val="StyleBoldUnderline"/>
        </w:rPr>
        <w:t xml:space="preserve"> Iran’s heavily fortified Fordow nuclear facility</w:t>
      </w:r>
      <w:r w:rsidRPr="00913935">
        <w:rPr>
          <w:sz w:val="14"/>
        </w:rPr>
        <w:t xml:space="preserve">, </w:t>
      </w:r>
      <w:r w:rsidRPr="00913935">
        <w:rPr>
          <w:rStyle w:val="StyleBoldUnderline"/>
        </w:rPr>
        <w:t>its plutonium-producing heavy-water reactor and its advanced centrifuges were all unnecessary for a civilian nuclear program.</w:t>
      </w:r>
      <w:r w:rsidRPr="00913935">
        <w:rPr>
          <w:sz w:val="14"/>
        </w:rPr>
        <w:t xml:space="preserve"> The logic was clear: </w:t>
      </w:r>
      <w:r w:rsidRPr="00913935">
        <w:rPr>
          <w:rStyle w:val="StyleBoldUnderline"/>
        </w:rPr>
        <w:t xml:space="preserve">Since Iran was claiming to be pursuing an exclusively civilian program, these would have to go. </w:t>
      </w:r>
      <w:r w:rsidRPr="00913935">
        <w:rPr>
          <w:sz w:val="14"/>
        </w:rPr>
        <w:t xml:space="preserve">Yet </w:t>
      </w:r>
      <w:r w:rsidRPr="00913935">
        <w:rPr>
          <w:rStyle w:val="StyleBoldUnderline"/>
        </w:rPr>
        <w:t>under the deal Obama is now trying to sell,</w:t>
      </w:r>
      <w:r w:rsidRPr="00913935">
        <w:rPr>
          <w:sz w:val="14"/>
        </w:rPr>
        <w:t xml:space="preserve"> </w:t>
      </w:r>
      <w:r w:rsidRPr="00913935">
        <w:rPr>
          <w:rStyle w:val="StyleBoldUnderline"/>
        </w:rPr>
        <w:t>not one of these is to be dismantled.</w:t>
      </w:r>
      <w:r w:rsidRPr="00913935">
        <w:rPr>
          <w:sz w:val="14"/>
        </w:rPr>
        <w:t xml:space="preserve"> Indeed, </w:t>
      </w:r>
      <w:r w:rsidRPr="00913935">
        <w:rPr>
          <w:rStyle w:val="StyleBoldUnderline"/>
        </w:rPr>
        <w:t>Iran’s entire nuclear infrastructure is kept intact</w:t>
      </w:r>
      <w:r w:rsidRPr="00913935">
        <w:rPr>
          <w:sz w:val="14"/>
        </w:rPr>
        <w:t xml:space="preserve">, </w:t>
      </w:r>
      <w:r w:rsidRPr="00913935">
        <w:rPr>
          <w:rStyle w:val="StyleBoldUnderline"/>
        </w:rPr>
        <w:t>just</w:t>
      </w:r>
      <w:r w:rsidRPr="00913935">
        <w:rPr>
          <w:sz w:val="14"/>
        </w:rPr>
        <w:t xml:space="preserve"> </w:t>
      </w:r>
      <w:r w:rsidRPr="00913935">
        <w:rPr>
          <w:rStyle w:val="StyleBoldUnderline"/>
        </w:rPr>
        <w:t>frozen or repurposed</w:t>
      </w:r>
      <w:r w:rsidRPr="00913935">
        <w:rPr>
          <w:sz w:val="14"/>
        </w:rPr>
        <w:t xml:space="preserve"> </w:t>
      </w:r>
      <w:r w:rsidRPr="00913935">
        <w:rPr>
          <w:rStyle w:val="StyleBoldUnderline"/>
        </w:rPr>
        <w:t>for the length of the deal</w:t>
      </w:r>
      <w:r w:rsidRPr="00913935">
        <w:rPr>
          <w:sz w:val="14"/>
        </w:rPr>
        <w:t xml:space="preserve"> (about a decade). Thus </w:t>
      </w:r>
      <w:r w:rsidRPr="00913935">
        <w:rPr>
          <w:rStyle w:val="StyleBoldUnderline"/>
        </w:rPr>
        <w:t>Fordow’s centrifuges will keep spinning.</w:t>
      </w:r>
      <w:r w:rsidRPr="00913935">
        <w:rPr>
          <w:sz w:val="14"/>
        </w:rPr>
        <w:t xml:space="preserve"> They will now be fed xenon, zinc and germanium instead of uranium. But that means </w:t>
      </w:r>
      <w:r w:rsidRPr="00913935">
        <w:rPr>
          <w:rStyle w:val="StyleBoldUnderline"/>
        </w:rPr>
        <w:t>they remain ready at any time to revert from the world’s most heavily</w:t>
      </w:r>
      <w:r w:rsidRPr="00913935">
        <w:rPr>
          <w:sz w:val="14"/>
        </w:rPr>
        <w:t xml:space="preserve"> (indeed comically) </w:t>
      </w:r>
      <w:r w:rsidRPr="00913935">
        <w:rPr>
          <w:rStyle w:val="StyleBoldUnderline"/>
        </w:rPr>
        <w:t>fortified medical isotope facility to a bomb-making factory.</w:t>
      </w:r>
      <w:r w:rsidRPr="00913935">
        <w:rPr>
          <w:sz w:val="14"/>
        </w:rPr>
        <w:t xml:space="preserve"> And upon the expiration of the deal, </w:t>
      </w:r>
      <w:r w:rsidRPr="00913935">
        <w:rPr>
          <w:rStyle w:val="StyleBoldUnderline"/>
        </w:rPr>
        <w:t xml:space="preserve">conceded Obama Monday on NPR, Iran’s breakout </w:t>
      </w:r>
      <w:r w:rsidRPr="00913935">
        <w:rPr>
          <w:sz w:val="14"/>
        </w:rPr>
        <w:t xml:space="preserve">time to a nuclear bomb </w:t>
      </w:r>
      <w:r w:rsidRPr="00913935">
        <w:rPr>
          <w:rStyle w:val="StyleBoldUnderline"/>
        </w:rPr>
        <w:t>will be “almost down to zero,”</w:t>
      </w:r>
      <w:r w:rsidRPr="00913935">
        <w:rPr>
          <w:sz w:val="14"/>
        </w:rPr>
        <w:t xml:space="preserve"> i.e., it </w:t>
      </w:r>
      <w:r w:rsidRPr="00913935">
        <w:rPr>
          <w:rStyle w:val="StyleBoldUnderline"/>
        </w:rPr>
        <w:t xml:space="preserve">will be able to produce nuclear weapons at will and without delay. </w:t>
      </w:r>
      <w:r w:rsidRPr="00913935">
        <w:rPr>
          <w:sz w:val="14"/>
        </w:rPr>
        <w:t xml:space="preserve">And then </w:t>
      </w:r>
      <w:r w:rsidRPr="00913935">
        <w:rPr>
          <w:rStyle w:val="StyleBoldUnderline"/>
        </w:rPr>
        <w:t>there’s cheating</w:t>
      </w:r>
      <w:r w:rsidRPr="00913935">
        <w:rPr>
          <w:sz w:val="14"/>
        </w:rPr>
        <w:t xml:space="preserve">. Not to worry, says Obama. We have guarantees of compliance: “unprecedented inspections” and “snapback” sanctions. The </w:t>
      </w:r>
      <w:r w:rsidRPr="00913935">
        <w:rPr>
          <w:rStyle w:val="Emphasis"/>
        </w:rPr>
        <w:t>inspection promises are a farce</w:t>
      </w:r>
      <w:r w:rsidRPr="00913935">
        <w:rPr>
          <w:sz w:val="14"/>
        </w:rPr>
        <w:t xml:space="preserve">. </w:t>
      </w:r>
      <w:r w:rsidRPr="00913935">
        <w:rPr>
          <w:rStyle w:val="StyleBoldUnderline"/>
        </w:rPr>
        <w:t xml:space="preserve">We haven’t even held the Iranians to their current obligation to come clean with </w:t>
      </w:r>
      <w:r w:rsidRPr="00913935">
        <w:rPr>
          <w:sz w:val="14"/>
        </w:rPr>
        <w:t xml:space="preserve">the International Atomic Energy Agency on their </w:t>
      </w:r>
      <w:r w:rsidRPr="00913935">
        <w:rPr>
          <w:rStyle w:val="StyleBoldUnderline"/>
        </w:rPr>
        <w:t>previous nuclear activities.</w:t>
      </w:r>
      <w:r w:rsidRPr="00913935">
        <w:rPr>
          <w:sz w:val="14"/>
        </w:rPr>
        <w:t xml:space="preserve"> </w:t>
      </w:r>
      <w:r w:rsidRPr="00913935">
        <w:rPr>
          <w:rStyle w:val="StyleBoldUnderline"/>
        </w:rPr>
        <w:t>The</w:t>
      </w:r>
      <w:r w:rsidRPr="00913935">
        <w:rPr>
          <w:sz w:val="14"/>
        </w:rPr>
        <w:t xml:space="preserve"> </w:t>
      </w:r>
      <w:r w:rsidRPr="00913935">
        <w:rPr>
          <w:rStyle w:val="StyleBoldUnderline"/>
        </w:rPr>
        <w:t>IAEA</w:t>
      </w:r>
      <w:r w:rsidRPr="00913935">
        <w:rPr>
          <w:sz w:val="14"/>
        </w:rPr>
        <w:t xml:space="preserve"> </w:t>
      </w:r>
      <w:r w:rsidRPr="00913935">
        <w:rPr>
          <w:rStyle w:val="StyleBoldUnderline"/>
        </w:rPr>
        <w:t>charges Iran with stonewalling on 11 of</w:t>
      </w:r>
      <w:r w:rsidRPr="00913935">
        <w:rPr>
          <w:sz w:val="14"/>
        </w:rPr>
        <w:t xml:space="preserve"> </w:t>
      </w:r>
      <w:r w:rsidRPr="00913935">
        <w:rPr>
          <w:rStyle w:val="StyleBoldUnderline"/>
        </w:rPr>
        <w:t>12 issues</w:t>
      </w:r>
      <w:r w:rsidRPr="00913935">
        <w:rPr>
          <w:sz w:val="14"/>
        </w:rPr>
        <w:t xml:space="preserve">. </w:t>
      </w:r>
      <w:r w:rsidRPr="00913935">
        <w:rPr>
          <w:rStyle w:val="StyleBoldUnderline"/>
        </w:rPr>
        <w:t>As veteran nuclear expert</w:t>
      </w:r>
      <w:r w:rsidRPr="00913935">
        <w:rPr>
          <w:sz w:val="14"/>
        </w:rPr>
        <w:t xml:space="preserve"> </w:t>
      </w:r>
      <w:r w:rsidRPr="00913935">
        <w:rPr>
          <w:rStyle w:val="StyleBoldUnderline"/>
        </w:rPr>
        <w:t>David Albright points out</w:t>
      </w:r>
      <w:r w:rsidRPr="00913935">
        <w:rPr>
          <w:sz w:val="14"/>
        </w:rPr>
        <w:t xml:space="preserve">, that makes future verification impossible — how </w:t>
      </w:r>
      <w:r w:rsidRPr="00913935">
        <w:rPr>
          <w:rStyle w:val="StyleBoldUnderline"/>
        </w:rPr>
        <w:t>can you determine what’s been illegally changed or added if you have no baseline?</w:t>
      </w:r>
      <w:r w:rsidRPr="00913935">
        <w:rPr>
          <w:sz w:val="14"/>
        </w:rPr>
        <w:t xml:space="preserve"> Worse, </w:t>
      </w:r>
      <w:r w:rsidRPr="00913935">
        <w:rPr>
          <w:rStyle w:val="StyleBoldUnderline"/>
        </w:rPr>
        <w:t>there’s been no mention of the only verification regime with real teeth</w:t>
      </w:r>
      <w:r w:rsidRPr="00913935">
        <w:rPr>
          <w:sz w:val="14"/>
        </w:rPr>
        <w:t xml:space="preserve"> — at-will, </w:t>
      </w:r>
      <w:r w:rsidRPr="00913935">
        <w:rPr>
          <w:rStyle w:val="StyleBoldUnderline"/>
        </w:rPr>
        <w:t>unannounced visits to any facility</w:t>
      </w:r>
      <w:r w:rsidRPr="00913935">
        <w:rPr>
          <w:sz w:val="14"/>
        </w:rPr>
        <w:t xml:space="preserve">, declared or undeclared. The joint European-Iranian statement spoke only of “enhanced access through agreed procedures,” which doesn’t remotely suggest anywhere/anytime inspections. And on Thursday, Iran’s supreme leader ruled out any “extraordinary supervision measures.” </w:t>
      </w:r>
      <w:r w:rsidRPr="00913935">
        <w:rPr>
          <w:rStyle w:val="StyleBoldUnderline"/>
        </w:rPr>
        <w:t>The IAEA hasn’t been allowed to see the Parchin weaponization facility in 10</w:t>
      </w:r>
      <w:r w:rsidRPr="00913935">
        <w:rPr>
          <w:sz w:val="14"/>
        </w:rPr>
        <w:t xml:space="preserve"> </w:t>
      </w:r>
      <w:r w:rsidRPr="00913935">
        <w:rPr>
          <w:rStyle w:val="StyleBoldUnderline"/>
        </w:rPr>
        <w:t>years</w:t>
      </w:r>
      <w:r w:rsidRPr="00913935">
        <w:rPr>
          <w:sz w:val="14"/>
        </w:rPr>
        <w:t xml:space="preserve">. And </w:t>
      </w:r>
      <w:r w:rsidRPr="00913935">
        <w:rPr>
          <w:rStyle w:val="StyleBoldUnderline"/>
        </w:rPr>
        <w:t>the</w:t>
      </w:r>
      <w:r w:rsidRPr="00913935">
        <w:rPr>
          <w:sz w:val="14"/>
        </w:rPr>
        <w:t xml:space="preserve"> massive</w:t>
      </w:r>
      <w:r w:rsidRPr="00913935">
        <w:rPr>
          <w:rStyle w:val="StyleBoldUnderline"/>
        </w:rPr>
        <w:t xml:space="preserve"> Fordow complex was disclosed not by the IAEA </w:t>
      </w:r>
      <w:r w:rsidRPr="00913935">
        <w:rPr>
          <w:sz w:val="14"/>
        </w:rPr>
        <w:t xml:space="preserve">but by Iranian dissidents. Yet </w:t>
      </w:r>
      <w:r w:rsidRPr="00913935">
        <w:rPr>
          <w:rStyle w:val="StyleBoldUnderline"/>
        </w:rPr>
        <w:t xml:space="preserve">even </w:t>
      </w:r>
      <w:r w:rsidRPr="00913935">
        <w:rPr>
          <w:rStyle w:val="Emphasis"/>
        </w:rPr>
        <w:t>if violations are found, what then</w:t>
      </w:r>
      <w:r w:rsidRPr="00913935">
        <w:rPr>
          <w:rStyle w:val="StyleBoldUnderline"/>
        </w:rPr>
        <w:t>?</w:t>
      </w:r>
      <w:r w:rsidRPr="00913935">
        <w:rPr>
          <w:sz w:val="14"/>
        </w:rPr>
        <w:t xml:space="preserve"> First, </w:t>
      </w:r>
      <w:r w:rsidRPr="00913935">
        <w:rPr>
          <w:rStyle w:val="StyleBoldUnderline"/>
        </w:rPr>
        <w:t>they have to be certified by the IAEA</w:t>
      </w:r>
      <w:r w:rsidRPr="00913935">
        <w:rPr>
          <w:sz w:val="14"/>
        </w:rPr>
        <w:t xml:space="preserve">. </w:t>
      </w:r>
      <w:r w:rsidRPr="00913935">
        <w:rPr>
          <w:rStyle w:val="StyleBoldUnderline"/>
        </w:rPr>
        <w:t>Which then reports to the United Nations</w:t>
      </w:r>
      <w:r w:rsidRPr="00913935">
        <w:rPr>
          <w:sz w:val="14"/>
        </w:rPr>
        <w:t xml:space="preserve">, </w:t>
      </w:r>
      <w:r w:rsidRPr="00913935">
        <w:rPr>
          <w:rStyle w:val="StyleBoldUnderline"/>
        </w:rPr>
        <w:t>where Iran has the right to challenge the charge</w:t>
      </w:r>
      <w:r w:rsidRPr="00913935">
        <w:rPr>
          <w:sz w:val="14"/>
        </w:rPr>
        <w:t xml:space="preserve">. </w:t>
      </w:r>
      <w:r w:rsidRPr="00913935">
        <w:rPr>
          <w:rStyle w:val="StyleBoldUnderline"/>
        </w:rPr>
        <w:t>Which then has to be considered</w:t>
      </w:r>
      <w:r w:rsidRPr="00913935">
        <w:rPr>
          <w:sz w:val="14"/>
        </w:rPr>
        <w:t xml:space="preserve">, </w:t>
      </w:r>
      <w:r w:rsidRPr="00913935">
        <w:rPr>
          <w:rStyle w:val="StyleBoldUnderline"/>
        </w:rPr>
        <w:t>argued and adjudicated</w:t>
      </w:r>
      <w:r w:rsidRPr="00913935">
        <w:rPr>
          <w:sz w:val="14"/>
        </w:rPr>
        <w:t xml:space="preserve">. </w:t>
      </w:r>
      <w:r w:rsidRPr="00913935">
        <w:rPr>
          <w:rStyle w:val="StyleBoldUnderline"/>
        </w:rPr>
        <w:t>Which then presumably goes to the Security Council</w:t>
      </w:r>
      <w:r w:rsidRPr="00913935">
        <w:rPr>
          <w:sz w:val="14"/>
        </w:rPr>
        <w:t xml:space="preserve"> </w:t>
      </w:r>
      <w:r w:rsidRPr="00913935">
        <w:rPr>
          <w:rStyle w:val="StyleBoldUnderline"/>
        </w:rPr>
        <w:t>where</w:t>
      </w:r>
      <w:r w:rsidRPr="00913935">
        <w:rPr>
          <w:sz w:val="14"/>
        </w:rPr>
        <w:t xml:space="preserve"> China, Russia and sundry </w:t>
      </w:r>
      <w:r w:rsidRPr="00913935">
        <w:rPr>
          <w:rStyle w:val="StyleBoldUnderline"/>
        </w:rPr>
        <w:t>anti-Western countries will act as Iran’s lawyers</w:t>
      </w:r>
      <w:r w:rsidRPr="00913935">
        <w:rPr>
          <w:sz w:val="14"/>
        </w:rPr>
        <w:t xml:space="preserve">. </w:t>
      </w:r>
      <w:r w:rsidRPr="00913935">
        <w:rPr>
          <w:rStyle w:val="StyleBoldUnderline"/>
        </w:rPr>
        <w:t xml:space="preserve">Which all would take months — after which there is no guarantee that China and Russia will ratify the finding anyway. </w:t>
      </w:r>
      <w:r w:rsidRPr="00913935">
        <w:rPr>
          <w:sz w:val="14"/>
        </w:rPr>
        <w:t xml:space="preserve">As for </w:t>
      </w:r>
      <w:r w:rsidRPr="00913935">
        <w:rPr>
          <w:rStyle w:val="StyleBoldUnderline"/>
        </w:rPr>
        <w:t>the “snapback” sanctions</w:t>
      </w:r>
      <w:r w:rsidRPr="00913935">
        <w:rPr>
          <w:sz w:val="14"/>
        </w:rPr>
        <w:t xml:space="preserve"> — our last remaining bit of pressure — they </w:t>
      </w:r>
      <w:r w:rsidRPr="00913935">
        <w:rPr>
          <w:rStyle w:val="StyleBoldUnderline"/>
        </w:rPr>
        <w:t>are equally fantastic.</w:t>
      </w:r>
      <w:r w:rsidRPr="00913935">
        <w:rPr>
          <w:sz w:val="14"/>
        </w:rPr>
        <w:t xml:space="preserve"> </w:t>
      </w:r>
      <w:r w:rsidRPr="00913935">
        <w:rPr>
          <w:rStyle w:val="Emphasis"/>
        </w:rPr>
        <w:t>There’s no way sanctions will be re-imposed</w:t>
      </w:r>
      <w:r w:rsidRPr="00913935">
        <w:rPr>
          <w:rStyle w:val="StyleBoldUnderline"/>
        </w:rPr>
        <w:t xml:space="preserve"> </w:t>
      </w:r>
      <w:r w:rsidRPr="00913935">
        <w:rPr>
          <w:rStyle w:val="StyleBoldUnderline"/>
        </w:rPr>
        <w:lastRenderedPageBreak/>
        <w:t>once they have been lifted</w:t>
      </w:r>
      <w:r w:rsidRPr="00913935">
        <w:rPr>
          <w:sz w:val="14"/>
        </w:rPr>
        <w:t xml:space="preserve">. It took a decade to weave China, Russia and the Europeans into the current sanctions infrastructure. Once gone, </w:t>
      </w:r>
      <w:r w:rsidRPr="00913935">
        <w:rPr>
          <w:rStyle w:val="StyleBoldUnderline"/>
        </w:rPr>
        <w:t>it doesn’t snap back. None will pull their companies out of a thriving, post-sanctions Iran.</w:t>
      </w:r>
      <w:r w:rsidRPr="00913935">
        <w:rPr>
          <w:sz w:val="14"/>
        </w:rPr>
        <w:t xml:space="preserve"> As </w:t>
      </w:r>
      <w:r w:rsidRPr="00913935">
        <w:rPr>
          <w:rStyle w:val="StyleBoldUnderline"/>
        </w:rPr>
        <w:t xml:space="preserve">Kissinger and Shultz point out, we will be fought every step of the way, leaving the United States, not Iran, isolated. </w:t>
      </w:r>
      <w:r w:rsidRPr="00913935">
        <w:rPr>
          <w:sz w:val="14"/>
        </w:rPr>
        <w:t xml:space="preserve">Obama imagines that this deal will bring Iran in from the cold, tempering its territorial ambitions and ideological radicalism. But this defies logic: </w:t>
      </w:r>
      <w:r w:rsidRPr="00913935">
        <w:rPr>
          <w:rStyle w:val="StyleBoldUnderline"/>
        </w:rPr>
        <w:t>With sanctions lifted</w:t>
      </w:r>
      <w:r w:rsidRPr="00913935">
        <w:rPr>
          <w:sz w:val="14"/>
        </w:rPr>
        <w:t xml:space="preserve">, its economy booming and tens of billions injected into its treasury, </w:t>
      </w:r>
      <w:r w:rsidRPr="00913935">
        <w:rPr>
          <w:rStyle w:val="StyleBoldUnderline"/>
        </w:rPr>
        <w:t xml:space="preserve">why would Iran curb rather than expand its relentless drive for regional dominance? </w:t>
      </w:r>
      <w:r w:rsidRPr="00913935">
        <w:rPr>
          <w:sz w:val="14"/>
        </w:rPr>
        <w:t xml:space="preserve">An overriding objective of these negotiations, as </w:t>
      </w:r>
      <w:r w:rsidRPr="00913935">
        <w:rPr>
          <w:rStyle w:val="StyleBoldUnderline"/>
        </w:rPr>
        <w:t xml:space="preserve">Obama has said, is to prevent the inevitable proliferation — Egypt, Turkey, the Gulf states — that would occur if Iran went nuclear. </w:t>
      </w:r>
      <w:r w:rsidRPr="00913935">
        <w:rPr>
          <w:sz w:val="14"/>
        </w:rPr>
        <w:t>Yet</w:t>
      </w:r>
      <w:r w:rsidRPr="00913935">
        <w:rPr>
          <w:rStyle w:val="StyleBoldUnderline"/>
        </w:rPr>
        <w:t xml:space="preserve"> the prospective agreement is so clearly a pathway to</w:t>
      </w:r>
      <w:r w:rsidRPr="00913935">
        <w:rPr>
          <w:sz w:val="14"/>
        </w:rPr>
        <w:t xml:space="preserve"> </w:t>
      </w:r>
      <w:r w:rsidRPr="00913935">
        <w:rPr>
          <w:rStyle w:val="StyleBoldUnderline"/>
        </w:rPr>
        <w:t>an Iranian bomb</w:t>
      </w:r>
      <w:r w:rsidRPr="00913935">
        <w:rPr>
          <w:sz w:val="14"/>
        </w:rPr>
        <w:t xml:space="preserve"> </w:t>
      </w:r>
      <w:r w:rsidRPr="00913935">
        <w:rPr>
          <w:rStyle w:val="StyleBoldUnderline"/>
        </w:rPr>
        <w:t>that the Saudis are signaling that</w:t>
      </w:r>
      <w:r w:rsidRPr="00913935">
        <w:rPr>
          <w:sz w:val="14"/>
        </w:rPr>
        <w:t xml:space="preserve"> </w:t>
      </w:r>
      <w:r w:rsidRPr="00913935">
        <w:rPr>
          <w:rStyle w:val="StyleBoldUnderline"/>
        </w:rPr>
        <w:t>the deal itself would impel them to go nuclear.</w:t>
      </w:r>
      <w:r w:rsidRPr="00913935">
        <w:rPr>
          <w:sz w:val="14"/>
        </w:rPr>
        <w:t xml:space="preserve"> </w:t>
      </w:r>
      <w:r w:rsidRPr="00913935">
        <w:rPr>
          <w:rStyle w:val="StyleBoldUnderline"/>
        </w:rPr>
        <w:t>You set out to prevent proliferation and you trigger it.</w:t>
      </w:r>
      <w:r w:rsidRPr="00913935">
        <w:rPr>
          <w:sz w:val="14"/>
        </w:rPr>
        <w:t xml:space="preserve"> </w:t>
      </w:r>
      <w:r w:rsidRPr="00913935">
        <w:rPr>
          <w:rStyle w:val="StyleBoldUnderline"/>
        </w:rPr>
        <w:t>You set out to prevent an Iranian nuclear capability and you legitimize it.</w:t>
      </w:r>
      <w:r w:rsidRPr="00913935">
        <w:rPr>
          <w:sz w:val="14"/>
        </w:rPr>
        <w:t xml:space="preserve"> </w:t>
      </w:r>
      <w:r w:rsidRPr="00913935">
        <w:rPr>
          <w:rStyle w:val="StyleBoldUnderline"/>
        </w:rPr>
        <w:t xml:space="preserve">You set out to constrain the world’s greatest exporter of terror threatening every one of our allies in the Middle East and you’re on the verge of making it the region’s economic and military hegemon. </w:t>
      </w:r>
      <w:r w:rsidRPr="00913935">
        <w:rPr>
          <w:sz w:val="14"/>
        </w:rPr>
        <w:t>What is the alternative, asks the president? He’s repeatedly answered the question himself</w:t>
      </w:r>
      <w:r w:rsidRPr="00913935">
        <w:rPr>
          <w:rStyle w:val="Emphasis"/>
        </w:rPr>
        <w:t>: No deal is better than a bad deal.</w:t>
      </w:r>
    </w:p>
    <w:p w14:paraId="6190B12F" w14:textId="6EC6F3B7" w:rsidR="00913935" w:rsidRPr="00913935" w:rsidRDefault="00913935" w:rsidP="00913935">
      <w:pPr>
        <w:pStyle w:val="Heading3"/>
      </w:pPr>
      <w:r w:rsidRPr="00913935">
        <w:lastRenderedPageBreak/>
        <w:t xml:space="preserve">A2: Trump Iran Impact – </w:t>
      </w:r>
      <w:r>
        <w:t>Defense</w:t>
      </w:r>
    </w:p>
    <w:p w14:paraId="06EA4912" w14:textId="77777777" w:rsidR="00913935" w:rsidRPr="00913935" w:rsidRDefault="00913935" w:rsidP="00913935">
      <w:pPr>
        <w:pStyle w:val="Heading4"/>
      </w:pPr>
      <w:r w:rsidRPr="00913935">
        <w:t>No US-Iran war – Iran is focused on regime stability – they know external conflict puts that in jeopardy</w:t>
      </w:r>
    </w:p>
    <w:p w14:paraId="6501E7B7" w14:textId="77777777" w:rsidR="00913935" w:rsidRPr="00913935" w:rsidRDefault="00913935" w:rsidP="00913935">
      <w:r w:rsidRPr="00913935">
        <w:rPr>
          <w:rStyle w:val="StyleStyleBold12pt"/>
        </w:rPr>
        <w:t>Marashi, ‘16,</w:t>
      </w:r>
      <w:r w:rsidRPr="00913935">
        <w:t xml:space="preserve"> director of research at the National Iranian American Council and a former Iran desk officer at the U.S. Department of State (Reza, “Can Iran Get Out of Its Own Way?”, http://nationalinterest.org/feature/can-iran-get-out-its-own-way-15071)</w:t>
      </w:r>
    </w:p>
    <w:p w14:paraId="15234FD1" w14:textId="77777777" w:rsidR="00913935" w:rsidRPr="00913935" w:rsidRDefault="00913935" w:rsidP="00913935">
      <w:pPr>
        <w:rPr>
          <w:sz w:val="16"/>
        </w:rPr>
      </w:pPr>
      <w:r w:rsidRPr="00913935">
        <w:rPr>
          <w:rStyle w:val="StyleBoldUnderline"/>
        </w:rPr>
        <w:t xml:space="preserve">Iran wasted no time seizing its newfound </w:t>
      </w:r>
      <w:r w:rsidRPr="00913935">
        <w:rPr>
          <w:rStyle w:val="Emphasis"/>
        </w:rPr>
        <w:t>diplomatic maneuverability</w:t>
      </w:r>
      <w:r w:rsidRPr="00913935">
        <w:rPr>
          <w:sz w:val="16"/>
        </w:rPr>
        <w:t xml:space="preserve">. Two weeks after its nuclear deal with global powers was implemented, President Hassan Rouhani arrived in Italy and France with a clear message to the world: Iran is open for business. </w:t>
      </w:r>
      <w:r w:rsidRPr="00913935">
        <w:rPr>
          <w:rStyle w:val="Emphasis"/>
        </w:rPr>
        <w:t>De-escalating tensions with the West facilitated $55 billion worth of deals in four days.</w:t>
      </w:r>
      <w:r w:rsidRPr="00913935">
        <w:rPr>
          <w:sz w:val="16"/>
        </w:rPr>
        <w:t xml:space="preserve"> Far from freelancing, Iran is moving to implement a strategic development vision—one that has been on the books for over a decade. </w:t>
      </w:r>
      <w:r w:rsidRPr="00913935">
        <w:rPr>
          <w:rStyle w:val="Emphasis"/>
        </w:rPr>
        <w:t>Reducing external conflict has proven to be the easy part</w:t>
      </w:r>
      <w:r w:rsidRPr="00913935">
        <w:rPr>
          <w:sz w:val="16"/>
        </w:rPr>
        <w:t xml:space="preserve">. Getting out of its own way has long been Iran’s Achilles heel. If this seems like déjà vu, that’s because it is. Iran’s global outreach during the presidencies of Hashemi Rafsanjani and Mohammad Khatami produced robust economic relationships with much of Europe and Asia. Like Rouhani today, they traveled around the world to foster improved political ties that would facilitate much needed foreign investment. Their success helped spur Iran’s ruling elite to debate and compose a strategic vision for the Islamic Republic. Despite perpetually conflicting power centers, they were able to hammer out a common vision—signed off by Supreme Leader Ali Khamenei. </w:t>
      </w:r>
      <w:r w:rsidRPr="00913935">
        <w:rPr>
          <w:rStyle w:val="StyleBoldUnderline"/>
        </w:rPr>
        <w:t>Iran’s strategic plan</w:t>
      </w:r>
      <w:r w:rsidRPr="00913935">
        <w:rPr>
          <w:sz w:val="16"/>
        </w:rPr>
        <w:t>—called the Twenty Year National Vision, or Vision 2025—</w:t>
      </w:r>
      <w:r w:rsidRPr="00913935">
        <w:rPr>
          <w:rStyle w:val="StyleBoldUnderline"/>
        </w:rPr>
        <w:t>outlines political, economic and social goals that facilitate its broader ambition</w:t>
      </w:r>
      <w:r w:rsidRPr="00913935">
        <w:rPr>
          <w:sz w:val="16"/>
        </w:rPr>
        <w:t xml:space="preserve">: </w:t>
      </w:r>
      <w:r w:rsidRPr="00913935">
        <w:rPr>
          <w:rStyle w:val="StyleBoldUnderline"/>
        </w:rPr>
        <w:t>Becoming the Middle East’s top power by the year 2025</w:t>
      </w:r>
      <w:r w:rsidRPr="00913935">
        <w:rPr>
          <w:sz w:val="16"/>
        </w:rPr>
        <w:t xml:space="preserve">. More specifically, the plan seeks to create a progressive, knowledge-based society with economic growth based on a large portion of human and social capital, and growth of human and social capital through education and economic capacity building. </w:t>
      </w:r>
      <w:r w:rsidRPr="00913935">
        <w:rPr>
          <w:rStyle w:val="StyleBoldUnderline"/>
        </w:rPr>
        <w:t>Creating this knowledge-based society requires Iran’s leaders to prioritize the generation and transfer of knowledge, technology, jobs and foreign investment</w:t>
      </w:r>
      <w:r w:rsidRPr="00913935">
        <w:rPr>
          <w:sz w:val="16"/>
        </w:rPr>
        <w:t xml:space="preserve">. To that end, </w:t>
      </w:r>
      <w:r w:rsidRPr="00913935">
        <w:rPr>
          <w:rStyle w:val="StyleBoldUnderline"/>
        </w:rPr>
        <w:t>Vision 2025 acknowledges that Iran’s development depends on productive interactions with the world</w:t>
      </w:r>
      <w:r w:rsidRPr="00913935">
        <w:rPr>
          <w:sz w:val="16"/>
        </w:rPr>
        <w:t xml:space="preserve">. </w:t>
      </w:r>
      <w:r w:rsidRPr="00913935">
        <w:rPr>
          <w:rStyle w:val="Emphasis"/>
        </w:rPr>
        <w:t>Minimizing tensions while maximizing peace and trust facilitates the acquisition of foreign investment and technologies needed to develop the country</w:t>
      </w:r>
      <w:r w:rsidRPr="00913935">
        <w:rPr>
          <w:sz w:val="16"/>
        </w:rPr>
        <w:t xml:space="preserve">. </w:t>
      </w:r>
      <w:r w:rsidRPr="00913935">
        <w:rPr>
          <w:rStyle w:val="StyleBoldUnderline"/>
        </w:rPr>
        <w:t>Iran is pursuing this agenda in an effort to increase government legitimacy and security among Iranian society through improved economic conditions. A glance at the deals signed in Rome and Paris illustrates the Rouhani’s government’s prioritization of</w:t>
      </w:r>
      <w:r w:rsidRPr="00913935">
        <w:rPr>
          <w:sz w:val="16"/>
        </w:rPr>
        <w:t xml:space="preserve"> economic and technological </w:t>
      </w:r>
      <w:r w:rsidRPr="00913935">
        <w:rPr>
          <w:rStyle w:val="Emphasis"/>
        </w:rPr>
        <w:t>cooperation</w:t>
      </w:r>
      <w:r w:rsidRPr="00913935">
        <w:rPr>
          <w:sz w:val="16"/>
        </w:rPr>
        <w:t xml:space="preserve">—in energy, construction, aviation and finance, to name a few. </w:t>
      </w:r>
      <w:r w:rsidRPr="00913935">
        <w:rPr>
          <w:rStyle w:val="StyleBoldUnderline"/>
        </w:rPr>
        <w:t xml:space="preserve">This distinction should not be overlooked: Vision 2025 is a roadmap for Iran to achieve its goals of survival and regional primacy through economic and technological progress, </w:t>
      </w:r>
      <w:r w:rsidRPr="00913935">
        <w:rPr>
          <w:rStyle w:val="Emphasis"/>
        </w:rPr>
        <w:t>rather than simply through military capabilities or hegemony</w:t>
      </w:r>
      <w:r w:rsidRPr="00913935">
        <w:rPr>
          <w:sz w:val="16"/>
        </w:rPr>
        <w:t xml:space="preserve">. </w:t>
      </w:r>
      <w:r w:rsidRPr="00913935">
        <w:rPr>
          <w:rStyle w:val="Emphasis"/>
        </w:rPr>
        <w:t>Recognizing that some degree of accommodation with the United States</w:t>
      </w:r>
      <w:r w:rsidRPr="00913935">
        <w:rPr>
          <w:sz w:val="16"/>
        </w:rPr>
        <w:t xml:space="preserve"> and European Union </w:t>
      </w:r>
      <w:r w:rsidRPr="00913935">
        <w:rPr>
          <w:rStyle w:val="Emphasis"/>
        </w:rPr>
        <w:t>is necessary to achieve stability and development</w:t>
      </w:r>
      <w:r w:rsidRPr="00913935">
        <w:rPr>
          <w:sz w:val="16"/>
        </w:rPr>
        <w:t xml:space="preserve">, </w:t>
      </w:r>
      <w:r w:rsidRPr="00913935">
        <w:rPr>
          <w:rStyle w:val="StyleBoldUnderline"/>
        </w:rPr>
        <w:t>Rouhani’s team views decreasing internal cohesion</w:t>
      </w:r>
      <w:r w:rsidRPr="00913935">
        <w:rPr>
          <w:sz w:val="16"/>
        </w:rPr>
        <w:t>—</w:t>
      </w:r>
      <w:r w:rsidRPr="00913935">
        <w:rPr>
          <w:rStyle w:val="Emphasis"/>
        </w:rPr>
        <w:t>not external tensions</w:t>
      </w:r>
      <w:r w:rsidRPr="00913935">
        <w:rPr>
          <w:sz w:val="16"/>
        </w:rPr>
        <w:t>—</w:t>
      </w:r>
      <w:r w:rsidRPr="00913935">
        <w:rPr>
          <w:rStyle w:val="StyleBoldUnderline"/>
        </w:rPr>
        <w:t>as the most significant threats to Iran’s national security</w:t>
      </w:r>
      <w:r w:rsidRPr="00913935">
        <w:rPr>
          <w:sz w:val="16"/>
        </w:rPr>
        <w:t xml:space="preserve">. To that end, </w:t>
      </w:r>
      <w:r w:rsidRPr="00913935">
        <w:rPr>
          <w:rStyle w:val="StyleBoldUnderline"/>
        </w:rPr>
        <w:t xml:space="preserve">they emphasize the need to resolve external tensions </w:t>
      </w:r>
      <w:r w:rsidRPr="00913935">
        <w:rPr>
          <w:rStyle w:val="Emphasis"/>
        </w:rPr>
        <w:t>because of the political space it provides to address internal fissures that could threaten the Islamic Republic’s survival</w:t>
      </w:r>
      <w:r w:rsidRPr="00913935">
        <w:rPr>
          <w:sz w:val="16"/>
        </w:rPr>
        <w:t xml:space="preserve">. </w:t>
      </w:r>
      <w:r w:rsidRPr="00913935">
        <w:rPr>
          <w:rStyle w:val="StyleBoldUnderline"/>
        </w:rPr>
        <w:t xml:space="preserve">Alliances and enmities shift regularly in Iranian politics, </w:t>
      </w:r>
      <w:r w:rsidRPr="00913935">
        <w:rPr>
          <w:rStyle w:val="Emphasis"/>
        </w:rPr>
        <w:t>but survival of the system is the shared goal of all stakeholders</w:t>
      </w:r>
      <w:r w:rsidRPr="00913935">
        <w:rPr>
          <w:sz w:val="16"/>
        </w:rPr>
        <w:t xml:space="preserve">. Thus far, </w:t>
      </w:r>
      <w:r w:rsidRPr="00913935">
        <w:rPr>
          <w:rStyle w:val="StyleBoldUnderline"/>
        </w:rPr>
        <w:t>Rouhani’s political coalition has won Iran’s internal political debate by arguing that survival is better guaranteed through flexibility than intransigence</w:t>
      </w:r>
      <w:r w:rsidRPr="00913935">
        <w:rPr>
          <w:sz w:val="16"/>
        </w:rPr>
        <w:t xml:space="preserve">. </w:t>
      </w:r>
      <w:r w:rsidRPr="00913935">
        <w:rPr>
          <w:rStyle w:val="StyleBoldUnderline"/>
        </w:rPr>
        <w:t>This pragmatic approach has shown a greater capacity to contextualize issues and assess policies on a more evenhanded cost/benefit analysis</w:t>
      </w:r>
      <w:r w:rsidRPr="00913935">
        <w:rPr>
          <w:sz w:val="16"/>
        </w:rPr>
        <w:t xml:space="preserve">. In doing so, they have demonstrated that resolving the nuclear issue was instrumental to their real goal of recognition and reintegration in the international system as an equal player—a core tenet of Vision 2025. </w:t>
      </w:r>
      <w:r w:rsidRPr="00913935">
        <w:rPr>
          <w:rStyle w:val="StyleBoldUnderline"/>
        </w:rPr>
        <w:t>It has taken the Iranian government over a decade to reach this point because a combination of geopolitical tensions and misguided domestic policies caused Iran to deviate from its stated goals. As external tensions with Western countries spiked under Ahmadinejad</w:t>
      </w:r>
      <w:r w:rsidRPr="00913935">
        <w:rPr>
          <w:sz w:val="16"/>
        </w:rPr>
        <w:t xml:space="preserve">, </w:t>
      </w:r>
      <w:r w:rsidRPr="00913935">
        <w:rPr>
          <w:rStyle w:val="StyleBoldUnderline"/>
        </w:rPr>
        <w:t xml:space="preserve">hardliners justified empowering the </w:t>
      </w:r>
      <w:r w:rsidRPr="00913935">
        <w:rPr>
          <w:rStyle w:val="StyleBoldUnderline"/>
        </w:rPr>
        <w:lastRenderedPageBreak/>
        <w:t>military-security apparatus as a necessary instrument for countering threats to the Islamic Republic’s surviva</w:t>
      </w:r>
      <w:r w:rsidRPr="00913935">
        <w:rPr>
          <w:sz w:val="16"/>
        </w:rPr>
        <w:t xml:space="preserve">l. To hear senior Iranian officials tell it, Tehran invested more money into security and intelligence operations, budget allocations ballooned, and new projects proliferated—all of which likely would not have happened under normal circumstances. Iranian stakeholders were unable to argue against the need to protect their survival, and Iran’s overall development was impeded as a result. </w:t>
      </w:r>
      <w:r w:rsidRPr="00913935">
        <w:rPr>
          <w:rStyle w:val="Emphasis"/>
        </w:rPr>
        <w:t>With the nuclear deal establishing new channels to reduce external tensions, Iranian stakeholders can no longer blame foreign powers for threatening their survival</w:t>
      </w:r>
      <w:r w:rsidRPr="00913935">
        <w:rPr>
          <w:sz w:val="16"/>
        </w:rPr>
        <w:t xml:space="preserve">. </w:t>
      </w:r>
      <w:r w:rsidRPr="00913935">
        <w:rPr>
          <w:rStyle w:val="StyleBoldUnderline"/>
        </w:rPr>
        <w:t>Only one threat to the Islamic Republic’s survival remains: Iran’s misguided economic policies</w:t>
      </w:r>
      <w:r w:rsidRPr="00913935">
        <w:rPr>
          <w:sz w:val="16"/>
        </w:rPr>
        <w:t>. The Iranian economy has continuously underperformed, and suffered from a litany of shortcomings, including but not limited to: Mismanagement, corruption, unemployment, insufficient legal frameworks for foreign investment, politicized decision-making and the lack of an economic doctrine.</w:t>
      </w:r>
    </w:p>
    <w:p w14:paraId="760B803A" w14:textId="77777777" w:rsidR="00913935" w:rsidRPr="006C0669" w:rsidRDefault="00913935" w:rsidP="00913935">
      <w:pPr>
        <w:pStyle w:val="Heading4"/>
      </w:pPr>
      <w:r w:rsidRPr="006C0669">
        <w:t>No impact to Iranian nukes – easily contained.</w:t>
      </w:r>
    </w:p>
    <w:p w14:paraId="324336E5" w14:textId="77777777" w:rsidR="00913935" w:rsidRDefault="00913935" w:rsidP="00913935">
      <w:r w:rsidRPr="006C0669">
        <w:rPr>
          <w:b/>
          <w:sz w:val="26"/>
          <w:szCs w:val="26"/>
        </w:rPr>
        <w:t>Barnett 11</w:t>
      </w:r>
      <w:r>
        <w:t xml:space="preserve">, </w:t>
      </w:r>
      <w:r>
        <w:rPr>
          <w:rStyle w:val="StyleStyleBold12pt"/>
        </w:rPr>
        <w:t>Ph.D. in PoliSci from Harvard</w:t>
      </w:r>
    </w:p>
    <w:p w14:paraId="57D7B060" w14:textId="0268FBB2" w:rsidR="00913935" w:rsidRDefault="00913935" w:rsidP="00913935">
      <w:r w:rsidRPr="00E65D56">
        <w:rPr>
          <w:sz w:val="20"/>
          <w:szCs w:val="20"/>
        </w:rPr>
        <w:t>[Thomas Barnett (Chief Analyst at Wikistrat, Ph.D. in PoliSci from Harvard, Distinguished Scholar at the Baker Center for Public Policy), World Politics Review, 11/14/11, “The New Rules: How to Stop Worrying and Live with the Iranian Bomb,” http://www.worldpoliticsreview.com/articles/10652/the-new-rules-how-to-stop-worrying-and-live-with-the-iranian-bomb]</w:t>
      </w:r>
    </w:p>
    <w:p w14:paraId="089634F6" w14:textId="77777777" w:rsidR="00913935" w:rsidRPr="00913935" w:rsidRDefault="00913935" w:rsidP="00913935">
      <w:pPr>
        <w:rPr>
          <w:sz w:val="16"/>
        </w:rPr>
      </w:pPr>
      <w:r w:rsidRPr="00913935">
        <w:rPr>
          <w:sz w:val="16"/>
        </w:rPr>
        <w:t xml:space="preserve">The International Atomic Energy Agency’s latest report on Iran’s nuclear program surprised no one, even as it created the usual flurry of op-eds championing preventative “next steps.” As I’ve been saying for the past half-decade, there are none. Once the U.S. went into both Iraq and Afghanistan, the question went from being, “How do we prevent Iran from getting the Bomb?” to “How do we handle Iran’s Bomb?” That shift represents neither defeatism nor appeasement. Rather, it reflects a realistic analysis of America’s strategic options. With that in mind, here are 20 reasons why </w:t>
      </w:r>
      <w:r w:rsidRPr="00913935">
        <w:rPr>
          <w:u w:val="single"/>
        </w:rPr>
        <w:t>Iran’s successful pursuit of the Bomb is not the system-changing event so many analysts are keen to portray</w:t>
      </w:r>
      <w:r w:rsidRPr="00913935">
        <w:rPr>
          <w:sz w:val="16"/>
        </w:rPr>
        <w:t xml:space="preserve">. 1. </w:t>
      </w:r>
      <w:r w:rsidRPr="00913935">
        <w:rPr>
          <w:u w:val="single"/>
        </w:rPr>
        <w:t>Iran’s efforts are not irrational. America invaded Iran’s western and eastern neighbors in quick succession, while putting Iran on notice that it</w:t>
      </w:r>
      <w:r w:rsidRPr="00913935">
        <w:rPr>
          <w:sz w:val="16"/>
        </w:rPr>
        <w:t xml:space="preserve">, too, </w:t>
      </w:r>
      <w:r w:rsidRPr="00913935">
        <w:rPr>
          <w:u w:val="single"/>
        </w:rPr>
        <w:t>was on the list of</w:t>
      </w:r>
      <w:r w:rsidRPr="00913935">
        <w:rPr>
          <w:sz w:val="16"/>
        </w:rPr>
        <w:t xml:space="preserve"> George W. Bush’s </w:t>
      </w:r>
      <w:r w:rsidRPr="00913935">
        <w:rPr>
          <w:u w:val="single"/>
        </w:rPr>
        <w:t xml:space="preserve">“Axis of Evil.” Decades of history tell Tehran: Get the Bomb, and the U.S. will never invade. Iran’s logic here is unassailable. </w:t>
      </w:r>
      <w:r w:rsidRPr="00913935">
        <w:rPr>
          <w:sz w:val="16"/>
        </w:rPr>
        <w:t xml:space="preserve">2. The world’s rising powers are not on board with the West. Brazil and Turkey made their diplomatic play last spring, and the West vilified them in response. Russia has already dismissed more sanctions as a clear “instrument of regime change.” China and India, along with Russia, have their own energy interests in Iran. In sum, Tehran’s workaround options are considerable. 3. More Western sanctions will have no impact. See above. Also, though the economic costs to date have been substantial, Tehran is willing to endure any amount of economic pain to ensure regime survival. The Arab Spring and the dangers it poses to the mullahs’ rule only sharpen this instinct. 4. Iran will not accept any deal that doesn’t include maintaining at least the pathway to the Bomb. The Bomb not only ensures regime survival, it is Tehran’s ticket to the great powers’ club. Without it, Iran is simply a failed revolution, a moribund economy and a sullen, checked-out society. With it, Iran is a focus of global attention and remains in the race for regional leadership. 5. </w:t>
      </w:r>
      <w:r w:rsidRPr="00913935">
        <w:rPr>
          <w:rStyle w:val="StyleBoldUnderline"/>
        </w:rPr>
        <w:t>Iran’s Bomb will offer the regime no significant new regional influence</w:t>
      </w:r>
      <w:r w:rsidRPr="00913935">
        <w:rPr>
          <w:u w:val="single"/>
        </w:rPr>
        <w:t>. Iran is already losing the Arab Spring -- and Iraq -- to Turkey and will likely lose influence to a revived Cairo as well. Iran’s Bomb is a desperate pan-Islamism card vis-à-vis Israel that will only engender a vigorous anti-Shiite response from the Saudis</w:t>
      </w:r>
      <w:r w:rsidRPr="00913935">
        <w:rPr>
          <w:sz w:val="16"/>
        </w:rPr>
        <w:t xml:space="preserve">. 6. </w:t>
      </w:r>
      <w:r w:rsidRPr="00913935">
        <w:rPr>
          <w:u w:val="single"/>
        </w:rPr>
        <w:t xml:space="preserve">The strategic balance of power in the region will not dissolve. Iran’s Bomb means closing the door on a U.S. invasion, but nothing else. Iran’s limited proxy wars are neither enhanced nor inhibited by possessing the Bomb, as America will stand by both Israel and the Saudis. </w:t>
      </w:r>
      <w:r w:rsidRPr="00913935">
        <w:rPr>
          <w:sz w:val="16"/>
        </w:rPr>
        <w:t xml:space="preserve">7. </w:t>
      </w:r>
      <w:r w:rsidRPr="00913935">
        <w:rPr>
          <w:u w:val="single"/>
        </w:rPr>
        <w:t>America’s regional military presence will not be threatened. The U.S. military has a long and well-established record of serving as a tripwire presence in regional hotspots. That won’t change with Iran’s Bomb.</w:t>
      </w:r>
      <w:r w:rsidRPr="00913935">
        <w:rPr>
          <w:sz w:val="16"/>
        </w:rPr>
        <w:t xml:space="preserve"> If anything, </w:t>
      </w:r>
      <w:r w:rsidRPr="00913935">
        <w:rPr>
          <w:u w:val="single"/>
        </w:rPr>
        <w:t xml:space="preserve">Tehran’s achievement will reverse America’s growing fixation on building up its military in Asia vis-à-vis China. </w:t>
      </w:r>
      <w:r w:rsidRPr="00913935">
        <w:rPr>
          <w:sz w:val="16"/>
        </w:rPr>
        <w:t xml:space="preserve">8. </w:t>
      </w:r>
      <w:r w:rsidRPr="00913935">
        <w:rPr>
          <w:u w:val="single"/>
        </w:rPr>
        <w:t>The terror threat is overblown</w:t>
      </w:r>
      <w:r w:rsidRPr="00913935">
        <w:rPr>
          <w:sz w:val="16"/>
        </w:rPr>
        <w:t xml:space="preserve">. Persian </w:t>
      </w:r>
      <w:r w:rsidRPr="00913935">
        <w:rPr>
          <w:u w:val="single"/>
        </w:rPr>
        <w:t>Iran isn’t pursuing the Bomb to put it in the hands of extremist Arab nonstate actors</w:t>
      </w:r>
      <w:r w:rsidRPr="00913935">
        <w:rPr>
          <w:sz w:val="16"/>
        </w:rPr>
        <w:t xml:space="preserve">. Even </w:t>
      </w:r>
      <w:r w:rsidRPr="00913935">
        <w:rPr>
          <w:u w:val="single"/>
        </w:rPr>
        <w:t xml:space="preserve">Israel is a red herring for the Bomb’s ultimate purposes, which are clearly anti-U.S. and anti-Saudi. </w:t>
      </w:r>
      <w:r w:rsidRPr="00913935">
        <w:rPr>
          <w:sz w:val="16"/>
        </w:rPr>
        <w:t xml:space="preserve">9. The right historical analogy is not late-1930s Europe, but South Asia once both Pakistan and India got their Bomb. Israel is no Czechoslovakia. Rather, it is armed to the teeth with nuclear weapons and can wipe Iran off the map far more feasibly than vice versa. Yes, the early stages of a mutually assured destruction dyad between Israel and Iran would be scary, but the world has </w:t>
      </w:r>
      <w:r w:rsidRPr="00913935">
        <w:rPr>
          <w:sz w:val="16"/>
        </w:rPr>
        <w:lastRenderedPageBreak/>
        <w:t xml:space="preserve">managed this scenario before -- with a perfect record to date. 10. The </w:t>
      </w:r>
      <w:r w:rsidRPr="00913935">
        <w:rPr>
          <w:u w:val="single"/>
        </w:rPr>
        <w:t xml:space="preserve">MAD </w:t>
      </w:r>
      <w:r w:rsidRPr="00913935">
        <w:rPr>
          <w:sz w:val="16"/>
        </w:rPr>
        <w:t xml:space="preserve">situation </w:t>
      </w:r>
      <w:r w:rsidRPr="00913935">
        <w:rPr>
          <w:u w:val="single"/>
        </w:rPr>
        <w:t>between Israel and Iran is manageable. Israel owns a state-of-the-art multilayered missile defense system</w:t>
      </w:r>
      <w:r w:rsidRPr="00913935">
        <w:rPr>
          <w:sz w:val="16"/>
        </w:rPr>
        <w:t xml:space="preserve">, which means </w:t>
      </w:r>
      <w:r w:rsidRPr="00913935">
        <w:rPr>
          <w:u w:val="single"/>
        </w:rPr>
        <w:t>it can survive a direct exchange far better than Iran ever could.</w:t>
      </w:r>
      <w:r w:rsidRPr="00913935">
        <w:rPr>
          <w:sz w:val="16"/>
        </w:rPr>
        <w:t xml:space="preserve"> It also means Israel could retaliate with confidence in any suitcase bomb scenario. 11. An Israeli attack will not work. It will slow down Iran’s pursuit of the Bomb, but as the -- presumably -- joint Israeli-U.S. Stuxnet cyberattack on Iran showed, Tehran can simply respond by ramping up its effort all the more. 12. A U.S. attack is not feasible any time soon. President Barack Obama doesn’t want to be a one-term president that badly, nor is he willing to tarnish his Nobel Peace Prize that decisively. More importantly, attacking Iran would torpedo Obama’s entire effort to get out of Iraq and Afghanistan with some sense of honor. 13. Iran has already achieved a crude but effective asymmetrical deterrence capability. There is no derailing the Bomb pursuit without regime change, and the U.S. is simply unwilling to take on that massive effort. The quick-and-dirty route is to nuke Iran’s facilities, sending the double signal of “No nukes for you!” and “See what we’re capable of?” But once you start talking about using nukes to destroy nukes, you realize that Iran has already achieved a sloppy deterrence. 14. A pre-emptive war works primarily to Iran’s advantage. The political infighting in Tehran is at an all-time high. Meanwhile, the Arab Spring is going badly for Iran. Thus an attack by either Israel or the U.S. would be a godsend to the decaying theocratic regime, changing those narratives and unifying the country. 15. </w:t>
      </w:r>
      <w:r w:rsidRPr="00913935">
        <w:rPr>
          <w:u w:val="single"/>
        </w:rPr>
        <w:t xml:space="preserve">We can easily arm Iran’s rivals. America has been selling arms like crazy throughout the region for a while now, and nothing will keep Washington from further enhancing the defensive -- and offensive -- capabilities of Iran’s many enemies. </w:t>
      </w:r>
      <w:r w:rsidRPr="00913935">
        <w:rPr>
          <w:sz w:val="16"/>
        </w:rPr>
        <w:t xml:space="preserve">16. </w:t>
      </w:r>
      <w:r w:rsidRPr="00913935">
        <w:rPr>
          <w:rStyle w:val="StyleBoldUnderline"/>
        </w:rPr>
        <w:t xml:space="preserve">The danger of wider proliferation is overblown. </w:t>
      </w:r>
      <w:r w:rsidRPr="00913935">
        <w:rPr>
          <w:u w:val="single"/>
        </w:rPr>
        <w:t>Yes, Riyadh and possibly Ankara will follow suit, but arguing that anti-Western regimes the world over will now seek a nuclear deterrent is fanciful. After all these years of freaking out about nuclear proliferation, we’re still talking about just the two remaining “Axis of Evil” members</w:t>
      </w:r>
      <w:r w:rsidRPr="00913935">
        <w:rPr>
          <w:sz w:val="16"/>
        </w:rPr>
        <w:t xml:space="preserve">. To date, </w:t>
      </w:r>
      <w:r w:rsidRPr="00913935">
        <w:rPr>
          <w:u w:val="single"/>
        </w:rPr>
        <w:t>North Korea’s achievement has triggered no such regional nuclear race in East Asia. Iran’s effort</w:t>
      </w:r>
      <w:r w:rsidRPr="00913935">
        <w:rPr>
          <w:sz w:val="16"/>
        </w:rPr>
        <w:t xml:space="preserve"> likely will in the Middle East, but that </w:t>
      </w:r>
      <w:r w:rsidRPr="00913935">
        <w:rPr>
          <w:u w:val="single"/>
        </w:rPr>
        <w:t>is still</w:t>
      </w:r>
      <w:r w:rsidRPr="00913935">
        <w:rPr>
          <w:sz w:val="16"/>
        </w:rPr>
        <w:t xml:space="preserve"> a unique dynamic with </w:t>
      </w:r>
      <w:r w:rsidRPr="00913935">
        <w:rPr>
          <w:u w:val="single"/>
        </w:rPr>
        <w:t xml:space="preserve">limited </w:t>
      </w:r>
      <w:r w:rsidRPr="00913935">
        <w:rPr>
          <w:sz w:val="16"/>
        </w:rPr>
        <w:t xml:space="preserve">legs. 17. </w:t>
      </w:r>
      <w:r w:rsidRPr="00913935">
        <w:rPr>
          <w:u w:val="single"/>
        </w:rPr>
        <w:t>The follow-on regional proliferation can be played to our advantage</w:t>
      </w:r>
      <w:r w:rsidRPr="00913935">
        <w:rPr>
          <w:sz w:val="16"/>
        </w:rPr>
        <w:t xml:space="preserve">. Nothing clarifies the strategic mind like nukes. </w:t>
      </w:r>
      <w:r w:rsidRPr="00913935">
        <w:rPr>
          <w:u w:val="single"/>
        </w:rPr>
        <w:t xml:space="preserve">Once the Saudis join in, the world’s great powers will force a regional strategic dialogue. When that happens, Israel’s diplomatic existence will finally be recognized across the region. </w:t>
      </w:r>
      <w:r w:rsidRPr="00913935">
        <w:rPr>
          <w:sz w:val="16"/>
        </w:rPr>
        <w:t xml:space="preserve">18. </w:t>
      </w:r>
      <w:r w:rsidRPr="00913935">
        <w:rPr>
          <w:u w:val="single"/>
        </w:rPr>
        <w:t>The soft-kill option has worked before. In 1972, America gave the Soviets a signed piece of paper that declared them a legitimate nuclear power. Deprived of its own version of the “great Satan,” the USSR collapsed from within -- in the space of a generation. The Iranian mullahs’ self-destruction will come far faster.</w:t>
      </w:r>
    </w:p>
    <w:p w14:paraId="057A6BEE" w14:textId="77777777" w:rsidR="00913935" w:rsidRPr="00C0281B" w:rsidRDefault="00913935" w:rsidP="00913935"/>
    <w:p w14:paraId="448B4388" w14:textId="77777777" w:rsidR="00913935" w:rsidRPr="00F8262F" w:rsidRDefault="00913935" w:rsidP="00913935"/>
    <w:p w14:paraId="06B9D3D4" w14:textId="77777777" w:rsidR="00913935" w:rsidRPr="00913935" w:rsidRDefault="00913935" w:rsidP="00913935"/>
    <w:p w14:paraId="220029C2" w14:textId="77777777" w:rsidR="00913935" w:rsidRPr="00913935" w:rsidRDefault="00913935" w:rsidP="00913935"/>
    <w:p w14:paraId="7B4EC4B9" w14:textId="77777777" w:rsidR="00913935" w:rsidRPr="00913935" w:rsidRDefault="00913935" w:rsidP="00913935">
      <w:pPr>
        <w:pStyle w:val="Heading3"/>
      </w:pPr>
      <w:r w:rsidRPr="00913935">
        <w:lastRenderedPageBreak/>
        <w:t>A2: Trump War Impact</w:t>
      </w:r>
    </w:p>
    <w:p w14:paraId="17DDF7D4" w14:textId="77777777" w:rsidR="00913935" w:rsidRPr="00913935" w:rsidRDefault="00913935" w:rsidP="00913935">
      <w:pPr>
        <w:pStyle w:val="Heading4"/>
      </w:pPr>
      <w:r w:rsidRPr="00913935">
        <w:t>Your ev is all hype – Trump fopo will be one of restraint, not endless wars</w:t>
      </w:r>
    </w:p>
    <w:p w14:paraId="397934FE" w14:textId="77777777" w:rsidR="00913935" w:rsidRPr="00913935" w:rsidRDefault="00913935" w:rsidP="00913935">
      <w:r w:rsidRPr="00913935">
        <w:rPr>
          <w:rStyle w:val="StyleStyleBold12pt"/>
        </w:rPr>
        <w:t>Luttwak 3/10/16</w:t>
      </w:r>
      <w:r w:rsidRPr="00913935">
        <w:t xml:space="preserve"> (Edward, professor @ Georgetown, fellow @ CSIS, + military strategist, political scientist, and historian who has published works on military strategy, history, and international relations, "Suffering From Trumphobia? Get Over It," p. factiva)</w:t>
      </w:r>
    </w:p>
    <w:p w14:paraId="79F2B7DB" w14:textId="77777777" w:rsidR="00913935" w:rsidRPr="00913935" w:rsidRDefault="00913935" w:rsidP="00913935">
      <w:pPr>
        <w:rPr>
          <w:sz w:val="16"/>
        </w:rPr>
      </w:pPr>
      <w:r w:rsidRPr="00913935">
        <w:rPr>
          <w:sz w:val="16"/>
        </w:rPr>
        <w:t xml:space="preserve">Unlike the fear of Islam, which is a rational response to Islamist violence across the world, </w:t>
      </w:r>
      <w:r w:rsidRPr="00913935">
        <w:rPr>
          <w:rStyle w:val="StyleBoldUnderline"/>
        </w:rPr>
        <w:t>the fear of</w:t>
      </w:r>
      <w:r w:rsidRPr="00913935">
        <w:rPr>
          <w:sz w:val="16"/>
        </w:rPr>
        <w:t xml:space="preserve"> Donald </w:t>
      </w:r>
      <w:r w:rsidRPr="00913935">
        <w:rPr>
          <w:rStyle w:val="StyleBoldUnderline"/>
        </w:rPr>
        <w:t>Trump really is a phobia. There is a precedent for this: the panicked Reaganphobia</w:t>
      </w:r>
      <w:r w:rsidRPr="00913935">
        <w:rPr>
          <w:sz w:val="16"/>
        </w:rPr>
        <w:t xml:space="preserve"> that preceded the 1980 election. We heard that Ronald Reagan was a member of the John Birch Society -- whose essential creed was "Better Dead Than Red." He therefore rejected "mutual assured destruction," the bedrock strategy of the liberal consensus to guarantee coexistence by nuclear deterrence. Reagan, it was said, believed in "counterforce," that is in a disarming first strike to win a nuclear war. Mr. </w:t>
      </w:r>
      <w:r w:rsidRPr="00913935">
        <w:rPr>
          <w:rStyle w:val="StyleBoldUnderline"/>
        </w:rPr>
        <w:t>Trump irritates many with his vulgarities but</w:t>
      </w:r>
      <w:r w:rsidRPr="00913935">
        <w:rPr>
          <w:sz w:val="16"/>
        </w:rPr>
        <w:t xml:space="preserve"> </w:t>
      </w:r>
      <w:r w:rsidRPr="00913935">
        <w:rPr>
          <w:rStyle w:val="StyleBoldUnderline"/>
        </w:rPr>
        <w:t>Reagan was insistently depicted as a threat to human survival</w:t>
      </w:r>
      <w:r w:rsidRPr="00913935">
        <w:rPr>
          <w:sz w:val="16"/>
        </w:rPr>
        <w:t xml:space="preserve">, so that most of the columnists and editorial writers of the quality press reluctantly called for Jimmy Carter's re-election, despite the clamorous failures of his hopelessly irresolute administration. In Europe there was no reluctance. In London, Paris and Bonn, then the capital of West Germany, the re-election of Jimmy Carter was seen as a necessity to keep the bomb-thrower Reagan out of the White House, and well away from the nuclear button. So many eminent people, including W. Averell Harriman, adviser to five U.S. presidents and chief negotiator of the 1963 Limited Test Ban Treaty, asserted that Reagan wanted to start a nuclear war that the KGB went on maximum alert from inauguration day for more than two years, forcing its officers around the world to take shifts on 24-hour watches of all U.S. strategic air bases to detect the telltale simultaneous launchings of a nuclear first strike. In 1983, two years into his first term, Reagan did send U.S. troops into action to fight a war . . . in tiny Grenada, whose 133 square miles was the only territory that Reagan invaded in eight years. As for nuclear weapons, Reagan horrified his advisers at the 1986 Reykjavik Summit with Mikhail Gorbachev with his eagerness for nuclear disarmament, thereby disclosing that he didn't even believe in strike-back, let alone in attacking first. He wanted ballistic-missile defenses, not ballistic missiles. Mr. </w:t>
      </w:r>
      <w:r w:rsidRPr="00913935">
        <w:rPr>
          <w:rStyle w:val="StyleBoldUnderline"/>
        </w:rPr>
        <w:t xml:space="preserve">Trump's lack of good manners may be disconcerting, but as president his foreign policies </w:t>
      </w:r>
      <w:r w:rsidRPr="00913935">
        <w:rPr>
          <w:rStyle w:val="Emphasis"/>
        </w:rPr>
        <w:t>are unlikely to deviate from standard conservative norms</w:t>
      </w:r>
      <w:r w:rsidRPr="00913935">
        <w:rPr>
          <w:sz w:val="16"/>
        </w:rPr>
        <w:t xml:space="preserve">. </w:t>
      </w:r>
      <w:r w:rsidRPr="00913935">
        <w:rPr>
          <w:rStyle w:val="StyleBoldUnderline"/>
        </w:rPr>
        <w:t>He would only disappoint those who believe that the U.S. should send troops to Syria</w:t>
      </w:r>
      <w:r w:rsidRPr="00913935">
        <w:rPr>
          <w:sz w:val="16"/>
        </w:rPr>
        <w:t xml:space="preserve"> to somehow end a barbaric civil war, </w:t>
      </w:r>
      <w:r w:rsidRPr="00913935">
        <w:rPr>
          <w:rStyle w:val="StyleBoldUnderline"/>
        </w:rPr>
        <w:t>or send troops to Libya</w:t>
      </w:r>
      <w:r w:rsidRPr="00913935">
        <w:rPr>
          <w:sz w:val="16"/>
        </w:rPr>
        <w:t xml:space="preserve"> to miraculously disarm militias, </w:t>
      </w:r>
      <w:r w:rsidRPr="00913935">
        <w:rPr>
          <w:rStyle w:val="StyleBoldUnderline"/>
        </w:rPr>
        <w:t>or send troops back to Iraq</w:t>
      </w:r>
      <w:r w:rsidRPr="00913935">
        <w:rPr>
          <w:sz w:val="16"/>
        </w:rPr>
        <w:t xml:space="preserve"> to preserve its Iran-dominated government, </w:t>
      </w:r>
      <w:r w:rsidRPr="00913935">
        <w:rPr>
          <w:rStyle w:val="StyleBoldUnderline"/>
        </w:rPr>
        <w:t>or send more troops back to Afghanistan</w:t>
      </w:r>
      <w:r w:rsidRPr="00913935">
        <w:rPr>
          <w:sz w:val="16"/>
        </w:rPr>
        <w:t xml:space="preserve"> where the Taliban are winning because of the government's incapacity and corruption. President </w:t>
      </w:r>
      <w:r w:rsidRPr="00913935">
        <w:rPr>
          <w:rStyle w:val="Emphasis"/>
        </w:rPr>
        <w:t>Trump would do none of the above</w:t>
      </w:r>
      <w:r w:rsidRPr="00913935">
        <w:rPr>
          <w:sz w:val="16"/>
        </w:rPr>
        <w:t xml:space="preserve">. He will send troops home from Afghanistan and Iraq, while refusing to intervene in Libya or Syria, or anywhere else in the Muslim world, where U.S. troops are invariably attacked by those they are seeking to protect. </w:t>
      </w:r>
      <w:r w:rsidRPr="00913935">
        <w:rPr>
          <w:rStyle w:val="StyleBoldUnderline"/>
        </w:rPr>
        <w:t>Real conservatives want to conserve blood and treasure, not expend them lavishly</w:t>
      </w:r>
      <w:r w:rsidRPr="00913935">
        <w:rPr>
          <w:sz w:val="16"/>
        </w:rPr>
        <w:t xml:space="preserve"> to pursue ambitious political schemes.</w:t>
      </w:r>
    </w:p>
    <w:p w14:paraId="6F84469D" w14:textId="77777777" w:rsidR="00913935" w:rsidRPr="00913935" w:rsidRDefault="00913935" w:rsidP="00913935"/>
    <w:p w14:paraId="4095F131" w14:textId="77777777" w:rsidR="00913935" w:rsidRPr="00913935" w:rsidRDefault="00913935" w:rsidP="00913935">
      <w:pPr>
        <w:pStyle w:val="Heading3"/>
      </w:pPr>
      <w:r w:rsidRPr="00913935">
        <w:lastRenderedPageBreak/>
        <w:t>A2: Trump Econ Impact</w:t>
      </w:r>
    </w:p>
    <w:p w14:paraId="5352BDE4" w14:textId="77777777" w:rsidR="00913935" w:rsidRPr="00913935" w:rsidRDefault="00913935" w:rsidP="00913935">
      <w:pPr>
        <w:pStyle w:val="Heading4"/>
      </w:pPr>
      <w:r w:rsidRPr="00913935">
        <w:t>Trump won’t kill the economy – zero data in support, structural factors trump possible policy positions</w:t>
      </w:r>
    </w:p>
    <w:p w14:paraId="284BAC8C" w14:textId="77777777" w:rsidR="00913935" w:rsidRPr="00913935" w:rsidRDefault="00913935" w:rsidP="00913935">
      <w:r w:rsidRPr="00913935">
        <w:rPr>
          <w:rStyle w:val="StyleStyleBold12pt"/>
        </w:rPr>
        <w:t>Hulbert 3/23/16</w:t>
      </w:r>
      <w:r w:rsidRPr="00913935">
        <w:t xml:space="preserve"> (Mark, founder of the Hulbert Financial Digest and a market observer for more than 30 years, "The stock market, the candidates: Who has bigger influence?," http://www.usatoday.com/story/money/2016/03/23/stocks-election-whos-leader/82130846/)</w:t>
      </w:r>
    </w:p>
    <w:p w14:paraId="7A272CBB" w14:textId="77777777" w:rsidR="00913935" w:rsidRPr="00913935" w:rsidRDefault="00913935" w:rsidP="00913935">
      <w:pPr>
        <w:rPr>
          <w:sz w:val="16"/>
        </w:rPr>
      </w:pPr>
      <w:r w:rsidRPr="00913935">
        <w:rPr>
          <w:sz w:val="16"/>
        </w:rPr>
        <w:t xml:space="preserve">Does the stock market’s rough start this year portend a victory for Donald Trump in November’s presidential election? Or is Trump’s surprising success causing the stock market’s gyrations? Investors want to know. The </w:t>
      </w:r>
      <w:r w:rsidRPr="00913935">
        <w:rPr>
          <w:rStyle w:val="StyleBoldUnderline"/>
        </w:rPr>
        <w:t>historical data do show a strong correlation between the stock market’s performance in election years and whether the political party in power retains the White House</w:t>
      </w:r>
      <w:r w:rsidRPr="00913935">
        <w:rPr>
          <w:sz w:val="16"/>
        </w:rPr>
        <w:t xml:space="preserve">. Consider the 18 presidential elections since 1900 in which the incumbent political party retained the White House: The Dow Jones industrial average’s year-to-date performance going into those elections was a gain of 10.8%. That contrasts with an average loss of 3.7% going into the 11 elections since 1900 in which the incumbent party lost. This pattern held up regardless of whether the incumbent party was Democrat or Republican. This tendency for the stock market to perform worse during years when incumbents lose was very much on display the last two election cycles. The Dow was sporting a 29.7% year-to-date loss on Election Day in 2008, and the incumbent political party lost. On 2012’s Election Day, in contrast, the Dow was sitting on a 7.3% gain, and — sure enough — the incumbent party retained the White House. </w:t>
      </w:r>
      <w:r w:rsidRPr="00913935">
        <w:rPr>
          <w:rStyle w:val="StyleBoldUnderline"/>
        </w:rPr>
        <w:t>Strong as this pattern is</w:t>
      </w:r>
      <w:r w:rsidRPr="00913935">
        <w:rPr>
          <w:sz w:val="16"/>
        </w:rPr>
        <w:t xml:space="preserve">, however, </w:t>
      </w:r>
      <w:r w:rsidRPr="00913935">
        <w:rPr>
          <w:rStyle w:val="Emphasis"/>
        </w:rPr>
        <w:t>it’s surprisingly difficult to determine what to do with it</w:t>
      </w:r>
      <w:r w:rsidRPr="00913935">
        <w:rPr>
          <w:sz w:val="16"/>
        </w:rPr>
        <w:t xml:space="preserve">. That’s because no one knows whether it’s the stock market that is causing the incumbent political party’s chances to be better or worse, or vice versa. As statisticians constantly remind us, </w:t>
      </w:r>
      <w:r w:rsidRPr="00913935">
        <w:rPr>
          <w:rStyle w:val="Emphasis"/>
        </w:rPr>
        <w:t>correlation is not causation</w:t>
      </w:r>
      <w:r w:rsidRPr="00913935">
        <w:rPr>
          <w:sz w:val="16"/>
        </w:rPr>
        <w:t xml:space="preserve">. And </w:t>
      </w:r>
      <w:r w:rsidRPr="00913935">
        <w:rPr>
          <w:rStyle w:val="StyleBoldUnderline"/>
        </w:rPr>
        <w:t>until we have a good idea what is causing what, the correlation between the stock market’s election-year performance and the incumbent party’s fortunes doesn’t help us forecast either one</w:t>
      </w:r>
      <w:r w:rsidRPr="00913935">
        <w:rPr>
          <w:sz w:val="16"/>
        </w:rPr>
        <w:t xml:space="preserve">. On the one hand, for example, it’s entirely plausible that changes in the parties’ political fortunes lead to changes in the stock market. The stock market hates uncertainty, for example, so as it becomes more likely that the incumbent party will lose the White House the stock market will tend to lose ground. Hedge-fund manager Doug Kass, president of Seabreeze Partners Management, is advancing a variant of this argument today. In an interview, </w:t>
      </w:r>
      <w:r w:rsidRPr="00913935">
        <w:rPr>
          <w:rStyle w:val="StyleBoldUnderline"/>
        </w:rPr>
        <w:t>Kass argued that</w:t>
      </w:r>
      <w:r w:rsidRPr="00913935">
        <w:rPr>
          <w:sz w:val="16"/>
        </w:rPr>
        <w:t xml:space="preserve"> Donald </w:t>
      </w:r>
      <w:r w:rsidRPr="00913935">
        <w:rPr>
          <w:rStyle w:val="StyleBoldUnderline"/>
        </w:rPr>
        <w:t>Trump’s rapidly improving odds of winning have contributed to Wall Street’s volatility</w:t>
      </w:r>
      <w:r w:rsidRPr="00913935">
        <w:rPr>
          <w:sz w:val="16"/>
        </w:rPr>
        <w:t xml:space="preserve">. Trump is a “political blank slate,” Kass said, with positions that are “unpredictable and somewhat unformed.” So long as that continues, he concluded, we should expect volatility to persist. </w:t>
      </w:r>
      <w:r w:rsidRPr="00913935">
        <w:rPr>
          <w:rStyle w:val="Emphasis"/>
        </w:rPr>
        <w:t>Yet the cause and effect also run in the opposite direction</w:t>
      </w:r>
      <w:r w:rsidRPr="00913935">
        <w:rPr>
          <w:sz w:val="16"/>
        </w:rPr>
        <w:t xml:space="preserve">. </w:t>
      </w:r>
      <w:r w:rsidRPr="00913935">
        <w:rPr>
          <w:rStyle w:val="StyleBoldUnderline"/>
        </w:rPr>
        <w:t>Voters are more likely to want a change of political party in the White House when the economy and the stock market are in awful shape</w:t>
      </w:r>
      <w:r w:rsidRPr="00913935">
        <w:rPr>
          <w:sz w:val="16"/>
        </w:rPr>
        <w:t xml:space="preserve">. As James Carville, Bill Clinton’s campaign strategist in 1992, famously put it: “It’s the economy, stupid!” Notice, however, that even if you were convinced that the stock market is what causes changes in the parties’ political fortunes, you’d still not have much to go on today. The stock market is basically flat for the first quarter of 2016, having recovered from the big hole it dug in January and early February. If the stock market is a political handicapper, right now it’s essentially throwing up its hands. The bottom line? Both </w:t>
      </w:r>
      <w:r w:rsidRPr="00913935">
        <w:rPr>
          <w:rStyle w:val="Emphasis"/>
        </w:rPr>
        <w:t>political junkies and investors should focus on other factors that have a more obvious and direct impact</w:t>
      </w:r>
      <w:r w:rsidRPr="00913935">
        <w:rPr>
          <w:sz w:val="16"/>
        </w:rPr>
        <w:t xml:space="preserve">. In the stock market, </w:t>
      </w:r>
      <w:r w:rsidRPr="00913935">
        <w:rPr>
          <w:rStyle w:val="StyleBoldUnderline"/>
        </w:rPr>
        <w:t>that means focusing on things like the economy in general and corporate earnings in particular</w:t>
      </w:r>
      <w:r w:rsidRPr="00913935">
        <w:rPr>
          <w:sz w:val="16"/>
        </w:rPr>
        <w:t xml:space="preserve">. </w:t>
      </w:r>
      <w:r w:rsidRPr="00913935">
        <w:rPr>
          <w:rStyle w:val="Emphasis"/>
        </w:rPr>
        <w:t>Both are far more likely to cause the stock market to be higher or lower</w:t>
      </w:r>
      <w:r w:rsidRPr="00913935">
        <w:rPr>
          <w:sz w:val="16"/>
        </w:rPr>
        <w:t xml:space="preserve"> at the end of this year </w:t>
      </w:r>
      <w:r w:rsidRPr="00913935">
        <w:rPr>
          <w:rStyle w:val="Emphasis"/>
        </w:rPr>
        <w:t>than the</w:t>
      </w:r>
      <w:r w:rsidRPr="00913935">
        <w:rPr>
          <w:sz w:val="16"/>
        </w:rPr>
        <w:t xml:space="preserve"> shifting political fortunes of the </w:t>
      </w:r>
      <w:r w:rsidRPr="00913935">
        <w:rPr>
          <w:rStyle w:val="Emphasis"/>
        </w:rPr>
        <w:t>various presidential candidates</w:t>
      </w:r>
      <w:r w:rsidRPr="00913935">
        <w:rPr>
          <w:sz w:val="16"/>
        </w:rPr>
        <w:t>.</w:t>
      </w:r>
    </w:p>
    <w:p w14:paraId="4BEBF2C6" w14:textId="77777777" w:rsidR="00913935" w:rsidRPr="00913935" w:rsidRDefault="00913935" w:rsidP="00913935">
      <w:pPr>
        <w:rPr>
          <w:rStyle w:val="StyleBoldUnderline"/>
        </w:rPr>
      </w:pPr>
    </w:p>
    <w:p w14:paraId="35CD850D" w14:textId="77777777" w:rsidR="00913935" w:rsidRPr="00913935" w:rsidRDefault="00913935" w:rsidP="00913935">
      <w:pPr>
        <w:pStyle w:val="Heading4"/>
      </w:pPr>
      <w:r w:rsidRPr="00913935">
        <w:rPr>
          <w:u w:val="single"/>
        </w:rPr>
        <w:t>No</w:t>
      </w:r>
      <w:r w:rsidRPr="00913935">
        <w:t xml:space="preserve"> chance of war from economic decline---</w:t>
      </w:r>
      <w:r w:rsidRPr="00913935">
        <w:rPr>
          <w:u w:val="single"/>
        </w:rPr>
        <w:t>best</w:t>
      </w:r>
      <w:r w:rsidRPr="00913935">
        <w:t xml:space="preserve"> and </w:t>
      </w:r>
      <w:r w:rsidRPr="00913935">
        <w:rPr>
          <w:u w:val="single"/>
        </w:rPr>
        <w:t>most recent</w:t>
      </w:r>
      <w:r w:rsidRPr="00913935">
        <w:t xml:space="preserve"> data </w:t>
      </w:r>
    </w:p>
    <w:p w14:paraId="28760583" w14:textId="77777777" w:rsidR="00913935" w:rsidRPr="00913935" w:rsidRDefault="00913935" w:rsidP="00913935">
      <w:pPr>
        <w:rPr>
          <w:rFonts w:ascii="Times" w:hAnsi="Times"/>
        </w:rPr>
      </w:pPr>
      <w:r w:rsidRPr="00913935">
        <w:rPr>
          <w:rStyle w:val="StyleStyleBold12pt"/>
          <w:rFonts w:ascii="Times" w:hAnsi="Times"/>
        </w:rPr>
        <w:t>Drezner 12</w:t>
      </w:r>
      <w:r w:rsidRPr="00913935">
        <w:rPr>
          <w:rFonts w:ascii="Times" w:hAnsi="Times"/>
        </w:rPr>
        <w:t xml:space="preserve"> (Daniel, Professor, The Fletcher School of Law and Diplomacy, Tufts University, October 2012, “The Irony of Global Economic Governance: The System Worked,” </w:t>
      </w:r>
      <w:hyperlink r:id="rId38" w:history="1">
        <w:r w:rsidRPr="00913935">
          <w:rPr>
            <w:rStyle w:val="Hyperlink"/>
            <w:rFonts w:ascii="Times" w:hAnsi="Times"/>
          </w:rPr>
          <w:t>http://www.globaleconomicgovernance.org/wp-content/uploads/IR-Colloquium-MT12-Week-5_The-Irony-of-Global-Economic-Governance.pdf</w:t>
        </w:r>
      </w:hyperlink>
      <w:r w:rsidRPr="00913935">
        <w:t>)</w:t>
      </w:r>
    </w:p>
    <w:p w14:paraId="52BE387F" w14:textId="77777777" w:rsidR="00913935" w:rsidRPr="00913935" w:rsidRDefault="00913935" w:rsidP="00913935">
      <w:pPr>
        <w:rPr>
          <w:rFonts w:ascii="Times" w:hAnsi="Times"/>
          <w:sz w:val="16"/>
        </w:rPr>
      </w:pPr>
      <w:r w:rsidRPr="00913935">
        <w:rPr>
          <w:rStyle w:val="StyleBoldUnderline"/>
          <w:rFonts w:ascii="Times" w:hAnsi="Times"/>
        </w:rPr>
        <w:lastRenderedPageBreak/>
        <w:t>The final outcome addresses</w:t>
      </w:r>
      <w:r w:rsidRPr="00913935">
        <w:rPr>
          <w:rFonts w:ascii="Times" w:hAnsi="Times"/>
          <w:sz w:val="16"/>
        </w:rPr>
        <w:t xml:space="preserve"> a dog that hasn’t barked: </w:t>
      </w:r>
      <w:r w:rsidRPr="00913935">
        <w:rPr>
          <w:rStyle w:val="StyleBoldUnderline"/>
          <w:rFonts w:ascii="Times" w:hAnsi="Times"/>
        </w:rPr>
        <w:t>the effect of the Great Recession on cross-border conflict</w:t>
      </w:r>
      <w:r w:rsidRPr="00913935">
        <w:rPr>
          <w:rFonts w:ascii="Times" w:hAnsi="Times"/>
          <w:sz w:val="16"/>
        </w:rPr>
        <w:t xml:space="preserve"> and violence. During the initial stages of the crisis, multiple </w:t>
      </w:r>
      <w:r w:rsidRPr="00913935">
        <w:rPr>
          <w:rStyle w:val="StyleBoldUnderline"/>
          <w:rFonts w:ascii="Times" w:hAnsi="Times"/>
        </w:rPr>
        <w:t>analysts asserted</w:t>
      </w:r>
      <w:r w:rsidRPr="00913935">
        <w:rPr>
          <w:rFonts w:ascii="Times" w:hAnsi="Times"/>
          <w:sz w:val="16"/>
        </w:rPr>
        <w:t xml:space="preserve"> that </w:t>
      </w:r>
      <w:r w:rsidRPr="00913935">
        <w:rPr>
          <w:rStyle w:val="StyleBoldUnderline"/>
          <w:rFonts w:ascii="Times" w:hAnsi="Times"/>
        </w:rPr>
        <w:t>the financial crisis would lead states to increase</w:t>
      </w:r>
      <w:r w:rsidRPr="00913935">
        <w:rPr>
          <w:rFonts w:ascii="Times" w:hAnsi="Times"/>
          <w:sz w:val="16"/>
        </w:rPr>
        <w:t xml:space="preserve"> their </w:t>
      </w:r>
      <w:r w:rsidRPr="00913935">
        <w:rPr>
          <w:rStyle w:val="StyleBoldUnderline"/>
          <w:rFonts w:ascii="Times" w:hAnsi="Times"/>
        </w:rPr>
        <w:t>use of force</w:t>
      </w:r>
      <w:r w:rsidRPr="00913935">
        <w:rPr>
          <w:rFonts w:ascii="Times" w:hAnsi="Times"/>
          <w:sz w:val="16"/>
        </w:rPr>
        <w:t xml:space="preserve"> as a tool for staying in power.37 Whether through greater </w:t>
      </w:r>
      <w:r w:rsidRPr="00913935">
        <w:rPr>
          <w:rStyle w:val="StyleBoldUnderline"/>
          <w:rFonts w:ascii="Times" w:hAnsi="Times"/>
        </w:rPr>
        <w:t>internal repression, diversionary wars, arms races, or</w:t>
      </w:r>
      <w:r w:rsidRPr="00913935">
        <w:rPr>
          <w:rFonts w:ascii="Times" w:hAnsi="Times"/>
          <w:sz w:val="16"/>
        </w:rPr>
        <w:t xml:space="preserve"> a ratcheting up of </w:t>
      </w:r>
      <w:r w:rsidRPr="00913935">
        <w:rPr>
          <w:rStyle w:val="StyleBoldUnderline"/>
          <w:rFonts w:ascii="Times" w:hAnsi="Times"/>
          <w:bdr w:val="single" w:sz="4" w:space="0" w:color="auto" w:frame="1"/>
        </w:rPr>
        <w:t>great power conflict</w:t>
      </w:r>
      <w:r w:rsidRPr="00913935">
        <w:rPr>
          <w:rFonts w:ascii="Times" w:hAnsi="Times"/>
          <w:sz w:val="16"/>
        </w:rPr>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r w:rsidRPr="00913935">
        <w:rPr>
          <w:rFonts w:ascii="Times" w:hAnsi="Times"/>
          <w:sz w:val="12"/>
        </w:rPr>
        <w:t xml:space="preserve">¶ </w:t>
      </w:r>
      <w:r w:rsidRPr="00913935">
        <w:rPr>
          <w:rFonts w:ascii="Times" w:hAnsi="Times"/>
          <w:sz w:val="16"/>
        </w:rPr>
        <w:t xml:space="preserve">The </w:t>
      </w:r>
      <w:r w:rsidRPr="00913935">
        <w:rPr>
          <w:rStyle w:val="StyleBoldUnderline"/>
          <w:rFonts w:ascii="Times" w:hAnsi="Times"/>
          <w:bdr w:val="single" w:sz="4" w:space="0" w:color="auto" w:frame="1"/>
        </w:rPr>
        <w:t>aggregate data suggests otherwise</w:t>
      </w:r>
      <w:r w:rsidRPr="00913935">
        <w:rPr>
          <w:rFonts w:ascii="Times" w:hAnsi="Times"/>
          <w:sz w:val="16"/>
        </w:rPr>
        <w:t>, however. The Institute for Economics and Peace has constructed a “Global Peace Index” annually since 2007. A key conclusion they draw from the 2012 report is that “</w:t>
      </w:r>
      <w:r w:rsidRPr="00913935">
        <w:rPr>
          <w:rStyle w:val="StyleBoldUnderline"/>
          <w:rFonts w:ascii="Times" w:hAnsi="Times"/>
        </w:rPr>
        <w:t>The average level of peacefulness in 2012 is</w:t>
      </w:r>
      <w:r w:rsidRPr="00913935">
        <w:rPr>
          <w:rFonts w:ascii="Times" w:hAnsi="Times"/>
          <w:sz w:val="16"/>
        </w:rPr>
        <w:t xml:space="preserve"> approximately </w:t>
      </w:r>
      <w:r w:rsidRPr="00913935">
        <w:rPr>
          <w:rStyle w:val="StyleBoldUnderline"/>
          <w:rFonts w:ascii="Times" w:hAnsi="Times"/>
        </w:rPr>
        <w:t>the same as</w:t>
      </w:r>
      <w:r w:rsidRPr="00913935">
        <w:rPr>
          <w:rFonts w:ascii="Times" w:hAnsi="Times"/>
          <w:sz w:val="16"/>
        </w:rPr>
        <w:t xml:space="preserve"> it was in </w:t>
      </w:r>
      <w:r w:rsidRPr="00913935">
        <w:rPr>
          <w:rStyle w:val="StyleBoldUnderline"/>
          <w:rFonts w:ascii="Times" w:hAnsi="Times"/>
        </w:rPr>
        <w:t>2007</w:t>
      </w:r>
      <w:r w:rsidRPr="00913935">
        <w:rPr>
          <w:rFonts w:ascii="Times" w:hAnsi="Times"/>
          <w:sz w:val="16"/>
        </w:rPr>
        <w:t xml:space="preserve">.”38 </w:t>
      </w:r>
      <w:r w:rsidRPr="00913935">
        <w:rPr>
          <w:rStyle w:val="StyleBoldUnderline"/>
          <w:rFonts w:ascii="Times" w:hAnsi="Times"/>
        </w:rPr>
        <w:t>Interstate violence</w:t>
      </w:r>
      <w:r w:rsidRPr="00913935">
        <w:rPr>
          <w:rFonts w:ascii="Times" w:hAnsi="Times"/>
          <w:sz w:val="16"/>
        </w:rPr>
        <w:t xml:space="preserve"> in particular </w:t>
      </w:r>
      <w:r w:rsidRPr="00913935">
        <w:rPr>
          <w:rStyle w:val="StyleBoldUnderline"/>
          <w:rFonts w:ascii="Times" w:hAnsi="Times"/>
        </w:rPr>
        <w:t>has</w:t>
      </w:r>
      <w:r w:rsidRPr="00913935">
        <w:rPr>
          <w:rFonts w:ascii="Times" w:hAnsi="Times"/>
          <w:sz w:val="16"/>
        </w:rPr>
        <w:t xml:space="preserve"> </w:t>
      </w:r>
      <w:r w:rsidRPr="00913935">
        <w:rPr>
          <w:rStyle w:val="StyleBoldUnderline"/>
          <w:rFonts w:ascii="Times" w:hAnsi="Times"/>
          <w:bdr w:val="single" w:sz="4" w:space="0" w:color="auto" w:frame="1"/>
        </w:rPr>
        <w:t>declined</w:t>
      </w:r>
      <w:r w:rsidRPr="00913935">
        <w:rPr>
          <w:rFonts w:ascii="Times" w:hAnsi="Times"/>
          <w:sz w:val="16"/>
        </w:rPr>
        <w:t xml:space="preserve"> </w:t>
      </w:r>
      <w:r w:rsidRPr="00913935">
        <w:rPr>
          <w:rStyle w:val="StyleBoldUnderline"/>
          <w:rFonts w:ascii="Times" w:hAnsi="Times"/>
        </w:rPr>
        <w:t>since the start of the financial crisis</w:t>
      </w:r>
      <w:r w:rsidRPr="00913935">
        <w:rPr>
          <w:rFonts w:ascii="Times" w:hAnsi="Times"/>
          <w:sz w:val="16"/>
        </w:rPr>
        <w:t xml:space="preserve"> – </w:t>
      </w:r>
      <w:r w:rsidRPr="00913935">
        <w:rPr>
          <w:rStyle w:val="StyleBoldUnderline"/>
          <w:rFonts w:ascii="Times" w:hAnsi="Times"/>
        </w:rPr>
        <w:t>as have military expenditures</w:t>
      </w:r>
      <w:r w:rsidRPr="00913935">
        <w:rPr>
          <w:rFonts w:ascii="Times" w:hAnsi="Times"/>
          <w:sz w:val="16"/>
        </w:rPr>
        <w:t xml:space="preserve"> in most sampled countries. Other </w:t>
      </w:r>
      <w:r w:rsidRPr="00913935">
        <w:rPr>
          <w:rStyle w:val="StyleBoldUnderline"/>
          <w:rFonts w:ascii="Times" w:hAnsi="Times"/>
          <w:bdr w:val="single" w:sz="4" w:space="0" w:color="auto" w:frame="1"/>
        </w:rPr>
        <w:t>studies confirm</w:t>
      </w:r>
      <w:r w:rsidRPr="00913935">
        <w:rPr>
          <w:rFonts w:ascii="Times" w:hAnsi="Times"/>
          <w:sz w:val="16"/>
        </w:rPr>
        <w:t xml:space="preserve"> that </w:t>
      </w:r>
      <w:r w:rsidRPr="00913935">
        <w:rPr>
          <w:rStyle w:val="StyleBoldUnderline"/>
          <w:rFonts w:ascii="Times" w:hAnsi="Times"/>
        </w:rPr>
        <w:t>the Great Recession has</w:t>
      </w:r>
      <w:r w:rsidRPr="00913935">
        <w:rPr>
          <w:rFonts w:ascii="Times" w:hAnsi="Times"/>
          <w:sz w:val="16"/>
        </w:rPr>
        <w:t xml:space="preserve"> </w:t>
      </w:r>
      <w:r w:rsidRPr="00913935">
        <w:rPr>
          <w:rStyle w:val="StyleBoldUnderline"/>
          <w:rFonts w:ascii="Times" w:hAnsi="Times"/>
          <w:bdr w:val="single" w:sz="4" w:space="0" w:color="auto" w:frame="1"/>
        </w:rPr>
        <w:t>not triggered any increase in violent conflict</w:t>
      </w:r>
      <w:r w:rsidRPr="00913935">
        <w:rPr>
          <w:rFonts w:ascii="Times" w:hAnsi="Times"/>
          <w:sz w:val="16"/>
        </w:rPr>
        <w:t>; the secular decline in violence that started with the end of the Cold War has not been reversed.39 Rogers Brubaker concludes, “</w:t>
      </w:r>
      <w:r w:rsidRPr="00913935">
        <w:rPr>
          <w:rStyle w:val="StyleBoldUnderline"/>
          <w:rFonts w:ascii="Times" w:hAnsi="Times"/>
        </w:rPr>
        <w:t>the crisis has not</w:t>
      </w:r>
      <w:r w:rsidRPr="00913935">
        <w:rPr>
          <w:rFonts w:ascii="Times" w:hAnsi="Times"/>
          <w:sz w:val="16"/>
        </w:rPr>
        <w:t xml:space="preserve"> to date </w:t>
      </w:r>
      <w:r w:rsidRPr="00913935">
        <w:rPr>
          <w:rStyle w:val="StyleBoldUnderline"/>
          <w:rFonts w:ascii="Times" w:hAnsi="Times"/>
        </w:rPr>
        <w:t>generated</w:t>
      </w:r>
      <w:r w:rsidRPr="00913935">
        <w:rPr>
          <w:rFonts w:ascii="Times" w:hAnsi="Times"/>
          <w:sz w:val="16"/>
        </w:rPr>
        <w:t xml:space="preserve"> the surge in </w:t>
      </w:r>
      <w:r w:rsidRPr="00913935">
        <w:rPr>
          <w:rStyle w:val="StyleBoldUnderline"/>
          <w:rFonts w:ascii="Times" w:hAnsi="Times"/>
        </w:rPr>
        <w:t>protectionist nationalism or ethnic exclusion that might have been expected</w:t>
      </w:r>
      <w:r w:rsidRPr="00913935">
        <w:rPr>
          <w:rFonts w:ascii="Times" w:hAnsi="Times"/>
          <w:sz w:val="16"/>
        </w:rPr>
        <w:t>.”40</w:t>
      </w:r>
      <w:r w:rsidRPr="00913935">
        <w:rPr>
          <w:rFonts w:ascii="Times" w:hAnsi="Times"/>
          <w:sz w:val="12"/>
        </w:rPr>
        <w:t xml:space="preserve">¶ </w:t>
      </w:r>
      <w:r w:rsidRPr="00913935">
        <w:rPr>
          <w:rFonts w:ascii="Times" w:hAnsi="Times"/>
          <w:sz w:val="16"/>
        </w:rPr>
        <w:t xml:space="preserve">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913935">
        <w:rPr>
          <w:rStyle w:val="StyleBoldUnderline"/>
          <w:rFonts w:ascii="Times" w:hAnsi="Times"/>
        </w:rPr>
        <w:t>Given the severity, reach and depth of the 2008 financial crisis</w:t>
      </w:r>
      <w:r w:rsidRPr="00913935">
        <w:rPr>
          <w:rFonts w:ascii="Times" w:hAnsi="Times"/>
          <w:sz w:val="16"/>
        </w:rPr>
        <w:t xml:space="preserve">, </w:t>
      </w:r>
      <w:r w:rsidRPr="00913935">
        <w:rPr>
          <w:rStyle w:val="StyleBoldUnderline"/>
          <w:rFonts w:ascii="Times" w:hAnsi="Times"/>
        </w:rPr>
        <w:t>the proper comparison is with Great Depression</w:t>
      </w:r>
      <w:r w:rsidRPr="00913935">
        <w:rPr>
          <w:rFonts w:ascii="Times" w:hAnsi="Times"/>
          <w:sz w:val="16"/>
        </w:rPr>
        <w:t xml:space="preserve">. And </w:t>
      </w:r>
      <w:r w:rsidRPr="00913935">
        <w:rPr>
          <w:rStyle w:val="StyleBoldUnderline"/>
          <w:rFonts w:ascii="Times" w:hAnsi="Times"/>
          <w:bdr w:val="single" w:sz="4" w:space="0" w:color="auto" w:frame="1"/>
        </w:rPr>
        <w:t>by that standard, the outcome variables look impressive</w:t>
      </w:r>
      <w:r w:rsidRPr="00913935">
        <w:rPr>
          <w:rFonts w:ascii="Times" w:hAnsi="Times"/>
          <w:sz w:val="16"/>
        </w:rPr>
        <w:t>. As Carmen Reinhart and Kenneth Rogoff concluded in This Time is Different: “that its macroeconomic outcome has been only the most severe global recession since World War II – and not even worse – must be regarded as fortunate.”42</w:t>
      </w:r>
    </w:p>
    <w:p w14:paraId="668A4C08" w14:textId="77777777" w:rsidR="00913935" w:rsidRPr="00913935" w:rsidRDefault="00913935" w:rsidP="00913935">
      <w:pPr>
        <w:rPr>
          <w:rStyle w:val="StyleBoldUnderline"/>
        </w:rPr>
      </w:pPr>
    </w:p>
    <w:p w14:paraId="6293BE53" w14:textId="77777777" w:rsidR="00913935" w:rsidRPr="00913935" w:rsidRDefault="00913935" w:rsidP="00913935">
      <w:pPr>
        <w:pStyle w:val="Heading3"/>
      </w:pPr>
      <w:r w:rsidRPr="00913935">
        <w:lastRenderedPageBreak/>
        <w:t xml:space="preserve">A2: Trump Russia Impact </w:t>
      </w:r>
    </w:p>
    <w:p w14:paraId="58F953D0" w14:textId="77777777" w:rsidR="00913935" w:rsidRPr="00913935" w:rsidRDefault="00913935" w:rsidP="00913935">
      <w:pPr>
        <w:pStyle w:val="Heading4"/>
      </w:pPr>
      <w:r w:rsidRPr="00913935">
        <w:t xml:space="preserve">US-Russia relations won’t collapse and no risk of war – self-interest ensures </w:t>
      </w:r>
    </w:p>
    <w:p w14:paraId="70112E59" w14:textId="77777777" w:rsidR="00913935" w:rsidRPr="00913935" w:rsidRDefault="00913935" w:rsidP="00913935">
      <w:r w:rsidRPr="00913935">
        <w:rPr>
          <w:rStyle w:val="StyleStyleBold12pt"/>
        </w:rPr>
        <w:t>Weitz 15</w:t>
      </w:r>
      <w:r w:rsidRPr="00913935">
        <w:t xml:space="preserve"> (Richard, Senior Fellow and Director of the Center for Political-Military Analysis at Hudson Institute, "Beyond Ukraine: Realities and Recommendations Moving Forward," http://globalinterests.org/wp-content/uploads/2015/05/Beyond-Ukraine-final.pdf)</w:t>
      </w:r>
    </w:p>
    <w:p w14:paraId="5E2BF9BA" w14:textId="77777777" w:rsidR="00913935" w:rsidRPr="00913935" w:rsidRDefault="00913935" w:rsidP="00913935">
      <w:pPr>
        <w:rPr>
          <w:sz w:val="16"/>
        </w:rPr>
      </w:pPr>
      <w:r w:rsidRPr="00913935">
        <w:rPr>
          <w:sz w:val="16"/>
        </w:rPr>
        <w:t xml:space="preserve">Even before the Ukrainian crisis, the original “reset” had exhausted its potential because it lacked a broader and more enduring foundation to become a sustained partnership between Russia and the West. But </w:t>
      </w:r>
      <w:r w:rsidRPr="00913935">
        <w:rPr>
          <w:rStyle w:val="Emphasis"/>
        </w:rPr>
        <w:t>we are not in a new Cold War</w:t>
      </w:r>
      <w:r w:rsidRPr="00913935">
        <w:rPr>
          <w:sz w:val="16"/>
        </w:rPr>
        <w:t xml:space="preserve">—the </w:t>
      </w:r>
      <w:r w:rsidRPr="00913935">
        <w:rPr>
          <w:rStyle w:val="StyleBoldUnderline"/>
        </w:rPr>
        <w:t>ideological differences</w:t>
      </w:r>
      <w:r w:rsidRPr="00913935">
        <w:rPr>
          <w:sz w:val="16"/>
        </w:rPr>
        <w:t xml:space="preserve"> between Americans and Russians </w:t>
      </w:r>
      <w:r w:rsidRPr="00913935">
        <w:rPr>
          <w:rStyle w:val="StyleBoldUnderline"/>
        </w:rPr>
        <w:t>are considerably weaker than during the Soviet era. Russia and the United States remain in a mixed relationship in which they cooperate in some areas and disagree in others</w:t>
      </w:r>
      <w:r w:rsidRPr="00913935">
        <w:rPr>
          <w:sz w:val="16"/>
        </w:rPr>
        <w:t xml:space="preserve">, though the disagreements have grown considerably in the past year. Most often, the two countries pursue independent unilateral policies. </w:t>
      </w:r>
      <w:r w:rsidRPr="00913935">
        <w:rPr>
          <w:rStyle w:val="Emphasis"/>
        </w:rPr>
        <w:t>There is no desire for confrontation</w:t>
      </w:r>
      <w:r w:rsidRPr="00913935">
        <w:rPr>
          <w:sz w:val="16"/>
        </w:rPr>
        <w:t xml:space="preserve">, but also no deep interest in comprehensive cooperation, especially when it requires difficult compromises from either side. Russian leaders can consolidate their hold over the former Soviet republics without Washington’s support, while U.S policymakers do not believe that Russia has the capacity to have a major impact, for better or for worse, on critical U.S. foreign policy goals beyond Eurasia. Still, despite calls among leading U.S. foreign policy experts in favor of arming Ukraine, </w:t>
      </w:r>
      <w:r w:rsidRPr="00913935">
        <w:rPr>
          <w:rStyle w:val="Emphasis"/>
        </w:rPr>
        <w:t>there is little possibility of a direct U.S.-Russian clash of arms happening anytime soon</w:t>
      </w:r>
      <w:r w:rsidRPr="00913935">
        <w:rPr>
          <w:sz w:val="16"/>
        </w:rPr>
        <w:t xml:space="preserve">. Indeed, </w:t>
      </w:r>
      <w:r w:rsidRPr="00913935">
        <w:rPr>
          <w:rStyle w:val="StyleBoldUnderline"/>
        </w:rPr>
        <w:t>both Russian and U.S. officials recognize that the Russian Federation</w:t>
      </w:r>
      <w:r w:rsidRPr="00913935">
        <w:rPr>
          <w:sz w:val="16"/>
        </w:rPr>
        <w:t xml:space="preserve">, despite its renewed military power and determined leadership, </w:t>
      </w:r>
      <w:r w:rsidRPr="00913935">
        <w:rPr>
          <w:rStyle w:val="StyleBoldUnderline"/>
        </w:rPr>
        <w:t>is a regional power with global ambitions rather than a superpower rival</w:t>
      </w:r>
      <w:r w:rsidRPr="00913935">
        <w:rPr>
          <w:sz w:val="16"/>
        </w:rPr>
        <w:t xml:space="preserve"> of the United States.11 Furthermore, they understand that the United States does not intend to intervene militarily in Ukraine against Russia beyond training and assisting Ukrainian government troops, just as Washington declined direct military intervention on behalf of the Georgian government in 2008.</w:t>
      </w:r>
    </w:p>
    <w:p w14:paraId="581835E7" w14:textId="77777777" w:rsidR="00913935" w:rsidRPr="00913935" w:rsidRDefault="00913935" w:rsidP="00913935">
      <w:pPr>
        <w:rPr>
          <w:sz w:val="16"/>
        </w:rPr>
      </w:pPr>
    </w:p>
    <w:p w14:paraId="33D8B6E3" w14:textId="77777777" w:rsidR="00913935" w:rsidRPr="00913935" w:rsidRDefault="00913935" w:rsidP="00913935">
      <w:pPr>
        <w:pStyle w:val="Heading4"/>
      </w:pPr>
      <w:r w:rsidRPr="00913935">
        <w:t xml:space="preserve">Trump key to improved US-Russia relations – even Putin concedes </w:t>
      </w:r>
    </w:p>
    <w:p w14:paraId="1BECDF62" w14:textId="77777777" w:rsidR="00913935" w:rsidRPr="00913935" w:rsidRDefault="00913935" w:rsidP="00913935">
      <w:r w:rsidRPr="00913935">
        <w:rPr>
          <w:rStyle w:val="StyleStyleBold12pt"/>
        </w:rPr>
        <w:t>Beauchamp 5/4/16</w:t>
      </w:r>
      <w:r w:rsidRPr="00913935">
        <w:t xml:space="preserve"> (Zach, Foreign Policy Contributor @ Vox, "It's time to take Donald Trump's scary foreign policy views seriously," http://www.vox.com/2016/2/10/10960124/donald-trump-foreign-policy-isis)</w:t>
      </w:r>
    </w:p>
    <w:p w14:paraId="69427FED" w14:textId="77777777" w:rsidR="00913935" w:rsidRPr="00913935" w:rsidRDefault="00913935" w:rsidP="00913935">
      <w:pPr>
        <w:rPr>
          <w:rStyle w:val="StyleBoldUnderline"/>
        </w:rPr>
      </w:pPr>
      <w:r w:rsidRPr="00913935">
        <w:rPr>
          <w:sz w:val="16"/>
        </w:rPr>
        <w:t xml:space="preserve">For all of </w:t>
      </w:r>
      <w:r w:rsidRPr="00913935">
        <w:rPr>
          <w:rStyle w:val="StyleBoldUnderline"/>
        </w:rPr>
        <w:t>Trump's</w:t>
      </w:r>
      <w:r w:rsidRPr="00913935">
        <w:rPr>
          <w:sz w:val="16"/>
        </w:rPr>
        <w:t xml:space="preserve"> tough talk about terrorism, Mexico, and China, he's </w:t>
      </w:r>
      <w:r w:rsidRPr="00913935">
        <w:rPr>
          <w:rStyle w:val="StyleBoldUnderline"/>
        </w:rPr>
        <w:t>surprisingly dovish on</w:t>
      </w:r>
      <w:r w:rsidRPr="00913935">
        <w:rPr>
          <w:sz w:val="16"/>
        </w:rPr>
        <w:t xml:space="preserve"> another American enemy: </w:t>
      </w:r>
      <w:r w:rsidRPr="00913935">
        <w:rPr>
          <w:rStyle w:val="StyleBoldUnderline"/>
        </w:rPr>
        <w:t>Russia. Trump sees</w:t>
      </w:r>
      <w:r w:rsidRPr="00913935">
        <w:rPr>
          <w:sz w:val="16"/>
        </w:rPr>
        <w:t xml:space="preserve"> its president, Vladimir </w:t>
      </w:r>
      <w:r w:rsidRPr="00913935">
        <w:rPr>
          <w:rStyle w:val="StyleBoldUnderline"/>
        </w:rPr>
        <w:t>Putin, as an admirable strongman who shares America's interest in destroying ISIS and could be a partner</w:t>
      </w:r>
      <w:r w:rsidRPr="00913935">
        <w:rPr>
          <w:sz w:val="16"/>
        </w:rPr>
        <w:t xml:space="preserve">. "I would talk to [Putin]," Trump said in a September GOP debate. "I would get along with him." He expanded on his thinking in a recent interview with conservative radio host Michael Savage: What’s wrong with having a good relationship with Russia? What’s wrong with Russia bombing the hell out of ISIS and these other crazies so we don’t have to spend a million dollars a bomb? Let them buy some of the bombs, ’cause that’s what’s happening. Once again, </w:t>
      </w:r>
      <w:r w:rsidRPr="00913935">
        <w:rPr>
          <w:rStyle w:val="StyleBoldUnderline"/>
        </w:rPr>
        <w:t>you see Trump's peculiar instincts at play</w:t>
      </w:r>
      <w:r w:rsidRPr="00913935">
        <w:rPr>
          <w:sz w:val="16"/>
        </w:rPr>
        <w:t>. He's worried about the economic cost of the ISIS war to the United States, not whether Russia actually shares America's priorities in destroying ISIS. Indeed, Russia's bombing campaign in Syria mostly targeted non-ISIS rebels, as its goal in Syria is propping up Syrian dictator Bashar al-Assad. But T</w:t>
      </w:r>
      <w:r w:rsidRPr="00913935">
        <w:rPr>
          <w:rStyle w:val="StyleBoldUnderline"/>
        </w:rPr>
        <w:t>rump</w:t>
      </w:r>
      <w:r w:rsidRPr="00913935">
        <w:rPr>
          <w:sz w:val="16"/>
        </w:rPr>
        <w:t xml:space="preserve"> — author of The Art of the Deal — </w:t>
      </w:r>
      <w:r w:rsidRPr="00913935">
        <w:rPr>
          <w:rStyle w:val="StyleBoldUnderline"/>
        </w:rPr>
        <w:t>believes that through the power of personal charisma and dealmaking, he and Putin should be able to come to terms on Syria, Ukraine, and other issues of mutual concern.</w:t>
      </w:r>
      <w:r w:rsidRPr="00913935">
        <w:rPr>
          <w:sz w:val="16"/>
        </w:rPr>
        <w:t xml:space="preserve"> </w:t>
      </w:r>
      <w:r w:rsidRPr="00913935">
        <w:rPr>
          <w:rStyle w:val="Emphasis"/>
        </w:rPr>
        <w:t>Putin,</w:t>
      </w:r>
      <w:r w:rsidRPr="00913935">
        <w:rPr>
          <w:sz w:val="16"/>
        </w:rPr>
        <w:t xml:space="preserve"> for his part, </w:t>
      </w:r>
      <w:r w:rsidRPr="00913935">
        <w:rPr>
          <w:rStyle w:val="Emphasis"/>
        </w:rPr>
        <w:t>has said that US-Russia relations would improve in a Trump presidency</w:t>
      </w:r>
      <w:r w:rsidRPr="00913935">
        <w:rPr>
          <w:sz w:val="16"/>
        </w:rPr>
        <w:t xml:space="preserve">. </w:t>
      </w:r>
      <w:r w:rsidRPr="00913935">
        <w:rPr>
          <w:rStyle w:val="StyleBoldUnderline"/>
        </w:rPr>
        <w:t xml:space="preserve">As he put it </w:t>
      </w:r>
      <w:r w:rsidRPr="00913935">
        <w:rPr>
          <w:sz w:val="16"/>
        </w:rPr>
        <w:t>in a December interview: T</w:t>
      </w:r>
      <w:r w:rsidRPr="00913935">
        <w:rPr>
          <w:rStyle w:val="StyleBoldUnderline"/>
        </w:rPr>
        <w:t>rump</w:t>
      </w:r>
      <w:r w:rsidRPr="00913935">
        <w:rPr>
          <w:sz w:val="16"/>
        </w:rPr>
        <w:t xml:space="preserve"> is the absolute leader in the presidential race. He is a very outstanding person, talented, without any doubt. … He </w:t>
      </w:r>
      <w:r w:rsidRPr="00913935">
        <w:rPr>
          <w:rStyle w:val="StyleBoldUnderline"/>
        </w:rPr>
        <w:t xml:space="preserve">wants to move to another level of relations, a closer, deeper level of relations with Russia. How can we not welcome this? </w:t>
      </w:r>
      <w:r w:rsidRPr="00913935">
        <w:rPr>
          <w:rStyle w:val="Emphasis"/>
        </w:rPr>
        <w:t>Of course we welcome this</w:t>
      </w:r>
      <w:r w:rsidRPr="00913935">
        <w:rPr>
          <w:rStyle w:val="StyleBoldUnderline"/>
        </w:rPr>
        <w:t>.</w:t>
      </w:r>
    </w:p>
    <w:p w14:paraId="37329252" w14:textId="77777777" w:rsidR="00913935" w:rsidRPr="00913935" w:rsidRDefault="00913935" w:rsidP="00913935">
      <w:pPr>
        <w:rPr>
          <w:sz w:val="16"/>
        </w:rPr>
      </w:pPr>
    </w:p>
    <w:p w14:paraId="2A242ADB" w14:textId="77777777" w:rsidR="00913935" w:rsidRPr="00913935" w:rsidRDefault="00913935" w:rsidP="00913935">
      <w:pPr>
        <w:pStyle w:val="Heading4"/>
      </w:pPr>
      <w:r w:rsidRPr="00913935">
        <w:lastRenderedPageBreak/>
        <w:t>No Russia war – 7 reasons</w:t>
      </w:r>
    </w:p>
    <w:p w14:paraId="488CEFF2" w14:textId="77777777" w:rsidR="00913935" w:rsidRPr="00913935" w:rsidRDefault="00913935" w:rsidP="00913935">
      <w:r w:rsidRPr="00913935">
        <w:rPr>
          <w:rStyle w:val="StyleStyleBold12pt"/>
        </w:rPr>
        <w:t>Peck ‘14</w:t>
      </w:r>
      <w:r w:rsidRPr="00913935">
        <w:t xml:space="preserve"> [</w:t>
      </w:r>
      <w:hyperlink r:id="rId39" w:history="1">
        <w:r w:rsidRPr="00913935">
          <w:rPr>
            <w:rStyle w:val="Hyperlink"/>
          </w:rPr>
          <w:t>Michael Peck</w:t>
        </w:r>
      </w:hyperlink>
      <w:r w:rsidRPr="00913935">
        <w:t> (Contributor on defense and national security for Forbes); “7 Reasons Why America Will Never Go To War Over Ukraine”; 3/05/2014; http://www.forbes.com/sites/michaelpeck/2014/03/05/7-reasons-why-america-will-never-go-to-war-over-ukraine/]</w:t>
      </w:r>
    </w:p>
    <w:p w14:paraId="61DDEF54" w14:textId="77777777" w:rsidR="00913935" w:rsidRPr="00913935" w:rsidRDefault="00913935" w:rsidP="00913935">
      <w:pPr>
        <w:rPr>
          <w:sz w:val="16"/>
        </w:rPr>
      </w:pPr>
      <w:r w:rsidRPr="00913935">
        <w:rPr>
          <w:sz w:val="16"/>
        </w:rPr>
        <w:t xml:space="preserve">America is the mightiest military power in the world. And that fact means absolutely nothing for the Ukraine crisis. Regardless of whether Russia continues to occupy the Crimea region of Ukraine, or decides to occupy all of Ukraine, </w:t>
      </w:r>
      <w:r w:rsidRPr="00913935">
        <w:rPr>
          <w:rStyle w:val="StyleBoldUnderline"/>
        </w:rPr>
        <w:t xml:space="preserve">the U.S. is not going to get into a shooting war </w:t>
      </w:r>
      <w:r w:rsidRPr="00913935">
        <w:rPr>
          <w:sz w:val="16"/>
        </w:rPr>
        <w:t xml:space="preserve">with Russia. This has nothing to do with whether Obama is strong or weak. Jimmy Carter or Ronald Reagan would face the same constraints. The U.S. may threaten to impose economic sanctions, but here is why America will never smack Russia with a big stick: </w:t>
      </w:r>
      <w:r w:rsidRPr="00913935">
        <w:rPr>
          <w:rStyle w:val="StyleBoldUnderline"/>
        </w:rPr>
        <w:t>Russia is a nuclear superpower</w:t>
      </w:r>
      <w:r w:rsidRPr="00913935">
        <w:rPr>
          <w:sz w:val="16"/>
        </w:rPr>
        <w:t>. Russia has an estimated 4,500 active nuclear warheads, according to the </w:t>
      </w:r>
      <w:hyperlink r:id="rId40" w:history="1">
        <w:r w:rsidRPr="00913935">
          <w:rPr>
            <w:rStyle w:val="Hyperlink"/>
            <w:sz w:val="16"/>
          </w:rPr>
          <w:t>Federation of American Scientists</w:t>
        </w:r>
      </w:hyperlink>
      <w:r w:rsidRPr="00913935">
        <w:rPr>
          <w:sz w:val="16"/>
        </w:rPr>
        <w:t xml:space="preserve">. Unlike North Korea or perhaps Iran, whose nuclear arsenals couldn’t inflict substantial damage, Russia could totally devastate the U.S. as well as the rest of the planet. U.S. missile defenses, assuming they even work, are not designed to stop a massive Russian strike. </w:t>
      </w:r>
      <w:r w:rsidRPr="00913935">
        <w:rPr>
          <w:rStyle w:val="StyleBoldUnderline"/>
        </w:rPr>
        <w:t>For the 46 years of the Cold War, America and Russia were deadly rivals. But they never fought. Their proxies fought: Koreans, Vietnamese, Central Americans, Israelis and Arabs. The one time that U.S. and Soviet forces almost went to war was during the Cuban Missile Crisis. Neither Obama nor Putin is crazy enough to want to repeat that. Russia has a powerful army.</w:t>
      </w:r>
      <w:r w:rsidRPr="00913935">
        <w:rPr>
          <w:sz w:val="16"/>
        </w:rPr>
        <w:t> While the Russian military is a shadow of its Soviet glory days, it is still a formidable force. The Russian army has about 300,000 men and 2,500 tanks (with another 18,000 tanks in storage), according to the “</w:t>
      </w:r>
      <w:hyperlink r:id="rId41" w:history="1">
        <w:r w:rsidRPr="00913935">
          <w:rPr>
            <w:rStyle w:val="Hyperlink"/>
            <w:sz w:val="16"/>
          </w:rPr>
          <w:t>Military Balance 2014</w:t>
        </w:r>
        <w:r w:rsidRPr="00913935">
          <w:rPr>
            <w:rStyle w:val="Hyperlink"/>
            <w:rFonts w:ascii="Times New Roman" w:hAnsi="Times New Roman" w:cs="Times New Roman"/>
            <w:sz w:val="16"/>
          </w:rPr>
          <w:t>″</w:t>
        </w:r>
        <w:r w:rsidRPr="00913935">
          <w:rPr>
            <w:rStyle w:val="Hyperlink"/>
            <w:sz w:val="16"/>
          </w:rPr>
          <w:t> </w:t>
        </w:r>
      </w:hyperlink>
      <w:r w:rsidRPr="00913935">
        <w:rPr>
          <w:sz w:val="16"/>
        </w:rPr>
        <w:t> from the International Institute for Strategic Studies. Its air force has almost 1,400 aircraft, and its navy 171 ships, including 25 in the Black Sea Fleet off Ukraine’s coast. U.S. forces are more capable than Russian forces, which did not perform impressively during the </w:t>
      </w:r>
      <w:hyperlink r:id="rId42" w:history="1">
        <w:r w:rsidRPr="00913935">
          <w:rPr>
            <w:rStyle w:val="Hyperlink"/>
            <w:sz w:val="16"/>
          </w:rPr>
          <w:t>2008 Russo-Georgia War</w:t>
        </w:r>
      </w:hyperlink>
      <w:r w:rsidRPr="00913935">
        <w:rPr>
          <w:sz w:val="16"/>
        </w:rPr>
        <w:t xml:space="preserve">. American troops would enjoy better training, communications, drones, sensors and possibly better weapons (though the latest Russian fighter jets, such as the T-50, could be trouble for U.S. pilots). However, better is not good enough. The Russian military is not composed of lightly armed insurgents like the Taliban, or a hapless army like the Iraqis in 2003. </w:t>
      </w:r>
      <w:r w:rsidRPr="00913935">
        <w:rPr>
          <w:rStyle w:val="StyleBoldUnderline"/>
        </w:rPr>
        <w:t>With advanced weapons like T-80 tanks, supersonic AT-15 Springer anti-tank missiles, BM-30 Smerch multiple rocket launchers and S-400 Growler anti-aircraft missiles, Russian forces pack enough firepower to inflict significant American losses.Ukraine is closer to Russia. The distance between Kiev and Moscow is 500 miles. The distance between Kiev and New York is 5,000 miles. It’s much easier for Russia to send troops and supplies by land than for the U.S. to send them by sea or air. The U.S. military is tired. After nearly 13 years of war</w:t>
      </w:r>
      <w:r w:rsidRPr="00913935">
        <w:rPr>
          <w:sz w:val="16"/>
        </w:rPr>
        <w:t xml:space="preserve">, America’s armed forces need a breather. Equipment is worn out from long service in Iraq and Afghanistan, personnel are worn out from repeated deployments overseas, and there are still about 40,000 troops still fighting in Afghanistan. </w:t>
      </w:r>
      <w:r w:rsidRPr="00913935">
        <w:rPr>
          <w:rStyle w:val="StyleBoldUnderline"/>
        </w:rPr>
        <w:t>The U.S. doesn’t have many troops to send. The U.S. could easily dispatch air power to Ukraine if its NATO allies allow use of their airbases, and the aircraft carrier George H. W. Bush and its hundred aircraft are patrolling the Mediterranean. But for a ground war</w:t>
      </w:r>
      <w:r w:rsidRPr="00913935">
        <w:rPr>
          <w:sz w:val="16"/>
        </w:rPr>
        <w:t xml:space="preserve"> to liberate Crimea or defend Ukraine, there is just the 173rd Airborne Brigade in Italy, the 22nd Marine Expeditionary Unit sailing off Spain, the 2nd Stryker Cavalry Regiment in Germany and the 82nd Airborne Division at Fort Bragg, North Carolina. While the paratroopers could drop into the combat zone, the Marines would have sail past Russian defenses in the Black Sea, and the Stryker brigade would probably have to travel overland through Poland into Ukraine. Otherwise, bringing in mechanized combat brigades from the U.S. </w:t>
      </w:r>
      <w:r w:rsidRPr="00913935">
        <w:rPr>
          <w:rStyle w:val="StyleBoldUnderline"/>
        </w:rPr>
        <w:t>would be logistically difficult, and more important, could take months to organize. The American people are tired. Pity the poor politician who tries to sell the American public on yet another war, especially some complex conflict in a distant Eastern Europe nation</w:t>
      </w:r>
      <w:r w:rsidRPr="00913935">
        <w:rPr>
          <w:sz w:val="16"/>
        </w:rPr>
        <w:t xml:space="preserve">. Neville Chamberlain’s words during the 1938 Czechoslovakia crisis come to mind: “How horrible, fantastic, incredible it is that we should be digging trenches and trying on gas-masks here because of a quarrel in a far away country between people of whom we know nothing.” </w:t>
      </w:r>
      <w:r w:rsidRPr="00913935">
        <w:rPr>
          <w:rStyle w:val="StyleBoldUnderline"/>
        </w:rPr>
        <w:t>America‘s allies are tired. NATO sent troops to support the American campaign in Afghanistan, and has little to show for it. Britain sent troops to Iraq and Afghanistan, and has little to show for it. It is almost inconceivable to imagine the Western European public marching in the streets to demand the liberation</w:t>
      </w:r>
      <w:r w:rsidRPr="00913935">
        <w:rPr>
          <w:sz w:val="16"/>
        </w:rPr>
        <w:t xml:space="preserve"> of Crimea, especially considering the region’s sputtering economy, which might be snuffed out should Russia stop exporting natural gas. </w:t>
      </w:r>
      <w:r w:rsidRPr="00913935">
        <w:rPr>
          <w:rStyle w:val="StyleBoldUnderline"/>
        </w:rPr>
        <w:t xml:space="preserve">As </w:t>
      </w:r>
      <w:r w:rsidRPr="00913935">
        <w:rPr>
          <w:rStyle w:val="StyleBoldUnderline"/>
        </w:rPr>
        <w:lastRenderedPageBreak/>
        <w:t>for military capabilities, the Europeans couldn’t evict Libyan dictator Muammar Gaddafi without American help</w:t>
      </w:r>
      <w:r w:rsidRPr="00913935">
        <w:rPr>
          <w:sz w:val="16"/>
        </w:rPr>
        <w:t>. And Germans fighting Russians again? Let’s not even go there.</w:t>
      </w:r>
    </w:p>
    <w:p w14:paraId="1A33503F" w14:textId="77777777" w:rsidR="00913935" w:rsidRPr="00913935" w:rsidRDefault="00913935" w:rsidP="00913935"/>
    <w:p w14:paraId="6002C384" w14:textId="1FA58754" w:rsidR="00913935" w:rsidRPr="00913935" w:rsidRDefault="00913935" w:rsidP="00913935">
      <w:pPr>
        <w:pStyle w:val="Heading3"/>
      </w:pPr>
      <w:r w:rsidRPr="00913935">
        <w:lastRenderedPageBreak/>
        <w:t>A2: Turns Case (Warming)</w:t>
      </w:r>
    </w:p>
    <w:p w14:paraId="65138740" w14:textId="77777777" w:rsidR="00913935" w:rsidRPr="00913935" w:rsidRDefault="00913935" w:rsidP="00913935">
      <w:pPr>
        <w:pStyle w:val="Heading4"/>
      </w:pPr>
      <w:r w:rsidRPr="00913935">
        <w:t>GOP’s not as bad on climate as it seems---it’s primary pandering that will change</w:t>
      </w:r>
    </w:p>
    <w:p w14:paraId="39389C75" w14:textId="77777777" w:rsidR="00913935" w:rsidRPr="00913935" w:rsidRDefault="00913935" w:rsidP="00913935">
      <w:r w:rsidRPr="00913935">
        <w:t xml:space="preserve">Alan </w:t>
      </w:r>
      <w:r w:rsidRPr="00913935">
        <w:rPr>
          <w:rStyle w:val="StyleStyleBold12pt"/>
        </w:rPr>
        <w:t>Neuhauser 8/14</w:t>
      </w:r>
      <w:r w:rsidRPr="00913935">
        <w:t>, US News, "The Climate Change Election", 2015, www.usnews.com/news/the-report/articles/2015/08/14/the-2016-election-is-critical-for-stopping-climate-change</w:t>
      </w:r>
    </w:p>
    <w:p w14:paraId="4BD71828" w14:textId="77777777" w:rsidR="00913935" w:rsidRPr="00913935" w:rsidRDefault="00913935" w:rsidP="00913935">
      <w:pPr>
        <w:rPr>
          <w:sz w:val="14"/>
        </w:rPr>
      </w:pPr>
      <w:r w:rsidRPr="00913935">
        <w:rPr>
          <w:rStyle w:val="StyleBoldUnderline"/>
        </w:rPr>
        <w:t>Among the Republicans, eight of the 17 candidates have hedged: Jeb Bush, Carly Fiorina, Lindsey Graham, Jim Gilmore, Bobby Jindal, John Kasich, George Pataki and Rand Paul have acknowledged that humans do contribute to</w:t>
      </w:r>
      <w:r w:rsidRPr="00913935">
        <w:rPr>
          <w:sz w:val="14"/>
        </w:rPr>
        <w:t xml:space="preserve"> global </w:t>
      </w:r>
      <w:r w:rsidRPr="00913935">
        <w:rPr>
          <w:rStyle w:val="StyleBoldUnderline"/>
        </w:rPr>
        <w:t>warming, but have questioned</w:t>
      </w:r>
      <w:r w:rsidRPr="00913935">
        <w:rPr>
          <w:sz w:val="14"/>
        </w:rPr>
        <w:t xml:space="preserve"> or stopped short of saying </w:t>
      </w:r>
      <w:r w:rsidRPr="00913935">
        <w:rPr>
          <w:rStyle w:val="StyleBoldUnderline"/>
        </w:rPr>
        <w:t>how much</w:t>
      </w:r>
      <w:r w:rsidRPr="00913935">
        <w:rPr>
          <w:sz w:val="14"/>
        </w:rPr>
        <w:t xml:space="preserve"> – a position at odds with the findings of a vast majority of scientists.</w:t>
      </w:r>
      <w:r w:rsidRPr="00913935">
        <w:rPr>
          <w:sz w:val="12"/>
        </w:rPr>
        <w:t>¶</w:t>
      </w:r>
      <w:r w:rsidRPr="00913935">
        <w:rPr>
          <w:sz w:val="14"/>
        </w:rPr>
        <w:t xml:space="preserve"> "The climate is changing; I don't think anybody can argue it's not. Human activity has contributed to it," Bush said in an email interview with Bloomberg BNA in July – a statement that notably did not mention how much humans were at fault. During a campaign stop in New Hampshire in June, he had previously told listeners, "The climate is changing, whether men are doing it or not," one month after calling it "arrogant" to say climate science is settled.</w:t>
      </w:r>
      <w:r w:rsidRPr="00913935">
        <w:rPr>
          <w:sz w:val="12"/>
        </w:rPr>
        <w:t>¶</w:t>
      </w:r>
      <w:r w:rsidRPr="00913935">
        <w:rPr>
          <w:sz w:val="14"/>
        </w:rPr>
        <w:t xml:space="preserve"> The rest of the GOP field – including three senators who rejected a January amendment tying human activity to climate change – has dismissed the issue outright. Paul also voted against the amendment.</w:t>
      </w:r>
      <w:r w:rsidRPr="00913935">
        <w:rPr>
          <w:sz w:val="12"/>
        </w:rPr>
        <w:t>¶</w:t>
      </w:r>
      <w:r w:rsidRPr="00913935">
        <w:rPr>
          <w:sz w:val="14"/>
        </w:rPr>
        <w:t xml:space="preserve"> "As a scientist it's very frustrating to hear politicians basically saying, 'This isn't true,' or, 'They're just making it up to get government money,'" Hayhoe says. "A thermometer is not Democrat or Republican. What observations are telling us is not political – it is what it is."</w:t>
      </w:r>
      <w:r w:rsidRPr="00913935">
        <w:rPr>
          <w:sz w:val="12"/>
        </w:rPr>
        <w:t>¶</w:t>
      </w:r>
      <w:r w:rsidRPr="00913935">
        <w:rPr>
          <w:sz w:val="14"/>
        </w:rPr>
        <w:t xml:space="preserve"> And there are conservative solutions for warming. Some party members, in fact, see it as an inherently Republican issue: Carbon emissions, for example, distort the free market, forcing others to pay the higher and indirect costs of climate change (storm recovery, disaster relief) plus the health costs associated with air pollution. </w:t>
      </w:r>
      <w:r w:rsidRPr="00913935">
        <w:rPr>
          <w:sz w:val="12"/>
        </w:rPr>
        <w:t>¶</w:t>
      </w:r>
      <w:r w:rsidRPr="00913935">
        <w:rPr>
          <w:sz w:val="14"/>
        </w:rPr>
        <w:t xml:space="preserve"> ​​ </w:t>
      </w:r>
      <w:r w:rsidRPr="00913935">
        <w:rPr>
          <w:sz w:val="12"/>
        </w:rPr>
        <w:t>¶</w:t>
      </w:r>
      <w:r w:rsidRPr="00913935">
        <w:rPr>
          <w:sz w:val="14"/>
        </w:rPr>
        <w:t xml:space="preserve"> ​​​"We allow the coal industry to socialize its costs, and we conservatives don't like allowing people to socialize anything," says former South Carolina Rep. Bob Inglis, who now explores free-market solutions to climate change as head of the Energy and Enterprise Institute at George Mason University.</w:t>
      </w:r>
      <w:r w:rsidRPr="00913935">
        <w:rPr>
          <w:sz w:val="12"/>
        </w:rPr>
        <w:t>¶</w:t>
      </w:r>
      <w:r w:rsidRPr="00913935">
        <w:rPr>
          <w:sz w:val="14"/>
        </w:rPr>
        <w:t xml:space="preserve"> A revenue-neutral carbon tax, one that does not support other programs and instead goes back to households, could fix that distortion, he and others argue.</w:t>
      </w:r>
      <w:r w:rsidRPr="00913935">
        <w:rPr>
          <w:sz w:val="12"/>
        </w:rPr>
        <w:t>¶</w:t>
      </w:r>
      <w:r w:rsidRPr="00913935">
        <w:rPr>
          <w:sz w:val="14"/>
        </w:rPr>
        <w:t xml:space="preserve"> "The question is not, 'Is there going to be a tax on carbon?' It's, 'Do you want a tax that you have a voice in and control, or do you want to keep writing checks after disasters that you have no control over?'" says retired Rear Admiral David Titley, who has advised some of the GOP presidential candidates and directs the Center for Solutions to Weather and Climate Risk at Penn State University. "That $60 billion relief bill for Hurricane Sandy that passed very quickly through a Republican-led House, did you get a vote on that tax? Because that's a tax."</w:t>
      </w:r>
      <w:r w:rsidRPr="00913935">
        <w:rPr>
          <w:sz w:val="12"/>
        </w:rPr>
        <w:t>¶</w:t>
      </w:r>
      <w:r w:rsidRPr="00913935">
        <w:rPr>
          <w:sz w:val="14"/>
        </w:rPr>
        <w:t xml:space="preserve"> Yet Inglis, himself is a living example of what can happen to conservatives who call for climate action. The recipient of the JFK Profile in Courage Award in April, he was unseated in the Republican primary in 2010 after shifting his position on global warming.</w:t>
      </w:r>
      <w:r w:rsidRPr="00913935">
        <w:rPr>
          <w:sz w:val="12"/>
        </w:rPr>
        <w:t>¶</w:t>
      </w:r>
      <w:r w:rsidRPr="00913935">
        <w:rPr>
          <w:sz w:val="14"/>
        </w:rPr>
        <w:t xml:space="preserve"> "Republicans say, 'Look at what happened to him when he said it was real. Do you want that to happen to you?'" Hayhoe describes.</w:t>
      </w:r>
      <w:r w:rsidRPr="00913935">
        <w:rPr>
          <w:sz w:val="12"/>
        </w:rPr>
        <w:t>¶</w:t>
      </w:r>
      <w:r w:rsidRPr="00913935">
        <w:rPr>
          <w:sz w:val="14"/>
        </w:rPr>
        <w:t xml:space="preserve"> Oil, gas and coal companies, along with billionaire Libertarian industrialists David and Charles Koch, rank among the biggest campaign donors, and often seem as allergic to new taxes as a bubble boy to fresh pollen. But </w:t>
      </w:r>
      <w:r w:rsidRPr="00913935">
        <w:rPr>
          <w:rStyle w:val="StyleBoldUnderline"/>
        </w:rPr>
        <w:t xml:space="preserve">popular sentiment among voters appears to be changing: </w:t>
      </w:r>
      <w:r w:rsidRPr="00913935">
        <w:rPr>
          <w:rStyle w:val="Emphasis"/>
        </w:rPr>
        <w:t>Most Republican voters say they support climate action</w:t>
      </w:r>
      <w:r w:rsidRPr="00913935">
        <w:rPr>
          <w:rStyle w:val="StyleBoldUnderline"/>
        </w:rPr>
        <w:t>, and last week, Shell did not renew its membership in the Koch-backed American Legislative Exchange Council because of the group's opposition to climate action</w:t>
      </w:r>
      <w:r w:rsidRPr="00913935">
        <w:rPr>
          <w:sz w:val="14"/>
        </w:rPr>
        <w:t>.</w:t>
      </w:r>
      <w:r w:rsidRPr="00913935">
        <w:rPr>
          <w:sz w:val="12"/>
        </w:rPr>
        <w:t>¶</w:t>
      </w:r>
      <w:r w:rsidRPr="00913935">
        <w:rPr>
          <w:sz w:val="14"/>
        </w:rPr>
        <w:t xml:space="preserve"> </w:t>
      </w:r>
      <w:r w:rsidRPr="00913935">
        <w:rPr>
          <w:rStyle w:val="Emphasis"/>
        </w:rPr>
        <w:t>Even the climate statements by the eight Republicans who have hedged on warming, vague as they were, may signify a kind of progress – especially during the primaries, when candidates play to their parties' more extreme bases</w:t>
      </w:r>
      <w:r w:rsidRPr="00913935">
        <w:rPr>
          <w:sz w:val="14"/>
        </w:rPr>
        <w:t>.</w:t>
      </w:r>
      <w:r w:rsidRPr="00913935">
        <w:rPr>
          <w:sz w:val="12"/>
        </w:rPr>
        <w:t>¶</w:t>
      </w:r>
      <w:r w:rsidRPr="00913935">
        <w:rPr>
          <w:sz w:val="14"/>
        </w:rPr>
        <w:t xml:space="preserve"> "</w:t>
      </w:r>
      <w:r w:rsidRPr="00913935">
        <w:rPr>
          <w:rStyle w:val="StyleBoldUnderline"/>
        </w:rPr>
        <w:t>In the Great Recession in 2010, it was this very atheistic position with regard to climate change: 'We don't believe</w:t>
      </w:r>
      <w:r w:rsidRPr="00913935">
        <w:rPr>
          <w:sz w:val="14"/>
        </w:rPr>
        <w:t>,'" Inglis says. "</w:t>
      </w:r>
      <w:r w:rsidRPr="00913935">
        <w:rPr>
          <w:rStyle w:val="StyleBoldUnderline"/>
        </w:rPr>
        <w:t>Then, in the 2014 cycle, 'I'm not a scientist,' that was an agnostic position. These are data points on a trend line toward a tipping point</w:t>
      </w:r>
      <w:r w:rsidRPr="00913935">
        <w:rPr>
          <w:sz w:val="14"/>
        </w:rPr>
        <w:t>."</w:t>
      </w:r>
      <w:r w:rsidRPr="00913935">
        <w:rPr>
          <w:sz w:val="12"/>
        </w:rPr>
        <w:t>¶</w:t>
      </w:r>
      <w:r w:rsidRPr="00913935">
        <w:rPr>
          <w:sz w:val="14"/>
        </w:rPr>
        <w:t xml:space="preserve"> </w:t>
      </w:r>
      <w:r w:rsidRPr="00913935">
        <w:rPr>
          <w:rStyle w:val="StyleBoldUnderline"/>
        </w:rPr>
        <w:t xml:space="preserve">Republicans can exploit a distinct advantage on climate action, too, he adds: </w:t>
      </w:r>
      <w:r w:rsidRPr="00913935">
        <w:rPr>
          <w:rStyle w:val="Emphasis"/>
        </w:rPr>
        <w:t>Voters tend to support the presidents who buck party stereotypes</w:t>
      </w:r>
      <w:r w:rsidRPr="00913935">
        <w:rPr>
          <w:sz w:val="14"/>
        </w:rPr>
        <w:t>.</w:t>
      </w:r>
      <w:r w:rsidRPr="00913935">
        <w:rPr>
          <w:sz w:val="12"/>
        </w:rPr>
        <w:t>¶</w:t>
      </w:r>
      <w:r w:rsidRPr="00913935">
        <w:rPr>
          <w:sz w:val="14"/>
        </w:rPr>
        <w:t xml:space="preserve"> "Nixon goes to China, Bill Clinton signs welfare reform – </w:t>
      </w:r>
      <w:r w:rsidRPr="00913935">
        <w:rPr>
          <w:rStyle w:val="Emphasis"/>
        </w:rPr>
        <w:t>the country will trust a conservative to touch climate</w:t>
      </w:r>
      <w:r w:rsidRPr="00913935">
        <w:rPr>
          <w:sz w:val="14"/>
        </w:rPr>
        <w:t>," Inglis argues.</w:t>
      </w:r>
    </w:p>
    <w:p w14:paraId="15C6A6B4" w14:textId="77777777" w:rsidR="00913935" w:rsidRPr="00913935" w:rsidRDefault="00913935" w:rsidP="00913935">
      <w:pPr>
        <w:rPr>
          <w:b/>
        </w:rPr>
      </w:pPr>
    </w:p>
    <w:p w14:paraId="00F5F7A6" w14:textId="77777777" w:rsidR="00913935" w:rsidRPr="00913935" w:rsidRDefault="00913935" w:rsidP="00913935">
      <w:pPr>
        <w:pStyle w:val="Heading4"/>
      </w:pPr>
      <w:r w:rsidRPr="00913935">
        <w:t>Trump won't reverse Obama-led environmental actions</w:t>
      </w:r>
    </w:p>
    <w:p w14:paraId="772A4DE1" w14:textId="77777777" w:rsidR="00913935" w:rsidRPr="00913935" w:rsidRDefault="00913935" w:rsidP="00913935">
      <w:r w:rsidRPr="00913935">
        <w:rPr>
          <w:rStyle w:val="StyleStyleBold12pt"/>
        </w:rPr>
        <w:t>Murray 5/17/16</w:t>
      </w:r>
      <w:r w:rsidRPr="00913935">
        <w:t xml:space="preserve"> (Bill, Energy policy contributor @ RealClearPolitics, "Would Trump Undo Obama's Environmental Legacy?," http://www.realclearpolitics.com/articles/2016/05/17/would_trump_undo_obamas_environmental_legacy_130583.html)</w:t>
      </w:r>
    </w:p>
    <w:p w14:paraId="2CFAA1E2" w14:textId="77777777" w:rsidR="00913935" w:rsidRPr="00913935" w:rsidRDefault="00913935" w:rsidP="00913935">
      <w:pPr>
        <w:rPr>
          <w:sz w:val="16"/>
        </w:rPr>
      </w:pPr>
      <w:r w:rsidRPr="00913935">
        <w:rPr>
          <w:sz w:val="16"/>
        </w:rPr>
        <w:lastRenderedPageBreak/>
        <w:t xml:space="preserve">Other </w:t>
      </w:r>
      <w:r w:rsidRPr="00913935">
        <w:rPr>
          <w:rStyle w:val="StyleBoldUnderline"/>
        </w:rPr>
        <w:t>analysts express doubt about Trump’s ability or desire to upend current environmental trends, believing the long-standing administrative rules</w:t>
      </w:r>
      <w:r w:rsidRPr="00913935">
        <w:rPr>
          <w:sz w:val="16"/>
        </w:rPr>
        <w:t xml:space="preserve"> regarding public comment and judicial review </w:t>
      </w:r>
      <w:r w:rsidRPr="00913935">
        <w:rPr>
          <w:rStyle w:val="StyleBoldUnderline"/>
        </w:rPr>
        <w:t>may make any rollback of Obama’s actions not worth Trump’s time or energy. “He can’t undo it all.</w:t>
      </w:r>
      <w:r w:rsidRPr="00913935">
        <w:rPr>
          <w:sz w:val="16"/>
        </w:rPr>
        <w:t xml:space="preserve"> He can reinterpret a lot, but </w:t>
      </w:r>
      <w:r w:rsidRPr="00913935">
        <w:rPr>
          <w:rStyle w:val="StyleBoldUnderline"/>
        </w:rPr>
        <w:t>reinterpreting doesn’t necessarily make it gone forever, or even reverse the trend,</w:t>
      </w:r>
      <w:r w:rsidRPr="00913935">
        <w:rPr>
          <w:sz w:val="16"/>
        </w:rPr>
        <w:t xml:space="preserve">” said Kevin Book, a principal at ClearView Energy Partners. If elected, “he has the administrative power, but </w:t>
      </w:r>
      <w:r w:rsidRPr="00913935">
        <w:rPr>
          <w:rStyle w:val="StyleBoldUnderline"/>
        </w:rPr>
        <w:t>if you’re going to reverse findings, after all that has happened, you’re going to need a lot of ink, a lot of time and a lot of lawyers.” A Trump administration would need support from Congress, and given the possibility that Democrats may regain control of the Senate, Trump’s deal-making tendencies scare any number of Republican energy purists. Trump’s complete lack of ideological obligations considering environmental policy, and his desire to negotiate big changes in U.S. policy, mean it is possible he could offer Democrats a national tax on carbon in return for comprehensive tax reform or immigration reform</w:t>
      </w:r>
      <w:r w:rsidRPr="00913935">
        <w:rPr>
          <w:sz w:val="16"/>
        </w:rPr>
        <w:t>, according to some analysts.</w:t>
      </w:r>
    </w:p>
    <w:p w14:paraId="262124C2" w14:textId="77777777" w:rsidR="00913935" w:rsidRPr="00913935" w:rsidRDefault="00913935" w:rsidP="00913935"/>
    <w:p w14:paraId="608BEF28" w14:textId="77777777" w:rsidR="00913935" w:rsidRPr="00913935" w:rsidRDefault="00913935" w:rsidP="00913935">
      <w:pPr>
        <w:pStyle w:val="Heading3"/>
      </w:pPr>
      <w:r w:rsidRPr="00913935">
        <w:lastRenderedPageBreak/>
        <w:t>A2: Turns Case (Relations)</w:t>
      </w:r>
    </w:p>
    <w:p w14:paraId="7362B2B6" w14:textId="77777777" w:rsidR="00913935" w:rsidRPr="00913935" w:rsidRDefault="00913935" w:rsidP="00913935">
      <w:pPr>
        <w:pStyle w:val="Heading4"/>
      </w:pPr>
      <w:r w:rsidRPr="00913935">
        <w:t xml:space="preserve">No turns case – Trump won’t have an effect on China relations or policy. </w:t>
      </w:r>
    </w:p>
    <w:p w14:paraId="2C6EE083" w14:textId="77777777" w:rsidR="00913935" w:rsidRPr="00913935" w:rsidRDefault="00913935" w:rsidP="00913935">
      <w:r w:rsidRPr="00913935">
        <w:rPr>
          <w:rStyle w:val="StyleStyleBold12pt"/>
        </w:rPr>
        <w:t>Global Times ’16</w:t>
      </w:r>
      <w:r w:rsidRPr="00913935">
        <w:t xml:space="preserve"> (“What would Trump bring on China?” May 4, 2016, Scholars comments:</w:t>
      </w:r>
    </w:p>
    <w:p w14:paraId="23808054" w14:textId="7DB764F7" w:rsidR="00913935" w:rsidRPr="00913935" w:rsidRDefault="00913935" w:rsidP="00913935">
      <w:r w:rsidRPr="00913935">
        <w:t>http://www.globaltimes.cn/content/981390.shtml)</w:t>
      </w:r>
    </w:p>
    <w:p w14:paraId="13C7E26C" w14:textId="77777777" w:rsidR="00913935" w:rsidRPr="00913935" w:rsidRDefault="00913935" w:rsidP="00913935">
      <w:pPr>
        <w:rPr>
          <w:sz w:val="16"/>
        </w:rPr>
      </w:pPr>
      <w:r w:rsidRPr="00913935">
        <w:rPr>
          <w:sz w:val="16"/>
        </w:rPr>
        <w:t xml:space="preserve">Jin </w:t>
      </w:r>
      <w:r w:rsidRPr="00913935">
        <w:rPr>
          <w:rStyle w:val="Emphasis"/>
        </w:rPr>
        <w:t>Canrong</w:t>
      </w:r>
      <w:r w:rsidRPr="00913935">
        <w:rPr>
          <w:sz w:val="16"/>
        </w:rPr>
        <w:t xml:space="preserve">, deputy dean of School of International Studies, Renmin University of China (RUC) Most observers so far still believe Hillary Clinton will win the US presidential election in November. Donald Trump supporters are not typical voters and the majority of potential voters don't believe in him. There is a fair chance that Clinton will win the race. Trump has injected an entertainment element into the US presidential primaries, which helped him win massive fans in China. However, US voters will be more serious toward the elections. They will take into account the national fate when making the voting decision. </w:t>
      </w:r>
      <w:r w:rsidRPr="00913935">
        <w:rPr>
          <w:rStyle w:val="StyleBoldUnderline"/>
        </w:rPr>
        <w:t>No matter who is elected to the White House, we should have confidence in the Sino-US relations. Even if Trump wins, bilateral relations will continue to develop on a stable track</w:t>
      </w:r>
      <w:r w:rsidRPr="00913935">
        <w:rPr>
          <w:sz w:val="16"/>
        </w:rPr>
        <w:t xml:space="preserve">. As its national strength booms, China has become more capable to shape the trajectory of the Sino-US relationship. </w:t>
      </w:r>
      <w:r w:rsidRPr="00913935">
        <w:rPr>
          <w:rStyle w:val="StyleBoldUnderline"/>
        </w:rPr>
        <w:t>The change of US leadership won't bring any major structural changes to the bilateral relationship.</w:t>
      </w:r>
      <w:r w:rsidRPr="00913935">
        <w:rPr>
          <w:sz w:val="16"/>
        </w:rPr>
        <w:t xml:space="preserve"> Wang </w:t>
      </w:r>
      <w:r w:rsidRPr="00913935">
        <w:rPr>
          <w:rStyle w:val="Emphasis"/>
        </w:rPr>
        <w:t>Yiwei</w:t>
      </w:r>
      <w:r w:rsidRPr="00913935">
        <w:rPr>
          <w:sz w:val="16"/>
        </w:rPr>
        <w:t xml:space="preserve">, director of Institute of International Affairs, RUC There have been speculations that the US presidential race will be Trump vs. Clinton. But many uncertainties still linger concerning whether Trump has any hope of winning the race. Chinese regard Trump as a clown, funny and unscrupulous. But some Americans deem him the hope of the US. Trump represents the anti-establishment. That if Trump is elected will be an indication of the innovation and flexibility of the US system. Trump's fans seem to be supporting him because they believe the US system should be inclusive to anti-establishment forces. Americans hung their hopes on change when they voted for Obama. Now the US is confronted with myriad problems and some pin their hopes on the anti-establishment forces to save the US. </w:t>
      </w:r>
      <w:r w:rsidRPr="00913935">
        <w:rPr>
          <w:rStyle w:val="StyleBoldUnderline"/>
        </w:rPr>
        <w:t>Trump has used China-bashing to woo voters on many occasions. It's hard to say whether he will turn his sensational speeches against China into reality after he is elected. I think Trump as US president will be good for the Sino-US relations.</w:t>
      </w:r>
      <w:r w:rsidRPr="00913935">
        <w:rPr>
          <w:sz w:val="16"/>
        </w:rPr>
        <w:t xml:space="preserve"> Trump sticks to isolationism when it comes to foreign policy. He doesn't want the US to bear so many global responsibilities. In contrast, Clinton initiated the Asia-Pacific rebalancing strategy which is aimed at containing China. Diao </w:t>
      </w:r>
      <w:r w:rsidRPr="00913935">
        <w:rPr>
          <w:rStyle w:val="Emphasis"/>
        </w:rPr>
        <w:t>Daming</w:t>
      </w:r>
      <w:r w:rsidRPr="00913935">
        <w:rPr>
          <w:sz w:val="16"/>
        </w:rPr>
        <w:t xml:space="preserve">, a researcher at the Institute of American Studies, CASS It is hard to predict who will have the last laugh. Trump will have to face a remodeling process by the Republicans. He will seek the biggest consensus with the Republican establishment, Tea Party and conservatives in order to represent the entire GOP. Thus, </w:t>
      </w:r>
      <w:r w:rsidRPr="00913935">
        <w:rPr>
          <w:rStyle w:val="StyleBoldUnderline"/>
        </w:rPr>
        <w:t>Trump's campaign team will likely shift to pragmatism in elaborating his policies</w:t>
      </w:r>
      <w:r w:rsidRPr="00913935">
        <w:rPr>
          <w:sz w:val="16"/>
        </w:rPr>
        <w:t xml:space="preserve">. </w:t>
      </w:r>
      <w:r w:rsidRPr="00913935">
        <w:rPr>
          <w:rStyle w:val="StyleBoldUnderline"/>
        </w:rPr>
        <w:t>The Sino-US relations, if Trump wins the election, will generally follow the established path and won't face a lot of fluctuations</w:t>
      </w:r>
      <w:r w:rsidRPr="00913935">
        <w:rPr>
          <w:sz w:val="16"/>
        </w:rPr>
        <w:t>, in spite of his many lurid accusations against China, which are more like electoral rhetoric. His advocacy of nativism and isolationism is also a common approach adopted by US politicians during elections, and will surrender to pragmatism in real actions.</w:t>
      </w:r>
    </w:p>
    <w:p w14:paraId="7645FCC8" w14:textId="77777777" w:rsidR="00913935" w:rsidRPr="00913935" w:rsidRDefault="00913935" w:rsidP="00913935">
      <w:pPr>
        <w:pStyle w:val="Heading4"/>
      </w:pPr>
      <w:r w:rsidRPr="00913935">
        <w:t>No turns case --- trump is good for relations with China</w:t>
      </w:r>
    </w:p>
    <w:p w14:paraId="75FF83A8" w14:textId="77777777" w:rsidR="00913935" w:rsidRPr="00913935" w:rsidRDefault="00913935" w:rsidP="00913935">
      <w:r w:rsidRPr="00913935">
        <w:rPr>
          <w:rStyle w:val="StyleStyleBold12pt"/>
        </w:rPr>
        <w:t>Harner, 16</w:t>
      </w:r>
      <w:r w:rsidRPr="00913935">
        <w:t xml:space="preserve"> – Former US State Department Official [Stephen, Why Donald Trump Will Be Better for U.S.-China Relations than Marco Rubio or Hillary Clinton Mar 10, 2016 http://www.chinausfocus.com/foreign-policy/why-donald-trump-will-be-better-for-u-s-china-relations-than-marco-rubio-or-hillary-clinton/]</w:t>
      </w:r>
    </w:p>
    <w:p w14:paraId="0B564B23" w14:textId="2262CAB2" w:rsidR="00913935" w:rsidRPr="00913935" w:rsidRDefault="00913935" w:rsidP="00913935">
      <w:pPr>
        <w:rPr>
          <w:rStyle w:val="StyleBoldUnderline"/>
        </w:rPr>
      </w:pPr>
      <w:r w:rsidRPr="00913935">
        <w:rPr>
          <w:sz w:val="16"/>
        </w:rPr>
        <w:t>Following important endorsements and key wins on “Super Tuesday” March 1, Donald Trump is by far the most likely person to be nominated at the July 18-21 Republican convention, and to face off against Hillary Clinton on November 8.</w:t>
      </w:r>
      <w:r w:rsidRPr="00913935">
        <w:rPr>
          <w:sz w:val="16"/>
        </w:rPr>
        <w:t xml:space="preserve"> </w:t>
      </w:r>
      <w:r w:rsidRPr="00913935">
        <w:rPr>
          <w:rStyle w:val="StyleBoldUnderline"/>
        </w:rPr>
        <w:t>What should people concerned with U.S.-China relations, especially those hoping U.S.-China relations can be improved, be thinking about this eventuality?</w:t>
      </w:r>
      <w:r w:rsidRPr="00913935">
        <w:rPr>
          <w:sz w:val="16"/>
        </w:rPr>
        <w:t xml:space="preserve"> What should they know and consider about the man who is probably the only viable remaining challenger to Trump, Florida Senator Marco Rubio?</w:t>
      </w:r>
      <w:r w:rsidRPr="00913935">
        <w:rPr>
          <w:sz w:val="16"/>
        </w:rPr>
        <w:t xml:space="preserve"> </w:t>
      </w:r>
      <w:r w:rsidRPr="00913935">
        <w:rPr>
          <w:sz w:val="16"/>
        </w:rPr>
        <w:t xml:space="preserve">I will state my view up front: Between Trump, Clinton, and Rubio, it is Donald </w:t>
      </w:r>
      <w:r w:rsidRPr="00913935">
        <w:rPr>
          <w:rStyle w:val="StyleBoldUnderline"/>
        </w:rPr>
        <w:t>Trump</w:t>
      </w:r>
      <w:r w:rsidRPr="00913935">
        <w:rPr>
          <w:sz w:val="16"/>
        </w:rPr>
        <w:t xml:space="preserve"> who </w:t>
      </w:r>
      <w:r w:rsidRPr="00913935">
        <w:rPr>
          <w:rStyle w:val="StyleBoldUnderline"/>
        </w:rPr>
        <w:t>offers the greatest promise for improving U.S.-China relations, both in the short- and long-terms</w:t>
      </w:r>
      <w:r w:rsidRPr="00913935">
        <w:rPr>
          <w:sz w:val="16"/>
        </w:rPr>
        <w:t>. Hillar</w:t>
      </w:r>
      <w:r w:rsidRPr="00913935">
        <w:rPr>
          <w:sz w:val="16"/>
        </w:rPr>
        <w:lastRenderedPageBreak/>
        <w:t xml:space="preserve">y </w:t>
      </w:r>
      <w:r w:rsidRPr="00913935">
        <w:rPr>
          <w:rStyle w:val="Emphasis"/>
        </w:rPr>
        <w:t>Clinton would surely continue the same confrontational and biased anti-China policies stances</w:t>
      </w:r>
      <w:r w:rsidRPr="00913935">
        <w:rPr>
          <w:sz w:val="16"/>
        </w:rPr>
        <w:t xml:space="preserve"> (e.g., on South China Sea sovereignty questions) </w:t>
      </w:r>
      <w:r w:rsidRPr="00913935">
        <w:rPr>
          <w:rStyle w:val="StyleBoldUnderline"/>
        </w:rPr>
        <w:t>that characterized her tenure as Secretary of State</w:t>
      </w:r>
      <w:r w:rsidRPr="00913935">
        <w:rPr>
          <w:sz w:val="16"/>
        </w:rPr>
        <w:t>. Marco Rubio, a representative and surrogate of the vested bureaucratic, political, and industrial interests of the America’s national security state, would, like Clinton, continue the anti-China policy bias and, if anything, accelerate the potentially catastrophic and totally unjustifiable drift toward U.S.-China military confrontation in the South China Sea and elsewhere.</w:t>
      </w:r>
      <w:r w:rsidRPr="00913935">
        <w:rPr>
          <w:sz w:val="16"/>
        </w:rPr>
        <w:t xml:space="preserve"> </w:t>
      </w:r>
      <w:r w:rsidRPr="00913935">
        <w:rPr>
          <w:sz w:val="16"/>
        </w:rPr>
        <w:t>Most readers will find my opinion on Trump incomprehensible. Has not Trump asserted that China has achieved unfair advantage in trade and economic relations with the United States? Has not Trump threatened to impose tariffs or other barriers to Chinese goods? Has not Trump declared that he would bring back thousands of American jobs lost to China?</w:t>
      </w:r>
      <w:r w:rsidRPr="00913935">
        <w:rPr>
          <w:sz w:val="16"/>
        </w:rPr>
        <w:t xml:space="preserve"> </w:t>
      </w:r>
      <w:r w:rsidRPr="00913935">
        <w:rPr>
          <w:sz w:val="16"/>
        </w:rPr>
        <w:t>Readers will be raising these questions because they (like most commentators within the political establishment in the United States, who failed utterly to understand Trump’s appeal and predicted that his campaign would quickly collapse) are missing the essence and implications of Donald Trump’s positions on America’s foreign policies and relations, in trade and, more importantly, national security.</w:t>
      </w:r>
      <w:r w:rsidRPr="00913935">
        <w:rPr>
          <w:sz w:val="16"/>
        </w:rPr>
        <w:t xml:space="preserve"> </w:t>
      </w:r>
      <w:r w:rsidRPr="00913935">
        <w:rPr>
          <w:sz w:val="16"/>
        </w:rPr>
        <w:t>One analyst who, on the contrary, understands Trump’s appeal, and has thought deeply about why Trump is so fiercely opposed by both the Republican and Democrat political establishments, is David Stockman, former Republican Congressman, Reagan-era director of the White House Office of Management and Budget, and now, at age 69, Wall Street financier who produces the very engaging and provocative “David Stockman’s Contra Corner” blog.</w:t>
      </w:r>
      <w:r w:rsidRPr="00913935">
        <w:rPr>
          <w:sz w:val="16"/>
        </w:rPr>
        <w:t xml:space="preserve"> </w:t>
      </w:r>
      <w:r w:rsidRPr="00913935">
        <w:rPr>
          <w:sz w:val="16"/>
        </w:rPr>
        <w:t xml:space="preserve">Stockman believes </w:t>
      </w:r>
      <w:r w:rsidRPr="00913935">
        <w:rPr>
          <w:rStyle w:val="StyleBoldUnderline"/>
        </w:rPr>
        <w:t>Trump’s comments about disadvantageous trade deals and economic policies are stylistic simplifications, unlikely to be translated into policies, meant mainly to adumbrate his underlying, fundamental position and belief that the United States government, led by a self-interested elite of both parties, has since the end of WWII sacrificed the interests of the vast majority of American citizens, in order to maintain what can only be described as a global “empire.”</w:t>
      </w:r>
      <w:r>
        <w:rPr>
          <w:sz w:val="26"/>
          <w:u w:val="single"/>
        </w:rPr>
        <w:t xml:space="preserve"> </w:t>
      </w:r>
      <w:r w:rsidRPr="00913935">
        <w:rPr>
          <w:sz w:val="16"/>
        </w:rPr>
        <w:t xml:space="preserve">Trump is signaling that he believes maintaining this global American empire has weakened and corrupted the United States, without substantially improving conditions in much of the world. On the contrary, </w:t>
      </w:r>
      <w:r w:rsidRPr="00913935">
        <w:rPr>
          <w:rStyle w:val="StyleBoldUnderline"/>
        </w:rPr>
        <w:t>America’s interventions and determination to wield hegemonic power have created chaos in and visited devastation on other countries, while engendering unnecessary and unjustifiable confrontations</w:t>
      </w:r>
      <w:r w:rsidRPr="00913935">
        <w:rPr>
          <w:sz w:val="16"/>
        </w:rPr>
        <w:t>, for example with Russia.</w:t>
      </w:r>
      <w:r w:rsidRPr="00913935">
        <w:rPr>
          <w:sz w:val="16"/>
        </w:rPr>
        <w:t xml:space="preserve"> </w:t>
      </w:r>
      <w:r w:rsidRPr="00913935">
        <w:rPr>
          <w:rStyle w:val="StyleBoldUnderline"/>
        </w:rPr>
        <w:t>Trump’s way of thinking suggests that he would see no reason to continue the provocative Obama policy of challenging China’s sovereignty in the South China Sea.</w:t>
      </w:r>
      <w:r w:rsidRPr="00913935">
        <w:rPr>
          <w:sz w:val="16"/>
        </w:rPr>
        <w:t xml:space="preserve"> Indeed, </w:t>
      </w:r>
      <w:r w:rsidRPr="00913935">
        <w:rPr>
          <w:rStyle w:val="StyleBoldUnderline"/>
        </w:rPr>
        <w:t>there is a good chance that a Trump presidency would see reversal of the Obama/Hillary Clinton “pivot to Asia” strategy, the aim of which is to maintain unchallengeable military hegemony in the region, effectively threatening China’s legitimate security interests.</w:t>
      </w:r>
      <w:r>
        <w:rPr>
          <w:rStyle w:val="StyleBoldUnderline"/>
        </w:rPr>
        <w:t xml:space="preserve"> </w:t>
      </w:r>
      <w:r w:rsidRPr="00913935">
        <w:rPr>
          <w:sz w:val="16"/>
        </w:rPr>
        <w:t>For Stockman, the root of the problem in American national politics and foreign relations is that the Republican Party (the GOP) has over the past thirty years mutated into what he calls “the Wa</w:t>
      </w:r>
      <w:r w:rsidRPr="00913935">
        <w:rPr>
          <w:sz w:val="16"/>
        </w:rPr>
        <w:lastRenderedPageBreak/>
        <w:t>rfare State Party.” Trump is challenging this status quo. On February 27, Stockman wrote:</w:t>
      </w:r>
      <w:r w:rsidRPr="00913935">
        <w:rPr>
          <w:sz w:val="16"/>
        </w:rPr>
        <w:t xml:space="preserve"> </w:t>
      </w:r>
      <w:r w:rsidRPr="00913935">
        <w:rPr>
          <w:sz w:val="16"/>
        </w:rPr>
        <w:t>“Nestled comfortably in the Imperial City, [i.e., Washington, D.C., the Republican Party] operates a plethora of special interest rackets which underwrite its incumbents’ bi-annual electoral campaigns out in the provinces.</w:t>
      </w:r>
      <w:r w:rsidRPr="00913935">
        <w:rPr>
          <w:sz w:val="16"/>
        </w:rPr>
        <w:t xml:space="preserve"> </w:t>
      </w:r>
      <w:r w:rsidRPr="00913935">
        <w:rPr>
          <w:sz w:val="16"/>
        </w:rPr>
        <w:t>“…GOP politicians idle their time in the capital and on foreign junkets conjuring and embellishing scary stories about terrorist threats and hostile regimes. So doing, they perceive enemies of the American Imperium to be stalking the planet everywhere and even creeping onto these exceptional shores.</w:t>
      </w:r>
      <w:r w:rsidRPr="00913935">
        <w:rPr>
          <w:sz w:val="16"/>
        </w:rPr>
        <w:t xml:space="preserve"> </w:t>
      </w:r>
      <w:r w:rsidRPr="00913935">
        <w:rPr>
          <w:sz w:val="16"/>
        </w:rPr>
        <w:t>“In a word, as the party of the Warfare State, the GOP’s main business has become promoting the agenda, campaigns, machinations and glory of the Imperial City.”</w:t>
      </w:r>
      <w:r w:rsidRPr="00913935">
        <w:rPr>
          <w:sz w:val="16"/>
        </w:rPr>
        <w:t xml:space="preserve"> </w:t>
      </w:r>
      <w:r w:rsidRPr="00913935">
        <w:rPr>
          <w:sz w:val="16"/>
        </w:rPr>
        <w:t>Stockman perceives that Donald Trump will break away from GOP underwritten “agenda, campaigns, [and] machinations” of the Warfare State. “…at the heart of [Trump’s] appeal are two propositions which strike terror in the hearts of the Imperial City’s GOP operatives.</w:t>
      </w:r>
      <w:r w:rsidRPr="00913935">
        <w:rPr>
          <w:sz w:val="16"/>
        </w:rPr>
        <w:t xml:space="preserve"> </w:t>
      </w:r>
      <w:r w:rsidRPr="00913935">
        <w:rPr>
          <w:sz w:val="16"/>
        </w:rPr>
        <w:t>“[First], he is loudly self-funding his own campaign and bombastically insisting that America is getting a bad deal everywhere in the world.</w:t>
      </w:r>
      <w:r w:rsidRPr="00913935">
        <w:rPr>
          <w:sz w:val="16"/>
        </w:rPr>
        <w:t xml:space="preserve"> </w:t>
      </w:r>
      <w:r w:rsidRPr="00913935">
        <w:rPr>
          <w:sz w:val="16"/>
        </w:rPr>
        <w:t>The first of these propositions explicitly tells the legions of K-Street lobbies to take a hike, thereby posing a mortal threat to the fund raising rackets, which are the GOP’s lifeblood. And while the “bad deal” abroad is superficially about NAFTA and our $500 billion [sic] trade deficit with China, it is really an attack on the American Imperium.</w:t>
      </w:r>
      <w:r w:rsidRPr="00913935">
        <w:rPr>
          <w:sz w:val="16"/>
        </w:rPr>
        <w:t xml:space="preserve"> </w:t>
      </w:r>
      <w:r w:rsidRPr="00913935">
        <w:rPr>
          <w:sz w:val="16"/>
        </w:rPr>
        <w:t>Why is Trump winning? Writes Stockman:</w:t>
      </w:r>
      <w:r w:rsidRPr="00913935">
        <w:rPr>
          <w:sz w:val="16"/>
        </w:rPr>
        <w:t xml:space="preserve"> </w:t>
      </w:r>
      <w:r w:rsidRPr="00913935">
        <w:rPr>
          <w:sz w:val="16"/>
        </w:rPr>
        <w:t>“</w:t>
      </w:r>
      <w:r w:rsidRPr="00913935">
        <w:rPr>
          <w:rStyle w:val="StyleBoldUnderline"/>
        </w:rPr>
        <w:t>The American people are sick and tired of the … wars of intervention and occupation</w:t>
      </w:r>
      <w:r w:rsidRPr="00913935">
        <w:rPr>
          <w:sz w:val="16"/>
        </w:rPr>
        <w:t>; and they resent the massive fiscal burdens of our outmoded but still far-flung alliances, forward bases and apparatus of security assistance and economic aid. They especially have no patience for the continued huge cost of our commitments to cold war relics like NATO, the stationing of troops in South Korea and the defense treaty with the incorrigible Japanese, who still blatantly rig their trade rules against American exports.”</w:t>
      </w:r>
      <w:r w:rsidRPr="00913935">
        <w:rPr>
          <w:sz w:val="16"/>
        </w:rPr>
        <w:t xml:space="preserve"> </w:t>
      </w:r>
      <w:r w:rsidRPr="00913935">
        <w:rPr>
          <w:sz w:val="16"/>
        </w:rPr>
        <w:t>About Marco Rubio, Stockman says:</w:t>
      </w:r>
      <w:r w:rsidRPr="00913935">
        <w:rPr>
          <w:sz w:val="16"/>
        </w:rPr>
        <w:t xml:space="preserve"> </w:t>
      </w:r>
      <w:r w:rsidRPr="00913935">
        <w:rPr>
          <w:sz w:val="16"/>
        </w:rPr>
        <w:t>“What Marco Rubio is all about is Warfare State republicanism. When he talks about restoring American Greatness it is through the agency of Imperial Washington.”</w:t>
      </w:r>
      <w:r w:rsidRPr="00913935">
        <w:rPr>
          <w:sz w:val="16"/>
        </w:rPr>
        <w:t xml:space="preserve"> </w:t>
      </w:r>
      <w:r w:rsidRPr="00913935">
        <w:rPr>
          <w:sz w:val="16"/>
        </w:rPr>
        <w:t>His conclusion: “So the good in The Donald at this juncture is that only he can stop Senator Marco Rubio. Only Trump’s brash bombast can finally displace the toxic neocon ideology that has mutated the GOP into the handmaiden of the Warfare State.”</w:t>
      </w:r>
      <w:r w:rsidRPr="00913935">
        <w:rPr>
          <w:sz w:val="16"/>
        </w:rPr>
        <w:t xml:space="preserve"> </w:t>
      </w:r>
      <w:r w:rsidRPr="00913935">
        <w:rPr>
          <w:rStyle w:val="StyleBoldUnderline"/>
        </w:rPr>
        <w:t>A Trump presidency could usher in a great more harmonious, non-confrontational, “win-win” relationship with China; indeed, a “new model of great power relations.”</w:t>
      </w:r>
    </w:p>
    <w:p w14:paraId="088D47D3" w14:textId="77777777" w:rsidR="00913935" w:rsidRPr="00913935" w:rsidRDefault="00913935" w:rsidP="00913935"/>
    <w:p w14:paraId="2F090F6B" w14:textId="77777777" w:rsidR="00913935" w:rsidRPr="00913935" w:rsidRDefault="00913935" w:rsidP="00913935"/>
    <w:p w14:paraId="09A14455" w14:textId="77777777" w:rsidR="00913935" w:rsidRPr="00913935" w:rsidRDefault="00913935" w:rsidP="00913935">
      <w:pPr>
        <w:pStyle w:val="Heading4"/>
      </w:pPr>
      <w:r w:rsidRPr="00913935">
        <w:t xml:space="preserve">Hillary just as bad for China relations – she’ll militarize.  </w:t>
      </w:r>
    </w:p>
    <w:p w14:paraId="0AC716CC" w14:textId="77777777" w:rsidR="00913935" w:rsidRPr="00913935" w:rsidRDefault="00913935" w:rsidP="00913935">
      <w:r w:rsidRPr="00913935">
        <w:t xml:space="preserve">Dingding </w:t>
      </w:r>
      <w:r w:rsidRPr="00913935">
        <w:rPr>
          <w:rStyle w:val="StyleStyleBold12pt"/>
        </w:rPr>
        <w:t>Chen ‘15</w:t>
      </w:r>
      <w:r w:rsidRPr="00913935">
        <w:t xml:space="preserve"> [assistant professor of Government and Public Administration], The Diplomat 15, 4-20-2015, "3 Ways a Hillary Clinton Presidency Would Affect US-China Relations," Diplomat, http://thediplomat.com/2015/04/3-ways-a-hillary-clinton-presidency-would-affect-us-china-relations/</w:t>
      </w:r>
    </w:p>
    <w:p w14:paraId="3D9CA24A" w14:textId="4ABBC871" w:rsidR="006A48F1" w:rsidRPr="00913935" w:rsidRDefault="00913935" w:rsidP="00913935">
      <w:pPr>
        <w:rPr>
          <w:b/>
          <w:iCs/>
          <w:u w:val="single"/>
        </w:rPr>
      </w:pPr>
      <w:r w:rsidRPr="00913935">
        <w:rPr>
          <w:sz w:val="16"/>
        </w:rPr>
        <w:t xml:space="preserve">First, it is about </w:t>
      </w:r>
      <w:r w:rsidRPr="00913935">
        <w:rPr>
          <w:rStyle w:val="Emphasis"/>
        </w:rPr>
        <w:t>Clinton’s past attitudes toward China</w:t>
      </w:r>
      <w:r w:rsidRPr="00913935">
        <w:rPr>
          <w:sz w:val="16"/>
        </w:rPr>
        <w:t xml:space="preserve">. While still the first lady, Hillary Clinton had some tough words for China when she attended the fourth world conference on women in Beijing in 1995. That unhappy memory </w:t>
      </w:r>
      <w:r w:rsidRPr="00913935">
        <w:rPr>
          <w:rStyle w:val="Emphasis"/>
        </w:rPr>
        <w:t>still lingers on the minds of many Chinese</w:t>
      </w:r>
      <w:r w:rsidRPr="00913935">
        <w:rPr>
          <w:sz w:val="16"/>
        </w:rPr>
        <w:t xml:space="preserve">. Then again, recently </w:t>
      </w:r>
      <w:r w:rsidRPr="00913935">
        <w:rPr>
          <w:rStyle w:val="Emphasis"/>
        </w:rPr>
        <w:t>Hillary strongly criticized China</w:t>
      </w:r>
      <w:r w:rsidRPr="00913935">
        <w:rPr>
          <w:sz w:val="16"/>
        </w:rPr>
        <w:t xml:space="preserve"> for arresting five women for promoting women’s rights. And then, of course, </w:t>
      </w:r>
      <w:r w:rsidRPr="00913935">
        <w:rPr>
          <w:rStyle w:val="Emphasis"/>
        </w:rPr>
        <w:t>Chinese officials</w:t>
      </w:r>
      <w:r w:rsidRPr="00913935">
        <w:rPr>
          <w:sz w:val="16"/>
        </w:rPr>
        <w:t xml:space="preserve"> and scholars </w:t>
      </w:r>
      <w:r w:rsidRPr="00913935">
        <w:rPr>
          <w:rStyle w:val="Emphasis"/>
        </w:rPr>
        <w:t>did not appreciate her interference in China’s disputes</w:t>
      </w:r>
      <w:r w:rsidRPr="00913935">
        <w:rPr>
          <w:sz w:val="16"/>
        </w:rPr>
        <w:t xml:space="preserve"> with other Asian countries in the South China Sea. </w:t>
      </w:r>
      <w:r w:rsidRPr="00913935">
        <w:rPr>
          <w:rStyle w:val="StyleBoldUnderline"/>
        </w:rPr>
        <w:t>Many in China also acknowledge the United States’ pivot to Asia – or rebalance – strategy as Hillary’s brainchild, for better or worse</w:t>
      </w:r>
      <w:r w:rsidRPr="00913935">
        <w:rPr>
          <w:sz w:val="16"/>
        </w:rPr>
        <w:t xml:space="preserve">. So most Chinese experts have concluded, perhaps correctly, that </w:t>
      </w:r>
      <w:r w:rsidRPr="00913935">
        <w:rPr>
          <w:rStyle w:val="Emphasis"/>
        </w:rPr>
        <w:t>Hillary Clinton</w:t>
      </w:r>
      <w:r w:rsidRPr="00913935">
        <w:rPr>
          <w:sz w:val="16"/>
        </w:rPr>
        <w:t xml:space="preserve"> is a strong leader who </w:t>
      </w:r>
      <w:r w:rsidRPr="00913935">
        <w:rPr>
          <w:rStyle w:val="Emphasis"/>
        </w:rPr>
        <w:t>would do everything possible to maintain American hegemony</w:t>
      </w:r>
      <w:r w:rsidRPr="00913935">
        <w:rPr>
          <w:sz w:val="16"/>
        </w:rPr>
        <w:t xml:space="preserve"> in the world, a goal increasingly </w:t>
      </w:r>
      <w:r w:rsidRPr="00913935">
        <w:rPr>
          <w:rStyle w:val="Emphasis"/>
        </w:rPr>
        <w:t>at odds with China</w:t>
      </w:r>
      <w:r w:rsidRPr="00913935">
        <w:rPr>
          <w:sz w:val="16"/>
        </w:rPr>
        <w:t xml:space="preserve">’s growing geopolitical desires. Second, if elected, Clinton’s party, the Democratic Party, is traditionally strong on issues like human rights and trade protectionism. Chairman Mao once said jokingly that he would any day prefer to deal with the Republican Party, and that might still be the case of Chinese leaders today. Again, this might be a misperception because the Republican Party is also known for its tendency to flex America’s military muscle, something China wouldn’t prefer. So it remains to be seen whether </w:t>
      </w:r>
      <w:r w:rsidRPr="00913935">
        <w:rPr>
          <w:rStyle w:val="Emphasis"/>
        </w:rPr>
        <w:t>another Democratic president would act tough on China</w:t>
      </w:r>
      <w:r w:rsidRPr="00913935">
        <w:rPr>
          <w:sz w:val="16"/>
        </w:rPr>
        <w:t xml:space="preserve">. Third, and perhaps most importantly, </w:t>
      </w:r>
      <w:r w:rsidRPr="00913935">
        <w:rPr>
          <w:rStyle w:val="Emphasis"/>
        </w:rPr>
        <w:t>there is increasing tension between China and the United States</w:t>
      </w:r>
      <w:r w:rsidRPr="00913935">
        <w:rPr>
          <w:sz w:val="16"/>
        </w:rPr>
        <w:t xml:space="preserve"> from a structural point of view </w:t>
      </w:r>
      <w:r w:rsidRPr="00913935">
        <w:rPr>
          <w:rStyle w:val="Emphasis"/>
        </w:rPr>
        <w:t>as China continues to grow stronger economically and militarily</w:t>
      </w:r>
      <w:r w:rsidRPr="00913935">
        <w:rPr>
          <w:sz w:val="16"/>
        </w:rPr>
        <w:t xml:space="preserve">. </w:t>
      </w:r>
      <w:r w:rsidRPr="00913935">
        <w:rPr>
          <w:rStyle w:val="Emphasis"/>
        </w:rPr>
        <w:t>China will demand more powe</w:t>
      </w:r>
      <w:r w:rsidRPr="00913935">
        <w:rPr>
          <w:sz w:val="16"/>
        </w:rPr>
        <w:t xml:space="preserve">r and respect from the United States, </w:t>
      </w:r>
      <w:r w:rsidRPr="00913935">
        <w:rPr>
          <w:rStyle w:val="Emphasis"/>
        </w:rPr>
        <w:t>and the United States will refuse to give in</w:t>
      </w:r>
      <w:r w:rsidRPr="00913935">
        <w:rPr>
          <w:sz w:val="16"/>
        </w:rPr>
        <w:t xml:space="preserve"> as long as it can sustain the current global system. Such </w:t>
      </w:r>
      <w:r w:rsidRPr="00913935">
        <w:rPr>
          <w:rStyle w:val="Emphasis"/>
        </w:rPr>
        <w:t>structural tensions will not disappear</w:t>
      </w:r>
      <w:r w:rsidRPr="00913935">
        <w:rPr>
          <w:sz w:val="16"/>
        </w:rPr>
        <w:t xml:space="preserve"> if both sides cannot find an effective way to narrow their differences, manage their conflicts carefully, and eventually share power in Asia. It is in this sense that the person to assume the next U.S. presidency probably matters very little. Whether or not the next U.S. president will adopt a tougher approach toward China very much depends on the capabilities and intentions of the United States as a whole. A single individual, even someone as powerful as the U.S. president, might not have a large enough influence on the democratic and fragmented U.S. system to cause real change. Many in China tend to neglect the influence of the U.S. Congress on American foreign policy, but, in reality, Congress can have a huge impact on U.S. foreign policy. It seems that the Republican Party will continue to dominate the Congress in near future, thus putting more constraints on a Democratic president. In the end, the attitude Hillary Clinton, if elected, would adopt toward China is a result of all three factors mentioned above. The bad news, however, is that </w:t>
      </w:r>
      <w:r w:rsidRPr="00913935">
        <w:rPr>
          <w:rStyle w:val="Emphasis"/>
        </w:rPr>
        <w:t xml:space="preserve">all three factors </w:t>
      </w:r>
      <w:r w:rsidRPr="00913935">
        <w:rPr>
          <w:sz w:val="16"/>
        </w:rPr>
        <w:t>seem to converge and</w:t>
      </w:r>
      <w:r w:rsidRPr="00913935">
        <w:rPr>
          <w:rStyle w:val="Emphasis"/>
        </w:rPr>
        <w:t xml:space="preserve"> point to a more turbulent relationship between China and the United States.</w:t>
      </w:r>
    </w:p>
    <w:sectPr w:rsidR="006A48F1" w:rsidRPr="00913935"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7B98BB" w14:textId="77777777" w:rsidR="00D97849" w:rsidRDefault="00D97849" w:rsidP="00E46E7E">
      <w:r>
        <w:separator/>
      </w:r>
    </w:p>
  </w:endnote>
  <w:endnote w:type="continuationSeparator" w:id="0">
    <w:p w14:paraId="75BF36DC" w14:textId="77777777" w:rsidR="00D97849" w:rsidRDefault="00D97849"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Yu Gothic UI"/>
    <w:panose1 w:val="02020609040205080304"/>
    <w:charset w:val="4E"/>
    <w:family w:val="auto"/>
    <w:pitch w:val="variable"/>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Gulim">
    <w:altName w:val="굴림"/>
    <w:panose1 w:val="020B0600000101010101"/>
    <w:charset w:val="81"/>
    <w:family w:val="roman"/>
    <w:notTrueType/>
    <w:pitch w:val="fixed"/>
    <w:sig w:usb0="00000001" w:usb1="09060000" w:usb2="00000010" w:usb3="00000000" w:csb0="00080000" w:csb1="00000000"/>
  </w:font>
  <w:font w:name="Arial">
    <w:panose1 w:val="020B0604020202020204"/>
    <w:charset w:val="00"/>
    <w:family w:val="swiss"/>
    <w:pitch w:val="variable"/>
    <w:sig w:usb0="E0002EFF" w:usb1="C0007843" w:usb2="00000009" w:usb3="00000000" w:csb0="000001FF" w:csb1="00000000"/>
  </w:font>
  <w:font w:name="Times">
    <w:panose1 w:val="020206030504050203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70E242" w14:textId="77777777" w:rsidR="00D97849" w:rsidRDefault="00D97849" w:rsidP="00E46E7E">
      <w:r>
        <w:separator/>
      </w:r>
    </w:p>
  </w:footnote>
  <w:footnote w:type="continuationSeparator" w:id="0">
    <w:p w14:paraId="1867D707" w14:textId="77777777" w:rsidR="00D97849" w:rsidRDefault="00D97849" w:rsidP="00E46E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3"/>
  </w:num>
  <w:num w:numId="2">
    <w:abstractNumId w:val="12"/>
  </w:num>
  <w:num w:numId="3">
    <w:abstractNumId w:val="11"/>
  </w:num>
  <w:num w:numId="4">
    <w:abstractNumId w:val="14"/>
  </w:num>
  <w:num w:numId="5">
    <w:abstractNumId w:val="10"/>
  </w:num>
  <w:num w:numId="6">
    <w:abstractNumId w:val="8"/>
  </w:num>
  <w:num w:numId="7">
    <w:abstractNumId w:val="7"/>
  </w:num>
  <w:num w:numId="8">
    <w:abstractNumId w:val="6"/>
  </w:num>
  <w:num w:numId="9">
    <w:abstractNumId w:val="5"/>
  </w:num>
  <w:num w:numId="10">
    <w:abstractNumId w:val="9"/>
  </w:num>
  <w:num w:numId="11">
    <w:abstractNumId w:val="4"/>
  </w:num>
  <w:num w:numId="12">
    <w:abstractNumId w:val="3"/>
  </w:num>
  <w:num w:numId="13">
    <w:abstractNumId w:val="2"/>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9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80682080"/>
  </w:docVars>
  <w:rsids>
    <w:rsidRoot w:val="0000373D"/>
    <w:rsid w:val="00000C71"/>
    <w:rsid w:val="00002653"/>
    <w:rsid w:val="00003166"/>
    <w:rsid w:val="0000373D"/>
    <w:rsid w:val="000140EC"/>
    <w:rsid w:val="00016A35"/>
    <w:rsid w:val="00026380"/>
    <w:rsid w:val="00042958"/>
    <w:rsid w:val="000C16B3"/>
    <w:rsid w:val="00102B97"/>
    <w:rsid w:val="00111662"/>
    <w:rsid w:val="001408C0"/>
    <w:rsid w:val="00143FD7"/>
    <w:rsid w:val="001463FB"/>
    <w:rsid w:val="001562C2"/>
    <w:rsid w:val="00160791"/>
    <w:rsid w:val="00165D4E"/>
    <w:rsid w:val="00166B21"/>
    <w:rsid w:val="001710E3"/>
    <w:rsid w:val="00171824"/>
    <w:rsid w:val="00186DB7"/>
    <w:rsid w:val="00195CBD"/>
    <w:rsid w:val="001B51E0"/>
    <w:rsid w:val="001D7626"/>
    <w:rsid w:val="001F1B11"/>
    <w:rsid w:val="00210FAC"/>
    <w:rsid w:val="002613DA"/>
    <w:rsid w:val="002A7503"/>
    <w:rsid w:val="002B6353"/>
    <w:rsid w:val="002B68C8"/>
    <w:rsid w:val="002E6A74"/>
    <w:rsid w:val="002F35F4"/>
    <w:rsid w:val="002F3E28"/>
    <w:rsid w:val="002F40E6"/>
    <w:rsid w:val="00303E5B"/>
    <w:rsid w:val="00313226"/>
    <w:rsid w:val="0031425E"/>
    <w:rsid w:val="00325059"/>
    <w:rsid w:val="00352E52"/>
    <w:rsid w:val="00357719"/>
    <w:rsid w:val="00371E9C"/>
    <w:rsid w:val="00374144"/>
    <w:rsid w:val="003B3EC7"/>
    <w:rsid w:val="003C6107"/>
    <w:rsid w:val="003D3C68"/>
    <w:rsid w:val="003F42AF"/>
    <w:rsid w:val="00412F6D"/>
    <w:rsid w:val="00415D12"/>
    <w:rsid w:val="0042635A"/>
    <w:rsid w:val="004374BE"/>
    <w:rsid w:val="00466B6F"/>
    <w:rsid w:val="004B3188"/>
    <w:rsid w:val="004B3DB3"/>
    <w:rsid w:val="004C53D5"/>
    <w:rsid w:val="004C63B5"/>
    <w:rsid w:val="004D461E"/>
    <w:rsid w:val="0050165D"/>
    <w:rsid w:val="00517479"/>
    <w:rsid w:val="00520C8D"/>
    <w:rsid w:val="00570FF8"/>
    <w:rsid w:val="005A0BE5"/>
    <w:rsid w:val="005C0E1F"/>
    <w:rsid w:val="005E0D2B"/>
    <w:rsid w:val="005E2C99"/>
    <w:rsid w:val="005E4FA2"/>
    <w:rsid w:val="00626340"/>
    <w:rsid w:val="00672258"/>
    <w:rsid w:val="0067575B"/>
    <w:rsid w:val="00692C26"/>
    <w:rsid w:val="006A48F1"/>
    <w:rsid w:val="006E1440"/>
    <w:rsid w:val="006F2262"/>
    <w:rsid w:val="006F2D3D"/>
    <w:rsid w:val="00700835"/>
    <w:rsid w:val="007174BE"/>
    <w:rsid w:val="00726F87"/>
    <w:rsid w:val="007333B9"/>
    <w:rsid w:val="00791B7D"/>
    <w:rsid w:val="007A3515"/>
    <w:rsid w:val="007B2004"/>
    <w:rsid w:val="007B7D1E"/>
    <w:rsid w:val="007D7924"/>
    <w:rsid w:val="007E470C"/>
    <w:rsid w:val="007E5F71"/>
    <w:rsid w:val="00821415"/>
    <w:rsid w:val="0083768F"/>
    <w:rsid w:val="0084105B"/>
    <w:rsid w:val="00912590"/>
    <w:rsid w:val="00913935"/>
    <w:rsid w:val="0091595A"/>
    <w:rsid w:val="009165EA"/>
    <w:rsid w:val="00921270"/>
    <w:rsid w:val="00923F2C"/>
    <w:rsid w:val="009829F2"/>
    <w:rsid w:val="00993F61"/>
    <w:rsid w:val="009948A2"/>
    <w:rsid w:val="009A561E"/>
    <w:rsid w:val="009A7B3E"/>
    <w:rsid w:val="009B0746"/>
    <w:rsid w:val="009C198B"/>
    <w:rsid w:val="009D207E"/>
    <w:rsid w:val="009E5822"/>
    <w:rsid w:val="009E691A"/>
    <w:rsid w:val="00A074CB"/>
    <w:rsid w:val="00A369C4"/>
    <w:rsid w:val="00A41B1F"/>
    <w:rsid w:val="00A47986"/>
    <w:rsid w:val="00A54139"/>
    <w:rsid w:val="00A55748"/>
    <w:rsid w:val="00A91A24"/>
    <w:rsid w:val="00AB262B"/>
    <w:rsid w:val="00AB4EC8"/>
    <w:rsid w:val="00AC0E99"/>
    <w:rsid w:val="00AF1E67"/>
    <w:rsid w:val="00AF5046"/>
    <w:rsid w:val="00AF70D4"/>
    <w:rsid w:val="00B169A1"/>
    <w:rsid w:val="00B261A9"/>
    <w:rsid w:val="00B33E0C"/>
    <w:rsid w:val="00B45FE9"/>
    <w:rsid w:val="00B55D49"/>
    <w:rsid w:val="00B62EEE"/>
    <w:rsid w:val="00B65E97"/>
    <w:rsid w:val="00B84180"/>
    <w:rsid w:val="00B97FE1"/>
    <w:rsid w:val="00BE63EA"/>
    <w:rsid w:val="00C42A3C"/>
    <w:rsid w:val="00C463ED"/>
    <w:rsid w:val="00C56052"/>
    <w:rsid w:val="00CB14E3"/>
    <w:rsid w:val="00CD2C6D"/>
    <w:rsid w:val="00CF1A0F"/>
    <w:rsid w:val="00CF5840"/>
    <w:rsid w:val="00D36252"/>
    <w:rsid w:val="00D40F3C"/>
    <w:rsid w:val="00D4330B"/>
    <w:rsid w:val="00D460F1"/>
    <w:rsid w:val="00D51B44"/>
    <w:rsid w:val="00D6085D"/>
    <w:rsid w:val="00D657B4"/>
    <w:rsid w:val="00D66D57"/>
    <w:rsid w:val="00D81480"/>
    <w:rsid w:val="00D97849"/>
    <w:rsid w:val="00DA2E40"/>
    <w:rsid w:val="00DA5BF8"/>
    <w:rsid w:val="00DC71AA"/>
    <w:rsid w:val="00DD2FAB"/>
    <w:rsid w:val="00DE2307"/>
    <w:rsid w:val="00DE627C"/>
    <w:rsid w:val="00DF1850"/>
    <w:rsid w:val="00E46E7E"/>
    <w:rsid w:val="00E95631"/>
    <w:rsid w:val="00EA74FA"/>
    <w:rsid w:val="00EB5090"/>
    <w:rsid w:val="00EF6A59"/>
    <w:rsid w:val="00F1173B"/>
    <w:rsid w:val="00F45F2E"/>
    <w:rsid w:val="00FA538E"/>
    <w:rsid w:val="00FD50BA"/>
    <w:rsid w:val="00FD5839"/>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A72326A"/>
  <w14:defaultImageDpi w14:val="300"/>
  <w15:docId w15:val="{539C907F-128A-4D9C-9310-AF8B4DC25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913935"/>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91393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1393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uiPriority w:val="2"/>
    <w:unhideWhenUsed/>
    <w:qFormat/>
    <w:rsid w:val="0091393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small space,no read,TAG,Ch,No Spacing211,No Spacing12,No Spacing2111,No Spacing4,No Spacing11111,No Spacing5,Card,tags,T,No Spacing21,Dont use"/>
    <w:basedOn w:val="Normal"/>
    <w:next w:val="Normal"/>
    <w:link w:val="Heading4Char"/>
    <w:uiPriority w:val="3"/>
    <w:unhideWhenUsed/>
    <w:qFormat/>
    <w:rsid w:val="0091393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9139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3935"/>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
    <w:basedOn w:val="DefaultParagraphFont"/>
    <w:link w:val="textbold"/>
    <w:uiPriority w:val="7"/>
    <w:qFormat/>
    <w:rsid w:val="00913935"/>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rsid w:val="0091393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13935"/>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913935"/>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 Ch Char,small space Char,no read Char,TAG Char,Ch Char,No Spacing211 Char,No Spacing12 Char,T Char"/>
    <w:basedOn w:val="DefaultParagraphFont"/>
    <w:link w:val="Heading4"/>
    <w:uiPriority w:val="3"/>
    <w:rsid w:val="00913935"/>
    <w:rPr>
      <w:rFonts w:ascii="Calibri" w:eastAsiaTheme="majorEastAsia" w:hAnsi="Calibri" w:cstheme="majorBidi"/>
      <w:b/>
      <w:iCs/>
      <w:sz w:val="26"/>
      <w:szCs w:val="22"/>
    </w:rPr>
  </w:style>
  <w:style w:type="paragraph" w:styleId="NoSpacing">
    <w:name w:val="No Spacing"/>
    <w:uiPriority w:val="1"/>
    <w:qFormat/>
    <w:rsid w:val="00AB4EC8"/>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5"/>
    <w:qFormat/>
    <w:rsid w:val="00913935"/>
    <w:rPr>
      <w:b/>
      <w:bCs/>
      <w:sz w:val="26"/>
      <w:u w:val="none"/>
    </w:rPr>
  </w:style>
  <w:style w:type="character" w:customStyle="1" w:styleId="StyleBoldUnderline">
    <w:name w:val="Style Bold Underline"/>
    <w:aliases w:val="Underline,Style Underline,Intense Emphasis1111,Bold Cite Char,Citation Char Char Char,Heading 3 Char Char1 Char,Bo,B,9.5 pt,Heading 3 Char Char Char1,no Char,Heading 3 Char1 Char Char Char,Intense Emphasis1,apple-style-span + 6 pt,c"/>
    <w:basedOn w:val="DefaultParagraphFont"/>
    <w:uiPriority w:val="6"/>
    <w:qFormat/>
    <w:rsid w:val="00913935"/>
    <w:rPr>
      <w:b w:val="0"/>
      <w:sz w:val="22"/>
      <w:u w:val="single"/>
    </w:rPr>
  </w:style>
  <w:style w:type="paragraph" w:styleId="DocumentMap">
    <w:name w:val="Document Map"/>
    <w:basedOn w:val="Normal"/>
    <w:link w:val="DocumentMapChar"/>
    <w:uiPriority w:val="99"/>
    <w:semiHidden/>
    <w:unhideWhenUsed/>
    <w:rsid w:val="00AB4EC8"/>
    <w:rPr>
      <w:rFonts w:ascii="Lucida Grande" w:hAnsi="Lucida Grande" w:cs="Lucida Grande"/>
    </w:rPr>
  </w:style>
  <w:style w:type="character" w:customStyle="1" w:styleId="DocumentMapChar">
    <w:name w:val="Document Map Char"/>
    <w:basedOn w:val="DefaultParagraphFont"/>
    <w:link w:val="DocumentMap"/>
    <w:uiPriority w:val="99"/>
    <w:semiHidden/>
    <w:rsid w:val="00AB4EC8"/>
    <w:rPr>
      <w:rFonts w:ascii="Lucida Grande" w:hAnsi="Lucida Grande" w:cs="Lucida Grande"/>
      <w:sz w:val="22"/>
    </w:rPr>
  </w:style>
  <w:style w:type="paragraph" w:styleId="ListParagraph">
    <w:name w:val="List Paragraph"/>
    <w:basedOn w:val="Normal"/>
    <w:uiPriority w:val="34"/>
    <w:qFormat/>
    <w:rsid w:val="00AB4EC8"/>
    <w:pPr>
      <w:ind w:left="720"/>
      <w:contextualSpacing/>
    </w:pPr>
  </w:style>
  <w:style w:type="paragraph" w:styleId="Header">
    <w:name w:val="header"/>
    <w:basedOn w:val="Normal"/>
    <w:link w:val="HeaderChar"/>
    <w:uiPriority w:val="99"/>
    <w:unhideWhenUsed/>
    <w:rsid w:val="00AB4EC8"/>
    <w:pPr>
      <w:tabs>
        <w:tab w:val="center" w:pos="4320"/>
        <w:tab w:val="right" w:pos="8640"/>
      </w:tabs>
    </w:pPr>
  </w:style>
  <w:style w:type="character" w:customStyle="1" w:styleId="HeaderChar">
    <w:name w:val="Header Char"/>
    <w:basedOn w:val="DefaultParagraphFont"/>
    <w:link w:val="Header"/>
    <w:uiPriority w:val="99"/>
    <w:rsid w:val="00AB4EC8"/>
    <w:rPr>
      <w:rFonts w:ascii="Calibri" w:hAnsi="Calibri"/>
      <w:sz w:val="22"/>
    </w:rPr>
  </w:style>
  <w:style w:type="paragraph" w:styleId="Footer">
    <w:name w:val="footer"/>
    <w:basedOn w:val="Normal"/>
    <w:link w:val="FooterChar"/>
    <w:uiPriority w:val="99"/>
    <w:unhideWhenUsed/>
    <w:rsid w:val="00AB4EC8"/>
    <w:pPr>
      <w:tabs>
        <w:tab w:val="center" w:pos="4320"/>
        <w:tab w:val="right" w:pos="8640"/>
      </w:tabs>
    </w:pPr>
  </w:style>
  <w:style w:type="character" w:customStyle="1" w:styleId="FooterChar">
    <w:name w:val="Footer Char"/>
    <w:basedOn w:val="DefaultParagraphFont"/>
    <w:link w:val="Footer"/>
    <w:uiPriority w:val="99"/>
    <w:rsid w:val="00AB4EC8"/>
    <w:rPr>
      <w:rFonts w:ascii="Calibri" w:hAnsi="Calibri"/>
      <w:sz w:val="22"/>
    </w:rPr>
  </w:style>
  <w:style w:type="character" w:styleId="PageNumber">
    <w:name w:val="page number"/>
    <w:basedOn w:val="DefaultParagraphFont"/>
    <w:uiPriority w:val="99"/>
    <w:semiHidden/>
    <w:unhideWhenUsed/>
    <w:rsid w:val="00AB4EC8"/>
  </w:style>
  <w:style w:type="character" w:styleId="Hyperlink">
    <w:name w:val="Hyperlink"/>
    <w:aliases w:val="heading 1 (block title),Important,Read,Card Text,Internet Link,Analytic Text,Internet link"/>
    <w:basedOn w:val="DefaultParagraphFont"/>
    <w:uiPriority w:val="99"/>
    <w:unhideWhenUsed/>
    <w:rsid w:val="00913935"/>
    <w:rPr>
      <w:color w:val="auto"/>
      <w:u w:val="none"/>
    </w:rPr>
  </w:style>
  <w:style w:type="paragraph" w:customStyle="1" w:styleId="textbold">
    <w:name w:val="text bold"/>
    <w:basedOn w:val="Normal"/>
    <w:link w:val="Emphasis"/>
    <w:uiPriority w:val="7"/>
    <w:qFormat/>
    <w:rsid w:val="0000373D"/>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Cs w:val="24"/>
      <w:u w:val="single"/>
    </w:rPr>
  </w:style>
  <w:style w:type="character" w:styleId="FollowedHyperlink">
    <w:name w:val="FollowedHyperlink"/>
    <w:basedOn w:val="DefaultParagraphFont"/>
    <w:uiPriority w:val="99"/>
    <w:semiHidden/>
    <w:unhideWhenUsed/>
    <w:rsid w:val="00913935"/>
    <w:rPr>
      <w:color w:val="auto"/>
      <w:u w:val="none"/>
    </w:rPr>
  </w:style>
  <w:style w:type="paragraph" w:customStyle="1" w:styleId="UnderlinePara">
    <w:name w:val="Underline Para"/>
    <w:basedOn w:val="Normal"/>
    <w:uiPriority w:val="1"/>
    <w:qFormat/>
    <w:rsid w:val="00B62EEE"/>
    <w:pPr>
      <w:widowControl w:val="0"/>
      <w:suppressAutoHyphens/>
      <w:spacing w:after="200"/>
      <w:contextualSpacing/>
    </w:pPr>
    <w:rPr>
      <w:rFonts w:asciiTheme="minorHAnsi" w:hAnsiTheme="minorHAnsi"/>
      <w:u w:val="single"/>
    </w:rPr>
  </w:style>
  <w:style w:type="character" w:customStyle="1" w:styleId="apple-converted-space">
    <w:name w:val="apple-converted-space"/>
    <w:basedOn w:val="DefaultParagraphFont"/>
    <w:rsid w:val="002A7503"/>
  </w:style>
  <w:style w:type="character" w:customStyle="1" w:styleId="TitleChar">
    <w:name w:val="Title Char"/>
    <w:aliases w:val="Cites and Cards Char,Bold Underlined Char,UNDERLINE Char,title Char,Block Heading Char,Read This Char"/>
    <w:basedOn w:val="DefaultParagraphFont"/>
    <w:link w:val="Title"/>
    <w:uiPriority w:val="5"/>
    <w:qFormat/>
    <w:rsid w:val="002A7503"/>
    <w:rPr>
      <w:bCs/>
      <w:u w:val="single"/>
    </w:rPr>
  </w:style>
  <w:style w:type="paragraph" w:styleId="Title">
    <w:name w:val="Title"/>
    <w:aliases w:val="Cites and Cards,Bold Underlined,UNDERLINE,title,Block Heading,Read This"/>
    <w:basedOn w:val="Normal"/>
    <w:next w:val="Normal"/>
    <w:link w:val="TitleChar"/>
    <w:uiPriority w:val="5"/>
    <w:qFormat/>
    <w:rsid w:val="002A7503"/>
    <w:pPr>
      <w:pBdr>
        <w:bottom w:val="single" w:sz="8" w:space="4" w:color="4F81BD"/>
      </w:pBdr>
      <w:spacing w:after="300"/>
      <w:contextualSpacing/>
    </w:pPr>
    <w:rPr>
      <w:rFonts w:asciiTheme="minorHAnsi" w:hAnsiTheme="minorHAnsi"/>
      <w:bCs/>
      <w:sz w:val="24"/>
      <w:u w:val="single"/>
    </w:rPr>
  </w:style>
  <w:style w:type="character" w:customStyle="1" w:styleId="TitleChar1">
    <w:name w:val="Title Char1"/>
    <w:aliases w:val="Cites and Cards Char1,Bold Underlined Char1,UNDERLINE Char1,title Char1,Block Heading Char1,Read This Char1"/>
    <w:basedOn w:val="DefaultParagraphFont"/>
    <w:uiPriority w:val="99"/>
    <w:rsid w:val="002A7503"/>
    <w:rPr>
      <w:rFonts w:asciiTheme="majorHAnsi" w:eastAsiaTheme="majorEastAsia" w:hAnsiTheme="majorHAnsi" w:cstheme="majorBidi"/>
      <w:color w:val="17365D" w:themeColor="text2" w:themeShade="BF"/>
      <w:spacing w:val="5"/>
      <w:kern w:val="28"/>
      <w:sz w:val="52"/>
      <w:szCs w:val="52"/>
    </w:rPr>
  </w:style>
  <w:style w:type="paragraph" w:customStyle="1" w:styleId="cardtext">
    <w:name w:val="card text"/>
    <w:basedOn w:val="Normal"/>
    <w:link w:val="cardtextChar"/>
    <w:qFormat/>
    <w:rsid w:val="002A7503"/>
    <w:pPr>
      <w:ind w:left="288" w:right="288"/>
    </w:pPr>
    <w:rPr>
      <w:rFonts w:ascii="Times New Roman" w:eastAsia="Calibri" w:hAnsi="Times New Roman"/>
    </w:rPr>
  </w:style>
  <w:style w:type="character" w:customStyle="1" w:styleId="cardtextChar">
    <w:name w:val="card text Char"/>
    <w:link w:val="cardtext"/>
    <w:rsid w:val="002A7503"/>
    <w:rPr>
      <w:rFonts w:ascii="Times New Roman" w:eastAsia="Calibri" w:hAnsi="Times New Roman"/>
      <w:sz w:val="22"/>
      <w:szCs w:val="22"/>
    </w:rPr>
  </w:style>
  <w:style w:type="character" w:customStyle="1" w:styleId="Style1Char">
    <w:name w:val="Style1 Char"/>
    <w:basedOn w:val="DefaultParagraphFont"/>
    <w:rsid w:val="002A7503"/>
    <w:rPr>
      <w:rFonts w:ascii="Times New Roman" w:eastAsia="SimSun" w:hAnsi="Times New Roman" w:cs="Times New Roman"/>
      <w:szCs w:val="24"/>
      <w:u w:val="single"/>
      <w:lang w:eastAsia="zh-CN"/>
    </w:rPr>
  </w:style>
  <w:style w:type="paragraph" w:customStyle="1" w:styleId="StyleStyle411pt">
    <w:name w:val="Style Style4 + 11 pt"/>
    <w:basedOn w:val="Normal"/>
    <w:link w:val="StyleStyle411ptChar"/>
    <w:qFormat/>
    <w:rsid w:val="002A7503"/>
    <w:rPr>
      <w:rFonts w:ascii="Times New Roman" w:eastAsia="Times New Roman" w:hAnsi="Times New Roman"/>
      <w:u w:val="single"/>
    </w:rPr>
  </w:style>
  <w:style w:type="character" w:customStyle="1" w:styleId="StyleStyle411ptChar">
    <w:name w:val="Style Style4 + 11 pt Char"/>
    <w:basedOn w:val="DefaultParagraphFont"/>
    <w:link w:val="StyleStyle411pt"/>
    <w:rsid w:val="002A7503"/>
    <w:rPr>
      <w:rFonts w:ascii="Times New Roman" w:eastAsia="Times New Roman" w:hAnsi="Times New Roman"/>
      <w:sz w:val="22"/>
      <w:u w:val="single"/>
    </w:rPr>
  </w:style>
  <w:style w:type="paragraph" w:customStyle="1" w:styleId="StyleStyle411ptBold">
    <w:name w:val="Style Style4 + 11 pt Bold"/>
    <w:basedOn w:val="Normal"/>
    <w:link w:val="StyleStyle411ptBoldChar"/>
    <w:qFormat/>
    <w:rsid w:val="002A7503"/>
    <w:rPr>
      <w:rFonts w:ascii="Times New Roman" w:eastAsia="Times New Roman" w:hAnsi="Times New Roman"/>
      <w:b/>
      <w:bCs/>
      <w:u w:val="single"/>
    </w:rPr>
  </w:style>
  <w:style w:type="character" w:customStyle="1" w:styleId="StyleStyle411ptBoldChar">
    <w:name w:val="Style Style4 + 11 pt Bold Char"/>
    <w:basedOn w:val="DefaultParagraphFont"/>
    <w:link w:val="StyleStyle411ptBold"/>
    <w:rsid w:val="002A7503"/>
    <w:rPr>
      <w:rFonts w:ascii="Times New Roman" w:eastAsia="Times New Roman" w:hAnsi="Times New Roman"/>
      <w:b/>
      <w:bCs/>
      <w:sz w:val="22"/>
      <w:u w:val="single"/>
    </w:rPr>
  </w:style>
  <w:style w:type="paragraph" w:customStyle="1" w:styleId="Style4">
    <w:name w:val="Style4"/>
    <w:basedOn w:val="Normal"/>
    <w:link w:val="Style4Char"/>
    <w:qFormat/>
    <w:rsid w:val="002A7503"/>
    <w:rPr>
      <w:rFonts w:ascii="Arial Narrow" w:eastAsia="Times New Roman" w:hAnsi="Arial Narrow"/>
      <w:u w:val="single"/>
    </w:rPr>
  </w:style>
  <w:style w:type="character" w:customStyle="1" w:styleId="Style4Char">
    <w:name w:val="Style4 Char"/>
    <w:link w:val="Style4"/>
    <w:rsid w:val="002A7503"/>
    <w:rPr>
      <w:rFonts w:ascii="Arial Narrow" w:eastAsia="Times New Roman" w:hAnsi="Arial Narrow"/>
      <w:sz w:val="22"/>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2A7503"/>
    <w:rPr>
      <w:rFonts w:ascii="Times New Roman" w:eastAsia="Times New Roman" w:hAnsi="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A7503"/>
    <w:rPr>
      <w:rFonts w:ascii="Times New Roman" w:eastAsia="Times New Roman" w:hAnsi="Times New Roman"/>
      <w:b/>
      <w:bCs/>
      <w:sz w:val="22"/>
      <w:u w:val="single"/>
      <w:bdr w:val="single" w:sz="4" w:space="0" w:color="auto"/>
    </w:rPr>
  </w:style>
  <w:style w:type="character" w:customStyle="1" w:styleId="underline">
    <w:name w:val="underline"/>
    <w:qFormat/>
    <w:rsid w:val="002A7503"/>
    <w:rPr>
      <w:u w:val="single"/>
    </w:rPr>
  </w:style>
  <w:style w:type="character" w:customStyle="1" w:styleId="StyleBold">
    <w:name w:val="Style Bold"/>
    <w:basedOn w:val="DefaultParagraphFont"/>
    <w:uiPriority w:val="9"/>
    <w:semiHidden/>
    <w:rsid w:val="002A7503"/>
    <w:rPr>
      <w:b/>
      <w:bCs/>
    </w:rPr>
  </w:style>
  <w:style w:type="character" w:styleId="IntenseEmphasis">
    <w:name w:val="Intense Emphasis"/>
    <w:basedOn w:val="DefaultParagraphFont"/>
    <w:uiPriority w:val="6"/>
    <w:qFormat/>
    <w:rsid w:val="002A7503"/>
    <w:rPr>
      <w:bCs/>
      <w:u w:val="single"/>
    </w:rPr>
  </w:style>
  <w:style w:type="character" w:customStyle="1" w:styleId="Heading1Char1">
    <w:name w:val="Heading 1 Char1"/>
    <w:aliases w:val="Pocket Char1"/>
    <w:basedOn w:val="DefaultParagraphFont"/>
    <w:rsid w:val="00913935"/>
    <w:rPr>
      <w:rFonts w:asciiTheme="majorHAnsi" w:eastAsiaTheme="majorEastAsia" w:hAnsiTheme="majorHAnsi" w:cstheme="majorBidi"/>
      <w:color w:val="365F91" w:themeColor="accent1" w:themeShade="BF"/>
      <w:sz w:val="32"/>
      <w:szCs w:val="32"/>
    </w:rPr>
  </w:style>
  <w:style w:type="character" w:customStyle="1" w:styleId="Heading2Char1">
    <w:name w:val="Heading 2 Char1"/>
    <w:aliases w:val="Hat Char1"/>
    <w:basedOn w:val="DefaultParagraphFont"/>
    <w:uiPriority w:val="1"/>
    <w:semiHidden/>
    <w:rsid w:val="00913935"/>
    <w:rPr>
      <w:rFonts w:asciiTheme="majorHAnsi" w:eastAsiaTheme="majorEastAsia" w:hAnsiTheme="majorHAnsi" w:cstheme="majorBidi"/>
      <w:color w:val="365F91" w:themeColor="accent1" w:themeShade="BF"/>
      <w:sz w:val="26"/>
      <w:szCs w:val="26"/>
    </w:rPr>
  </w:style>
  <w:style w:type="character" w:customStyle="1" w:styleId="Heading4Char1">
    <w:name w:val="Heading 4 Char1"/>
    <w:aliases w:val="Tag Char1,Big card Char1,body Char1,small text Char1,Normal Tag Char1,heading 2 Char1,Heading 2 Char2 Char Char1,Heading 2 Char1 Char Char Char1,Ch Char1,small space Char1,no read Char1,TAG Char1,No Spacing211 Char1,No Spacing12 Char1"/>
    <w:basedOn w:val="DefaultParagraphFont"/>
    <w:uiPriority w:val="3"/>
    <w:semiHidden/>
    <w:rsid w:val="00913935"/>
    <w:rPr>
      <w:rFonts w:asciiTheme="majorHAnsi" w:eastAsiaTheme="majorEastAsia" w:hAnsiTheme="majorHAnsi" w:cstheme="majorBidi"/>
      <w:i/>
      <w:iCs/>
      <w:color w:val="365F91" w:themeColor="accent1" w:themeShade="BF"/>
      <w:sz w:val="22"/>
      <w:szCs w:val="22"/>
    </w:rPr>
  </w:style>
  <w:style w:type="paragraph" w:customStyle="1" w:styleId="msonormal0">
    <w:name w:val="msonormal"/>
    <w:basedOn w:val="Normal"/>
    <w:rsid w:val="0091393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6826523">
      <w:bodyDiv w:val="1"/>
      <w:marLeft w:val="0"/>
      <w:marRight w:val="0"/>
      <w:marTop w:val="0"/>
      <w:marBottom w:val="0"/>
      <w:divBdr>
        <w:top w:val="none" w:sz="0" w:space="0" w:color="auto"/>
        <w:left w:val="none" w:sz="0" w:space="0" w:color="auto"/>
        <w:bottom w:val="none" w:sz="0" w:space="0" w:color="auto"/>
        <w:right w:val="none" w:sz="0" w:space="0" w:color="auto"/>
      </w:divBdr>
    </w:div>
    <w:div w:id="1159885117">
      <w:bodyDiv w:val="1"/>
      <w:marLeft w:val="0"/>
      <w:marRight w:val="0"/>
      <w:marTop w:val="0"/>
      <w:marBottom w:val="0"/>
      <w:divBdr>
        <w:top w:val="none" w:sz="0" w:space="0" w:color="auto"/>
        <w:left w:val="none" w:sz="0" w:space="0" w:color="auto"/>
        <w:bottom w:val="none" w:sz="0" w:space="0" w:color="auto"/>
        <w:right w:val="none" w:sz="0" w:space="0" w:color="auto"/>
      </w:divBdr>
    </w:div>
    <w:div w:id="17084865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wsj.com/articles/u-s-china-trade-troubles-grow-1464887897" TargetMode="External"/><Relationship Id="rId18" Type="http://schemas.openxmlformats.org/officeDocument/2006/relationships/hyperlink" Target="http://warontherocks.com/2016/01/we-still-dont-know-if-foreign-policy-matters-in-the-presidential-election/" TargetMode="External"/><Relationship Id="rId26" Type="http://schemas.openxmlformats.org/officeDocument/2006/relationships/hyperlink" Target="http://www.politico.com/story/2015/07/gop-president-iran-deal-kill-120077" TargetMode="External"/><Relationship Id="rId39" Type="http://schemas.openxmlformats.org/officeDocument/2006/relationships/hyperlink" Target="http://www.forbes.com/sites/michaelpeck/" TargetMode="External"/><Relationship Id="rId3" Type="http://schemas.openxmlformats.org/officeDocument/2006/relationships/customXml" Target="../customXml/item3.xml"/><Relationship Id="rId21" Type="http://schemas.openxmlformats.org/officeDocument/2006/relationships/hyperlink" Target="https://digital.lib.washington.edu/researchworks/bitstream/handle/1773/33275/Task%20Force%20E%202015.pdf?sequence=1&amp;isAllowed=y" TargetMode="External"/><Relationship Id="rId34" Type="http://schemas.openxmlformats.org/officeDocument/2006/relationships/hyperlink" Target="http://www.newstalkzb.co.nz/on-air/larry-williams-drive-with-anz/audio/helmut-norpoth-predicting-trumps-win/" TargetMode="External"/><Relationship Id="rId42" Type="http://schemas.openxmlformats.org/officeDocument/2006/relationships/hyperlink" Target="http://en.wikipedia.org/wiki/Russo-Georgian_war" TargetMode="External"/><Relationship Id="rId7" Type="http://schemas.openxmlformats.org/officeDocument/2006/relationships/webSettings" Target="webSettings.xml"/><Relationship Id="rId12" Type="http://schemas.openxmlformats.org/officeDocument/2006/relationships/hyperlink" Target="http://www.myajc.com/news/news/presidential-race-gets-harder-predict/nrTnT/" TargetMode="External"/><Relationship Id="rId17" Type="http://schemas.openxmlformats.org/officeDocument/2006/relationships/hyperlink" Target="https://digital.lib.washington.edu/researchworks/bitstream/handle/1773/33275/Task%20Force%20E%202015.pdf?sequence=1&amp;isAllowed=y" TargetMode="External"/><Relationship Id="rId25" Type="http://schemas.openxmlformats.org/officeDocument/2006/relationships/hyperlink" Target="https://digital.lib.washington.edu/researchworks/bitstream/handle/1773/33275/Task%20Force%20E%202015.pdf?sequence=1&amp;isAllowed=y" TargetMode="External"/><Relationship Id="rId33" Type="http://schemas.openxmlformats.org/officeDocument/2006/relationships/hyperlink" Target="https://andoverinternationalreview.com/2016/05/12/u-s-presidential-election-and-the-future-of-american-policy-on-the-south-china-sea/" TargetMode="External"/><Relationship Id="rId38" Type="http://schemas.openxmlformats.org/officeDocument/2006/relationships/hyperlink" Target="http://www.globaleconomicgovernance.org/wp-content/uploads/IR-Colloquium-MT12-Week-5_The-Irony-of-Global-Economic-Governance.pdf" TargetMode="External"/><Relationship Id="rId2" Type="http://schemas.openxmlformats.org/officeDocument/2006/relationships/customXml" Target="../customXml/item2.xml"/><Relationship Id="rId16" Type="http://schemas.openxmlformats.org/officeDocument/2006/relationships/hyperlink" Target="https://digital.lib.washington.edu/researchworks/bitstream/handle/1773/33275/Task%20Force%20E%202015.pdf?sequence=1&amp;isAllowed=y" TargetMode="External"/><Relationship Id="rId20" Type="http://schemas.openxmlformats.org/officeDocument/2006/relationships/hyperlink" Target="http://www.nationaljournal.com/politics/2015/04/14/GOP-Poll-Foreign-Policy-Not-Economy-Voters-Top-Concern" TargetMode="External"/><Relationship Id="rId29" Type="http://schemas.openxmlformats.org/officeDocument/2006/relationships/hyperlink" Target="http://thehill.com/policy/international/248444-energy-secretary-virtually-impossible-for-iran-to-hide-nuclear-activity)//kap" TargetMode="External"/><Relationship Id="rId41" Type="http://schemas.openxmlformats.org/officeDocument/2006/relationships/hyperlink" Target="http://www.iiss.org/en/militarybalanceblog/blogsections/2014-3bea/january-1138/milbal-advertorial-dfa6"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thehill.com/blogs/ballot-box/presidential-races/283376-clintons-lead-over-trump-widens-in-national-poll" TargetMode="External"/><Relationship Id="rId24" Type="http://schemas.openxmlformats.org/officeDocument/2006/relationships/hyperlink" Target="https://twq.elliott.gwu.edu/sites/twq.elliott.gwu.edu/files/downloads/TWQ_Fall2015_Harding.pdf" TargetMode="External"/><Relationship Id="rId32" Type="http://schemas.openxmlformats.org/officeDocument/2006/relationships/hyperlink" Target="http://www.nytimes.com/2016/02/01/opinion/wind-sun-and-fire.html?_r=0" TargetMode="External"/><Relationship Id="rId37" Type="http://schemas.openxmlformats.org/officeDocument/2006/relationships/hyperlink" Target="https://www.washingtonpost.com/news/the-fix/wp/2016/04/18/hillary-clinton-is-totally-beatable-in-a-general-election-just-not-by-donald-trump-or-ted-cruz/" TargetMode="External"/><Relationship Id="rId40" Type="http://schemas.openxmlformats.org/officeDocument/2006/relationships/hyperlink" Target="http://www.fas.org/programs/ssp/nukes/nuclearweapons/nukestatus.html" TargetMode="External"/><Relationship Id="rId5" Type="http://schemas.openxmlformats.org/officeDocument/2006/relationships/styles" Target="styles.xml"/><Relationship Id="rId15" Type="http://schemas.openxmlformats.org/officeDocument/2006/relationships/hyperlink" Target="http://www.scmp.com/news/china/diplomacy-defence/article/1956859/american-election-drag-down-china-us-relationship-think" TargetMode="External"/><Relationship Id="rId23" Type="http://schemas.openxmlformats.org/officeDocument/2006/relationships/hyperlink" Target="https://digital.lib.washington.edu/researchworks/bitstream/handle/1773/33275/Task%20Force%20E%202015.pdf?sequence=1&amp;isAllowed=y" TargetMode="External"/><Relationship Id="rId28" Type="http://schemas.openxmlformats.org/officeDocument/2006/relationships/hyperlink" Target="http://www.commondreams.org/news/2013/12/10/nuclear-war-could-mean-extinction-human-race" TargetMode="External"/><Relationship Id="rId36" Type="http://schemas.openxmlformats.org/officeDocument/2006/relationships/hyperlink" Target="https://www.washingtonpost.com/blogs/post-partisan/wp/2016/04/27/no-donald-trump-beating-hillary-clinton-will-not-be-easy-for-you/" TargetMode="External"/><Relationship Id="rId10" Type="http://schemas.openxmlformats.org/officeDocument/2006/relationships/hyperlink" Target="http://nationalinterest.org/print/blog/the-buzz/hillary-clintons-china-problem-15763" TargetMode="External"/><Relationship Id="rId19" Type="http://schemas.openxmlformats.org/officeDocument/2006/relationships/hyperlink" Target="https://www.washingtonpost.com/news/monkey-cage/wp/2016/01/26/will-foreign-policy-be-a-major-issue-in-the-2016-election-heres-what-we-know/" TargetMode="External"/><Relationship Id="rId31" Type="http://schemas.openxmlformats.org/officeDocument/2006/relationships/hyperlink" Target="http://www.brookings.edu/research/opinions/2012/07/10-economy-foreign-policy-lieberthal-ohanlon" TargetMode="External"/><Relationship Id="rId44"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foreignpolicy.com/2016/04/14/china-isnt-quite-the-economic-headache-presidential-candidates-want-it-to-be/" TargetMode="External"/><Relationship Id="rId22" Type="http://schemas.openxmlformats.org/officeDocument/2006/relationships/hyperlink" Target="http://news.yahoo.com/republicans-blame-obama-urge-china-curb-north-korea-145314298.html" TargetMode="External"/><Relationship Id="rId27" Type="http://schemas.openxmlformats.org/officeDocument/2006/relationships/hyperlink" Target="http://www.hudson.org/research/7066-iran-s-nuclear-weapon-capability-containment-or-military-action-" TargetMode="External"/><Relationship Id="rId30" Type="http://schemas.openxmlformats.org/officeDocument/2006/relationships/hyperlink" Target="http://thehill.com/blogs/blog-briefing-room/news/247969-energy-secretary-sanctions-werent-stopping-iran" TargetMode="External"/><Relationship Id="rId35" Type="http://schemas.openxmlformats.org/officeDocument/2006/relationships/hyperlink" Target="http://www.politico.com/story/2016/04/hillary-clinton-donald-trump-november-insiders-222598" TargetMode="External"/><Relationship Id="rId43"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h%20Mart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2.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629</TotalTime>
  <Pages>130</Pages>
  <Words>73834</Words>
  <Characters>420858</Characters>
  <Application>Microsoft Office Word</Application>
  <DocSecurity>0</DocSecurity>
  <Lines>3507</Lines>
  <Paragraphs>987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493705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Shackelford</dc:creator>
  <cp:keywords/>
  <dc:description/>
  <cp:lastModifiedBy>Josh Martin</cp:lastModifiedBy>
  <cp:revision>11</cp:revision>
  <dcterms:created xsi:type="dcterms:W3CDTF">2016-06-18T00:09:00Z</dcterms:created>
  <dcterms:modified xsi:type="dcterms:W3CDTF">2016-06-18T17:48:00Z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