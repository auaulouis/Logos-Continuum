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351B70" w14:textId="77777777" w:rsidR="00A95652" w:rsidRDefault="00151717" w:rsidP="00151717">
      <w:pPr>
        <w:pStyle w:val="Heading1"/>
      </w:pPr>
      <w:r>
        <w:t>Nuclear Posture NEG – Classic MS</w:t>
      </w:r>
    </w:p>
    <w:p w14:paraId="422330B0" w14:textId="3C3DCB92" w:rsidR="00EA3872" w:rsidRDefault="00EA3872" w:rsidP="00EA3872">
      <w:pPr>
        <w:pStyle w:val="Heading3"/>
      </w:pPr>
      <w:r>
        <w:t>notes</w:t>
      </w:r>
    </w:p>
    <w:p w14:paraId="12F470D4" w14:textId="77777777" w:rsidR="00EA3872" w:rsidRDefault="00EA3872" w:rsidP="00EA3872"/>
    <w:p w14:paraId="29B766D9" w14:textId="3FD45764" w:rsidR="00EA3872" w:rsidRDefault="00EA3872" w:rsidP="00EA3872">
      <w:pPr>
        <w:pStyle w:val="Heading4"/>
      </w:pPr>
      <w:r>
        <w:t>Much like the aff file, while some answers are specific to the THAAD mechanism or the mutual vulnerability mechanism, the overwhelming majority of the answers are applicable to both mechanisms or their shared advantages.</w:t>
      </w:r>
      <w:r w:rsidR="00D10F86">
        <w:t xml:space="preserve"> Also, there are a number of relevant neg cards in the Classic BH lab’s North Korea Sanctions Neg and Advantage CPs files.</w:t>
      </w:r>
      <w:bookmarkStart w:id="0" w:name="_GoBack"/>
      <w:bookmarkEnd w:id="0"/>
    </w:p>
    <w:p w14:paraId="00542386" w14:textId="77777777" w:rsidR="00EA3872" w:rsidRPr="00EA3872" w:rsidRDefault="00EA3872" w:rsidP="00EA3872"/>
    <w:p w14:paraId="6C6B66BF" w14:textId="68AEF826" w:rsidR="004319CF" w:rsidRDefault="004319CF" w:rsidP="004319CF">
      <w:pPr>
        <w:pStyle w:val="Heading2"/>
      </w:pPr>
      <w:r>
        <w:t>Solvency</w:t>
      </w:r>
    </w:p>
    <w:p w14:paraId="6F5192D6" w14:textId="77777777" w:rsidR="004319CF" w:rsidRDefault="004319CF" w:rsidP="004319CF">
      <w:pPr>
        <w:pStyle w:val="Heading3"/>
      </w:pPr>
      <w:r>
        <w:t>say no</w:t>
      </w:r>
    </w:p>
    <w:p w14:paraId="277B19D9" w14:textId="77777777" w:rsidR="004319CF" w:rsidRDefault="004319CF" w:rsidP="004319CF">
      <w:pPr>
        <w:pStyle w:val="Heading4"/>
      </w:pPr>
      <w:r>
        <w:t>Say no – and this is offense, pressuring China makes them less likely to cooperate on nukes</w:t>
      </w:r>
    </w:p>
    <w:p w14:paraId="389B6848" w14:textId="77777777" w:rsidR="004319CF" w:rsidRPr="009C7A16" w:rsidRDefault="004319CF" w:rsidP="004319CF">
      <w:r w:rsidRPr="009C7A16">
        <w:rPr>
          <w:rStyle w:val="Style13ptBold"/>
        </w:rPr>
        <w:t xml:space="preserve">Bin </w:t>
      </w:r>
      <w:r w:rsidRPr="009C7A16">
        <w:rPr>
          <w:vertAlign w:val="subscript"/>
        </w:rPr>
        <w:t>Li. October 18,</w:t>
      </w:r>
      <w:r w:rsidRPr="009C7A16">
        <w:t xml:space="preserve"> </w:t>
      </w:r>
      <w:r w:rsidRPr="009C7A16">
        <w:rPr>
          <w:vertAlign w:val="subscript"/>
        </w:rPr>
        <w:t>20</w:t>
      </w:r>
      <w:r w:rsidRPr="009C7A16">
        <w:rPr>
          <w:rStyle w:val="Style13ptBold"/>
        </w:rPr>
        <w:t>11</w:t>
      </w:r>
      <w:r w:rsidRPr="009C7A16">
        <w:t xml:space="preserve"> </w:t>
      </w:r>
      <w:r w:rsidRPr="002126AE">
        <w:rPr>
          <w:i/>
          <w:vertAlign w:val="subscript"/>
        </w:rPr>
        <w:t>“Promoting Effective China-U.S. Strategic Nuclear Dialogue.”</w:t>
      </w:r>
      <w:r w:rsidRPr="009C7A16">
        <w:rPr>
          <w:vertAlign w:val="subscript"/>
        </w:rPr>
        <w:t xml:space="preserve"> Washington, DC: Carnegie Endowment</w:t>
      </w:r>
      <w:r>
        <w:rPr>
          <w:vertAlign w:val="subscript"/>
        </w:rPr>
        <w:t xml:space="preserve"> [Li Bin is a senior associate working jointly in the Nuclear Policy Program and the Asia Program at the Carnegie Endowment for International Peace. A physicist and expert on nuclear disarmament, his research focuses on China’s nuclear and arms control policy and on U.S.-Chinese nuclear relations. Li is also a professor of international relations at Tsinghua University. He previously directed the arms control division at the Institute of Applied Physics and Computational Mathematics, where he also served as executive director of the Program for Science and National Security Studies.] </w:t>
      </w:r>
      <w:r w:rsidRPr="009C7A16">
        <w:rPr>
          <w:i/>
          <w:vertAlign w:val="subscript"/>
        </w:rPr>
        <w:t>[</w:t>
      </w:r>
      <w:r>
        <w:rPr>
          <w:i/>
          <w:vertAlign w:val="subscript"/>
        </w:rPr>
        <w:t>KDMT]</w:t>
      </w:r>
    </w:p>
    <w:p w14:paraId="3CFC72D0" w14:textId="77777777" w:rsidR="004319CF" w:rsidRDefault="004319CF" w:rsidP="004319CF">
      <w:r w:rsidRPr="00C342F1">
        <w:rPr>
          <w:rStyle w:val="StyleUnderline"/>
        </w:rPr>
        <w:t>Since the late 1980s, the United States and China have pursued strategic nuclear dialogues at various levels</w:t>
      </w:r>
      <w:r>
        <w:t xml:space="preserve">, ranging from track I government-to-government negotiations to track II exchanges among non-governmental security experts. Strategic nuclear dialogues between the two countries are important for stabilizing nuclear relations as they help clarify suspicions and build cooperation. </w:t>
      </w:r>
      <w:r w:rsidRPr="00817E13">
        <w:rPr>
          <w:rStyle w:val="StyleUnderline"/>
        </w:rPr>
        <w:t>The importance of these exchanges has been demonstrated several times</w:t>
      </w:r>
      <w:r>
        <w:t xml:space="preserve">, including during the negotiation of the Comprehensive Test Ban Treaty in 1994-1996 and at the Nuclear Non-Proliferation Treaty Review Conference in 1995. </w:t>
      </w:r>
      <w:r w:rsidRPr="00817E13">
        <w:rPr>
          <w:rStyle w:val="StyleUnderline"/>
        </w:rPr>
        <w:t>Despite this positive record, the two countries have evolving and diversified interests in the agendas and formats of these dialogues, a situation which requires careful management</w:t>
      </w:r>
      <w:r>
        <w:t xml:space="preserve">. </w:t>
      </w:r>
      <w:r w:rsidRPr="00817E13">
        <w:rPr>
          <w:rStyle w:val="StyleUnderline"/>
        </w:rPr>
        <w:t>Currently, U.S. officials want more frequent and direct high-level military-to-military strategic nuclear dialogue between the U.S. Department of Defense (DoD) and the Chinese Second Artillery (SA</w:t>
      </w:r>
      <w:r>
        <w:t xml:space="preserve">), the branch of the Chinese People’s Liberation Army (PLA) responsible for operating land-based nuclear and conventional missiles. </w:t>
      </w:r>
      <w:r w:rsidRPr="00817E13">
        <w:rPr>
          <w:rStyle w:val="StyleUnderline"/>
        </w:rPr>
        <w:t>But the SA has not been as active or forthcoming in strategic nuclear dialogues as DoD has wished</w:t>
      </w:r>
      <w:r>
        <w:t xml:space="preserve"> even though the two have exchanged visits a few times in the last several years. </w:t>
      </w:r>
      <w:r w:rsidRPr="00817E13">
        <w:rPr>
          <w:rStyle w:val="StyleUnderline"/>
        </w:rPr>
        <w:t xml:space="preserve">It is important for the United States to consider why the SA has been a reluctant participant and how to promote a more effective dialogue with the Second Artillery. </w:t>
      </w:r>
      <w:r>
        <w:t xml:space="preserve"> To help answer these questions, it is useful to compare the experiences of China’s nuclear scientific establishment and the SA, which shows that building expertise is the key to shaping the attitude of these organizations toward such dialogues. For this reason, it is important to cultivate experts in the SA and other nuclear branches of the PLA (the nuclear navy and nuclear air force) in order to improve military-to-military strategic nuclear dialogue between Beijing and Washington. By the same token, </w:t>
      </w:r>
      <w:r w:rsidRPr="00A65E31">
        <w:rPr>
          <w:rStyle w:val="Emphasis"/>
        </w:rPr>
        <w:t>placing pressure on China to move faster than it is ready to will not work in this case and may make the situation worse</w:t>
      </w:r>
      <w:r w:rsidRPr="00817E13">
        <w:rPr>
          <w:rStyle w:val="StyleUnderline"/>
        </w:rPr>
        <w:t>.</w:t>
      </w:r>
      <w:r>
        <w:t xml:space="preserve"> </w:t>
      </w:r>
    </w:p>
    <w:p w14:paraId="3BCD7B8A" w14:textId="77777777" w:rsidR="004319CF" w:rsidRDefault="004319CF" w:rsidP="004319CF"/>
    <w:p w14:paraId="55093F23" w14:textId="77777777" w:rsidR="004319CF" w:rsidRDefault="004319CF" w:rsidP="004319CF">
      <w:pPr>
        <w:pStyle w:val="Heading4"/>
      </w:pPr>
      <w:r>
        <w:t>China will not stop modernization, even in return for U.S. limitations</w:t>
      </w:r>
    </w:p>
    <w:p w14:paraId="5EC81208" w14:textId="77777777" w:rsidR="004319CF" w:rsidRPr="00814CBC" w:rsidRDefault="004319CF" w:rsidP="004319CF">
      <w:pPr>
        <w:rPr>
          <w:sz w:val="24"/>
        </w:rPr>
      </w:pPr>
      <w:r w:rsidRPr="00591728">
        <w:rPr>
          <w:rStyle w:val="Style13ptBold"/>
        </w:rPr>
        <w:t>Kulacki 15</w:t>
      </w:r>
      <w:r w:rsidRPr="00814CBC">
        <w:t xml:space="preserve"> </w:t>
      </w:r>
      <w:r w:rsidRPr="00385C59">
        <w:t>(</w:t>
      </w:r>
      <w:hyperlink r:id="rId6" w:tooltip="Posts by Gregory Kulacki" w:history="1">
        <w:r w:rsidRPr="00385C59">
          <w:rPr>
            <w:rStyle w:val="Hyperlink"/>
          </w:rPr>
          <w:t>Gregory Kulacki</w:t>
        </w:r>
      </w:hyperlink>
      <w:r w:rsidRPr="00385C59">
        <w:t xml:space="preserve">, China project manager and senior analyst at UCS, 4-1-2015, "Why is China Modernizing Its Nuclear Arsenal?," No Publication, </w:t>
      </w:r>
      <w:hyperlink r:id="rId7" w:history="1">
        <w:r w:rsidRPr="00385C59">
          <w:rPr>
            <w:rStyle w:val="Hyperlink"/>
          </w:rPr>
          <w:t>http://allthingsnuclear.org/gkulacki/why-is-china-modernizing-its-nuclear-arsenal/</w:t>
        </w:r>
      </w:hyperlink>
      <w:r w:rsidRPr="00385C59">
        <w:t>) //jack</w:t>
      </w:r>
    </w:p>
    <w:p w14:paraId="3C68A176" w14:textId="77777777" w:rsidR="004319CF" w:rsidRDefault="004319CF" w:rsidP="004319CF">
      <w:pPr>
        <w:rPr>
          <w:sz w:val="16"/>
        </w:rPr>
      </w:pPr>
      <w:r w:rsidRPr="00F15C81">
        <w:rPr>
          <w:sz w:val="16"/>
        </w:rPr>
        <w:t xml:space="preserve">As we approach the </w:t>
      </w:r>
      <w:hyperlink r:id="rId8" w:tgtFrame="_blank" w:history="1">
        <w:r w:rsidRPr="00F15C81">
          <w:rPr>
            <w:rStyle w:val="Hyperlink"/>
            <w:sz w:val="16"/>
          </w:rPr>
          <w:t>2015 Review Conference of the Parties to the Treaty on the Non-Proliferation of Nuclear Weapons</w:t>
        </w:r>
      </w:hyperlink>
      <w:r w:rsidRPr="00F15C81">
        <w:rPr>
          <w:sz w:val="16"/>
        </w:rPr>
        <w:t xml:space="preserve"> (NPT) the 178 nations that have honored their obligation not to develop nuclear weapons are wondering when the five nuclear weapons states who are party to the treaty will honor theirs. The NPT entered into force in 1970. They’ve been waiting a long time. </w:t>
      </w:r>
      <w:hyperlink r:id="rId9" w:tgtFrame="_blank" w:history="1">
        <w:r w:rsidRPr="00F15C81">
          <w:rPr>
            <w:rStyle w:val="Hyperlink"/>
            <w:sz w:val="16"/>
          </w:rPr>
          <w:t>Article VI</w:t>
        </w:r>
      </w:hyperlink>
      <w:r w:rsidRPr="00F15C81">
        <w:rPr>
          <w:sz w:val="16"/>
        </w:rPr>
        <w:t xml:space="preserve"> of the NPT requires Britain, France, Russia, the </w:t>
      </w:r>
      <w:r w:rsidRPr="00F15C81">
        <w:rPr>
          <w:rStyle w:val="StyleUnderline"/>
        </w:rPr>
        <w:t>United States and</w:t>
      </w:r>
      <w:r w:rsidRPr="00F15C81">
        <w:rPr>
          <w:sz w:val="16"/>
        </w:rPr>
        <w:t xml:space="preserve"> </w:t>
      </w:r>
      <w:r w:rsidRPr="00F15C81">
        <w:rPr>
          <w:rStyle w:val="StyleUnderline"/>
        </w:rPr>
        <w:t xml:space="preserve">China </w:t>
      </w:r>
      <w:r w:rsidRPr="00F15C81">
        <w:rPr>
          <w:sz w:val="16"/>
        </w:rPr>
        <w:t xml:space="preserve">to “pursue negotiations in good faith” on “a treaty on general and complete disarmament.” But instead of negotiating, these five nuclear nations </w:t>
      </w:r>
      <w:r w:rsidRPr="00F15C81">
        <w:rPr>
          <w:rStyle w:val="StyleUnderline"/>
        </w:rPr>
        <w:t xml:space="preserve">are investing heavily in modernizing their arsenals and making sure they can be kept in good working order for generations to come. China’s </w:t>
      </w:r>
      <w:r w:rsidRPr="00F15C81">
        <w:rPr>
          <w:sz w:val="16"/>
        </w:rPr>
        <w:t xml:space="preserve">nuclear </w:t>
      </w:r>
      <w:r w:rsidRPr="00F15C81">
        <w:rPr>
          <w:rStyle w:val="StyleUnderline"/>
        </w:rPr>
        <w:t>modernization program receives more attention</w:t>
      </w:r>
      <w:r w:rsidRPr="00F15C81">
        <w:rPr>
          <w:sz w:val="16"/>
        </w:rPr>
        <w:t xml:space="preserve"> than the other four </w:t>
      </w:r>
      <w:r w:rsidRPr="00F15C81">
        <w:rPr>
          <w:rStyle w:val="StyleUnderline"/>
        </w:rPr>
        <w:t>even though its</w:t>
      </w:r>
      <w:r w:rsidRPr="00F15C81">
        <w:rPr>
          <w:sz w:val="16"/>
        </w:rPr>
        <w:t xml:space="preserve"> several hundred nu</w:t>
      </w:r>
      <w:r w:rsidRPr="00F15C81">
        <w:rPr>
          <w:rStyle w:val="StyleUnderline"/>
        </w:rPr>
        <w:t>clear weapons are technologically inferior to</w:t>
      </w:r>
      <w:r w:rsidRPr="00F15C81">
        <w:rPr>
          <w:sz w:val="16"/>
        </w:rPr>
        <w:t xml:space="preserve"> the many thousands of nuclear weapons held by the </w:t>
      </w:r>
      <w:r w:rsidRPr="00F15C81">
        <w:rPr>
          <w:rStyle w:val="StyleUnderline"/>
        </w:rPr>
        <w:t>United States and Russia</w:t>
      </w:r>
      <w:r w:rsidRPr="00F15C81">
        <w:rPr>
          <w:sz w:val="16"/>
        </w:rPr>
        <w:t xml:space="preserve">. It was the </w:t>
      </w:r>
      <w:hyperlink r:id="rId10" w:tgtFrame="_blank" w:history="1">
        <w:r w:rsidRPr="00F15C81">
          <w:rPr>
            <w:rStyle w:val="Hyperlink"/>
            <w:sz w:val="16"/>
          </w:rPr>
          <w:t>only program highlighted</w:t>
        </w:r>
      </w:hyperlink>
      <w:r w:rsidRPr="00F15C81">
        <w:rPr>
          <w:sz w:val="16"/>
        </w:rPr>
        <w:t xml:space="preserve"> at </w:t>
      </w:r>
      <w:hyperlink r:id="rId11" w:tgtFrame="_blank" w:history="1">
        <w:r w:rsidRPr="00F15C81">
          <w:rPr>
            <w:rStyle w:val="Hyperlink"/>
            <w:sz w:val="16"/>
          </w:rPr>
          <w:t>this year’s iteration</w:t>
        </w:r>
      </w:hyperlink>
      <w:r w:rsidRPr="00F15C81">
        <w:rPr>
          <w:sz w:val="16"/>
        </w:rPr>
        <w:t xml:space="preserve"> of the world’s largest non-governmental nuclear policy conference. An international panel of experts, including three technically trained specialists from China, discussed why</w:t>
      </w:r>
      <w:r w:rsidRPr="00F15C81">
        <w:rPr>
          <w:rStyle w:val="StyleUnderline"/>
        </w:rPr>
        <w:t xml:space="preserve"> China is modernizing its nuclear arsenal, despite its NPT obligations</w:t>
      </w:r>
      <w:r w:rsidRPr="00F15C81">
        <w:rPr>
          <w:sz w:val="16"/>
        </w:rPr>
        <w:t xml:space="preserve">. </w:t>
      </w:r>
      <w:r w:rsidRPr="00EA42AF">
        <w:rPr>
          <w:rStyle w:val="Emphasis"/>
        </w:rPr>
        <w:t>Chinese Nuclear Modernization a Response to U.S. Pressure The Chinese panelists explicitly connected China’s nuclear modernization program to concerns about the United States</w:t>
      </w:r>
      <w:r w:rsidRPr="00F15C81">
        <w:rPr>
          <w:sz w:val="16"/>
        </w:rPr>
        <w:t xml:space="preserve">. They explained that China is upgrading its small arsenal of delivery systems to ensure they are not vulnerable to a disarming U.S. first strike. They said that </w:t>
      </w:r>
      <w:r w:rsidRPr="00B810FB">
        <w:rPr>
          <w:rStyle w:val="StyleUnderline"/>
          <w:b/>
        </w:rPr>
        <w:t>China is experimenting with</w:t>
      </w:r>
      <w:r w:rsidRPr="00F15C81">
        <w:rPr>
          <w:sz w:val="16"/>
        </w:rPr>
        <w:t xml:space="preserve"> multiple independent re-entry vehicle (</w:t>
      </w:r>
      <w:r w:rsidRPr="00B810FB">
        <w:rPr>
          <w:rStyle w:val="StyleUnderline"/>
          <w:b/>
        </w:rPr>
        <w:t>MIRV</w:t>
      </w:r>
      <w:r w:rsidRPr="00B810FB">
        <w:rPr>
          <w:b/>
          <w:sz w:val="16"/>
        </w:rPr>
        <w:t xml:space="preserve">) </w:t>
      </w:r>
      <w:r w:rsidRPr="00B810FB">
        <w:rPr>
          <w:rStyle w:val="StyleUnderline"/>
          <w:b/>
        </w:rPr>
        <w:t>technology as a possible counter to U.S. ballistic missile defense</w:t>
      </w:r>
      <w:r w:rsidRPr="00F15C81">
        <w:rPr>
          <w:sz w:val="16"/>
        </w:rPr>
        <w:t xml:space="preserve">. And </w:t>
      </w:r>
      <w:r w:rsidRPr="00F15C81">
        <w:rPr>
          <w:rStyle w:val="StyleUnderline"/>
        </w:rPr>
        <w:t>they noted that China is investing in a stockpile stewardship program to ensure its nuclear weapons are “safe, secure and effective</w:t>
      </w:r>
      <w:r w:rsidRPr="00F15C81">
        <w:rPr>
          <w:sz w:val="16"/>
        </w:rPr>
        <w:t xml:space="preserve">,” </w:t>
      </w:r>
      <w:hyperlink r:id="rId12" w:tgtFrame="_blank" w:history="1">
        <w:r w:rsidRPr="00F15C81">
          <w:rPr>
            <w:rStyle w:val="Hyperlink"/>
            <w:sz w:val="16"/>
          </w:rPr>
          <w:t>just like the United States</w:t>
        </w:r>
      </w:hyperlink>
      <w:r w:rsidRPr="00F15C81">
        <w:rPr>
          <w:sz w:val="16"/>
        </w:rPr>
        <w:t xml:space="preserve"> is doing</w:t>
      </w:r>
      <w:r w:rsidRPr="00F15C81">
        <w:rPr>
          <w:rStyle w:val="StyleUnderline"/>
        </w:rPr>
        <w:t xml:space="preserve">. </w:t>
      </w:r>
      <w:hyperlink r:id="rId13" w:anchor=".VRmXYlyKJhk" w:tgtFrame="_blank" w:history="1">
        <w:r w:rsidRPr="00F15C81">
          <w:rPr>
            <w:rStyle w:val="StyleUnderline"/>
          </w:rPr>
          <w:t>China’s nuclear posture</w:t>
        </w:r>
      </w:hyperlink>
      <w:r w:rsidRPr="00F15C81">
        <w:rPr>
          <w:rStyle w:val="StyleUnderline"/>
        </w:rPr>
        <w:t xml:space="preserve"> remains the same as it has been since its </w:t>
      </w:r>
      <w:hyperlink r:id="rId14" w:tgtFrame="_blank" w:history="1">
        <w:r w:rsidRPr="00F15C81">
          <w:rPr>
            <w:rStyle w:val="StyleUnderline"/>
          </w:rPr>
          <w:t>first nuclear test</w:t>
        </w:r>
      </w:hyperlink>
      <w:r w:rsidRPr="00F15C81">
        <w:rPr>
          <w:rStyle w:val="StyleUnderline"/>
        </w:rPr>
        <w:t xml:space="preserve"> in 1964</w:t>
      </w:r>
      <w:r w:rsidRPr="00F15C81">
        <w:rPr>
          <w:sz w:val="16"/>
        </w:rPr>
        <w:t xml:space="preserve">. In a </w:t>
      </w:r>
      <w:hyperlink r:id="rId15" w:tgtFrame="_blank" w:history="1">
        <w:r w:rsidRPr="00F15C81">
          <w:rPr>
            <w:rStyle w:val="Hyperlink"/>
            <w:sz w:val="16"/>
          </w:rPr>
          <w:t>declaration</w:t>
        </w:r>
      </w:hyperlink>
      <w:r w:rsidRPr="00F15C81">
        <w:rPr>
          <w:sz w:val="16"/>
        </w:rPr>
        <w:t xml:space="preserve"> immediately following that test China promises never to use or threaten to use nuclear weapons against non-nuclear weapons states. It claims it will never, under any circumstances, be the first to use nuclear weapons, and that it will only use nuclear weapons to retaliate in response to a foreign nuclear attack. China also </w:t>
      </w:r>
      <w:hyperlink r:id="rId16" w:tgtFrame="_blank" w:history="1">
        <w:r w:rsidRPr="00F15C81">
          <w:rPr>
            <w:rStyle w:val="Hyperlink"/>
            <w:sz w:val="16"/>
          </w:rPr>
          <w:t>claims to be committed</w:t>
        </w:r>
      </w:hyperlink>
      <w:r w:rsidRPr="00F15C81">
        <w:rPr>
          <w:sz w:val="16"/>
        </w:rPr>
        <w:t xml:space="preserve"> to complete nuclear disarmament. The Chinese panelists implied that </w:t>
      </w:r>
      <w:r w:rsidRPr="00F15C81">
        <w:rPr>
          <w:rStyle w:val="StyleUnderline"/>
        </w:rPr>
        <w:t>China believes its current nuclear modernization program is needed to guarantee its traditional nuclear posture</w:t>
      </w:r>
      <w:r w:rsidRPr="00F15C81">
        <w:rPr>
          <w:sz w:val="16"/>
        </w:rPr>
        <w:t xml:space="preserve"> remains viable in the face of </w:t>
      </w:r>
      <w:hyperlink r:id="rId17" w:tgtFrame="_blank" w:history="1">
        <w:r w:rsidRPr="00F15C81">
          <w:rPr>
            <w:rStyle w:val="Hyperlink"/>
            <w:sz w:val="16"/>
          </w:rPr>
          <w:t>massive U.S. investments</w:t>
        </w:r>
      </w:hyperlink>
      <w:r w:rsidRPr="00F15C81">
        <w:rPr>
          <w:sz w:val="16"/>
        </w:rPr>
        <w:t xml:space="preserve"> in military modernization that could render the United States invulnerable to a Chinese retaliatory strike. One significant change </w:t>
      </w:r>
      <w:r w:rsidRPr="00F15C81">
        <w:rPr>
          <w:rStyle w:val="StyleUnderline"/>
        </w:rPr>
        <w:t>China may be</w:t>
      </w:r>
      <w:r w:rsidRPr="00F15C81">
        <w:rPr>
          <w:sz w:val="16"/>
        </w:rPr>
        <w:t xml:space="preserve"> </w:t>
      </w:r>
      <w:r w:rsidRPr="00F15C81">
        <w:rPr>
          <w:rStyle w:val="StyleUnderline"/>
        </w:rPr>
        <w:t>considering</w:t>
      </w:r>
      <w:r w:rsidRPr="00F15C81">
        <w:rPr>
          <w:sz w:val="16"/>
        </w:rPr>
        <w:t xml:space="preserve"> is </w:t>
      </w:r>
      <w:r w:rsidRPr="00F15C81">
        <w:rPr>
          <w:rStyle w:val="StyleUnderline"/>
        </w:rPr>
        <w:t>to place its nuclear forces on a higher level of alert</w:t>
      </w:r>
      <w:r w:rsidRPr="00F15C81">
        <w:rPr>
          <w:sz w:val="16"/>
        </w:rPr>
        <w:t xml:space="preserve">. </w:t>
      </w:r>
      <w:hyperlink r:id="rId18" w:tgtFrame="_blank" w:history="1">
        <w:r w:rsidRPr="00F15C81">
          <w:rPr>
            <w:rStyle w:val="Hyperlink"/>
            <w:sz w:val="16"/>
          </w:rPr>
          <w:t>A 2013 book</w:t>
        </w:r>
      </w:hyperlink>
      <w:r w:rsidRPr="00F15C81">
        <w:rPr>
          <w:sz w:val="16"/>
        </w:rPr>
        <w:t xml:space="preserve"> on Chinese military strategy written by a committee of Chinese military scholars claimed that China could</w:t>
      </w:r>
      <w:r w:rsidRPr="00F15C81">
        <w:rPr>
          <w:rStyle w:val="StyleUnderline"/>
        </w:rPr>
        <w:t xml:space="preserve">, in response to increasing U.S. pressure, </w:t>
      </w:r>
      <w:hyperlink r:id="rId19" w:tgtFrame="_blank" w:history="1">
        <w:r w:rsidRPr="00F15C81">
          <w:rPr>
            <w:rStyle w:val="StyleUnderline"/>
          </w:rPr>
          <w:t>launch its retaliatory strike upon warning</w:t>
        </w:r>
      </w:hyperlink>
      <w:r w:rsidRPr="00F15C81">
        <w:rPr>
          <w:rStyle w:val="StyleUnderline"/>
        </w:rPr>
        <w:t xml:space="preserve"> of an incoming nuclear attack</w:t>
      </w:r>
      <w:r w:rsidRPr="00F15C81">
        <w:rPr>
          <w:sz w:val="16"/>
        </w:rPr>
        <w:t xml:space="preserve">. The Chinese panelists did not publicly comment on the proposed change, but privately expressed the opinion that a Chinese move to launch-on-warning is unlikely because it would require significant technological upgrades that China could not put in place anytime in the near future. </w:t>
      </w:r>
      <w:r w:rsidRPr="00EA42AF">
        <w:rPr>
          <w:rStyle w:val="Emphasis"/>
        </w:rPr>
        <w:t>U.S. and Russian Reductions Not Enough to Discourage Chinese Modernization</w:t>
      </w:r>
      <w:r>
        <w:rPr>
          <w:rStyle w:val="StyleUnderline"/>
        </w:rPr>
        <w:t>.</w:t>
      </w:r>
      <w:r w:rsidRPr="00F15C81">
        <w:rPr>
          <w:sz w:val="16"/>
        </w:rPr>
        <w:t xml:space="preserve"> </w:t>
      </w:r>
      <w:r w:rsidRPr="00F15C81">
        <w:rPr>
          <w:rStyle w:val="StyleUnderline"/>
        </w:rPr>
        <w:t>Both the U</w:t>
      </w:r>
      <w:r w:rsidRPr="00F15C81">
        <w:rPr>
          <w:sz w:val="16"/>
        </w:rPr>
        <w:t xml:space="preserve">nited </w:t>
      </w:r>
      <w:r w:rsidRPr="00F15C81">
        <w:rPr>
          <w:rStyle w:val="StyleUnderline"/>
        </w:rPr>
        <w:t>S</w:t>
      </w:r>
      <w:r w:rsidRPr="00F15C81">
        <w:rPr>
          <w:sz w:val="16"/>
        </w:rPr>
        <w:t xml:space="preserve">tates </w:t>
      </w:r>
      <w:r w:rsidRPr="00F15C81">
        <w:rPr>
          <w:rStyle w:val="StyleUnderline"/>
        </w:rPr>
        <w:t>and Russia point to mutually agreed upon reductions in</w:t>
      </w:r>
      <w:r w:rsidRPr="00F15C81">
        <w:rPr>
          <w:sz w:val="16"/>
        </w:rPr>
        <w:t xml:space="preserve"> deployed </w:t>
      </w:r>
      <w:r w:rsidRPr="00F15C81">
        <w:rPr>
          <w:rStyle w:val="StyleUnderline"/>
        </w:rPr>
        <w:t>nuclear weapons</w:t>
      </w:r>
      <w:r w:rsidRPr="00F15C81">
        <w:rPr>
          <w:sz w:val="16"/>
        </w:rPr>
        <w:t xml:space="preserve"> as a sign of their commitment to the NPT. But </w:t>
      </w:r>
      <w:r w:rsidRPr="00F15C81">
        <w:rPr>
          <w:rStyle w:val="StyleUnderline"/>
        </w:rPr>
        <w:t>those reductions are not enough to convince China</w:t>
      </w:r>
      <w:r w:rsidRPr="00F15C81">
        <w:rPr>
          <w:sz w:val="16"/>
        </w:rPr>
        <w:t xml:space="preserve"> to participate in multilateral negotiations on deep nuclear cuts. Chinese analysts point out that the </w:t>
      </w:r>
      <w:hyperlink r:id="rId20" w:tgtFrame="_blank" w:history="1">
        <w:r w:rsidRPr="00F15C81">
          <w:rPr>
            <w:rStyle w:val="Hyperlink"/>
            <w:sz w:val="16"/>
          </w:rPr>
          <w:t>New Start Treaty</w:t>
        </w:r>
      </w:hyperlink>
      <w:r w:rsidRPr="00F15C81">
        <w:rPr>
          <w:sz w:val="16"/>
        </w:rPr>
        <w:t xml:space="preserve">, which entered into force in 2011, allows both parties to continue to deploy 1,550 nuclear weapons. One of the panelists noted (correctly) that according to the definition of “deployed” in the treaty, the current number of Chinese nuclear weapons would be zero. More importantly, the treaty allows both </w:t>
      </w:r>
      <w:hyperlink r:id="rId21" w:tgtFrame="_blank" w:history="1">
        <w:r w:rsidRPr="00F15C81">
          <w:rPr>
            <w:rStyle w:val="Hyperlink"/>
            <w:sz w:val="16"/>
          </w:rPr>
          <w:t>Russia</w:t>
        </w:r>
      </w:hyperlink>
      <w:r w:rsidRPr="00F15C81">
        <w:rPr>
          <w:sz w:val="16"/>
        </w:rPr>
        <w:t xml:space="preserve"> and the </w:t>
      </w:r>
      <w:hyperlink r:id="rId22" w:tgtFrame="_blank" w:history="1">
        <w:r w:rsidRPr="00F15C81">
          <w:rPr>
            <w:rStyle w:val="Hyperlink"/>
            <w:sz w:val="16"/>
          </w:rPr>
          <w:t>United States</w:t>
        </w:r>
      </w:hyperlink>
      <w:r w:rsidRPr="00F15C81">
        <w:rPr>
          <w:sz w:val="16"/>
        </w:rPr>
        <w:t xml:space="preserve"> to keep much larger numbers of nuclear warheads in reserve. A reliable non-governmental estimate indicates that the nuclear arsenals of both Russia and the United States are still, despite the treaty, nearly </w:t>
      </w:r>
      <w:hyperlink r:id="rId23" w:tgtFrame="_blank" w:history="1">
        <w:r w:rsidRPr="00F15C81">
          <w:rPr>
            <w:rStyle w:val="Hyperlink"/>
            <w:sz w:val="16"/>
          </w:rPr>
          <w:t>20 times larger</w:t>
        </w:r>
      </w:hyperlink>
      <w:r w:rsidRPr="00F15C81">
        <w:rPr>
          <w:sz w:val="16"/>
        </w:rPr>
        <w:t xml:space="preserve"> than China’s. But this disparity in numbers may be less relevant to Chinese thinking about the need for nuclear modernization than </w:t>
      </w:r>
      <w:hyperlink r:id="rId24" w:tgtFrame="_blank" w:history="1">
        <w:r w:rsidRPr="00F15C81">
          <w:rPr>
            <w:rStyle w:val="Hyperlink"/>
            <w:sz w:val="16"/>
          </w:rPr>
          <w:t>Chinese perceptions</w:t>
        </w:r>
      </w:hyperlink>
      <w:r w:rsidRPr="00F15C81">
        <w:rPr>
          <w:sz w:val="16"/>
        </w:rPr>
        <w:t xml:space="preserve"> of ongoing U.S. efforts to develop </w:t>
      </w:r>
      <w:hyperlink r:id="rId25" w:tgtFrame="_blank" w:history="1">
        <w:r w:rsidRPr="00F15C81">
          <w:rPr>
            <w:rStyle w:val="Hyperlink"/>
            <w:sz w:val="16"/>
          </w:rPr>
          <w:t>new military capabilities</w:t>
        </w:r>
      </w:hyperlink>
      <w:r w:rsidRPr="00F15C81">
        <w:rPr>
          <w:sz w:val="16"/>
        </w:rPr>
        <w:t xml:space="preserve"> the United States could use to launch a preemptive attack against Chinese nuclear forces. As </w:t>
      </w:r>
      <w:hyperlink r:id="rId26" w:tgtFrame="_blank" w:history="1">
        <w:r w:rsidRPr="00F15C81">
          <w:rPr>
            <w:rStyle w:val="Hyperlink"/>
            <w:sz w:val="16"/>
          </w:rPr>
          <w:t>the Japanese panelist at the conference</w:t>
        </w:r>
      </w:hyperlink>
      <w:r w:rsidRPr="00F15C81">
        <w:rPr>
          <w:sz w:val="16"/>
        </w:rPr>
        <w:t xml:space="preserve"> noted, </w:t>
      </w:r>
      <w:r w:rsidRPr="00EA42AF">
        <w:rPr>
          <w:rStyle w:val="Emphasis"/>
        </w:rPr>
        <w:t xml:space="preserve">the United States is </w:t>
      </w:r>
      <w:hyperlink r:id="rId27" w:tgtFrame="_blank" w:history="1">
        <w:r w:rsidRPr="00EA42AF">
          <w:rPr>
            <w:rStyle w:val="Emphasis"/>
          </w:rPr>
          <w:t>unwilling to accept</w:t>
        </w:r>
      </w:hyperlink>
      <w:r w:rsidRPr="00EA42AF">
        <w:rPr>
          <w:rStyle w:val="Emphasis"/>
        </w:rPr>
        <w:t xml:space="preserve"> vulnerability to a Chinese retaliatory strike</w:t>
      </w:r>
      <w:r w:rsidRPr="00F15C81">
        <w:rPr>
          <w:sz w:val="16"/>
        </w:rPr>
        <w:t xml:space="preserve">. While the United States regularly attempts to reassure China that the development of what it calls “conventional precision global strike” </w:t>
      </w:r>
      <w:hyperlink r:id="rId28" w:tgtFrame="_blank" w:history="1">
        <w:r w:rsidRPr="00F15C81">
          <w:rPr>
            <w:rStyle w:val="Hyperlink"/>
            <w:sz w:val="16"/>
          </w:rPr>
          <w:t>(CPGS)</w:t>
        </w:r>
      </w:hyperlink>
      <w:r w:rsidRPr="00F15C81">
        <w:rPr>
          <w:sz w:val="16"/>
        </w:rPr>
        <w:t xml:space="preserve">capabilities are not intended to threaten its nuclear forces, Chinese nuclear strategists are not convinced. The Chinese panelists noted that the primary focus of Chinese nuclear modernization is to increase the mobility of China’s nuclear forces so that they cannot be so easily targeted by advanced U.S. weapons. The Nuclear Arms Race 2.0. The frenetic stockpiling of large numbers of nuclear weapons ended with the Cold War. But there is a </w:t>
      </w:r>
      <w:r w:rsidRPr="00EA42AF">
        <w:rPr>
          <w:rStyle w:val="Emphasis"/>
        </w:rPr>
        <w:t>new nuclear arms race underway</w:t>
      </w:r>
      <w:r w:rsidRPr="00F15C81">
        <w:rPr>
          <w:sz w:val="16"/>
        </w:rPr>
        <w:t xml:space="preserve">: a race for improved quality rather than increased quantity. The United States, for example, plans to develop </w:t>
      </w:r>
      <w:hyperlink r:id="rId29" w:tgtFrame="_blank" w:history="1">
        <w:r w:rsidRPr="00F15C81">
          <w:rPr>
            <w:rStyle w:val="Hyperlink"/>
            <w:sz w:val="16"/>
          </w:rPr>
          <w:t>a new nuclear warhead</w:t>
        </w:r>
      </w:hyperlink>
      <w:r w:rsidRPr="00F15C81">
        <w:rPr>
          <w:sz w:val="16"/>
        </w:rPr>
        <w:t xml:space="preserve">, despite a </w:t>
      </w:r>
      <w:hyperlink r:id="rId30" w:tgtFrame="_blank" w:history="1">
        <w:r w:rsidRPr="00F15C81">
          <w:rPr>
            <w:rStyle w:val="Hyperlink"/>
            <w:sz w:val="16"/>
          </w:rPr>
          <w:t>public U.S. assurance to the contrary</w:t>
        </w:r>
      </w:hyperlink>
      <w:r w:rsidRPr="00F15C81">
        <w:rPr>
          <w:sz w:val="16"/>
        </w:rPr>
        <w:t xml:space="preserve">. Although the Obama administration argues the new nuclear warhead makes deeper reductions in the U.S. nuclear weapons stockpile easier to achieve, other nations—nuclear and non-nuclear—could see it as a violation of the spirit of NPT. The plans for a new warhead are part of a </w:t>
      </w:r>
      <w:hyperlink r:id="rId31" w:tgtFrame="_blank" w:history="1">
        <w:r w:rsidRPr="00F15C81">
          <w:rPr>
            <w:rStyle w:val="Hyperlink"/>
            <w:sz w:val="16"/>
          </w:rPr>
          <w:t>massive new investment in the U.S. nuclear infrastructure</w:t>
        </w:r>
      </w:hyperlink>
      <w:r w:rsidRPr="00F15C81">
        <w:rPr>
          <w:sz w:val="16"/>
        </w:rPr>
        <w:t xml:space="preserve">, which the Obama administration promised to the U.S. Senate during its debate on the ratification of the New Start agreement with Russia. In exchange for lower numbers of deployed weapons, U.S. nuclear weapons advocates demanded—and received—assurances there will be a virtually indefinite perpetuation of U.S. nuclear modernization. In </w:t>
      </w:r>
      <w:hyperlink r:id="rId32" w:tgtFrame="_blank" w:history="1">
        <w:r w:rsidRPr="00F15C81">
          <w:rPr>
            <w:rStyle w:val="Hyperlink"/>
            <w:sz w:val="16"/>
          </w:rPr>
          <w:t>the words of Gary Samore</w:t>
        </w:r>
      </w:hyperlink>
      <w:r w:rsidRPr="00F15C81">
        <w:rPr>
          <w:sz w:val="16"/>
        </w:rPr>
        <w:t xml:space="preserve">, who spearheaded President Obama’s </w:t>
      </w:r>
      <w:hyperlink r:id="rId33" w:tgtFrame="_blank" w:history="1">
        <w:r w:rsidRPr="00F15C81">
          <w:rPr>
            <w:rStyle w:val="Hyperlink"/>
            <w:sz w:val="16"/>
          </w:rPr>
          <w:t>Nuclear Security Summits</w:t>
        </w:r>
      </w:hyperlink>
      <w:r w:rsidRPr="00F15C81">
        <w:rPr>
          <w:sz w:val="16"/>
        </w:rPr>
        <w:t xml:space="preserve"> from 2009 to 2013, “Nuclear disarmament is not going to happen. It’s a fantasy. We need our weapons for our safety, and we’re not going to give them up.” Prof. Wu Riqiang, a former missile engineer and one of the Chinese panelists at the conference, noted that in addition to concerns about the vulnerability of China’s existing nuclear forces, a second driver of China’s nuclear modernization program is the desire to keep pace with U.S. military technology. China may not be not engaged in a traditional nuclear arms race with the United States, and may not deploy some of the military capabilities it is developing, such as MIRV and missile defense technologies, but </w:t>
      </w:r>
      <w:r w:rsidRPr="00F15C81">
        <w:rPr>
          <w:rStyle w:val="StyleUnderline"/>
        </w:rPr>
        <w:t>China does not want to be left behind or surprised by the emergence of new military capabilities that could undermine its effort to maintain a credible ability to retaliate in response to a U.S. nuclear attack</w:t>
      </w:r>
      <w:r w:rsidRPr="00F15C81">
        <w:rPr>
          <w:sz w:val="16"/>
        </w:rPr>
        <w:t xml:space="preserve">. If the Chinese panelists accurately reflect the thinking of China’s decision-makers, </w:t>
      </w:r>
      <w:r w:rsidRPr="00F15C81">
        <w:rPr>
          <w:rStyle w:val="StyleUnderline"/>
        </w:rPr>
        <w:t>China is modernizing its nuclear arsenal in response to continuing U.S. efforts to further advance both nuclear and conventional military technologies</w:t>
      </w:r>
      <w:r w:rsidRPr="00F15C81">
        <w:rPr>
          <w:sz w:val="16"/>
        </w:rPr>
        <w:t>. Although both countries claim to remain committed to the long-term goal of nuclear disarmament, they are both engaged in a technological competition that keeps pushing that goal farther into the future. This is certain to be unwelcome news to the 178 non-nuclear weapons states waiting for China and the United States to finally live up to their obligations under the NPT.</w:t>
      </w:r>
    </w:p>
    <w:p w14:paraId="1506FC91" w14:textId="77777777" w:rsidR="004319CF" w:rsidRDefault="004319CF" w:rsidP="004319CF">
      <w:pPr>
        <w:rPr>
          <w:sz w:val="16"/>
        </w:rPr>
      </w:pPr>
    </w:p>
    <w:p w14:paraId="48141234" w14:textId="77777777" w:rsidR="004319CF" w:rsidRDefault="004319CF" w:rsidP="004319CF">
      <w:pPr>
        <w:pStyle w:val="Heading3"/>
      </w:pPr>
      <w:r>
        <w:t>say no – bmd</w:t>
      </w:r>
    </w:p>
    <w:p w14:paraId="450B3254" w14:textId="77777777" w:rsidR="004319CF" w:rsidRPr="005A02B4" w:rsidRDefault="004319CF" w:rsidP="004319CF">
      <w:pPr>
        <w:pStyle w:val="Heading4"/>
      </w:pPr>
      <w:r>
        <w:t>China will say no – doesn’t trust that the US will limit BMD</w:t>
      </w:r>
    </w:p>
    <w:p w14:paraId="59968766" w14:textId="77777777" w:rsidR="004319CF" w:rsidRPr="005A02B4" w:rsidRDefault="004319CF" w:rsidP="004319CF">
      <w:r w:rsidRPr="005A02B4">
        <w:rPr>
          <w:rStyle w:val="Style13ptBold"/>
        </w:rPr>
        <w:t>Cunningham and Fravel ‘15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34" w:history="1">
        <w:r w:rsidRPr="005A02B4">
          <w:rPr>
            <w:rStyle w:val="Hyperlink"/>
          </w:rPr>
          <w:t>http://www.mitpressjournals.org/doi/pdf/10.1162/ISEC_a_00215</w:t>
        </w:r>
      </w:hyperlink>
      <w:r w:rsidRPr="005A02B4">
        <w:t xml:space="preserve"> wesle</w:t>
      </w:r>
    </w:p>
    <w:p w14:paraId="7ED52772" w14:textId="77777777" w:rsidR="004319CF" w:rsidRDefault="004319CF" w:rsidP="004319CF">
      <w:pPr>
        <w:rPr>
          <w:rStyle w:val="StyleUnderline"/>
        </w:rPr>
      </w:pPr>
      <w:r w:rsidRPr="005A02B4">
        <w:rPr>
          <w:rStyle w:val="StyleUnderline"/>
        </w:rPr>
        <w:t>China’s strategic community views the U.S. development and deployment of</w:t>
      </w:r>
      <w:r w:rsidRPr="005A02B4">
        <w:rPr>
          <w:rStyle w:val="Emphasis"/>
        </w:rPr>
        <w:t xml:space="preserve"> b</w:t>
      </w:r>
      <w:r w:rsidRPr="00225D6B">
        <w:rPr>
          <w:sz w:val="16"/>
        </w:rPr>
        <w:t xml:space="preserve">allistic </w:t>
      </w:r>
      <w:r w:rsidRPr="005A02B4">
        <w:rPr>
          <w:rStyle w:val="Emphasis"/>
        </w:rPr>
        <w:t>m</w:t>
      </w:r>
      <w:r w:rsidRPr="00225D6B">
        <w:rPr>
          <w:sz w:val="16"/>
        </w:rPr>
        <w:t xml:space="preserve">issile </w:t>
      </w:r>
      <w:r w:rsidRPr="005A02B4">
        <w:rPr>
          <w:rStyle w:val="Emphasis"/>
        </w:rPr>
        <w:t>d</w:t>
      </w:r>
      <w:r w:rsidRPr="00225D6B">
        <w:rPr>
          <w:sz w:val="16"/>
        </w:rPr>
        <w:t>efense</w:t>
      </w:r>
      <w:r w:rsidRPr="005A02B4">
        <w:rPr>
          <w:rStyle w:val="StyleUnderline"/>
        </w:rPr>
        <w:t xml:space="preserve"> capabilities as the most serious threat to China’s nuclear deterrent. </w:t>
      </w:r>
      <w:r w:rsidRPr="00225D6B">
        <w:rPr>
          <w:sz w:val="16"/>
        </w:rPr>
        <w:t xml:space="preserve">Chinese analysts believe that the deployment of </w:t>
      </w:r>
      <w:r w:rsidRPr="005A02B4">
        <w:rPr>
          <w:rStyle w:val="StyleUnderline"/>
        </w:rPr>
        <w:t>early warning systems and interceptors gives the United States a rudimentary missile defense capability against Chinese nuclear missiles. China’s strategic community also expects the system to become more integrated and effective in the future.</w:t>
      </w:r>
      <w:r w:rsidRPr="00225D6B">
        <w:rPr>
          <w:sz w:val="16"/>
        </w:rPr>
        <w:t xml:space="preserve"> For many, the Obama administration has only slightly altered the Bush administration’s missile defense plan, as U.S. missile defense has bipartisan support and is now a permanent feature of the strategic landscape.29 For China’s strategic community, </w:t>
      </w:r>
      <w:r w:rsidRPr="005A02B4">
        <w:rPr>
          <w:rStyle w:val="StyleUnderline"/>
        </w:rPr>
        <w:t>the diverse development and widespread deployment of missile defense interceptors and sensors indicate that the future U.S. missile defense system in East Asia is unlikely to be limited and could undermine China’s deterrent. Chinese experts view the U.S. development of interceptor technology as demonstrating the viability of missile defenses,30 as well as a U.S. interest in defeating countermeasures, such as decoys</w:t>
      </w:r>
      <w:r w:rsidRPr="00225D6B">
        <w:rPr>
          <w:sz w:val="16"/>
        </w:rPr>
        <w:t xml:space="preserve"> that China might deploy.31 Many Chinese interlocutors also anticipated additional ground-based midcourse interceptor deployments in the United States following the June 2014 test of a new kill vehicle.32 Radar systems such as the AN/TPY-2 land-based X-band radar are seen as reducing the effectiveness of missile defense decoys, one of the major missile defense countermeasures.33 Radar deployments in Kyoto, rumored deployments to the Philippines, and an offer to deploy a Terminal High Altitude Area Defense battery to South Korea confirm Chinese suspicions that the United States is improving its capability to detect and track Chinese missiles, not just North Korean ones.34 </w:t>
      </w:r>
      <w:r w:rsidRPr="005A02B4">
        <w:rPr>
          <w:rStyle w:val="StyleUnderline"/>
        </w:rPr>
        <w:t>Analysts expect the components of the system to have implications beyond missile defense. As two scholars from the PLA Foreign Languages Institute note, they “may have surveillance and preemption (xianzhi) applications.”35</w:t>
      </w:r>
      <w:r w:rsidRPr="00225D6B">
        <w:rPr>
          <w:sz w:val="16"/>
        </w:rPr>
        <w:t xml:space="preserve"> Consequently, many </w:t>
      </w:r>
      <w:r w:rsidRPr="005A02B4">
        <w:rPr>
          <w:rStyle w:val="StyleUnderline"/>
        </w:rPr>
        <w:t xml:space="preserve">Chinese assessments of the nascent U.S. missile defense deployments in East Asia anticipate the deployment of an integrated, multilayered system that enhances U.S. strategic deterrence at China’s expense. </w:t>
      </w:r>
      <w:r w:rsidRPr="00225D6B">
        <w:rPr>
          <w:sz w:val="16"/>
        </w:rPr>
        <w:t xml:space="preserve">Chinese expectations of the system look beyond the United States’ “phased, adaptive approach” to envisage a future worst-case scenario for China’s deterrent. A 2012 article by </w:t>
      </w:r>
      <w:r w:rsidRPr="005A02B4">
        <w:rPr>
          <w:rStyle w:val="StyleUnderline"/>
        </w:rPr>
        <w:t>scholars affiliated with the Second Artillery Command College examined a hypothetical U.S. campaign to defend the homeland against a missile attack</w:t>
      </w:r>
      <w:r w:rsidRPr="00225D6B">
        <w:rPr>
          <w:sz w:val="16"/>
        </w:rPr>
        <w:t xml:space="preserve"> based on the 2012 U.S. Joint Publication 3-01 “Countering Air and Missile Threats.” In addition to operations relying on the U.S. missile defense system, the authors note that</w:t>
      </w:r>
      <w:r w:rsidRPr="005A02B4">
        <w:rPr>
          <w:rStyle w:val="StyleUnderline"/>
        </w:rPr>
        <w:t xml:space="preserve"> the campaign also included “offensive” antimissile operations such as the suppression of air defenses and attacks on missile bases.36 </w:t>
      </w:r>
      <w:r w:rsidRPr="00885A02">
        <w:rPr>
          <w:rStyle w:val="Emphasis"/>
        </w:rPr>
        <w:t>All of these analyses suggest Chinese skepticism that the U</w:t>
      </w:r>
      <w:r w:rsidRPr="005A02B4">
        <w:rPr>
          <w:rStyle w:val="StyleUnderline"/>
        </w:rPr>
        <w:t xml:space="preserve">nited </w:t>
      </w:r>
      <w:r w:rsidRPr="00885A02">
        <w:rPr>
          <w:rStyle w:val="Emphasis"/>
        </w:rPr>
        <w:t>S</w:t>
      </w:r>
      <w:r w:rsidRPr="005A02B4">
        <w:rPr>
          <w:rStyle w:val="StyleUnderline"/>
        </w:rPr>
        <w:t xml:space="preserve">tates </w:t>
      </w:r>
      <w:r w:rsidRPr="00885A02">
        <w:rPr>
          <w:rStyle w:val="Emphasis"/>
        </w:rPr>
        <w:t>will maintain</w:t>
      </w:r>
      <w:r w:rsidRPr="00225D6B">
        <w:rPr>
          <w:sz w:val="16"/>
        </w:rPr>
        <w:t xml:space="preserve"> current </w:t>
      </w:r>
      <w:r w:rsidRPr="00885A02">
        <w:rPr>
          <w:rStyle w:val="Emphasis"/>
        </w:rPr>
        <w:t>limits on its missile defenses</w:t>
      </w:r>
      <w:r w:rsidRPr="005A02B4">
        <w:rPr>
          <w:rStyle w:val="StyleUnderline"/>
        </w:rPr>
        <w:t>.37</w:t>
      </w:r>
    </w:p>
    <w:p w14:paraId="525746FC" w14:textId="77777777" w:rsidR="004319CF" w:rsidRPr="00DA06C2" w:rsidRDefault="004319CF" w:rsidP="004319CF"/>
    <w:p w14:paraId="794B1413" w14:textId="77777777" w:rsidR="004319CF" w:rsidRDefault="004319CF" w:rsidP="004319CF">
      <w:pPr>
        <w:pStyle w:val="Heading3"/>
      </w:pPr>
      <w:r>
        <w:t>no solve</w:t>
      </w:r>
    </w:p>
    <w:p w14:paraId="504E17A2" w14:textId="77777777" w:rsidR="004319CF" w:rsidRDefault="004319CF" w:rsidP="004319CF"/>
    <w:p w14:paraId="5EED9012" w14:textId="77777777" w:rsidR="004319CF" w:rsidRDefault="004319CF" w:rsidP="004319CF">
      <w:pPr>
        <w:pStyle w:val="Heading4"/>
      </w:pPr>
      <w:r>
        <w:t>Even if engagement is good, it’s insufficient to prevent conflict – deterrence calculations still trump in the meantime</w:t>
      </w:r>
    </w:p>
    <w:p w14:paraId="5ABCE3CB" w14:textId="77777777" w:rsidR="004319CF" w:rsidRPr="002A3815" w:rsidRDefault="004319CF" w:rsidP="004319CF">
      <w:pPr>
        <w:rPr>
          <w:rStyle w:val="Style13ptBold"/>
          <w:b w:val="0"/>
          <w:bCs w:val="0"/>
          <w:color w:val="191919"/>
        </w:rPr>
      </w:pPr>
      <w:r w:rsidRPr="002A3815">
        <w:rPr>
          <w:rStyle w:val="Style13ptBold"/>
        </w:rPr>
        <w:t xml:space="preserve">Shulsky 2k- </w:t>
      </w:r>
      <w:r>
        <w:rPr>
          <w:rStyle w:val="Style13ptBold"/>
          <w:b w:val="0"/>
        </w:rPr>
        <w:t xml:space="preserve">Abram Shulsky was an advisor to the Under Secretary of Defense for Policy, served as a consultant on national security affairs to the RAND Corporation, earned his </w:t>
      </w:r>
      <w:r>
        <w:rPr>
          <w:color w:val="191919"/>
        </w:rPr>
        <w:t xml:space="preserve">M.A. and Ph.D. degrees in political science at the University of Chicago. “DETERRENCE IN THE CONTEXT OF SINO-U.S. RELATIONS,” </w:t>
      </w:r>
      <w:hyperlink r:id="rId35" w:history="1">
        <w:r w:rsidRPr="002708B1">
          <w:rPr>
            <w:rStyle w:val="Hyperlink"/>
          </w:rPr>
          <w:t>https://www.rand.org/content/dam/rand/pubs/monograph_reports/MR1161/MR1161.chap4.pdf-</w:t>
        </w:r>
      </w:hyperlink>
      <w:r>
        <w:rPr>
          <w:color w:val="191919"/>
        </w:rPr>
        <w:t xml:space="preserve"> AD</w:t>
      </w:r>
    </w:p>
    <w:p w14:paraId="1B7BDA1C" w14:textId="77777777" w:rsidR="004319CF" w:rsidRPr="00DE5B5F" w:rsidRDefault="004319CF" w:rsidP="004319CF">
      <w:r w:rsidRPr="00C80327">
        <w:rPr>
          <w:u w:val="single"/>
        </w:rPr>
        <w:t>China’s reforms since 1978 have given rise to unprecedented economic</w:t>
      </w:r>
      <w:r>
        <w:rPr>
          <w:u w:val="single"/>
        </w:rPr>
        <w:t xml:space="preserve"> </w:t>
      </w:r>
      <w:r w:rsidRPr="00C80327">
        <w:rPr>
          <w:u w:val="single"/>
        </w:rPr>
        <w:t>growth; if this course of development is sustained, China will</w:t>
      </w:r>
      <w:r>
        <w:rPr>
          <w:u w:val="single"/>
        </w:rPr>
        <w:t xml:space="preserve"> </w:t>
      </w:r>
      <w:r w:rsidRPr="00C80327">
        <w:rPr>
          <w:u w:val="single"/>
        </w:rPr>
        <w:t>be able to turn its great potential power, derived from its huge population,</w:t>
      </w:r>
      <w:r>
        <w:rPr>
          <w:u w:val="single"/>
        </w:rPr>
        <w:t xml:space="preserve"> </w:t>
      </w:r>
      <w:r w:rsidRPr="00C80327">
        <w:rPr>
          <w:u w:val="single"/>
        </w:rPr>
        <w:t>large territory, and significant natural resources, into actual</w:t>
      </w:r>
      <w:r>
        <w:rPr>
          <w:u w:val="single"/>
        </w:rPr>
        <w:t xml:space="preserve"> </w:t>
      </w:r>
      <w:r w:rsidRPr="00C80327">
        <w:rPr>
          <w:u w:val="single"/>
        </w:rPr>
        <w:t>power</w:t>
      </w:r>
      <w:r w:rsidRPr="00C80327">
        <w:rPr>
          <w:sz w:val="16"/>
        </w:rPr>
        <w:t xml:space="preserve">. The result could be, in the very long term, the rise of China as a rival to the United States as the world’s predominant power.2 However, long before that point is reached, if it ever is, </w:t>
      </w:r>
      <w:r w:rsidRPr="00C80327">
        <w:rPr>
          <w:u w:val="single"/>
        </w:rPr>
        <w:t>China could</w:t>
      </w:r>
      <w:r>
        <w:rPr>
          <w:u w:val="single"/>
        </w:rPr>
        <w:t xml:space="preserve"> </w:t>
      </w:r>
      <w:r w:rsidRPr="00C80327">
        <w:rPr>
          <w:u w:val="single"/>
        </w:rPr>
        <w:t>become a significant rival in the East Asian region, one that might</w:t>
      </w:r>
      <w:r>
        <w:rPr>
          <w:u w:val="single"/>
        </w:rPr>
        <w:t xml:space="preserve"> </w:t>
      </w:r>
      <w:r w:rsidRPr="00C80327">
        <w:rPr>
          <w:u w:val="single"/>
        </w:rPr>
        <w:t>attempt to reduce and, ultimately, to expel U.S. forces and influence</w:t>
      </w:r>
      <w:r>
        <w:rPr>
          <w:u w:val="single"/>
        </w:rPr>
        <w:t xml:space="preserve"> </w:t>
      </w:r>
      <w:r w:rsidRPr="00C80327">
        <w:rPr>
          <w:u w:val="single"/>
        </w:rPr>
        <w:t>from that region.</w:t>
      </w:r>
      <w:r>
        <w:rPr>
          <w:u w:val="single"/>
        </w:rPr>
        <w:t xml:space="preserve"> </w:t>
      </w:r>
      <w:r w:rsidRPr="00C80327">
        <w:rPr>
          <w:sz w:val="16"/>
        </w:rPr>
        <w:t xml:space="preserve">In this context, the issue for U.S. policy is how to handle a rising power, a problem that predominant powers have faced many times throughout history. The various possible fundamental policy directions that predominant powers have pursued are well known: preemption, containment, balancing, and accommodation (or appeasement). These policies are all understandable within the realist tradition, which sees other powers as having essentially fixed goals and objectives (such as security, prosperity, and the enhancement of their own influence and power within the international system).3 </w:t>
      </w:r>
      <w:r w:rsidRPr="00C80327">
        <w:rPr>
          <w:u w:val="single"/>
        </w:rPr>
        <w:t xml:space="preserve">The current U.S. policy of </w:t>
      </w:r>
      <w:r w:rsidRPr="005E0694">
        <w:rPr>
          <w:rStyle w:val="Emphasis"/>
        </w:rPr>
        <w:t>engagement</w:t>
      </w:r>
      <w:r w:rsidRPr="00C80327">
        <w:rPr>
          <w:u w:val="single"/>
        </w:rPr>
        <w:t>, by contrast, is more</w:t>
      </w:r>
      <w:r>
        <w:rPr>
          <w:u w:val="single"/>
        </w:rPr>
        <w:t xml:space="preserve"> </w:t>
      </w:r>
      <w:r w:rsidRPr="00C80327">
        <w:rPr>
          <w:u w:val="single"/>
        </w:rPr>
        <w:t>ambitious than these “realist” strategies in that it seeks to change the</w:t>
      </w:r>
      <w:r>
        <w:rPr>
          <w:u w:val="single"/>
        </w:rPr>
        <w:t xml:space="preserve"> </w:t>
      </w:r>
      <w:r w:rsidRPr="00C80327">
        <w:rPr>
          <w:u w:val="single"/>
        </w:rPr>
        <w:t>nature of, and, hence, the goals and objectives sought by, the</w:t>
      </w:r>
      <w:r>
        <w:rPr>
          <w:u w:val="single"/>
        </w:rPr>
        <w:t xml:space="preserve"> </w:t>
      </w:r>
      <w:r w:rsidRPr="00C80327">
        <w:rPr>
          <w:u w:val="single"/>
        </w:rPr>
        <w:t>Chinese regime: It seeks to make the Chinese regime more democratic</w:t>
      </w:r>
      <w:r>
        <w:rPr>
          <w:u w:val="single"/>
        </w:rPr>
        <w:t xml:space="preserve"> </w:t>
      </w:r>
      <w:r w:rsidRPr="00C80327">
        <w:rPr>
          <w:u w:val="single"/>
        </w:rPr>
        <w:t>and more willing to cooperate with existing international</w:t>
      </w:r>
      <w:r>
        <w:rPr>
          <w:u w:val="single"/>
        </w:rPr>
        <w:t xml:space="preserve"> </w:t>
      </w:r>
      <w:r w:rsidRPr="00C80327">
        <w:rPr>
          <w:u w:val="single"/>
        </w:rPr>
        <w:t>norms in such areas as nonproliferation, respect for human rights,</w:t>
      </w:r>
      <w:r>
        <w:rPr>
          <w:u w:val="single"/>
        </w:rPr>
        <w:t xml:space="preserve"> </w:t>
      </w:r>
      <w:r w:rsidRPr="00C80327">
        <w:rPr>
          <w:u w:val="single"/>
        </w:rPr>
        <w:t>and free trade</w:t>
      </w:r>
      <w:r w:rsidRPr="00C80327">
        <w:rPr>
          <w:sz w:val="16"/>
        </w:rPr>
        <w:t xml:space="preserve">. Ultimately, </w:t>
      </w:r>
      <w:r w:rsidRPr="00C80327">
        <w:rPr>
          <w:u w:val="single"/>
        </w:rPr>
        <w:t>it aims at inducing China to adjust to current</w:t>
      </w:r>
      <w:r>
        <w:rPr>
          <w:u w:val="single"/>
        </w:rPr>
        <w:t xml:space="preserve"> </w:t>
      </w:r>
      <w:r w:rsidRPr="00C80327">
        <w:rPr>
          <w:u w:val="single"/>
        </w:rPr>
        <w:t>international norms to such an extent that its increase in</w:t>
      </w:r>
      <w:r>
        <w:rPr>
          <w:u w:val="single"/>
        </w:rPr>
        <w:t xml:space="preserve"> </w:t>
      </w:r>
      <w:r w:rsidRPr="00C80327">
        <w:rPr>
          <w:u w:val="single"/>
        </w:rPr>
        <w:t>political-military power and influence will have minimal effects on</w:t>
      </w:r>
      <w:r>
        <w:rPr>
          <w:u w:val="single"/>
        </w:rPr>
        <w:t xml:space="preserve"> </w:t>
      </w:r>
      <w:r w:rsidRPr="00C80327">
        <w:rPr>
          <w:u w:val="single"/>
        </w:rPr>
        <w:t>the rest of the world</w:t>
      </w:r>
      <w:r w:rsidRPr="00C80327">
        <w:rPr>
          <w:sz w:val="16"/>
        </w:rPr>
        <w:t xml:space="preserve">. According to DoD’s strategy for the East Asia– Pacific region: “Prospects for peace and prosperity in Asia depend heavily upon China’s role as a responsible member of the international community.” (DoD, 1998, p. 30.) Regardless of how one assesses the likelihood that the current engagement policy will achieve its ultimate objective,4 the question remains of </w:t>
      </w:r>
      <w:r w:rsidRPr="005E0694">
        <w:rPr>
          <w:rStyle w:val="Emphasis"/>
        </w:rPr>
        <w:t>how to avoid conflict in the meantime</w:t>
      </w:r>
      <w:r w:rsidRPr="00C80327">
        <w:rPr>
          <w:sz w:val="16"/>
        </w:rPr>
        <w:t xml:space="preserve">. </w:t>
      </w:r>
      <w:r w:rsidRPr="00C80327">
        <w:rPr>
          <w:u w:val="single"/>
        </w:rPr>
        <w:t>The engagement</w:t>
      </w:r>
      <w:r>
        <w:rPr>
          <w:u w:val="single"/>
        </w:rPr>
        <w:t xml:space="preserve"> </w:t>
      </w:r>
      <w:r w:rsidRPr="00C80327">
        <w:rPr>
          <w:u w:val="single"/>
        </w:rPr>
        <w:t>policy, or any policy that similarly provides important benefits to</w:t>
      </w:r>
      <w:r>
        <w:rPr>
          <w:u w:val="single"/>
        </w:rPr>
        <w:t xml:space="preserve"> </w:t>
      </w:r>
      <w:r w:rsidRPr="00C80327">
        <w:rPr>
          <w:u w:val="single"/>
        </w:rPr>
        <w:t>China, gives its leaders an incentive to maintain good relations with</w:t>
      </w:r>
      <w:r>
        <w:rPr>
          <w:u w:val="single"/>
        </w:rPr>
        <w:t xml:space="preserve"> </w:t>
      </w:r>
      <w:r w:rsidRPr="00C80327">
        <w:rPr>
          <w:u w:val="single"/>
        </w:rPr>
        <w:t>the United States</w:t>
      </w:r>
      <w:r w:rsidRPr="00C80327">
        <w:rPr>
          <w:sz w:val="16"/>
        </w:rPr>
        <w:t xml:space="preserve">.5 That incentive, however, may be </w:t>
      </w:r>
      <w:r w:rsidRPr="005E0694">
        <w:rPr>
          <w:rStyle w:val="Emphasis"/>
        </w:rPr>
        <w:t>overpowered by other considerations</w:t>
      </w:r>
      <w:r w:rsidRPr="00C80327">
        <w:rPr>
          <w:sz w:val="16"/>
        </w:rPr>
        <w:t xml:space="preserve">, such as concerns about territorial sovereignty (including Taiwan and the South China Sea) and the maintenance of Communist Party rule. In addition, Chinese dissatisfaction with U.S. preeminence in the world (as highlighted, for example, by Chinese opposition to the U.S. role in leading the intervention of the North Atlantic Treaty Organization [NATO] in Kosovo) also tends to </w:t>
      </w:r>
      <w:r w:rsidRPr="005E0694">
        <w:rPr>
          <w:rStyle w:val="Emphasis"/>
        </w:rPr>
        <w:t>counteract the Chinese desire to maintain good relations with the United States</w:t>
      </w:r>
      <w:r w:rsidRPr="00C80327">
        <w:rPr>
          <w:sz w:val="16"/>
        </w:rPr>
        <w:t xml:space="preserve">. </w:t>
      </w:r>
      <w:r w:rsidRPr="00C80327">
        <w:rPr>
          <w:u w:val="single"/>
        </w:rPr>
        <w:t>Thus, Chinese interest in economic and technological development</w:t>
      </w:r>
      <w:r>
        <w:rPr>
          <w:u w:val="single"/>
        </w:rPr>
        <w:t xml:space="preserve"> </w:t>
      </w:r>
      <w:r w:rsidRPr="005E0694">
        <w:rPr>
          <w:rStyle w:val="Emphasis"/>
        </w:rPr>
        <w:t>does not make a conflict with the United States impossible</w:t>
      </w:r>
      <w:r w:rsidRPr="00C80327">
        <w:rPr>
          <w:sz w:val="16"/>
        </w:rPr>
        <w:t xml:space="preserve">. </w:t>
      </w:r>
      <w:r w:rsidRPr="00C80327">
        <w:rPr>
          <w:u w:val="single"/>
        </w:rPr>
        <w:t>Accordingly,</w:t>
      </w:r>
      <w:r>
        <w:rPr>
          <w:u w:val="single"/>
        </w:rPr>
        <w:t xml:space="preserve"> </w:t>
      </w:r>
      <w:r w:rsidRPr="00C80327">
        <w:rPr>
          <w:u w:val="single"/>
        </w:rPr>
        <w:t>it is of interest to consider how the United States might be able</w:t>
      </w:r>
      <w:r>
        <w:rPr>
          <w:u w:val="single"/>
        </w:rPr>
        <w:t xml:space="preserve"> </w:t>
      </w:r>
      <w:r w:rsidRPr="00C80327">
        <w:rPr>
          <w:u w:val="single"/>
        </w:rPr>
        <w:t>to deter China from using force in a manner inimical to U.S. interests.</w:t>
      </w:r>
      <w:r w:rsidRPr="00C80327">
        <w:rPr>
          <w:sz w:val="16"/>
        </w:rPr>
        <w:t xml:space="preserve"> It must be remembered, however, that this discussion should not be taken as meaning that considerations of “immediate deterrence” will, or should, dominate the Sino-U.S. relationship.6 As noted, </w:t>
      </w:r>
      <w:r w:rsidRPr="00C80327">
        <w:rPr>
          <w:u w:val="single"/>
        </w:rPr>
        <w:t>the</w:t>
      </w:r>
      <w:r>
        <w:rPr>
          <w:u w:val="single"/>
        </w:rPr>
        <w:t xml:space="preserve"> </w:t>
      </w:r>
      <w:r w:rsidRPr="00C80327">
        <w:rPr>
          <w:u w:val="single"/>
        </w:rPr>
        <w:t>more fundamental issue involves the integration of a rising China</w:t>
      </w:r>
      <w:r>
        <w:rPr>
          <w:u w:val="single"/>
        </w:rPr>
        <w:t xml:space="preserve"> </w:t>
      </w:r>
      <w:r w:rsidRPr="00C80327">
        <w:rPr>
          <w:u w:val="single"/>
        </w:rPr>
        <w:t>into the international system</w:t>
      </w:r>
      <w:r w:rsidRPr="00C80327">
        <w:rPr>
          <w:sz w:val="16"/>
        </w:rPr>
        <w:t>; occasions may arise in which deterrence would be an important and perhaps even necessary part of that process, but it can only be a part and, hopefully, a small part at that</w:t>
      </w:r>
      <w:r>
        <w:rPr>
          <w:sz w:val="16"/>
        </w:rPr>
        <w:t>.</w:t>
      </w:r>
    </w:p>
    <w:p w14:paraId="796B2535" w14:textId="77777777" w:rsidR="004319CF" w:rsidRDefault="004319CF" w:rsidP="004319CF"/>
    <w:p w14:paraId="1E7F5592" w14:textId="77777777" w:rsidR="004319CF" w:rsidRDefault="004319CF" w:rsidP="004319CF">
      <w:pPr>
        <w:pStyle w:val="Heading3"/>
      </w:pPr>
      <w:r>
        <w:t>thumper – other bmd</w:t>
      </w:r>
    </w:p>
    <w:p w14:paraId="16028A7F" w14:textId="77777777" w:rsidR="004319CF" w:rsidRDefault="004319CF" w:rsidP="004319CF">
      <w:pPr>
        <w:pStyle w:val="Heading4"/>
      </w:pPr>
      <w:r>
        <w:t>Taiwanese BMD thumps</w:t>
      </w:r>
    </w:p>
    <w:p w14:paraId="7A87F669" w14:textId="77777777" w:rsidR="004319CF" w:rsidRPr="0073072A" w:rsidRDefault="004319CF" w:rsidP="004319CF">
      <w:r w:rsidRPr="00225D6B">
        <w:rPr>
          <w:rStyle w:val="Style13ptBold"/>
        </w:rPr>
        <w:t>Riqiang 7</w:t>
      </w:r>
      <w:r>
        <w:t>- (associate professor at the School of International Studies at Renmin University of China, a visiting fellow at Dartmouth College's Dickey Center for International Understanding, as a missile designer at the China Aerospace Science and Industry Corporation, doctorate in political science from Tsinghua University, master's degree in general mechanics from Harbin Institute of Technology, “Global Missile Defense Cooperation and China,” Asian Perspective (Journal)) // kt</w:t>
      </w:r>
    </w:p>
    <w:p w14:paraId="4D0516E6" w14:textId="77777777" w:rsidR="004319CF" w:rsidRDefault="004319CF" w:rsidP="004319CF">
      <w:r w:rsidRPr="0073072A">
        <w:rPr>
          <w:sz w:val="16"/>
        </w:rPr>
        <w:t xml:space="preserve">A </w:t>
      </w:r>
      <w:r w:rsidRPr="005D6956">
        <w:rPr>
          <w:rStyle w:val="StyleUnderline"/>
        </w:rPr>
        <w:t>US-Taiwan BMD cooperation project that has strategic implications for China is the PAVE PAWS early-warning radar that the United States sold to Taiwan.</w:t>
      </w:r>
      <w:r w:rsidRPr="0073072A">
        <w:rPr>
          <w:sz w:val="16"/>
        </w:rPr>
        <w:t xml:space="preserve"> </w:t>
      </w:r>
      <w:r w:rsidRPr="005D6956">
        <w:rPr>
          <w:rStyle w:val="StyleUnderline"/>
        </w:rPr>
        <w:t>These radars are used for ballistic missile early warning</w:t>
      </w:r>
      <w:r w:rsidRPr="0073072A">
        <w:rPr>
          <w:sz w:val="16"/>
        </w:rPr>
        <w:t xml:space="preserve">. There are three of these big radars in the United States in Clear, Alaska, Cape Cod, Massachusetts, and BealeAir Force Base, California. The detection range of the PAVE PAWS radar is 5,000 km (with a radar crosssection of 10 m2) (Gronlund, Wright, Lewis, and Coyle 2004, 69). Taiwan's PAVE PAWS radar, under construction by Raytheon Corporation since 2005, is located in Hsinchu County (Hsu 2004; "Raytheon Awarded" 2005). The PAVE PAWS radars in the United States have two antenna faces, each covering 120 degrees in azimuth. The radar in Taiwan should have only one antenna face, because 120 degrees is enough to covermainland China. The detection capacity of Taiwan's radar is reportedly lower than that of the United States', but neither the United States nor Taiwan has so far disclosed the relevant data (Hsu 2004). </w:t>
      </w:r>
      <w:r w:rsidRPr="006F2A67">
        <w:rPr>
          <w:rStyle w:val="StyleUnderline"/>
        </w:rPr>
        <w:t>This radar's performance far exceeds Taiwan's defense requirements and threatens mainland China's strategic missiles</w:t>
      </w:r>
      <w:r w:rsidRPr="0073072A">
        <w:rPr>
          <w:sz w:val="16"/>
        </w:rPr>
        <w:t xml:space="preserve">. Mainland China's ballisticmissiles targeting Taiwan are short range (several hundred kilometers), and for this reason purchasing an early-warning radar with a detection range of several thousand kilometers is a waste of money for Taiwan. From Taiwan's perspective, however, promoting closer military ties with Washington is so important that any financial cost is worth the price. But </w:t>
      </w:r>
      <w:r w:rsidRPr="006F2A67">
        <w:rPr>
          <w:rStyle w:val="StyleUnderline"/>
        </w:rPr>
        <w:t>the problem for Beijing is that this high performance radar can track Beijing's ICBM and SLBM launches. It is equivalent to moving US early-warning radars to mainland China's southeast coast.</w:t>
      </w:r>
      <w:r w:rsidRPr="0073072A">
        <w:rPr>
          <w:sz w:val="16"/>
        </w:rPr>
        <w:t xml:space="preserve"> Figure 2 shows the coverage of Taiwan's PAVE PAWS radar. The radar's position and boresight direction are hypothetical, with the three arcs representing the coverage for 1,000 km, 2,000 km, and 3,000 km detection range, respectively. The 3,000-km detection range is enough to cover most of mainland China, and the early flight phase of Beijing's ICBMs would be tracked by this radar. If its detection range is 1,500 km, it could not see Beijing's ICBM launches, but it would still be able to track Beijing's SLBMs launched from the South China Sea.1 Figure 3 depicts the Taiwan PAVE PAWS radar's tracking range on Beijing's SLBM. The upgrade potential of this radar should be noted. The PAVE PAWS radar is a phased-array radar, the antenna of which is constructed by numerous transmit/receive modules. The power, and in turn the detection range, of the radar are determined by the number of these transmit/receive modules. Given the structure of a radar, a less powerful version could be achieved by a "sparsely populated" phased array system rather than a "fully populated" one. So </w:t>
      </w:r>
      <w:r w:rsidRPr="006F2A67">
        <w:rPr>
          <w:rStyle w:val="StyleUnderline"/>
        </w:rPr>
        <w:t>even if the Taiwan PAVE PAWS radar is currently less powerful than the radars in the United States, it could be easily upgraded to the same level by increasing the number of transmit/receive modules</w:t>
      </w:r>
      <w:r w:rsidRPr="0073072A">
        <w:rPr>
          <w:sz w:val="16"/>
        </w:rPr>
        <w:t xml:space="preserve">. </w:t>
      </w:r>
      <w:r w:rsidRPr="006F2A67">
        <w:rPr>
          <w:rStyle w:val="StyleUnderline"/>
        </w:rPr>
        <w:t xml:space="preserve">Thus, from Beijing's perspective, it must be assumed that the Taiwan system may be as powerful as the US one. </w:t>
      </w:r>
      <w:r w:rsidRPr="0073072A">
        <w:rPr>
          <w:sz w:val="16"/>
        </w:rPr>
        <w:t xml:space="preserve">In sum, the Taiwan PAVE PAWS radar has significant strategic implications. </w:t>
      </w:r>
      <w:r w:rsidRPr="006F2A67">
        <w:rPr>
          <w:rStyle w:val="StyleUnderline"/>
        </w:rPr>
        <w:t>In order to maintain Sino-US and cross-strait stability and mutual trust, the United States and Taiwan should disclose the performance and upgrade potential of this radar</w:t>
      </w:r>
      <w:r w:rsidRPr="0073072A">
        <w:rPr>
          <w:sz w:val="16"/>
        </w:rPr>
        <w:t>.</w:t>
      </w:r>
    </w:p>
    <w:p w14:paraId="574C6007" w14:textId="77777777" w:rsidR="004319CF" w:rsidRDefault="004319CF" w:rsidP="004319CF">
      <w:pPr>
        <w:pStyle w:val="Heading3"/>
      </w:pPr>
      <w:r>
        <w:t>cbms bad</w:t>
      </w:r>
    </w:p>
    <w:p w14:paraId="280CCAA8" w14:textId="77777777" w:rsidR="004319CF" w:rsidRDefault="004319CF" w:rsidP="004319CF"/>
    <w:p w14:paraId="0DC747E8" w14:textId="77777777" w:rsidR="004319CF" w:rsidRDefault="004319CF" w:rsidP="004319CF">
      <w:pPr>
        <w:pStyle w:val="Heading4"/>
      </w:pPr>
      <w:r>
        <w:t>CBMs like the plan are counter-productive</w:t>
      </w:r>
    </w:p>
    <w:p w14:paraId="311E3D97" w14:textId="77777777" w:rsidR="004319CF" w:rsidRDefault="004319CF" w:rsidP="004319CF">
      <w:pPr>
        <w:rPr>
          <w:rStyle w:val="Style13ptBold"/>
        </w:rPr>
      </w:pPr>
      <w:r>
        <w:rPr>
          <w:rStyle w:val="Style13ptBold"/>
        </w:rPr>
        <w:t>Chen ’14</w:t>
      </w:r>
    </w:p>
    <w:p w14:paraId="702D8712" w14:textId="77777777" w:rsidR="004319CF" w:rsidRPr="00DD0630" w:rsidRDefault="004319CF" w:rsidP="004319CF">
      <w:pPr>
        <w:rPr>
          <w:rStyle w:val="StyleUnderline"/>
        </w:rPr>
      </w:pPr>
      <w:r w:rsidRPr="00DD0630">
        <w:rPr>
          <w:rStyle w:val="StyleUnderline"/>
        </w:rPr>
        <w:t xml:space="preserve">One often-heard complaint about China’s military development is its lack of military transparency. During U.S. Defense Secretary Hagel’s recent </w:t>
      </w:r>
      <w:hyperlink r:id="rId36" w:tgtFrame="_blank" w:history="1">
        <w:r w:rsidRPr="00DD0630">
          <w:rPr>
            <w:rStyle w:val="StyleUnderline"/>
          </w:rPr>
          <w:t>visit</w:t>
        </w:r>
      </w:hyperlink>
      <w:r w:rsidRPr="00DD0630">
        <w:rPr>
          <w:rStyle w:val="StyleUnderline"/>
        </w:rPr>
        <w:t xml:space="preserve"> to China, he again raised this issue to his Chinese counterpart. Actually it is misleading to say that China has not made efforts to increase its militar</w:t>
      </w:r>
      <w:r w:rsidRPr="004A410A">
        <w:t xml:space="preserve">y transparency (see </w:t>
      </w:r>
      <w:hyperlink r:id="rId37" w:tgtFrame="_blank" w:history="1">
        <w:r w:rsidRPr="004A410A">
          <w:rPr>
            <w:rStyle w:val="Hyperlink"/>
          </w:rPr>
          <w:t>here</w:t>
        </w:r>
      </w:hyperlink>
      <w:r w:rsidRPr="004A410A">
        <w:t xml:space="preserve"> and </w:t>
      </w:r>
      <w:hyperlink r:id="rId38" w:tgtFrame="_blank" w:history="1">
        <w:r w:rsidRPr="004A410A">
          <w:rPr>
            <w:rStyle w:val="Hyperlink"/>
          </w:rPr>
          <w:t>here</w:t>
        </w:r>
      </w:hyperlink>
      <w:r w:rsidRPr="004A410A">
        <w:t xml:space="preserve">); it is just that the U.S. side feels like </w:t>
      </w:r>
      <w:hyperlink r:id="rId39" w:tgtFrame="_blank" w:history="1">
        <w:r w:rsidRPr="004A410A">
          <w:rPr>
            <w:rStyle w:val="Hyperlink"/>
          </w:rPr>
          <w:t>China has not done enough</w:t>
        </w:r>
      </w:hyperlink>
      <w:r w:rsidRPr="004A410A">
        <w:t xml:space="preserve"> to make itself transparent. Commentators have also debated over </w:t>
      </w:r>
      <w:hyperlink r:id="rId40" w:tgtFrame="_blank" w:history="1">
        <w:r w:rsidRPr="004A410A">
          <w:rPr>
            <w:rStyle w:val="Hyperlink"/>
          </w:rPr>
          <w:t>why</w:t>
        </w:r>
      </w:hyperlink>
      <w:r w:rsidRPr="004A410A">
        <w:t xml:space="preserve"> there is a lack of transparency in China’s military buildup. </w:t>
      </w:r>
      <w:r w:rsidRPr="00DD0630">
        <w:rPr>
          <w:rStyle w:val="StyleUnderline"/>
        </w:rPr>
        <w:t xml:space="preserve">According to </w:t>
      </w:r>
      <w:hyperlink r:id="rId41" w:tgtFrame="_blank" w:history="1">
        <w:r w:rsidRPr="00DD0630">
          <w:rPr>
            <w:rStyle w:val="StyleUnderline"/>
          </w:rPr>
          <w:t>Chinese scholars</w:t>
        </w:r>
      </w:hyperlink>
      <w:r w:rsidRPr="00DD0630">
        <w:rPr>
          <w:rStyle w:val="StyleUnderline"/>
        </w:rPr>
        <w:t>, the reasons why China’s military is not transparent enough include the following: 1) transparency is a result of trust and thus what is more important is to build mutual trust between China and the U.S.; 2) the lack of transparency is a way to protect China against a much stronger rival in the U.S. military and it is unfair to ask the weak side to be equally transparent or even more transparent; 3) being secretive is part of Chinese strategic culture and it cannot change very quickly</w:t>
      </w:r>
      <w:r w:rsidRPr="004A410A">
        <w:t xml:space="preserve">. The last point is especially interesting because China’s lack of military transparency is not just aimed at foreign countries; China’s domestic public has very limited access to its own military development and </w:t>
      </w:r>
      <w:hyperlink r:id="rId42" w:tgtFrame="_blank" w:history="1">
        <w:r w:rsidRPr="004A410A">
          <w:rPr>
            <w:rStyle w:val="Hyperlink"/>
          </w:rPr>
          <w:t>many have criticized this</w:t>
        </w:r>
      </w:hyperlink>
      <w:r w:rsidRPr="004A410A">
        <w:t xml:space="preserve">. Although in general more transparency and openness are good when it comes to assessing a country’s strategic intentions, there is also a tendency among commentators to </w:t>
      </w:r>
      <w:hyperlink r:id="rId43" w:tgtFrame="_blank" w:history="1">
        <w:r w:rsidRPr="004A410A">
          <w:rPr>
            <w:rStyle w:val="Hyperlink"/>
          </w:rPr>
          <w:t>overvalue military transparency</w:t>
        </w:r>
      </w:hyperlink>
      <w:r w:rsidRPr="004A410A">
        <w:t xml:space="preserve">. We should keep in mind that increased military transparency does not clearly signal strategic intentions. For example, Russia is arguably </w:t>
      </w:r>
      <w:hyperlink r:id="rId44" w:tgtFrame="_blank" w:history="1">
        <w:r w:rsidRPr="004A410A">
          <w:rPr>
            <w:rStyle w:val="Hyperlink"/>
          </w:rPr>
          <w:t>more transparent</w:t>
        </w:r>
      </w:hyperlink>
      <w:r w:rsidRPr="004A410A">
        <w:t xml:space="preserve"> in its military spending and activities than China is, but this didn’t stop Russia from invading Georgia in 2008 and annexing Crimea in 2014. Some might argue that Russia’s military is not transparent enough, but this misses the point. </w:t>
      </w:r>
      <w:r w:rsidRPr="00DD0630">
        <w:rPr>
          <w:rStyle w:val="StyleUnderline"/>
        </w:rPr>
        <w:t>Strategic intentions are key, and intentions can change regardless of how transparent one’s military is. Pushing China to be more or completely transparent in its military development can be unrealistic and even</w:t>
      </w:r>
      <w:r w:rsidRPr="004A410A">
        <w:t xml:space="preserve"> </w:t>
      </w:r>
      <w:r w:rsidRPr="00DD0630">
        <w:rPr>
          <w:rStyle w:val="StyleUnderline"/>
        </w:rPr>
        <w:t>counterproductive</w:t>
      </w:r>
      <w:r w:rsidRPr="004A410A">
        <w:t xml:space="preserve">. </w:t>
      </w:r>
      <w:r w:rsidRPr="00DD0630">
        <w:rPr>
          <w:rStyle w:val="StyleUnderline"/>
        </w:rPr>
        <w:t xml:space="preserve">No country would be completely transparent about its military development, as doing so would reveal its military vulnerabilities and thus pose a threat to its national security. The U.S. is no exception in this. Moreover, with a high level of distrust between the two sides, the U.S. will not be reassured even if China is completely transparent about its military development. Then the Chinese side would complain that no matter what they do the U.S. </w:t>
      </w:r>
      <w:hyperlink r:id="rId45" w:tgtFrame="_blank" w:history="1">
        <w:r w:rsidRPr="00DD0630">
          <w:rPr>
            <w:rStyle w:val="StyleUnderline"/>
          </w:rPr>
          <w:t>will not trust them</w:t>
        </w:r>
      </w:hyperlink>
      <w:r w:rsidRPr="00DD0630">
        <w:rPr>
          <w:rStyle w:val="StyleUnderline"/>
        </w:rPr>
        <w:t xml:space="preserve"> and that the </w:t>
      </w:r>
      <w:hyperlink r:id="rId46" w:tgtFrame="_blank" w:history="1">
        <w:r w:rsidRPr="00DD0630">
          <w:rPr>
            <w:rStyle w:val="StyleUnderline"/>
          </w:rPr>
          <w:t>U.S. itself is not transparent</w:t>
        </w:r>
      </w:hyperlink>
      <w:r w:rsidRPr="00DD0630">
        <w:rPr>
          <w:rStyle w:val="StyleUnderline"/>
        </w:rPr>
        <w:t xml:space="preserve"> enough.</w:t>
      </w:r>
    </w:p>
    <w:p w14:paraId="1DA3A6BE" w14:textId="77777777" w:rsidR="004319CF" w:rsidRPr="00EA32AD" w:rsidRDefault="004319CF" w:rsidP="004319CF"/>
    <w:p w14:paraId="2A407B66" w14:textId="77777777" w:rsidR="004319CF" w:rsidRDefault="004319CF" w:rsidP="004319CF">
      <w:pPr>
        <w:pStyle w:val="Heading4"/>
      </w:pPr>
      <w:r>
        <w:t>CBMs fail</w:t>
      </w:r>
    </w:p>
    <w:p w14:paraId="06CAD0A0" w14:textId="77777777" w:rsidR="004319CF" w:rsidRPr="007C769C" w:rsidRDefault="004319CF" w:rsidP="004319CF">
      <w:pPr>
        <w:rPr>
          <w:rStyle w:val="Style13ptBold"/>
        </w:rPr>
      </w:pPr>
      <w:r>
        <w:rPr>
          <w:rStyle w:val="Style13ptBold"/>
        </w:rPr>
        <w:t xml:space="preserve">Kok’15 </w:t>
      </w:r>
      <w:r w:rsidRPr="00EA32AD">
        <w:t>(</w:t>
      </w:r>
      <w:r w:rsidRPr="00165CCA">
        <w:t>Piin-Fen kok,  former director of the China, East Asia and United States program at the EastWest Institute.</w:t>
      </w:r>
      <w:r>
        <w:t xml:space="preserve"> “A military Game of Chicken in the South China Sea”,</w:t>
      </w:r>
      <w:r w:rsidRPr="00D043D2">
        <w:t xml:space="preserve"> http://thediplomat.com/2014/04/military-transparency-is-overrated/</w:t>
      </w:r>
      <w:r>
        <w:t xml:space="preserve">) </w:t>
      </w:r>
    </w:p>
    <w:p w14:paraId="2DB23210" w14:textId="77777777" w:rsidR="004319CF" w:rsidRDefault="004319CF" w:rsidP="004319CF">
      <w:pPr>
        <w:rPr>
          <w:rStyle w:val="StyleUnderline"/>
        </w:rPr>
      </w:pPr>
      <w:r>
        <w:t>B</w:t>
      </w:r>
      <w:r w:rsidRPr="007C769C">
        <w:t xml:space="preserve">ut </w:t>
      </w:r>
      <w:r w:rsidRPr="007C769C">
        <w:rPr>
          <w:rStyle w:val="StyleUnderline"/>
        </w:rPr>
        <w:t>CBMs alone are not sufficient if the default position is still to undertake risky behavior. Such risky behavior could be in the form of reckless or aggressive actions by vessel crew that lead to inadvertent conflict. Tensions could also escalate when parties act on threat assessments based on suspicion or a lack of clarity regarding the other’s strategic intentions</w:t>
      </w:r>
      <w:r w:rsidRPr="007C769C">
        <w:t>.</w:t>
      </w:r>
      <w:r>
        <w:t xml:space="preserve"> </w:t>
      </w:r>
      <w:r w:rsidRPr="007C769C">
        <w:rPr>
          <w:rStyle w:val="StyleUnderline"/>
        </w:rPr>
        <w:t>In short, CBMs that seek to avoid or mitigate the risk of maritime clashes need to be accompanied by efforts to facilitate an environment that constrains the tendency for conflict</w:t>
      </w:r>
      <w:r w:rsidRPr="007C769C">
        <w:t>. Such efforts could include: toning down inflammatory rhetoric and breaking the vicious cycle of alternately ratcheting such rhetoric up and down; encouraging constructive behavior, or at least discouraging (or refraining from) provocative behavior (the latter is formalized in the ASEAN-China Declaration on the Conduct of Parties in the South China Sea); and maintaining open channels of communication through which all sides are willing to explain their respective positions on the issues and talk to, not past, one another.</w:t>
      </w:r>
      <w:r>
        <w:t xml:space="preserve"> </w:t>
      </w:r>
      <w:r w:rsidRPr="007C769C">
        <w:rPr>
          <w:rStyle w:val="StyleUnderline"/>
        </w:rPr>
        <w:t>As the meetings in Malaysia showed, those are tougher to materialize: Harsh rhetoric abounded, and the countries could not agree on the halting of provocative actions. Yet, an alternative would be a much more dangerous scenario that would allow such differences to play out in a game of military “chicken” in and above increasingly crowded waters.</w:t>
      </w:r>
    </w:p>
    <w:p w14:paraId="28376289" w14:textId="77777777" w:rsidR="004319CF" w:rsidRPr="00EA32AD" w:rsidRDefault="004319CF" w:rsidP="004319CF"/>
    <w:p w14:paraId="6FCBE9A0" w14:textId="77777777" w:rsidR="004319CF" w:rsidRDefault="004319CF" w:rsidP="004319CF">
      <w:pPr>
        <w:pStyle w:val="Heading2"/>
      </w:pPr>
      <w:r>
        <w:t>AT ADV – Modernization</w:t>
      </w:r>
    </w:p>
    <w:p w14:paraId="595288E9" w14:textId="77777777" w:rsidR="004319CF" w:rsidRDefault="004319CF" w:rsidP="004319CF">
      <w:pPr>
        <w:pStyle w:val="Heading3"/>
      </w:pPr>
      <w:r>
        <w:t>no arms race</w:t>
      </w:r>
    </w:p>
    <w:p w14:paraId="4E5B26F0" w14:textId="77777777" w:rsidR="004319CF" w:rsidRDefault="004319CF" w:rsidP="004319CF"/>
    <w:p w14:paraId="19F1AC4B" w14:textId="77777777" w:rsidR="004319CF" w:rsidRDefault="004319CF" w:rsidP="004319CF">
      <w:pPr>
        <w:pStyle w:val="Heading4"/>
      </w:pPr>
      <w:r>
        <w:t>No impact to arms races – don’t cause conflict</w:t>
      </w:r>
    </w:p>
    <w:p w14:paraId="676B6A52" w14:textId="77777777" w:rsidR="004319CF" w:rsidRDefault="004319CF" w:rsidP="004319CF">
      <w:pPr>
        <w:pStyle w:val="NormalWeb"/>
        <w:shd w:val="clear" w:color="auto" w:fill="FFFFFF"/>
        <w:spacing w:before="0" w:beforeAutospacing="0" w:after="240" w:afterAutospacing="0" w:line="300" w:lineRule="atLeast"/>
        <w:rPr>
          <w:rFonts w:ascii="Georgia" w:hAnsi="Georgia"/>
          <w:color w:val="333333"/>
        </w:rPr>
      </w:pPr>
      <w:r w:rsidRPr="004802E2">
        <w:rPr>
          <w:rStyle w:val="Style13ptBold"/>
        </w:rPr>
        <w:t>Sundstrom 15</w:t>
      </w:r>
      <w:r>
        <w:rPr>
          <w:rFonts w:ascii="Georgia" w:hAnsi="Georgia"/>
          <w:color w:val="333333"/>
        </w:rPr>
        <w:t xml:space="preserve"> (Ian Sundstrom, 1/16/15, “an east Asian Arms race. Does it Even Matter?” </w:t>
      </w:r>
      <w:r w:rsidRPr="004802E2">
        <w:rPr>
          <w:rFonts w:ascii="Georgia" w:hAnsi="Georgia"/>
          <w:color w:val="333333"/>
        </w:rPr>
        <w:t>http://thediplomat.com/2015/01/an-east-asian-arms-race-does-it-even-matter/</w:t>
      </w:r>
      <w:r>
        <w:rPr>
          <w:rFonts w:ascii="Georgia" w:hAnsi="Georgia"/>
          <w:color w:val="333333"/>
        </w:rPr>
        <w:t>)</w:t>
      </w:r>
    </w:p>
    <w:p w14:paraId="1EDACB05" w14:textId="77777777" w:rsidR="004319CF" w:rsidRDefault="004319CF" w:rsidP="004319CF">
      <w:pPr>
        <w:rPr>
          <w:rStyle w:val="StyleUnderline"/>
        </w:rPr>
      </w:pPr>
      <w:r>
        <w:rPr>
          <w:rFonts w:ascii="Georgia" w:hAnsi="Georgia"/>
          <w:color w:val="333333"/>
        </w:rPr>
        <w:t xml:space="preserve">Whatever the case may be, </w:t>
      </w:r>
      <w:r w:rsidRPr="004802E2">
        <w:rPr>
          <w:rStyle w:val="StyleUnderline"/>
        </w:rPr>
        <w:t xml:space="preserve">most observers treat the concept of an arms race in Asia as self-evidently negative. But is that truly the case? </w:t>
      </w:r>
      <w:r w:rsidRPr="004802E2">
        <w:rPr>
          <w:rStyle w:val="StyleUnderline"/>
          <w:highlight w:val="yellow"/>
        </w:rPr>
        <w:t>Must an arms race have negative consequences for</w:t>
      </w:r>
      <w:r w:rsidRPr="004802E2">
        <w:rPr>
          <w:rStyle w:val="StyleUnderline"/>
        </w:rPr>
        <w:t xml:space="preserve"> regional </w:t>
      </w:r>
      <w:r w:rsidRPr="004802E2">
        <w:rPr>
          <w:rStyle w:val="StyleUnderline"/>
          <w:highlight w:val="yellow"/>
        </w:rPr>
        <w:t>security and stability</w:t>
      </w:r>
      <w:r w:rsidRPr="004802E2">
        <w:rPr>
          <w:rStyle w:val="StyleUnderline"/>
        </w:rPr>
        <w:t xml:space="preserve">? Historical evidence and logic say </w:t>
      </w:r>
      <w:r w:rsidRPr="004802E2">
        <w:rPr>
          <w:rStyle w:val="StyleUnderline"/>
          <w:highlight w:val="yellow"/>
        </w:rPr>
        <w:t>no.</w:t>
      </w:r>
      <w:r w:rsidRPr="004802E2">
        <w:rPr>
          <w:rStyle w:val="StyleUnderline"/>
        </w:rPr>
        <w:t xml:space="preserve"> </w:t>
      </w:r>
      <w:r w:rsidRPr="004802E2">
        <w:rPr>
          <w:rStyle w:val="StyleUnderline"/>
          <w:highlight w:val="yellow"/>
        </w:rPr>
        <w:t>Arms races do not lead inevitably to conflict</w:t>
      </w:r>
      <w:r w:rsidRPr="004802E2">
        <w:rPr>
          <w:rStyle w:val="StyleUnderline"/>
        </w:rPr>
        <w:t>.</w:t>
      </w:r>
      <w:r>
        <w:rPr>
          <w:rFonts w:ascii="Georgia" w:hAnsi="Georgia"/>
          <w:color w:val="333333"/>
        </w:rPr>
        <w:t xml:space="preserve"> </w:t>
      </w:r>
      <w:r w:rsidRPr="004802E2">
        <w:rPr>
          <w:rStyle w:val="StyleUnderline"/>
          <w:highlight w:val="yellow"/>
        </w:rPr>
        <w:t>There are two</w:t>
      </w:r>
      <w:r w:rsidRPr="004802E2">
        <w:rPr>
          <w:rStyle w:val="StyleUnderline"/>
        </w:rPr>
        <w:t xml:space="preserve"> fundamental r</w:t>
      </w:r>
      <w:r w:rsidRPr="004802E2">
        <w:rPr>
          <w:rStyle w:val="StyleUnderline"/>
          <w:highlight w:val="yellow"/>
        </w:rPr>
        <w:t>equirements before states enter into wars: capability and intent.</w:t>
      </w:r>
      <w:r w:rsidRPr="004802E2">
        <w:rPr>
          <w:rStyle w:val="StyleUnderline"/>
        </w:rPr>
        <w:t xml:space="preserve"> The first comprises military forces, economic wherewithal, and demographic factors, among other components. It is the means of war, money and guns. The second is the desire to embark upon war. It consists of a grievance, opportunity, or other</w:t>
      </w:r>
      <w:r>
        <w:rPr>
          <w:rStyle w:val="StyleUnderline"/>
          <w:rFonts w:eastAsiaTheme="majorEastAsia"/>
        </w:rPr>
        <w:t xml:space="preserve"> </w:t>
      </w:r>
      <w:r w:rsidRPr="004802E2">
        <w:rPr>
          <w:rStyle w:val="StyleUnderline"/>
        </w:rPr>
        <w:t>cause de guerre, and the belief that war is the only, or even just the best, option available to achieve the desired outcome.</w:t>
      </w:r>
      <w:r>
        <w:rPr>
          <w:rStyle w:val="StyleUnderline"/>
        </w:rPr>
        <w:t xml:space="preserve"> </w:t>
      </w:r>
    </w:p>
    <w:p w14:paraId="4AAB42A0" w14:textId="77777777" w:rsidR="004319CF" w:rsidRPr="00B55AD5" w:rsidRDefault="004319CF" w:rsidP="004319CF">
      <w:r w:rsidRPr="00AD2F4F">
        <w:rPr>
          <w:rStyle w:val="StyleUnderline"/>
        </w:rPr>
        <w:t xml:space="preserve">An </w:t>
      </w:r>
      <w:r w:rsidRPr="00AD2F4F">
        <w:rPr>
          <w:rStyle w:val="StyleUnderline"/>
          <w:highlight w:val="yellow"/>
        </w:rPr>
        <w:t>arms race involves only the capability side</w:t>
      </w:r>
      <w:r w:rsidRPr="00AD2F4F">
        <w:rPr>
          <w:rStyle w:val="StyleUnderline"/>
        </w:rPr>
        <w:t xml:space="preserve"> of the equation. Looking at the historical </w:t>
      </w:r>
      <w:r w:rsidRPr="00AD2F4F">
        <w:rPr>
          <w:rStyle w:val="StyleUnderline"/>
          <w:highlight w:val="yellow"/>
        </w:rPr>
        <w:t>record demonstrates</w:t>
      </w:r>
      <w:r w:rsidRPr="00AD2F4F">
        <w:rPr>
          <w:rStyle w:val="StyleUnderline"/>
        </w:rPr>
        <w:t xml:space="preserve"> that </w:t>
      </w:r>
      <w:r w:rsidRPr="00AD2F4F">
        <w:rPr>
          <w:rStyle w:val="StyleUnderline"/>
          <w:highlight w:val="yellow"/>
        </w:rPr>
        <w:t>the relationship between arms races and</w:t>
      </w:r>
      <w:r w:rsidRPr="00AD2F4F">
        <w:rPr>
          <w:rStyle w:val="StyleUnderline"/>
        </w:rPr>
        <w:t xml:space="preserve"> eventual </w:t>
      </w:r>
      <w:r w:rsidRPr="00AD2F4F">
        <w:rPr>
          <w:rStyle w:val="StyleUnderline"/>
          <w:highlight w:val="yellow"/>
        </w:rPr>
        <w:t>war is not cause and effect.</w:t>
      </w:r>
      <w:r w:rsidRPr="00AD2F4F">
        <w:rPr>
          <w:rStyle w:val="StyleUnderline"/>
        </w:rPr>
        <w:t xml:space="preserve"> The classic case is the Anglo-German naval buildup before the First World War. The two countries did indeed rapidly expand their navies, and in the end they did go to war, but there was no obvious intention for war between the two countries.</w:t>
      </w:r>
      <w:r>
        <w:rPr>
          <w:rFonts w:ascii="Georgia" w:hAnsi="Georgia"/>
          <w:color w:val="333333"/>
          <w:shd w:val="clear" w:color="auto" w:fill="FFFFFF"/>
        </w:rPr>
        <w:t xml:space="preserve"> Circumstances outside their control, separate from the arms race – a rigid alliance structure, sudden assassination, and widely-held belief in the social virtues of armed conflict – led Europe to war.</w:t>
      </w:r>
    </w:p>
    <w:p w14:paraId="2727DCBA" w14:textId="77777777" w:rsidR="004319CF" w:rsidRDefault="004319CF" w:rsidP="004319CF">
      <w:pPr>
        <w:pStyle w:val="Heading3"/>
      </w:pPr>
      <w:r>
        <w:t>deterrence fails</w:t>
      </w:r>
    </w:p>
    <w:p w14:paraId="3F4B94ED" w14:textId="77777777" w:rsidR="004319CF" w:rsidRDefault="004319CF" w:rsidP="004319CF"/>
    <w:p w14:paraId="519D1B44" w14:textId="77777777" w:rsidR="004319CF" w:rsidRDefault="004319CF" w:rsidP="004319CF">
      <w:pPr>
        <w:pStyle w:val="Heading4"/>
      </w:pPr>
      <w:r>
        <w:t>Nuclear deterrence failure inevitable – a strategy would be destabilizing</w:t>
      </w:r>
    </w:p>
    <w:p w14:paraId="132BF15F" w14:textId="77777777" w:rsidR="004319CF" w:rsidRPr="005F4B07" w:rsidRDefault="004319CF" w:rsidP="004319CF">
      <w:r w:rsidRPr="003E1DEE">
        <w:rPr>
          <w:b/>
        </w:rPr>
        <w:t>Karam 11</w:t>
      </w:r>
      <w:r>
        <w:t xml:space="preserve"> – 3/15/11 (Raymond E. Karam, BS in Political Science and International Affairs from Hofstra University, an MS in International Relations and Transnational Security from New York University, internally citing Commander Robert D. Green, co-director of the Peace Foundation’s Disarmament and Security Centre “Nuclear Deterrence Failure: The Economic, Environmental, and Health Consequences,” </w:t>
      </w:r>
      <w:hyperlink r:id="rId47" w:history="1">
        <w:r w:rsidRPr="00DF4878">
          <w:rPr>
            <w:rStyle w:val="Hyperlink"/>
          </w:rPr>
          <w:t>https://www.eastwest.ngo/idea/nuclear-deterrence-failure-economic-environmental-and-health-consequences</w:t>
        </w:r>
      </w:hyperlink>
      <w:r>
        <w:t>) -AN</w:t>
      </w:r>
    </w:p>
    <w:p w14:paraId="17D7920C" w14:textId="77777777" w:rsidR="004319CF" w:rsidRPr="00EC4200" w:rsidRDefault="004319CF" w:rsidP="004319CF">
      <w:pPr>
        <w:rPr>
          <w:rStyle w:val="StyleUnderline"/>
          <w:sz w:val="16"/>
          <w:u w:val="none"/>
        </w:rPr>
      </w:pPr>
      <w:r w:rsidRPr="00EC4200">
        <w:rPr>
          <w:sz w:val="16"/>
        </w:rPr>
        <w:t xml:space="preserve">Commander Green argued that </w:t>
      </w:r>
      <w:r w:rsidRPr="00622819">
        <w:rPr>
          <w:rStyle w:val="StyleUnderline"/>
          <w:highlight w:val="cyan"/>
        </w:rPr>
        <w:t>the consequences of nuclear deterrence failure</w:t>
      </w:r>
      <w:r w:rsidRPr="00EC4200">
        <w:rPr>
          <w:sz w:val="16"/>
        </w:rPr>
        <w:t xml:space="preserve"> – causing the detonation of even only one nuclear weapon – </w:t>
      </w:r>
      <w:r w:rsidRPr="00622819">
        <w:rPr>
          <w:rStyle w:val="StyleUnderline"/>
          <w:highlight w:val="cyan"/>
        </w:rPr>
        <w:t>are catastrophic</w:t>
      </w:r>
      <w:r w:rsidRPr="00EC4200">
        <w:rPr>
          <w:sz w:val="16"/>
        </w:rPr>
        <w:t xml:space="preserve">. </w:t>
      </w:r>
      <w:r w:rsidRPr="00622819">
        <w:rPr>
          <w:rStyle w:val="StyleUnderline"/>
          <w:highlight w:val="cyan"/>
        </w:rPr>
        <w:t>Highlighting the potential economic, environmental, and health ramifications</w:t>
      </w:r>
      <w:r w:rsidRPr="005F4B07">
        <w:rPr>
          <w:rStyle w:val="StyleUnderline"/>
        </w:rPr>
        <w:t>,</w:t>
      </w:r>
      <w:r w:rsidRPr="00EC4200">
        <w:rPr>
          <w:sz w:val="16"/>
        </w:rPr>
        <w:t xml:space="preserve"> he questioned why most adherents to deterrence doctrines fail to discuss or </w:t>
      </w:r>
      <w:r w:rsidRPr="00622819">
        <w:rPr>
          <w:rStyle w:val="StyleUnderline"/>
          <w:highlight w:val="cyan"/>
        </w:rPr>
        <w:t>acknowledge the</w:t>
      </w:r>
      <w:r w:rsidRPr="005F4B07">
        <w:rPr>
          <w:rStyle w:val="StyleUnderline"/>
        </w:rPr>
        <w:t xml:space="preserve"> likely catastrophic </w:t>
      </w:r>
      <w:r w:rsidRPr="00622819">
        <w:rPr>
          <w:rStyle w:val="StyleUnderline"/>
          <w:highlight w:val="cyan"/>
        </w:rPr>
        <w:t>aftermath of its failure.</w:t>
      </w:r>
      <w:r w:rsidRPr="005F4B07">
        <w:rPr>
          <w:rStyle w:val="StyleUnderline"/>
        </w:rPr>
        <w:t xml:space="preserve"> Commander Green also stated that </w:t>
      </w:r>
      <w:r w:rsidRPr="00622819">
        <w:rPr>
          <w:rStyle w:val="StyleUnderline"/>
          <w:highlight w:val="cyan"/>
        </w:rPr>
        <w:t>nuclear deterrence</w:t>
      </w:r>
      <w:r w:rsidRPr="005F4B07">
        <w:rPr>
          <w:rStyle w:val="StyleUnderline"/>
        </w:rPr>
        <w:t xml:space="preserve"> is not currently, and </w:t>
      </w:r>
      <w:r w:rsidRPr="00622819">
        <w:rPr>
          <w:rStyle w:val="StyleUnderline"/>
          <w:highlight w:val="cyan"/>
        </w:rPr>
        <w:t xml:space="preserve">has never been, a credible doctrine for maintaining stability in the international order. </w:t>
      </w:r>
      <w:r w:rsidRPr="00622819">
        <w:rPr>
          <w:rStyle w:val="Emphasis"/>
          <w:highlight w:val="cyan"/>
        </w:rPr>
        <w:t>Threats such as terrorism and cyberattacks, by their very nature, cannot be deterred by nuclear weapons.</w:t>
      </w:r>
      <w:r w:rsidRPr="00EC4200">
        <w:rPr>
          <w:sz w:val="16"/>
        </w:rPr>
        <w:t xml:space="preserve"> Also, </w:t>
      </w:r>
      <w:r w:rsidRPr="00622819">
        <w:rPr>
          <w:rStyle w:val="StyleUnderline"/>
          <w:highlight w:val="cyan"/>
        </w:rPr>
        <w:t>deterrence is not a viable solution to security threats</w:t>
      </w:r>
      <w:r w:rsidRPr="005F4B07">
        <w:rPr>
          <w:rStyle w:val="StyleUnderline"/>
        </w:rPr>
        <w:t xml:space="preserve"> stemming from the proliferation of nuclear weapons, technology, and material</w:t>
      </w:r>
      <w:r w:rsidRPr="00EC4200">
        <w:rPr>
          <w:sz w:val="16"/>
        </w:rPr>
        <w:t xml:space="preserve"> to new states, because the states seeking to develop </w:t>
      </w:r>
      <w:r w:rsidRPr="005F4B07">
        <w:rPr>
          <w:rStyle w:val="StyleUnderline"/>
        </w:rPr>
        <w:t>nuclear weapon programs are unpredictable, often paranoid regimes that cannot be governed by rules of deterrence.</w:t>
      </w:r>
      <w:r w:rsidRPr="00EC4200">
        <w:rPr>
          <w:sz w:val="16"/>
        </w:rPr>
        <w:t xml:space="preserve"> </w:t>
      </w:r>
      <w:r w:rsidRPr="00622819">
        <w:rPr>
          <w:rStyle w:val="Emphasis"/>
          <w:highlight w:val="cyan"/>
        </w:rPr>
        <w:t>Nuclear deterrence actually destabilizes political relationships by promoting hostility, mistrust, and arms racing.</w:t>
      </w:r>
      <w:r w:rsidRPr="00EC4200">
        <w:rPr>
          <w:sz w:val="16"/>
        </w:rPr>
        <w:t xml:space="preserve"> In lieu of dangerous and ineffective deterrence doctrines, Commander Green argued that there are a number of non-nuclear security strategies that are safer, more cost-effective, human, moral, and lawful, as outlined in his 2010 book Security Without Nuclear Deterrence. Jonathan Granoff, acting as a discussant, responded that it necessary to review the substantive arguments in favor of deterrence and the inclusion, without argument, of the doctrine in the 2010 U.S. Nuclear Posture Review. He stated that </w:t>
      </w:r>
      <w:r w:rsidRPr="00622819">
        <w:rPr>
          <w:rStyle w:val="StyleUnderline"/>
          <w:highlight w:val="cyan"/>
        </w:rPr>
        <w:t>arg</w:t>
      </w:r>
      <w:r w:rsidRPr="005F4B07">
        <w:rPr>
          <w:rStyle w:val="StyleUnderline"/>
        </w:rPr>
        <w:t xml:space="preserve">uments </w:t>
      </w:r>
      <w:r w:rsidRPr="00622819">
        <w:rPr>
          <w:rStyle w:val="StyleUnderline"/>
          <w:highlight w:val="cyan"/>
        </w:rPr>
        <w:t>in favor of deterrence</w:t>
      </w:r>
      <w:r w:rsidRPr="005F4B07">
        <w:rPr>
          <w:rStyle w:val="StyleUnderline"/>
        </w:rPr>
        <w:t xml:space="preserve"> are circular because they </w:t>
      </w:r>
      <w:r w:rsidRPr="00622819">
        <w:rPr>
          <w:rStyle w:val="StyleUnderline"/>
          <w:highlight w:val="cyan"/>
        </w:rPr>
        <w:t>require the existence of multiple nuclear weapon states that are ready and willing-to-use weapons.</w:t>
      </w:r>
      <w:r w:rsidRPr="00EC4200">
        <w:rPr>
          <w:sz w:val="16"/>
        </w:rPr>
        <w:t xml:space="preserve">  Arguments in favor of deterrence </w:t>
      </w:r>
      <w:r w:rsidRPr="005F4B07">
        <w:rPr>
          <w:rStyle w:val="StyleUnderline"/>
        </w:rPr>
        <w:t>either encourage proliferation to states that feel threatened by existing arsenals or promote the ever-spreading nuclear umbrella</w:t>
      </w:r>
      <w:r w:rsidRPr="00EC4200">
        <w:rPr>
          <w:sz w:val="16"/>
        </w:rPr>
        <w:t xml:space="preserve"> as a means to combat those proliferation incentives. The discussion addressed a number of questions including: Why is it difficult to reevaluate doctrines of nuclear deterrence in the political arena? Was the doctrine of nuclear deterrence actually responsible for maintaining stability during the Cold War? Or were the risks of deterrence more destabilizing towards relations? Given the current security environment, which is characterized by a plethora of new emerging actors and new forms of threats, what role do nuclear weapons have in today’s world? Has deterrence stimulated nuclear proliferation around the world? What are alternative viable options to old and new security concerns besides nuclear deterrence? The discussion concluded with recommendations for practical next steps to delegitimize nuclear deterrence in national and international security doctrines, as well as reframe the mindset upholding the value of nuclear weapons: </w:t>
      </w:r>
      <w:r w:rsidRPr="00EC4200">
        <w:rPr>
          <w:rStyle w:val="StyleUnderline"/>
        </w:rPr>
        <w:t>Policy makers should</w:t>
      </w:r>
      <w:r w:rsidRPr="005F4B07">
        <w:rPr>
          <w:rStyle w:val="StyleUnderline"/>
        </w:rPr>
        <w:t xml:space="preserve"> convene a series of talks to rebuild a security framework without nuclear weapons</w:t>
      </w:r>
      <w:r w:rsidRPr="00EC4200">
        <w:rPr>
          <w:sz w:val="16"/>
        </w:rPr>
        <w:t xml:space="preserve">, and thus give military planners a reassurance and sense of security in a nuclear weapons free-world. </w:t>
      </w:r>
      <w:r w:rsidRPr="005F4B07">
        <w:rPr>
          <w:rStyle w:val="StyleUnderline"/>
        </w:rPr>
        <w:t>Outlining the numerous non-nuclear security strategies, which are safer and more cost effective, is a necessary a step to help shift the mindset towards new forms of security and stability.</w:t>
      </w:r>
      <w:r>
        <w:rPr>
          <w:rStyle w:val="StyleUnderline"/>
        </w:rPr>
        <w:t xml:space="preserve"> </w:t>
      </w:r>
      <w:r w:rsidRPr="005F4B07">
        <w:rPr>
          <w:rStyle w:val="StyleUnderline"/>
        </w:rPr>
        <w:t>Convincing NATO to eliminate their nuclear weapons capabilities and develop a non-nuclear weapons strategy is crucial to delegitimizing nuclear weapons.</w:t>
      </w:r>
      <w:r>
        <w:rPr>
          <w:rStyle w:val="StyleUnderline"/>
        </w:rPr>
        <w:t xml:space="preserve"> </w:t>
      </w:r>
      <w:r w:rsidRPr="00EC4200">
        <w:rPr>
          <w:sz w:val="16"/>
        </w:rPr>
        <w:t>Key actors should cooperatively persuade states under umbrellas of nuclear deterrence, in order to understand and articulate that the costs of that security umbrella far outweigh the benefits. Such a step is critical to eliminating nuclear umbrellas altogether, which in turn would facilitate further progress towards a world free of nuclear weapons.</w:t>
      </w:r>
      <w:r>
        <w:rPr>
          <w:u w:val="single"/>
        </w:rPr>
        <w:t xml:space="preserve"> </w:t>
      </w:r>
      <w:r w:rsidRPr="00EC4200">
        <w:rPr>
          <w:sz w:val="16"/>
        </w:rPr>
        <w:t>States such as China, Pakistan, and India have expressed interest in a Nuclear Weapons Convention. These states can act as thought leaders to also initiate talks on nuclear deterrence failure.</w:t>
      </w:r>
      <w:r>
        <w:rPr>
          <w:u w:val="single"/>
        </w:rPr>
        <w:t xml:space="preserve"> </w:t>
      </w:r>
      <w:r w:rsidRPr="00622819">
        <w:rPr>
          <w:highlight w:val="cyan"/>
          <w:u w:val="single"/>
        </w:rPr>
        <w:t>Bilateral and multilateral relationships should be reevaluated to promote reassurance instead of deterrence</w:t>
      </w:r>
      <w:r w:rsidRPr="00622819">
        <w:rPr>
          <w:rStyle w:val="StyleUnderline"/>
          <w:highlight w:val="cyan"/>
        </w:rPr>
        <w:t>. Such an emphasis on positive reassurance doctrines will lead to less threatening behavior and more international cooperative action.</w:t>
      </w:r>
    </w:p>
    <w:p w14:paraId="440A833E" w14:textId="77777777" w:rsidR="004319CF" w:rsidRPr="00B57B54" w:rsidRDefault="004319CF" w:rsidP="004319CF"/>
    <w:p w14:paraId="6259B3CB" w14:textId="77777777" w:rsidR="004319CF" w:rsidRPr="00D02716" w:rsidRDefault="004319CF" w:rsidP="004319CF"/>
    <w:p w14:paraId="26535D85" w14:textId="77777777" w:rsidR="004319CF" w:rsidRDefault="004319CF" w:rsidP="004319CF">
      <w:pPr>
        <w:pStyle w:val="Heading3"/>
      </w:pPr>
      <w:r>
        <w:t>alt cause</w:t>
      </w:r>
    </w:p>
    <w:p w14:paraId="67378AEF" w14:textId="77777777" w:rsidR="004319CF" w:rsidRDefault="004319CF" w:rsidP="004319CF"/>
    <w:p w14:paraId="58D9E7F0" w14:textId="77777777" w:rsidR="004319CF" w:rsidRPr="005A02B4" w:rsidRDefault="004319CF" w:rsidP="004319CF">
      <w:pPr>
        <w:pStyle w:val="Heading4"/>
      </w:pPr>
      <w:r>
        <w:t>CPGS thumps</w:t>
      </w:r>
    </w:p>
    <w:p w14:paraId="3AA3B85B" w14:textId="77777777" w:rsidR="004319CF" w:rsidRPr="005A02B4" w:rsidRDefault="004319CF" w:rsidP="004319CF">
      <w:r w:rsidRPr="005A02B4">
        <w:rPr>
          <w:rStyle w:val="Style13ptBold"/>
        </w:rPr>
        <w:t>Cunningham and Fravel ‘15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48" w:history="1">
        <w:r w:rsidRPr="005A02B4">
          <w:rPr>
            <w:rStyle w:val="Hyperlink"/>
          </w:rPr>
          <w:t>http://www.mitpressjournals.org/doi/pdf/10.1162/ISEC_a_00215</w:t>
        </w:r>
      </w:hyperlink>
      <w:r w:rsidRPr="005A02B4">
        <w:t xml:space="preserve"> wesle</w:t>
      </w:r>
    </w:p>
    <w:p w14:paraId="35E4508D" w14:textId="77777777" w:rsidR="004319CF" w:rsidRPr="005A02B4" w:rsidRDefault="004319CF" w:rsidP="004319CF">
      <w:r w:rsidRPr="005A02B4">
        <w:t xml:space="preserve">Whether China will abandon its long-standing nuclear strategy of assured retaliation for a more offensive strategy is a critical factor in U.S.-China strategic stability and the future of East Asian security. Since testing its first nuclear device in 1964, </w:t>
      </w:r>
      <w:r w:rsidRPr="005A02B4">
        <w:rPr>
          <w:rStyle w:val="StyleUnderline"/>
        </w:rPr>
        <w:t xml:space="preserve">China has sought to develop a nuclear force that could survive a first strike and then inflict unacceptable damage on an adversary. The goal of such a force has been limited to deterring nuclear coercion and the use of nuclear weapons against China. </w:t>
      </w:r>
      <w:r w:rsidRPr="005A02B4">
        <w:t xml:space="preserve">With the deployment of road-mobile, solid-fueled intercontinental ballistic missiles (ICBMs) in the mid-2000s, China appeared to be on the cusp of achieving this goal. </w:t>
      </w:r>
    </w:p>
    <w:p w14:paraId="12F314BB" w14:textId="77777777" w:rsidR="004319CF" w:rsidRPr="005A02B4" w:rsidRDefault="004319CF" w:rsidP="004319CF">
      <w:r w:rsidRPr="005A02B4">
        <w:rPr>
          <w:rStyle w:val="StyleUnderline"/>
        </w:rPr>
        <w:t xml:space="preserve">Advances in U.S. strategic capabilities, however, could </w:t>
      </w:r>
      <w:r w:rsidRPr="005A02B4">
        <w:rPr>
          <w:rStyle w:val="Emphasis"/>
        </w:rPr>
        <w:t>weaken China’s deterrent</w:t>
      </w:r>
      <w:r w:rsidRPr="005A02B4">
        <w:rPr>
          <w:rStyle w:val="StyleUnderline"/>
        </w:rPr>
        <w:t xml:space="preserve">. </w:t>
      </w:r>
      <w:r w:rsidRPr="005A02B4">
        <w:t xml:space="preserve">Although President Barack Obama emphasized strategic stability with China and Russia during his first term, </w:t>
      </w:r>
      <w:r w:rsidRPr="00787BF4">
        <w:t>the United States has continued the George W. Bush administration’s pursuit of strategic superiority through the development of a “new triad.”</w:t>
      </w:r>
      <w:r w:rsidRPr="005A02B4">
        <w:t xml:space="preserve"> </w:t>
      </w:r>
      <w:r w:rsidRPr="005A02B4">
        <w:rPr>
          <w:rStyle w:val="StyleUnderline"/>
        </w:rPr>
        <w:t xml:space="preserve">The </w:t>
      </w:r>
      <w:r w:rsidRPr="005A02B4">
        <w:rPr>
          <w:rStyle w:val="Emphasis"/>
        </w:rPr>
        <w:t>U</w:t>
      </w:r>
      <w:r w:rsidRPr="005A02B4">
        <w:t>nited</w:t>
      </w:r>
      <w:r w:rsidRPr="005A02B4">
        <w:rPr>
          <w:rStyle w:val="Emphasis"/>
        </w:rPr>
        <w:t xml:space="preserve"> S</w:t>
      </w:r>
      <w:r w:rsidRPr="005A02B4">
        <w:t xml:space="preserve">tates </w:t>
      </w:r>
      <w:r w:rsidRPr="005A02B4">
        <w:rPr>
          <w:rStyle w:val="StyleUnderline"/>
        </w:rPr>
        <w:t>is maintaining a prominent role for nuclear weapons in its strategic posture,</w:t>
      </w:r>
      <w:r w:rsidRPr="005A02B4">
        <w:t xml:space="preserve"> strengthening the submarine, land-based missile, and bomber delivery systems that make up the “old” nuclear triad.</w:t>
      </w:r>
      <w:r w:rsidRPr="005A02B4">
        <w:rPr>
          <w:rStyle w:val="StyleUnderline"/>
        </w:rPr>
        <w:t xml:space="preserve"> At the same time, it is developing both its missile defenses and counterforce capabilities, which would include the use of conventional weapons, such as those associated with the Conventional Prompt Global Strike (CPGS) program. Taken together, these U.S. capabilities could reduce or eliminate China’s ability to launch a retaliatory strike.</w:t>
      </w:r>
      <w:r w:rsidRPr="005A02B4">
        <w:t xml:space="preserve"> As a result, they may create strong pressures on China to expand its force structure to ensure survivability under its existing strategy or abandon assured retaliation for a first-use posture, such as launch-on-warning, or a limited warfighting strategy envisaging attacks on an adversary’s nuclear arsenal or conventional forces. </w:t>
      </w:r>
    </w:p>
    <w:p w14:paraId="126F05CE" w14:textId="77777777" w:rsidR="004319CF" w:rsidRPr="005A02B4" w:rsidRDefault="004319CF" w:rsidP="004319CF">
      <w:pPr>
        <w:rPr>
          <w:rStyle w:val="StyleUnderline"/>
        </w:rPr>
      </w:pPr>
      <w:r w:rsidRPr="005A02B4">
        <w:t>Many analysts expect that China will abandon its current nuclear strategy</w:t>
      </w:r>
      <w:r w:rsidRPr="005A02B4">
        <w:rPr>
          <w:rStyle w:val="StyleUnderline"/>
        </w:rPr>
        <w:t>.</w:t>
      </w:r>
      <w:r w:rsidRPr="00787BF4">
        <w:t xml:space="preserve"> In 2006 Keir</w:t>
      </w:r>
      <w:r w:rsidRPr="005A02B4">
        <w:rPr>
          <w:rStyle w:val="StyleUnderline"/>
        </w:rPr>
        <w:t xml:space="preserve"> Lieber and </w:t>
      </w:r>
      <w:r w:rsidRPr="00787BF4">
        <w:t>Daryl</w:t>
      </w:r>
      <w:r w:rsidRPr="005A02B4">
        <w:rPr>
          <w:rStyle w:val="StyleUnderline"/>
        </w:rPr>
        <w:t xml:space="preserve"> Press predicted that “</w:t>
      </w:r>
      <w:r w:rsidRPr="005A02B4">
        <w:rPr>
          <w:rStyle w:val="Emphasis"/>
        </w:rPr>
        <w:t>growing U.S. capabilities will pressure</w:t>
      </w:r>
      <w:r w:rsidRPr="005A02B4">
        <w:rPr>
          <w:rStyle w:val="StyleUnderline"/>
        </w:rPr>
        <w:t xml:space="preserve"> Russia and </w:t>
      </w:r>
      <w:r w:rsidRPr="005A02B4">
        <w:rPr>
          <w:rStyle w:val="Emphasis"/>
        </w:rPr>
        <w:t>China</w:t>
      </w:r>
      <w:r w:rsidRPr="005A02B4">
        <w:rPr>
          <w:rStyle w:val="StyleUnderline"/>
        </w:rPr>
        <w:t xml:space="preserve"> to reduce the peacetime vulnerability of their forces” through “logical” precautionary steps, including </w:t>
      </w:r>
      <w:r w:rsidRPr="005A02B4">
        <w:rPr>
          <w:rStyle w:val="Emphasis"/>
        </w:rPr>
        <w:t>larger nuclear forces</w:t>
      </w:r>
      <w:r w:rsidRPr="005A02B4">
        <w:rPr>
          <w:rStyle w:val="StyleUnderline"/>
        </w:rPr>
        <w:t xml:space="preserve"> coupled with more offensive postures.</w:t>
      </w:r>
      <w:r w:rsidRPr="005A02B4">
        <w:t xml:space="preserve"> Likewise, highlighting the vulnerability of second-strike forces, Austin Long and Brendan Green conclude that “if China is like past rising great powers, it will not accept decisive nuclear inferiority in perpetuity.” China’s restrained nuclear posture, compared to the rapid growth in its conventional missile forces and other conventional capabilities, demonstrates that China’s rise alone is insufficient to prompt a change in Chinese nuclear strategy.</w:t>
      </w:r>
      <w:r w:rsidRPr="005A02B4">
        <w:rPr>
          <w:rStyle w:val="StyleUnderline"/>
        </w:rPr>
        <w:t xml:space="preserve"> Historically, a similar U.S. attempt to gain strategic nuclear primacy in the early Cold War prompted the Soviet Union to abandon a more restrained nuclear posture and engage in an </w:t>
      </w:r>
      <w:r w:rsidRPr="005A02B4">
        <w:rPr>
          <w:rStyle w:val="Emphasis"/>
        </w:rPr>
        <w:t>arms race</w:t>
      </w:r>
      <w:r w:rsidRPr="005A02B4">
        <w:rPr>
          <w:rStyle w:val="StyleUnderline"/>
        </w:rPr>
        <w:t xml:space="preserve"> with the </w:t>
      </w:r>
      <w:r w:rsidRPr="005A02B4">
        <w:rPr>
          <w:rStyle w:val="Emphasis"/>
        </w:rPr>
        <w:t>U</w:t>
      </w:r>
      <w:r w:rsidRPr="005A02B4">
        <w:rPr>
          <w:rStyle w:val="StyleUnderline"/>
        </w:rPr>
        <w:t xml:space="preserve">nited </w:t>
      </w:r>
      <w:r w:rsidRPr="005A02B4">
        <w:rPr>
          <w:rStyle w:val="Emphasis"/>
        </w:rPr>
        <w:t>S</w:t>
      </w:r>
      <w:r w:rsidRPr="005A02B4">
        <w:rPr>
          <w:rStyle w:val="StyleUnderline"/>
        </w:rPr>
        <w:t>tates.</w:t>
      </w:r>
    </w:p>
    <w:p w14:paraId="483E6855" w14:textId="77777777" w:rsidR="004319CF" w:rsidRPr="005A02B4" w:rsidRDefault="004319CF" w:rsidP="004319CF"/>
    <w:p w14:paraId="1D355D12" w14:textId="77777777" w:rsidR="004319CF" w:rsidRPr="005A02B4" w:rsidRDefault="004319CF" w:rsidP="004319CF">
      <w:pPr>
        <w:pStyle w:val="Heading4"/>
      </w:pPr>
      <w:r>
        <w:t>ISR thumps</w:t>
      </w:r>
    </w:p>
    <w:p w14:paraId="23404D5D" w14:textId="77777777" w:rsidR="004319CF" w:rsidRPr="005A02B4" w:rsidRDefault="004319CF" w:rsidP="004319CF">
      <w:r w:rsidRPr="005A02B4">
        <w:rPr>
          <w:rStyle w:val="Style13ptBold"/>
        </w:rPr>
        <w:t>Cunningham and Fravel ‘15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49" w:history="1">
        <w:r w:rsidRPr="005A02B4">
          <w:rPr>
            <w:rStyle w:val="Hyperlink"/>
          </w:rPr>
          <w:t>http://www.mitpressjournals.org/doi/pdf/10.1162/ISEC_a_00215</w:t>
        </w:r>
      </w:hyperlink>
      <w:r w:rsidRPr="005A02B4">
        <w:t xml:space="preserve"> wesle</w:t>
      </w:r>
    </w:p>
    <w:p w14:paraId="74E4A9BF" w14:textId="77777777" w:rsidR="004319CF" w:rsidRPr="00787BF4" w:rsidRDefault="004319CF" w:rsidP="004319CF">
      <w:r w:rsidRPr="005A02B4">
        <w:rPr>
          <w:rStyle w:val="StyleUnderline"/>
        </w:rPr>
        <w:t>China views U.S. missile defenses, conventional long-range strike, and intelligence, surveillance, and reconnaissance (ISR) developments as posing a serious challenge to its ability to maintain a “lean and effective” nuclear force. China’s strategic community sees the</w:t>
      </w:r>
      <w:r w:rsidRPr="005A02B4">
        <w:rPr>
          <w:rStyle w:val="Emphasis"/>
        </w:rPr>
        <w:t xml:space="preserve"> U</w:t>
      </w:r>
      <w:r w:rsidRPr="005A02B4">
        <w:rPr>
          <w:rStyle w:val="StyleUnderline"/>
        </w:rPr>
        <w:t xml:space="preserve">nited </w:t>
      </w:r>
      <w:r w:rsidRPr="005A02B4">
        <w:rPr>
          <w:rStyle w:val="Emphasis"/>
        </w:rPr>
        <w:t>S</w:t>
      </w:r>
      <w:r w:rsidRPr="005A02B4">
        <w:rPr>
          <w:rStyle w:val="StyleUnderline"/>
        </w:rPr>
        <w:t xml:space="preserve">tates as continuing to pursue strategic primacy or, in the words of Chinese analysts, </w:t>
      </w:r>
      <w:r w:rsidRPr="00787BF4">
        <w:rPr>
          <w:rStyle w:val="Emphasis"/>
        </w:rPr>
        <w:t>“absolute security,</w:t>
      </w:r>
      <w:r w:rsidRPr="005A02B4">
        <w:rPr>
          <w:rStyle w:val="StyleUnderline"/>
        </w:rPr>
        <w:t xml:space="preserve">” ensuring one’s own security at the expense of others and </w:t>
      </w:r>
      <w:r w:rsidRPr="00787BF4">
        <w:rPr>
          <w:rStyle w:val="Emphasis"/>
        </w:rPr>
        <w:t>thereby escaping mutual vulnerability.</w:t>
      </w:r>
      <w:r w:rsidRPr="00787BF4">
        <w:t>23 Some Chinese analysts had hoped that the new triad adopted in the 2001 Nuclear Posture Review was unique to either the Bush administration or the Republican Party; but the continued modernization of U.S. nuclear and conventional forces for strategic deterrence, despite President Obama’s 2009 Nuclear Weapon Free World proposal and the stated goal of strategic stability with China in the 2010 Nuclear Posture Review, have reinforced pessimism in China about the prospects for strategic stability with the United States.24</w:t>
      </w:r>
    </w:p>
    <w:p w14:paraId="0350F0BD" w14:textId="77777777" w:rsidR="004319CF" w:rsidRPr="005A02B4" w:rsidRDefault="004319CF" w:rsidP="004319CF">
      <w:pPr>
        <w:rPr>
          <w:sz w:val="16"/>
        </w:rPr>
      </w:pPr>
      <w:r w:rsidRPr="005A02B4">
        <w:rPr>
          <w:sz w:val="16"/>
        </w:rPr>
        <w:t xml:space="preserve">Examples of such pessimism are not hard to find. According to Sun Xiangli, a leading arms control expert, </w:t>
      </w:r>
      <w:r w:rsidRPr="005A02B4">
        <w:rPr>
          <w:rStyle w:val="StyleUnderline"/>
        </w:rPr>
        <w:t>“While the U.S. reduces its nuclear arsenal, it still continues to preserve nuclear superiority over other nuclear powers and in its nuclear posture will maintain</w:t>
      </w:r>
      <w:r w:rsidRPr="00787BF4">
        <w:t xml:space="preserve"> the basic characteristics of</w:t>
      </w:r>
      <w:r w:rsidRPr="005A02B4">
        <w:rPr>
          <w:rStyle w:val="StyleUnderline"/>
        </w:rPr>
        <w:t xml:space="preserve"> a war- fighting strategy</w:t>
      </w:r>
      <w:r w:rsidRPr="00787BF4">
        <w:t xml:space="preserve"> (zhangzheng duikangxing zhanlue).</w:t>
      </w:r>
      <w:r w:rsidRPr="005A02B4">
        <w:rPr>
          <w:sz w:val="16"/>
        </w:rPr>
        <w:t>”25 In particular, “In terms of the main role of nuclear weapons, employment policy, the development of strategic ballistic missile defenses and deployment of nuclear forces, the Obama administration has basically continued (jicheng) the content of earlier policies.”26</w:t>
      </w:r>
    </w:p>
    <w:p w14:paraId="533028F3" w14:textId="77777777" w:rsidR="004319CF" w:rsidRPr="005A02B4" w:rsidRDefault="004319CF" w:rsidP="004319CF">
      <w:pPr>
        <w:rPr>
          <w:sz w:val="16"/>
        </w:rPr>
      </w:pPr>
      <w:r w:rsidRPr="005A02B4">
        <w:rPr>
          <w:sz w:val="16"/>
        </w:rPr>
        <w:t>Likewise, the Science of Military Strategy highlights the U.S. desire to maintain “absolute security,” noting that</w:t>
      </w:r>
      <w:r w:rsidRPr="005A02B4">
        <w:rPr>
          <w:rStyle w:val="StyleUnderline"/>
        </w:rPr>
        <w:t xml:space="preserve"> the </w:t>
      </w:r>
      <w:r w:rsidRPr="00787BF4">
        <w:rPr>
          <w:rStyle w:val="Emphasis"/>
        </w:rPr>
        <w:t>U</w:t>
      </w:r>
      <w:r w:rsidRPr="00787BF4">
        <w:t xml:space="preserve">nited </w:t>
      </w:r>
      <w:r w:rsidRPr="00787BF4">
        <w:rPr>
          <w:rStyle w:val="Emphasis"/>
        </w:rPr>
        <w:t>S</w:t>
      </w:r>
      <w:r w:rsidRPr="00787BF4">
        <w:t>tates</w:t>
      </w:r>
      <w:r w:rsidRPr="005A02B4">
        <w:rPr>
          <w:rStyle w:val="StyleUnderline"/>
        </w:rPr>
        <w:t xml:space="preserve"> will not pursue disarmament so long as others possess nuclear weapons, even as it develops certain conventional capabilities to rely less on nuclear weapons. </w:t>
      </w:r>
      <w:r w:rsidRPr="005A02B4">
        <w:rPr>
          <w:sz w:val="16"/>
        </w:rPr>
        <w:t xml:space="preserve">The book also emphasizes that </w:t>
      </w:r>
      <w:r w:rsidRPr="005A02B4">
        <w:rPr>
          <w:rStyle w:val="StyleUnderline"/>
        </w:rPr>
        <w:t>there has been no fundamental change in the essence of U.S. nuclear strategy and that the United States has maintained the capability to rapidly expand its nuclear force</w:t>
      </w:r>
      <w:r w:rsidRPr="005A02B4">
        <w:rPr>
          <w:sz w:val="16"/>
        </w:rPr>
        <w:t>. As a result, the book describes the United States as the “main target” (zhuyao duishou) in China’s “nuclear struggle” (he douzheng) because the United States views China as its main strategic opponent and has “an increasingly serious inºuence on the reliability and effectiveness of China’s nuclear counterstrike.”27</w:t>
      </w:r>
    </w:p>
    <w:p w14:paraId="799FC526" w14:textId="77777777" w:rsidR="004319CF" w:rsidRDefault="004319CF" w:rsidP="004319CF"/>
    <w:p w14:paraId="2DB82111" w14:textId="77777777" w:rsidR="004319CF" w:rsidRDefault="004319CF" w:rsidP="004319CF">
      <w:pPr>
        <w:pStyle w:val="Heading2"/>
      </w:pPr>
      <w:r>
        <w:t>AT ADV – Hypersonics</w:t>
      </w:r>
    </w:p>
    <w:p w14:paraId="0BD95468" w14:textId="77777777" w:rsidR="004319CF" w:rsidRDefault="004319CF" w:rsidP="004319CF">
      <w:pPr>
        <w:pStyle w:val="Heading3"/>
      </w:pPr>
      <w:r>
        <w:t>no hypersonics</w:t>
      </w:r>
    </w:p>
    <w:p w14:paraId="2B87DB58" w14:textId="77777777" w:rsidR="004319CF" w:rsidRDefault="004319CF" w:rsidP="004319CF">
      <w:pPr>
        <w:pStyle w:val="Heading4"/>
      </w:pPr>
      <w:r>
        <w:t>No hypersonics now – multiple obstacles to development</w:t>
      </w:r>
    </w:p>
    <w:p w14:paraId="15F69657" w14:textId="77777777" w:rsidR="004319CF" w:rsidRDefault="004319CF" w:rsidP="004319CF">
      <w:pPr>
        <w:pStyle w:val="CiteSpacing"/>
      </w:pPr>
      <w:r w:rsidRPr="00472A2C">
        <w:rPr>
          <w:rStyle w:val="Style13ptBold"/>
        </w:rPr>
        <w:t>Lamrani 16</w:t>
      </w:r>
      <w:r>
        <w:t xml:space="preserve"> (Omar Lamrani, Senior Military Analyst, Stratfor, private intelligence corporation, M.A. Diplomatic Academy of Vienna, B.A. international relations, Clark University, “What the Next Arms Race Will Look Like,” 3-21-2016, https://www.stratfor.com/analysis/what-next-arms-race-will-look)KMM</w:t>
      </w:r>
    </w:p>
    <w:p w14:paraId="2FF23324" w14:textId="77777777" w:rsidR="004319CF" w:rsidRPr="00FC566A" w:rsidRDefault="004319CF" w:rsidP="004319CF">
      <w:r w:rsidRPr="00FC566A">
        <w:rPr>
          <w:sz w:val="16"/>
        </w:rPr>
        <w:t xml:space="preserve">Hypersonic missiles travel at least five times the speed of sound. Only a few other manmade devices are capable of reaching hypersonic speeds, including ballistic missiles, space launch vehicles and unmanned spacecraft such as the Boeing X-37. The only manned aircraft to achieve hypersonic speed is the rocket-powered North American X-15, which broke speed and altitude records when it was introduced in the 1960s. </w:t>
      </w:r>
      <w:r w:rsidRPr="00FC566A">
        <w:rPr>
          <w:rStyle w:val="StyleUnderline"/>
        </w:rPr>
        <w:t>Recently, the focus of research in hypersonic technologies has shifted toward missile development, but several challenges must be overcome to make hypersonic missiles a reality</w:t>
      </w:r>
      <w:r w:rsidRPr="00FC566A">
        <w:rPr>
          <w:sz w:val="16"/>
        </w:rPr>
        <w:t xml:space="preserve">. First, </w:t>
      </w:r>
      <w:r w:rsidRPr="00FC566A">
        <w:rPr>
          <w:rStyle w:val="StyleUnderline"/>
        </w:rPr>
        <w:t>it is difficult to create a weapon that can reach hypersonic speeds while enduring the stress and extreme temperatures of hypersonic flight. It is harder still to ensure that the weapon can maintain those speeds for an extended period — enough time to reach its target</w:t>
      </w:r>
      <w:r w:rsidRPr="00FC566A">
        <w:rPr>
          <w:sz w:val="16"/>
        </w:rPr>
        <w:t xml:space="preserve">. Second, </w:t>
      </w:r>
      <w:r w:rsidRPr="00FC566A">
        <w:rPr>
          <w:rStyle w:val="StyleUnderline"/>
        </w:rPr>
        <w:t>high velocities can make a hypersonic vehicle sensitive to changes in flight conditions, resulting in instability in the missile's airframe during flight. Coupled with the fact that high speeds leave less time to course correct, this instability can make guidance of hypersonic missiles problematic</w:t>
      </w:r>
      <w:r w:rsidRPr="00FC566A">
        <w:rPr>
          <w:sz w:val="16"/>
        </w:rPr>
        <w:t xml:space="preserve">. Finally, </w:t>
      </w:r>
      <w:r w:rsidRPr="00FC566A">
        <w:rPr>
          <w:rStyle w:val="StyleUnderline"/>
        </w:rPr>
        <w:t>hypersonic vehicles' actual flight paths often do not match the predictions researchers derive from ground tests and theoretical models</w:t>
      </w:r>
      <w:r w:rsidRPr="00FC566A">
        <w:rPr>
          <w:sz w:val="16"/>
        </w:rPr>
        <w:t>, lengthening the process of development. Despite these obstacles, hypersonic missiles have some considerable advantages. Their speed enables them to reach their targets much more quickly than other missiles and to better penetrate enemy defense systems. Those with gliding capabilities can also cover great distances, enabling one country to strike at another from farther away. Guided hypersonic missiles would be more accurate than traditional ballistic missiles, and they could conceivably be armed with nuclear warheads, becoming a strike asset or a deterrent in nuclear warfare.</w:t>
      </w:r>
    </w:p>
    <w:p w14:paraId="79A0B402" w14:textId="77777777" w:rsidR="004319CF" w:rsidRDefault="004319CF" w:rsidP="004319CF">
      <w:pPr>
        <w:pStyle w:val="Heading3"/>
      </w:pPr>
      <w:r>
        <w:t>no miscalc</w:t>
      </w:r>
    </w:p>
    <w:p w14:paraId="252698F4" w14:textId="77777777" w:rsidR="004319CF" w:rsidRDefault="004319CF" w:rsidP="004319CF">
      <w:pPr>
        <w:pStyle w:val="Heading4"/>
      </w:pPr>
      <w:r>
        <w:t>No hypersonic miscalc – ballistic missiles prove</w:t>
      </w:r>
    </w:p>
    <w:p w14:paraId="54C69597" w14:textId="77777777" w:rsidR="004319CF" w:rsidRDefault="004319CF" w:rsidP="004319CF">
      <w:pPr>
        <w:pStyle w:val="CiteSpacing"/>
      </w:pPr>
      <w:r w:rsidRPr="00106BF6">
        <w:rPr>
          <w:rStyle w:val="Style13ptBold"/>
        </w:rPr>
        <w:t>Nagappa 15</w:t>
      </w:r>
      <w:r>
        <w:t xml:space="preserve"> (Rajaram Nagappa, visiting professor at the International Strategic and Security Studies Programme at the National Institute of Advanced Studies in Bangalore, former Pandalai Memorial Chair Professor at Anna University in Chennai and a Lady Davis Visiting Fellow at the Department of Aerospace Engineering at Technion—Israel Institute of Technology, formerly worked on the design and development of solid propellant rocket systems at the Indian Space Research Organisation, “New technology, familiar risks,” Bulletin of the Atomic Scientists, 6-25-2015, http://thebulletin.org/test-ban-hypersonic-missiles8422)KMM</w:t>
      </w:r>
    </w:p>
    <w:p w14:paraId="6165B099" w14:textId="77777777" w:rsidR="004319CF" w:rsidRDefault="004319CF" w:rsidP="004319CF">
      <w:r>
        <w:t xml:space="preserve">Building confidence. </w:t>
      </w:r>
      <w:r w:rsidRPr="009C22AF">
        <w:rPr>
          <w:rStyle w:val="StyleUnderline"/>
        </w:rPr>
        <w:t xml:space="preserve">Yes, hypersonic technology carries the risk that missile launches could be misidentified—but re-entry vehicles that are launched by ballistic missiles and re-enter at hypersonic speeds are </w:t>
      </w:r>
      <w:r w:rsidRPr="009C22AF">
        <w:rPr>
          <w:rStyle w:val="Emphasis"/>
        </w:rPr>
        <w:t>not new</w:t>
      </w:r>
      <w:r>
        <w:t xml:space="preserve">. Understanding the re-entry trajectory of hypersonic missiles is complicated by maneuverable re-entry vehicles, but </w:t>
      </w:r>
      <w:r w:rsidRPr="009C22AF">
        <w:rPr>
          <w:rStyle w:val="StyleUnderline"/>
        </w:rPr>
        <w:t xml:space="preserve">that is </w:t>
      </w:r>
      <w:r w:rsidRPr="009C22AF">
        <w:rPr>
          <w:rStyle w:val="Emphasis"/>
        </w:rPr>
        <w:t>also true of existing ballistic missiles</w:t>
      </w:r>
      <w:r>
        <w:t xml:space="preserve">. </w:t>
      </w:r>
      <w:r w:rsidRPr="009C22AF">
        <w:rPr>
          <w:rStyle w:val="StyleUnderline"/>
        </w:rPr>
        <w:t xml:space="preserve">The international community has responded to the ambiguity and escalatory risks of ballistic missiles with </w:t>
      </w:r>
      <w:r w:rsidRPr="009C22AF">
        <w:rPr>
          <w:rStyle w:val="Emphasis"/>
        </w:rPr>
        <w:t>risk mitigation measures</w:t>
      </w:r>
      <w:r w:rsidRPr="009C22AF">
        <w:rPr>
          <w:rStyle w:val="StyleUnderline"/>
        </w:rPr>
        <w:t xml:space="preserve">, </w:t>
      </w:r>
      <w:r w:rsidRPr="009C22AF">
        <w:rPr>
          <w:rStyle w:val="Emphasis"/>
        </w:rPr>
        <w:t>detection and defense systems</w:t>
      </w:r>
      <w:r w:rsidRPr="009C22AF">
        <w:rPr>
          <w:rStyle w:val="StyleUnderline"/>
        </w:rPr>
        <w:t xml:space="preserve">, and an effort to maintain a balance between </w:t>
      </w:r>
      <w:r w:rsidRPr="009C22AF">
        <w:rPr>
          <w:rStyle w:val="Emphasis"/>
        </w:rPr>
        <w:t>deterrence</w:t>
      </w:r>
      <w:r w:rsidRPr="009C22AF">
        <w:rPr>
          <w:rStyle w:val="StyleUnderline"/>
        </w:rPr>
        <w:t xml:space="preserve"> and retaliation capabilities. This approach will need to be </w:t>
      </w:r>
      <w:r w:rsidRPr="009C22AF">
        <w:rPr>
          <w:rStyle w:val="Emphasis"/>
        </w:rPr>
        <w:t>replicated for hypersonic missiles</w:t>
      </w:r>
      <w:r>
        <w:t>.</w:t>
      </w:r>
    </w:p>
    <w:p w14:paraId="1534C942" w14:textId="4C5575C3" w:rsidR="004319CF" w:rsidRDefault="004319CF" w:rsidP="004319CF">
      <w:pPr>
        <w:pStyle w:val="Heading2"/>
      </w:pPr>
      <w:r>
        <w:t>AT ADV – Posture Shift</w:t>
      </w:r>
    </w:p>
    <w:p w14:paraId="25199D21" w14:textId="77777777" w:rsidR="004319CF" w:rsidRDefault="004319CF" w:rsidP="004319CF"/>
    <w:p w14:paraId="62ADBEA6" w14:textId="77777777" w:rsidR="004319CF" w:rsidRDefault="004319CF" w:rsidP="004319CF">
      <w:pPr>
        <w:pStyle w:val="Heading3"/>
      </w:pPr>
      <w:r>
        <w:t>no posture shift</w:t>
      </w:r>
    </w:p>
    <w:p w14:paraId="3E77C0F8" w14:textId="77777777" w:rsidR="004319CF" w:rsidRPr="00091389" w:rsidRDefault="004319CF" w:rsidP="004319CF">
      <w:pPr>
        <w:pStyle w:val="Heading4"/>
      </w:pPr>
      <w:r w:rsidRPr="00091389">
        <w:t>China’s perspective on no first-strike policy stays stable even with Taiwan Strait Crisis, nuclear neighbors, and the US BMD force</w:t>
      </w:r>
    </w:p>
    <w:p w14:paraId="1332BBB2" w14:textId="77777777" w:rsidR="004319CF" w:rsidRPr="005E19F8" w:rsidRDefault="004319CF" w:rsidP="004319CF">
      <w:pPr>
        <w:rPr>
          <w:color w:val="FF0000"/>
        </w:rPr>
      </w:pPr>
      <w:r w:rsidRPr="005E19F8">
        <w:rPr>
          <w:b/>
        </w:rPr>
        <w:t>Yunzhu</w:t>
      </w:r>
      <w:r>
        <w:t xml:space="preserve"> 20</w:t>
      </w:r>
      <w:r w:rsidRPr="005E19F8">
        <w:rPr>
          <w:b/>
        </w:rPr>
        <w:t>10</w:t>
      </w:r>
      <w:r>
        <w:t xml:space="preserve"> (Yao Yunzhu, People’s Liberation Army of China, she is a member of the 10</w:t>
      </w:r>
      <w:r w:rsidRPr="005E19F8">
        <w:rPr>
          <w:vertAlign w:val="superscript"/>
        </w:rPr>
        <w:t>th</w:t>
      </w:r>
      <w:r>
        <w:t xml:space="preserve"> National People’s Congress an experienced researcher and an author and expert on security issues, Air and Space Power Journal “China’s Perspective On Nuclear Deterrence,” </w:t>
      </w:r>
      <w:hyperlink r:id="rId50" w:history="1">
        <w:r w:rsidRPr="00DF4878">
          <w:rPr>
            <w:rStyle w:val="Hyperlink"/>
          </w:rPr>
          <w:t>pdf</w:t>
        </w:r>
      </w:hyperlink>
      <w:r>
        <w:t>) -AN</w:t>
      </w:r>
    </w:p>
    <w:p w14:paraId="1C5747B9" w14:textId="77777777" w:rsidR="004319CF" w:rsidRPr="005E19F8" w:rsidRDefault="004319CF" w:rsidP="004319CF">
      <w:pPr>
        <w:rPr>
          <w:sz w:val="16"/>
        </w:rPr>
      </w:pPr>
      <w:r w:rsidRPr="005E19F8">
        <w:rPr>
          <w:sz w:val="16"/>
        </w:rPr>
        <w:t>My topic is about China's perspective on deterrence, but before I deal with the topic, I must point out that for a long time</w:t>
      </w:r>
      <w:r w:rsidRPr="00160C4B">
        <w:rPr>
          <w:rStyle w:val="StyleUnderline"/>
        </w:rPr>
        <w:t xml:space="preserve"> in the Cold War, China strongly opposed the concept of nuclear deterrence</w:t>
      </w:r>
      <w:r w:rsidRPr="005E19F8">
        <w:rPr>
          <w:sz w:val="16"/>
        </w:rPr>
        <w:t xml:space="preserve">, which, as so frequently used by the US government, had </w:t>
      </w:r>
      <w:r w:rsidRPr="00160C4B">
        <w:rPr>
          <w:rStyle w:val="StyleUnderline"/>
        </w:rPr>
        <w:t>carried with it such derogatory connotations as "nuclear blackmail," "nuclear coercion," "nuclear containment," and "nuclear threat."</w:t>
      </w:r>
      <w:r w:rsidRPr="005E19F8">
        <w:rPr>
          <w:sz w:val="16"/>
        </w:rPr>
        <w:t xml:space="preserve"> And China, as the country most frequently threatened by nuclear attack, was understandably reluctant to use such a term.1 Not until the late 1980s or early 1990s, when </w:t>
      </w:r>
      <w:r w:rsidRPr="00160C4B">
        <w:rPr>
          <w:rStyle w:val="StyleUnderline"/>
        </w:rPr>
        <w:t>China's drive toward defense modernization inspired academic debate, did deterrence gain acceptance as a key concept in strategic studies and lose its pejorative sense.</w:t>
      </w:r>
      <w:r w:rsidRPr="005E19F8">
        <w:rPr>
          <w:sz w:val="16"/>
        </w:rPr>
        <w:t xml:space="preserve"> However, even though the term remained taboo for some time, the logic of </w:t>
      </w:r>
      <w:r w:rsidRPr="00160C4B">
        <w:rPr>
          <w:rStyle w:val="StyleUnderline"/>
        </w:rPr>
        <w:t>deterrence has always played a major role in Chinese nuclear thinking.</w:t>
      </w:r>
      <w:r w:rsidRPr="005E19F8">
        <w:rPr>
          <w:sz w:val="16"/>
        </w:rPr>
        <w:t xml:space="preserve"> To facilitate understanding, I explain China's nuclear policy, making use of US deterrence terminology, and compare China's deterrence thinking with that of the United States. China's No-First~Use Policy Indicates That It Applies Pure Deterrence and Deterrence by Punishment: </w:t>
      </w:r>
      <w:r w:rsidRPr="00160C4B">
        <w:rPr>
          <w:rStyle w:val="StyleUnderline"/>
        </w:rPr>
        <w:t>The most important element of China's nuclear policy is renunciation of the firstuse option. By adopting a no-first-use policy, China has to base its deterrence on retaliation, not on denial. Therefore it must develop retaliatory second-strike capabilities instead of nuclear war-fighting capabilities and doctrines.</w:t>
      </w:r>
      <w:r w:rsidRPr="005E19F8">
        <w:rPr>
          <w:sz w:val="16"/>
        </w:rPr>
        <w:t xml:space="preserve"> Studying the nuclear thinking of earlier Chinese leaders like Mao Zedong and Deng Xiaoping, we find that neither man considered nuclear weapons usable on the battlefield in the same way as conventional means. Moreover, neither believed that nuclear wars could ever be fought and won in a measured and controlled way. Such </w:t>
      </w:r>
      <w:r w:rsidRPr="00160C4B">
        <w:rPr>
          <w:rStyle w:val="StyleUnderline"/>
        </w:rPr>
        <w:t>thinking differs from that of American nuclear strategists who have explored many possible forms of nuclear conflict and have formulated complex, complete theories of nuclear war fighting,</w:t>
      </w:r>
      <w:r w:rsidRPr="005E19F8">
        <w:rPr>
          <w:sz w:val="16"/>
        </w:rPr>
        <w:t xml:space="preserve"> including limited war, theater nuclear operations, and escalation control. The Self-Defensive Nature of China's Nuclear Policy Means That It Carries Out Central Deterrence but Not Extended Deterrence </w:t>
      </w:r>
      <w:r w:rsidRPr="00160C4B">
        <w:rPr>
          <w:rStyle w:val="Emphasis"/>
        </w:rPr>
        <w:t>China preserves nuclear capabilities only to deter nuclear-weapon states from launching nuclear attacks against its homeland.</w:t>
      </w:r>
      <w:r w:rsidRPr="005E19F8">
        <w:rPr>
          <w:sz w:val="16"/>
        </w:rPr>
        <w:t xml:space="preserve"> </w:t>
      </w:r>
      <w:r w:rsidRPr="00160C4B">
        <w:rPr>
          <w:rStyle w:val="StyleUnderline"/>
        </w:rPr>
        <w:t>China neither provides a "nuclear umbrella" to, nor accepts one from, any other country.</w:t>
      </w:r>
      <w:r w:rsidRPr="005E19F8">
        <w:rPr>
          <w:sz w:val="16"/>
        </w:rPr>
        <w:t xml:space="preserve"> Its opposition to the policy of extended nuclear deterrence- the practice of nuclear weapon states' providing nuclear umbrellas to their non-nuclear-weapon allies- attests to the self-defensive nature of that policy. </w:t>
      </w:r>
      <w:r w:rsidRPr="00160C4B">
        <w:rPr>
          <w:rStyle w:val="StyleUnderline"/>
        </w:rPr>
        <w:t>China has clearly indicated that it will neither deploy nuclear weapons on foreign territory nor allow foreign nuclear weapons into China.</w:t>
      </w:r>
      <w:r w:rsidRPr="005E19F8">
        <w:rPr>
          <w:sz w:val="16"/>
        </w:rPr>
        <w:t xml:space="preserve"> By comparison, the United States has incorporated extended deterrence as a key component into its nuclear strategy and alliance policy, both during the Cold War and even today. </w:t>
      </w:r>
      <w:r w:rsidRPr="00160C4B">
        <w:rPr>
          <w:rStyle w:val="StyleUnderline"/>
        </w:rPr>
        <w:t>I disagree with the notion that extended deterrence helps nonpro life ration by relieving allies of the need to develop their indigenous nuclear arsenals, thus reducing the number of nuclear states.</w:t>
      </w:r>
      <w:r w:rsidRPr="005E19F8">
        <w:rPr>
          <w:sz w:val="16"/>
        </w:rPr>
        <w:t xml:space="preserve"> In my view, extended deterrence is first and foremost a defense commitment used to strengthen an alliance, with nonproliferation a by-product of this commitment rather than a predesigned major mission. Very few of America's allies face threats today that can be dealt with only by US extended nuclear deterrence; rather, </w:t>
      </w:r>
      <w:r w:rsidRPr="00160C4B">
        <w:rPr>
          <w:rStyle w:val="StyleUnderline"/>
        </w:rPr>
        <w:t>US conventional military means can easily satisfy their defense requirements.</w:t>
      </w:r>
      <w:r w:rsidRPr="005E19F8">
        <w:rPr>
          <w:sz w:val="16"/>
        </w:rPr>
        <w:t xml:space="preserve"> Additionally, extended deterrence promotes proliferation by motivating declared or potential enemies of the United States and its allies to possess nuclear weapons as asymmetric means to offset US conventional superiority. If we are serious about creating conditions for a nuclear-free world, as President </w:t>
      </w:r>
      <w:r w:rsidRPr="00160C4B">
        <w:rPr>
          <w:rStyle w:val="StyleUnderline"/>
        </w:rPr>
        <w:t>Obama has suggested, the policy of extended nuclear deterrence should be among the first to change.</w:t>
      </w:r>
      <w:r w:rsidRPr="005E19F8">
        <w:rPr>
          <w:sz w:val="16"/>
        </w:rPr>
        <w:t xml:space="preserve"> China's Nuclear Policy Seeks Deterrence at the Grand Strategic and Strategic Levels, Not at the Operational and Tactical Levels </w:t>
      </w:r>
      <w:r w:rsidRPr="00160C4B">
        <w:rPr>
          <w:rStyle w:val="StyleUnderline"/>
        </w:rPr>
        <w:t>Chinese leaders mainly consider nuclear weapons a political instrument for employment at the level of grand strategy, not as a winning tool for military operations.</w:t>
      </w:r>
      <w:r w:rsidRPr="005E19F8">
        <w:rPr>
          <w:sz w:val="16"/>
        </w:rPr>
        <w:t xml:space="preserve"> The concept of "what wins, deters" does not guide China's nuclear thinking. China has not stratified nuclear operations into strategic, operational, or tactical levels. China perceives a nuclear strike against its territory-whether with high- or low-yield warheads, causing either great or small lossesas the attack that invokes its counterattack. The American practice, by comparison, incorporates nuclear war fighting into strategic, campaign, and tactical operations. For example, theater operational plans (OPLAN) like US Pacific Command's OPLAN 5077 (the OPLAN for military conflict in the Taiwan Strait) have annexes on nuclear operations. China's Nuclear Arsenal at the Minimum Level Can Be Interpreted to Some Extent as the MinimumDeterrence Posture</w:t>
      </w:r>
    </w:p>
    <w:p w14:paraId="5B67568D" w14:textId="77777777" w:rsidR="004319CF" w:rsidRPr="005E19F8" w:rsidRDefault="004319CF" w:rsidP="004319CF">
      <w:pPr>
        <w:rPr>
          <w:sz w:val="16"/>
        </w:rPr>
      </w:pPr>
      <w:r w:rsidRPr="005E19F8">
        <w:rPr>
          <w:sz w:val="16"/>
        </w:rPr>
        <w:t xml:space="preserve">At this point, let me alter the meaning of the concept of nuclear deterrence somewhat by giving it some Chinese characteristics. </w:t>
      </w:r>
      <w:r w:rsidRPr="00160C4B">
        <w:rPr>
          <w:rStyle w:val="StyleUnderline"/>
        </w:rPr>
        <w:t>Chinese minimum deterrence means that the role played by nuclear weapons in national security should be minimized. China would use nuclear weapons only against nuclear attack and only for secondstrike purposes.</w:t>
      </w:r>
      <w:r w:rsidRPr="005E19F8">
        <w:rPr>
          <w:sz w:val="16"/>
        </w:rPr>
        <w:t xml:space="preserve"> Accordingly, the arsenal must be kept at the minimum level needed. In China's official documents, </w:t>
      </w:r>
      <w:r w:rsidRPr="00160C4B">
        <w:rPr>
          <w:rStyle w:val="Emphasis"/>
        </w:rPr>
        <w:t>"lean" and "effective" are the two adjectives used to describe the nuclear arsenal</w:t>
      </w:r>
      <w:r w:rsidRPr="005E19F8">
        <w:rPr>
          <w:sz w:val="16"/>
        </w:rPr>
        <w:t xml:space="preserve">. To keep the arsenal lean, </w:t>
      </w:r>
      <w:r w:rsidRPr="00160C4B">
        <w:rPr>
          <w:rStyle w:val="StyleUnderline"/>
        </w:rPr>
        <w:t>China has to exercise restraint in developing nuclear weapons; to keep the arsenal effective, China has to modernize it to ensure credibility after a first nuclear strike.</w:t>
      </w:r>
      <w:r w:rsidRPr="005E19F8">
        <w:rPr>
          <w:sz w:val="16"/>
        </w:rPr>
        <w:t xml:space="preserve"> Furthermore, Chinese strategists regard the concept of minimum deterrence as a relative one, defined not only by quantitative criteria but also by the survivability of nuclear weapon systems and the credibility of counterattack. Some researchers in the United States have concluded that, based on its modernization effort, </w:t>
      </w:r>
      <w:r w:rsidRPr="00160C4B">
        <w:rPr>
          <w:rStyle w:val="StyleUnderline"/>
        </w:rPr>
        <w:t>China is shifting from a minimum- to a limited-deterrence posture, whereby China could use nuclear weapons to deter both conventional and nuclear wars- and even to exercise escalation control in the event of a conventional confrontation.</w:t>
      </w:r>
      <w:r w:rsidRPr="005E19F8">
        <w:rPr>
          <w:sz w:val="16"/>
        </w:rPr>
        <w:t xml:space="preserve"> However, we must remember that </w:t>
      </w:r>
      <w:r w:rsidRPr="00160C4B">
        <w:rPr>
          <w:rStyle w:val="Emphasis"/>
        </w:rPr>
        <w:t>the basic logic of China's nuclear thinking conceives of nuclear weapons as a deterring, not a winning, instrument against other such weapons.</w:t>
      </w:r>
      <w:r>
        <w:rPr>
          <w:sz w:val="16"/>
        </w:rPr>
        <w:t xml:space="preserve"> </w:t>
      </w:r>
      <w:r w:rsidRPr="005E19F8">
        <w:rPr>
          <w:sz w:val="16"/>
        </w:rPr>
        <w:t>China Depends More on Uncertainty for Its Deterrence Than Any Other Nuclear-Weapon State</w:t>
      </w:r>
      <w:r>
        <w:rPr>
          <w:sz w:val="16"/>
        </w:rPr>
        <w:t xml:space="preserve"> </w:t>
      </w:r>
      <w:r w:rsidRPr="005E19F8">
        <w:rPr>
          <w:sz w:val="16"/>
        </w:rPr>
        <w:t>By introducing the matter of uncertainty, I try to preempt any questions on China's opaqueness regarding the structure and size of its nuclear force. For a state adopting a no-first-use policy and intending not to waste too much money on unusable weapons, dependence on opaqueness to bring about greater deterrent value is a wise choice. One can achieve deterrence through the certainty of prospective costs outweighing prospective gains, as well as through the uncertainty in cost/gain calculations. Deterrence works not only to reverse the enemy's original intention, but also to prevent him from forming such an intention for lack of information.</w:t>
      </w:r>
      <w:r w:rsidRPr="00160C4B">
        <w:rPr>
          <w:rStyle w:val="StyleUnderline"/>
        </w:rPr>
        <w:t xml:space="preserve"> Comparing China with the United States, one sees that the former places more emphasis on taking advantage of uncertainty in implementing deterrence, while the latter realizes more deterrence value by a show of force.</w:t>
      </w:r>
    </w:p>
    <w:p w14:paraId="4BAA85D5" w14:textId="4EFE281A" w:rsidR="00EA3872" w:rsidRPr="00EA3872" w:rsidRDefault="004319CF" w:rsidP="00EA3872">
      <w:pPr>
        <w:rPr>
          <w:u w:val="single"/>
        </w:rPr>
      </w:pPr>
      <w:r w:rsidRPr="005E19F8">
        <w:rPr>
          <w:sz w:val="16"/>
        </w:rPr>
        <w:t>Lastly, China's Nuclear Policy Has Remained Constant</w:t>
      </w:r>
      <w:r>
        <w:rPr>
          <w:sz w:val="16"/>
        </w:rPr>
        <w:t xml:space="preserve"> </w:t>
      </w:r>
      <w:r w:rsidRPr="005E19F8">
        <w:rPr>
          <w:sz w:val="16"/>
        </w:rPr>
        <w:t xml:space="preserve">Here, I want to make the point that </w:t>
      </w:r>
      <w:r w:rsidRPr="00160C4B">
        <w:rPr>
          <w:rStyle w:val="StyleUnderline"/>
        </w:rPr>
        <w:t>China's perspective on nuclear deterrence has not changed very much since the start of the twenty-first century.</w:t>
      </w:r>
      <w:r w:rsidRPr="005E19F8">
        <w:rPr>
          <w:sz w:val="16"/>
        </w:rPr>
        <w:t xml:space="preserve"> The 1960s and 1970s had been the most crises-ridden years for China. Since then, </w:t>
      </w:r>
      <w:r w:rsidRPr="00160C4B">
        <w:rPr>
          <w:rStyle w:val="StyleUnderline"/>
        </w:rPr>
        <w:t>China's security environment has improved steadily.</w:t>
      </w:r>
      <w:r w:rsidRPr="005E19F8">
        <w:rPr>
          <w:sz w:val="16"/>
        </w:rPr>
        <w:t xml:space="preserve"> However, several new factors complicate China's nuclear calculations. First, it has</w:t>
      </w:r>
      <w:r w:rsidRPr="00160C4B">
        <w:rPr>
          <w:rStyle w:val="Emphasis"/>
        </w:rPr>
        <w:t xml:space="preserve"> more nuclear neighbors than before. Second, the Taiwan Strait has become a potential flash point that might drag two nuclear states into military conflict. And third, the deployment of US ballistic missile defense (BMD) systems threatens the credibility of China's deterrence and the strategic stability between the United States and China.</w:t>
      </w:r>
      <w:r w:rsidRPr="005E19F8">
        <w:rPr>
          <w:sz w:val="16"/>
        </w:rPr>
        <w:t xml:space="preserve"> In spite of these new developments, </w:t>
      </w:r>
      <w:r w:rsidRPr="005E19F8">
        <w:rPr>
          <w:rStyle w:val="StyleUnderline"/>
        </w:rPr>
        <w:t>we can see no substantial change in China's declared nuclear policy and no deviation from the basic deterrence logic in which it believes.</w:t>
      </w:r>
      <w:r w:rsidRPr="005E19F8">
        <w:rPr>
          <w:sz w:val="16"/>
        </w:rPr>
        <w:t xml:space="preserve"> Several reasons may account for this lack of change. First, the multilateral-deterrent relationship that China forms with all nuclear weapon states can readily accommodate new nuclear neighbors. Second, deterrence applied at the strategic level, if credible, can deter nuclear use against China in peace and even in conventional conflict. Third, </w:t>
      </w:r>
      <w:r w:rsidRPr="005173FD">
        <w:rPr>
          <w:rStyle w:val="Emphasis"/>
        </w:rPr>
        <w:t>the BMD system may result in a reassessment of force structure and size, but not in the abandonment of a policy that has best served China's national interest for nearly half a century</w:t>
      </w:r>
      <w:r w:rsidRPr="005173FD">
        <w:rPr>
          <w:sz w:val="16"/>
        </w:rPr>
        <w:t xml:space="preserve">. In conclusion, </w:t>
      </w:r>
      <w:r w:rsidRPr="005173FD">
        <w:rPr>
          <w:rStyle w:val="StyleUnderline"/>
        </w:rPr>
        <w:t>China will continue to apply deterrence at the grand strategic level, to base its pure an</w:t>
      </w:r>
      <w:r w:rsidRPr="005E19F8">
        <w:rPr>
          <w:rStyle w:val="StyleUnderline"/>
        </w:rPr>
        <w:t>d central deterrence on a retaliatory second-strike capability, to depend more on uncertainty for better deterrence effect, and to modernize its nuclear arsenal by keeping it more survivable, penetrating, and secure.</w:t>
      </w:r>
    </w:p>
    <w:p w14:paraId="67DD11CC" w14:textId="6C3F4BDB" w:rsidR="00EA3872" w:rsidRDefault="00EA3872" w:rsidP="00EA3872">
      <w:pPr>
        <w:pStyle w:val="Heading4"/>
      </w:pPr>
      <w:r>
        <w:t>Chinese nuclear policy isn’t changing</w:t>
      </w:r>
    </w:p>
    <w:p w14:paraId="738CEA1A" w14:textId="77777777" w:rsidR="00EA3872" w:rsidRDefault="00EA3872" w:rsidP="00EA3872">
      <w:r>
        <w:rPr>
          <w:shd w:val="clear" w:color="auto" w:fill="FFFFFF"/>
        </w:rPr>
        <w:t xml:space="preserve">Yao </w:t>
      </w:r>
      <w:r w:rsidRPr="00EA3872">
        <w:rPr>
          <w:rStyle w:val="Style13ptBold"/>
        </w:rPr>
        <w:t>Yunzhu ’13</w:t>
      </w:r>
      <w:r w:rsidRPr="00EA3872">
        <w:t xml:space="preserve"> [major general and director of the Center on China-America Defense Relations, the Academy of Military Science] </w:t>
      </w:r>
      <w:hyperlink r:id="rId51" w:history="1">
        <w:r w:rsidRPr="00EA3872">
          <w:rPr>
            <w:rStyle w:val="Hyperlink"/>
          </w:rPr>
          <w:t>http://www.chinausfocus.com/peace-security/china-will-not-change-its-no-first-use-policy/</w:t>
        </w:r>
      </w:hyperlink>
      <w:r w:rsidRPr="00EA3872">
        <w:t xml:space="preserve"> [KDMT]</w:t>
      </w:r>
    </w:p>
    <w:p w14:paraId="5D5FEF4B" w14:textId="7FFDE9F8" w:rsidR="00EA3872" w:rsidRPr="00EA3872" w:rsidRDefault="00EA3872" w:rsidP="00EA3872">
      <w:pPr>
        <w:rPr>
          <w:sz w:val="16"/>
        </w:rPr>
      </w:pPr>
      <w:r w:rsidRPr="00EA3872">
        <w:rPr>
          <w:sz w:val="16"/>
        </w:rPr>
        <w:t xml:space="preserve">Second, in the section on the “Building and Development of China’s Armed Forces”, the force structure, missions and roles of the </w:t>
      </w:r>
      <w:r w:rsidRPr="00153FF9">
        <w:rPr>
          <w:rStyle w:val="StyleUnderline"/>
        </w:rPr>
        <w:t>PLA Second Artillery Force</w:t>
      </w:r>
      <w:r w:rsidRPr="00EA3872">
        <w:rPr>
          <w:sz w:val="16"/>
        </w:rPr>
        <w:t xml:space="preserve"> are </w:t>
      </w:r>
      <w:r w:rsidRPr="00153FF9">
        <w:rPr>
          <w:rStyle w:val="StyleUnderline"/>
        </w:rPr>
        <w:t>specified</w:t>
      </w:r>
      <w:r w:rsidRPr="00EA3872">
        <w:rPr>
          <w:sz w:val="16"/>
        </w:rPr>
        <w:t xml:space="preserve">, stating that </w:t>
      </w:r>
      <w:r w:rsidRPr="00153FF9">
        <w:rPr>
          <w:rStyle w:val="StyleUnderline"/>
        </w:rPr>
        <w:t>its nuclear component is “responsible for deterring other countries from using nuclear weapons against China, and carrying out nuclear counterattacks.</w:t>
      </w:r>
      <w:r w:rsidRPr="00EA3872">
        <w:rPr>
          <w:sz w:val="16"/>
        </w:rPr>
        <w:t>” This is in full conformity with China’s NFU policy. In the section on “</w:t>
      </w:r>
      <w:r w:rsidRPr="00153FF9">
        <w:rPr>
          <w:rStyle w:val="StyleUnderline"/>
        </w:rPr>
        <w:t>Defending National Sovereignty, Security and Territorial Integrity”, the preparedness of the Second Artillery Force “in peacetime”, “under a nuclear threat”, and “under a nuclear attack”</w:t>
      </w:r>
      <w:r w:rsidRPr="00EA3872">
        <w:rPr>
          <w:sz w:val="16"/>
        </w:rPr>
        <w:t xml:space="preserve"> are respectively described, and the alert posture of the Second Artillery Force is also in full compliance with China’s NFU nuclear policy. It is safe to say that the latest white paper provides more detailed information on how the PLA Second Artillery Force carries out the Nation’s NFU policy. In addition, </w:t>
      </w:r>
      <w:r w:rsidRPr="00153FF9">
        <w:rPr>
          <w:rStyle w:val="StyleUnderline"/>
        </w:rPr>
        <w:t>the most recent re-affirmation of the NFU policy by a Chinese head of state was made by former President Hu Jintao at the March 2012 Nuclear Summit in Seoul</w:t>
      </w:r>
      <w:r w:rsidRPr="00EA3872">
        <w:rPr>
          <w:sz w:val="16"/>
        </w:rPr>
        <w:t xml:space="preserve">. And it has been reiterated in all necessary policy documents and official statements since. </w:t>
      </w:r>
      <w:r w:rsidRPr="00153FF9">
        <w:rPr>
          <w:rStyle w:val="StyleUnderline"/>
        </w:rPr>
        <w:t xml:space="preserve">There is </w:t>
      </w:r>
      <w:r w:rsidRPr="00A14D6E">
        <w:rPr>
          <w:rStyle w:val="Emphasis"/>
        </w:rPr>
        <w:t>no sign that China is going to change</w:t>
      </w:r>
      <w:r w:rsidRPr="00153FF9">
        <w:rPr>
          <w:rStyle w:val="StyleUnderline"/>
        </w:rPr>
        <w:t xml:space="preserve"> a policy it has wisely adopted and persistently upheld for half a century</w:t>
      </w:r>
      <w:r w:rsidRPr="00EA3872">
        <w:rPr>
          <w:sz w:val="16"/>
        </w:rPr>
        <w:t xml:space="preserve">. However, speculations on a possible change to the NFU policy have not been conjured up without reason. Calls for a policy change on the official NFU pledge are repeatedly heard in the Chinese media (including social media such as weibo). The concerns over the NFU commitment stem from two basic facts: 1) The Ballistic Missile Defense systems that the United States and its allies have deployed, or are planning to deploy, are capable of intercepting residue Chinese nuclear weapons launched for retaliation after it has already been attacked, thus potentially negating the deterrence effect of the Chinese nuclear arsenal. 2) The United States is developing a series of conventional strategic strike capabilities. Once deployed, they could have the capability to strike China’s nuclear arsenal and make China’s NFU policy redundant. So far, no nuclear states have made it official policy to strike with strategic conventional capabilities against the nuclear weapons of another nuclear weapon state, although such capabilities are being developed for the declared purpose of neutralizing the WMD capabilities of nuclear proliferators. </w:t>
      </w:r>
      <w:r w:rsidRPr="00153FF9">
        <w:rPr>
          <w:rStyle w:val="StyleUnderline"/>
        </w:rPr>
        <w:t>The cold war position of only using nuclear weapons against nuclear weapons still seems valid. However, the US Congress has passed the 2013 National Defense Authorization Act</w:t>
      </w:r>
      <w:r w:rsidRPr="00EA3872">
        <w:rPr>
          <w:sz w:val="16"/>
        </w:rPr>
        <w:t xml:space="preserve"> (NDAA), which President Obama signed </w:t>
      </w:r>
      <w:r w:rsidRPr="00153FF9">
        <w:rPr>
          <w:rStyle w:val="StyleUnderline"/>
        </w:rPr>
        <w:t>into law on Jan 2nd. It requests a report from the Commander of US Strategic Command by August 15th; to describe the alleged Chinese underground tunnel networks and to review the US capability to “neutralize” such networks with “conventional and nuclear forces.” It seems to imply that a conventional strike against the Chinese nuclear weapon system is an option</w:t>
      </w:r>
      <w:r w:rsidRPr="00EA3872">
        <w:rPr>
          <w:sz w:val="16"/>
        </w:rPr>
        <w:t xml:space="preserve">. For nearly half a century, China’s NFU pledge has served as the cornerstone of its nuclear policy, and any change has required careful review and thorough debate. It is better for China and the rest of the world for China to uphold its NFU policy, rather than discredit such a commitment. </w:t>
      </w:r>
      <w:r w:rsidRPr="00153FF9">
        <w:rPr>
          <w:rStyle w:val="StyleUnderline"/>
        </w:rPr>
        <w:t>To alleviate China’s concerns, a constructive approach would be to assure the policy through nuclear policy dialogues, to establish a multilateral NFU agreement among all the nuclear weapon states, and to consider limiting or even prohibiting the use of nuclear weapons in a legally binding international agreement.</w:t>
      </w:r>
    </w:p>
    <w:p w14:paraId="446BEEBB" w14:textId="77777777" w:rsidR="00EA3872" w:rsidRDefault="00EA3872" w:rsidP="00EA3872"/>
    <w:p w14:paraId="7BB257A4" w14:textId="77777777" w:rsidR="00EA3872" w:rsidRPr="00EA3872" w:rsidRDefault="00EA3872" w:rsidP="00EA3872">
      <w:pPr>
        <w:pStyle w:val="Heading4"/>
        <w:rPr>
          <w:rStyle w:val="Style13ptBold"/>
          <w:b/>
        </w:rPr>
      </w:pPr>
      <w:r w:rsidRPr="00EA3872">
        <w:rPr>
          <w:rStyle w:val="Style13ptBold"/>
          <w:b/>
        </w:rPr>
        <w:t>China isn’t building up nuclear arsenal and won’t in the future</w:t>
      </w:r>
    </w:p>
    <w:p w14:paraId="03D93B5F" w14:textId="77777777" w:rsidR="00EA3872" w:rsidRPr="00EA3872" w:rsidRDefault="00EA3872" w:rsidP="00EA3872">
      <w:pPr>
        <w:rPr>
          <w:rStyle w:val="Style13ptBold"/>
          <w:b w:val="0"/>
        </w:rPr>
      </w:pPr>
      <w:r w:rsidRPr="00EA3872">
        <w:rPr>
          <w:rStyle w:val="Style13ptBold"/>
        </w:rPr>
        <w:t xml:space="preserve">Teng 16- </w:t>
      </w:r>
      <w:r w:rsidRPr="00EA3872">
        <w:rPr>
          <w:rStyle w:val="Style13ptBold"/>
          <w:b w:val="0"/>
        </w:rPr>
        <w:t>(Jianqun Teng is the director of the Department for American Studies, senior research fellow at the Chinese Institute of International Studies. He worked at CIIS since he was discharged from 25 years of active military service in 2004, “China’s Nuclear Deterrence in the Asian and Global Contexts China’s Nuclear Deterrence in the Asian and Global Contexts” http://carnegieendowment.org/2016/06/30/china-s-nuclear-deterrence-in-asian-and-global-contexts-pub-63965)</w:t>
      </w:r>
    </w:p>
    <w:p w14:paraId="3FC76AAD" w14:textId="77777777" w:rsidR="00EA3872" w:rsidRDefault="00EA3872" w:rsidP="00EA3872">
      <w:pPr>
        <w:rPr>
          <w:rStyle w:val="Style13ptBold"/>
          <w:b w:val="0"/>
          <w:sz w:val="16"/>
        </w:rPr>
      </w:pPr>
      <w:r w:rsidRPr="00EA3872">
        <w:rPr>
          <w:rStyle w:val="Style13ptBold"/>
          <w:b w:val="0"/>
          <w:sz w:val="16"/>
        </w:rPr>
        <w:t xml:space="preserve">In the near future, </w:t>
      </w:r>
      <w:r w:rsidRPr="00EA3872">
        <w:rPr>
          <w:rStyle w:val="Style13ptBold"/>
          <w:b w:val="0"/>
          <w:u w:val="single"/>
        </w:rPr>
        <w:t>China will not change its basic nuclear policy since the fundamental reasons for the existing policy have not changed</w:t>
      </w:r>
      <w:r w:rsidRPr="00EA3872">
        <w:rPr>
          <w:rStyle w:val="Style13ptBold"/>
          <w:b w:val="0"/>
          <w:sz w:val="16"/>
        </w:rPr>
        <w:t>. The history of competition between Soviet Union and the United States has already tested the war-fighting doctrine of nuclear policy. The two countries benefited little from such a policy but wasted many precious resources.</w:t>
      </w:r>
      <w:r w:rsidRPr="00EA3872">
        <w:rPr>
          <w:rStyle w:val="Style13ptBold"/>
          <w:b w:val="0"/>
          <w:u w:val="single"/>
        </w:rPr>
        <w:t xml:space="preserve"> Today, the main task for the Chinese is to build up a fairly well-off society and not to spend many resources in the buildup of their armed forces. The Chinese are smart enough to learn the lessons from the competition between the Soviet Union and the United States</w:t>
      </w:r>
      <w:r w:rsidRPr="00EA3872">
        <w:rPr>
          <w:rStyle w:val="Style13ptBold"/>
          <w:b w:val="0"/>
          <w:sz w:val="16"/>
        </w:rPr>
        <w:t>. The security environment surrounding China today is much better than any time in the past, and the relations between the nuclear states have greatly improved in recent years. All these elements in combination suggest that China will not change its nuclear policy and</w:t>
      </w:r>
      <w:r w:rsidRPr="007878FE">
        <w:rPr>
          <w:rStyle w:val="Style13ptBold"/>
          <w:b w:val="0"/>
          <w:sz w:val="16"/>
        </w:rPr>
        <w:t xml:space="preserve"> strategy in the near future, or even over a longer time frame.</w:t>
      </w:r>
    </w:p>
    <w:p w14:paraId="60544D68" w14:textId="77777777" w:rsidR="00EA3872" w:rsidRPr="00322C7B" w:rsidRDefault="00EA3872" w:rsidP="00EA3872"/>
    <w:p w14:paraId="3DDEE33B" w14:textId="19D5248B" w:rsidR="004319CF" w:rsidRPr="00821D6E" w:rsidRDefault="005D13D3" w:rsidP="005D13D3">
      <w:pPr>
        <w:pStyle w:val="Heading2"/>
      </w:pPr>
      <w:r>
        <w:t>AT ADV – Terminal Impacts</w:t>
      </w:r>
    </w:p>
    <w:p w14:paraId="20E7AA49" w14:textId="77777777" w:rsidR="005D13D3" w:rsidRDefault="005D13D3" w:rsidP="005D13D3">
      <w:pPr>
        <w:pStyle w:val="Heading3"/>
      </w:pPr>
      <w:r>
        <w:t>no escalation</w:t>
      </w:r>
    </w:p>
    <w:p w14:paraId="727C786D" w14:textId="77777777" w:rsidR="005D13D3" w:rsidRPr="005A02B4" w:rsidRDefault="005D13D3" w:rsidP="005D13D3">
      <w:pPr>
        <w:pStyle w:val="Heading4"/>
      </w:pPr>
      <w:r>
        <w:t>China won’t escalate any conflict to nuclear level – NFU, no interests</w:t>
      </w:r>
    </w:p>
    <w:p w14:paraId="2C24D97F" w14:textId="77777777" w:rsidR="005D13D3" w:rsidRPr="005A02B4" w:rsidRDefault="005D13D3" w:rsidP="005D13D3">
      <w:r w:rsidRPr="005A02B4">
        <w:rPr>
          <w:rStyle w:val="Style13ptBold"/>
        </w:rPr>
        <w:t>Cunningham and Fravel ‘15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52" w:history="1">
        <w:r w:rsidRPr="005A02B4">
          <w:rPr>
            <w:rStyle w:val="Hyperlink"/>
          </w:rPr>
          <w:t>http://www.mitpressjournals.org/doi/pdf/10.1162/ISEC_a_00215</w:t>
        </w:r>
      </w:hyperlink>
      <w:r w:rsidRPr="005A02B4">
        <w:t xml:space="preserve"> wesle</w:t>
      </w:r>
    </w:p>
    <w:p w14:paraId="1CB8A632" w14:textId="77777777" w:rsidR="005D13D3" w:rsidRPr="005A02B4" w:rsidRDefault="005D13D3" w:rsidP="005D13D3">
      <w:r w:rsidRPr="005A02B4">
        <w:t>Our analysis of Chinese views on the strategic posture of the United States yields two important findings. First</w:t>
      </w:r>
      <w:r w:rsidRPr="005A02B4">
        <w:rPr>
          <w:rStyle w:val="StyleUnderline"/>
        </w:rPr>
        <w:t xml:space="preserve">, China </w:t>
      </w:r>
      <w:r w:rsidRPr="005A02B4">
        <w:rPr>
          <w:rStyle w:val="Emphasis"/>
        </w:rPr>
        <w:t>will not abandon</w:t>
      </w:r>
      <w:r w:rsidRPr="005A02B4">
        <w:rPr>
          <w:rStyle w:val="StyleUnderline"/>
        </w:rPr>
        <w:t xml:space="preserve"> its strategy of </w:t>
      </w:r>
      <w:r w:rsidRPr="005A02B4">
        <w:rPr>
          <w:rStyle w:val="Emphasis"/>
        </w:rPr>
        <w:t>assured retaliation</w:t>
      </w:r>
      <w:r w:rsidRPr="005A02B4">
        <w:rPr>
          <w:rStyle w:val="StyleUnderline"/>
        </w:rPr>
        <w:t xml:space="preserve"> in response to an increasingly clear U.S. commitment to strategic primacy.7 China currently believes that it is</w:t>
      </w:r>
      <w:r w:rsidRPr="00787BF4">
        <w:rPr>
          <w:rStyle w:val="StyleUnderline"/>
        </w:rPr>
        <w:t xml:space="preserve"> both possible and desirable to maintain assured retaliation</w:t>
      </w:r>
      <w:r w:rsidRPr="005A02B4">
        <w:rPr>
          <w:rStyle w:val="StyleUnderline"/>
        </w:rPr>
        <w:t xml:space="preserve">, despite U.S. pursuit of the capabilities necessary to achieve strategic primacy. China has </w:t>
      </w:r>
      <w:r w:rsidRPr="00787BF4">
        <w:rPr>
          <w:rStyle w:val="Emphasis"/>
        </w:rPr>
        <w:t>retained its no-first-use policy</w:t>
      </w:r>
      <w:r w:rsidRPr="005A02B4">
        <w:rPr>
          <w:rStyle w:val="StyleUnderline"/>
        </w:rPr>
        <w:t xml:space="preserve"> while modernizing and modestly expanding its nuclear forces</w:t>
      </w:r>
      <w:r w:rsidRPr="00787BF4">
        <w:rPr>
          <w:rStyle w:val="StyleUnderline"/>
        </w:rPr>
        <w:t xml:space="preserve">. Instead, China will </w:t>
      </w:r>
      <w:r w:rsidRPr="005A02B4">
        <w:t>alter how it implements its strategy of assured retaliation,</w:t>
      </w:r>
      <w:r w:rsidRPr="00787BF4">
        <w:rPr>
          <w:rStyle w:val="Emphasis"/>
        </w:rPr>
        <w:t xml:space="preserve"> increasing the capabilities for </w:t>
      </w:r>
      <w:r w:rsidRPr="00787BF4">
        <w:rPr>
          <w:rStyle w:val="StyleUnderline"/>
        </w:rPr>
        <w:t xml:space="preserve">the “assuredness” of </w:t>
      </w:r>
      <w:r w:rsidRPr="00787BF4">
        <w:rPr>
          <w:rStyle w:val="Emphasis"/>
        </w:rPr>
        <w:t xml:space="preserve">retaliation by increasing the number of missiles and warheads that can strike the continental United States. </w:t>
      </w:r>
      <w:r w:rsidRPr="005A02B4">
        <w:t>China is also allowing limited ambiguity over the application of its no-first-use policy, especially if the United States were to use conventional weapons to attack Chinese nuclear weapons or their supporting infrastructure.</w:t>
      </w:r>
    </w:p>
    <w:p w14:paraId="72CC8375" w14:textId="77777777" w:rsidR="005D13D3" w:rsidRPr="005A02B4" w:rsidRDefault="005D13D3" w:rsidP="005D13D3">
      <w:r w:rsidRPr="005A02B4">
        <w:t xml:space="preserve">Second, Chinese strategists are relatively and perhaps unexpectedly optimistic about U.S.-China crisis stability, now and in the future. Recent international relations scholarship has warned that the combination of mutual possession of nuclear weapons and conventional military asymmetry creates both risks of unintentional nuclear escalation and incentives for China and the United States to manipulate the risk of nuclear escalation for bargaining purposes during a crisis. By contrast, </w:t>
      </w:r>
      <w:r w:rsidRPr="005A02B4">
        <w:rPr>
          <w:rStyle w:val="StyleUnderline"/>
        </w:rPr>
        <w:t>China’s strategists believe that the</w:t>
      </w:r>
      <w:r w:rsidRPr="00787BF4">
        <w:rPr>
          <w:rStyle w:val="Emphasis"/>
        </w:rPr>
        <w:t xml:space="preserve"> interests at stake</w:t>
      </w:r>
      <w:r w:rsidRPr="005A02B4">
        <w:rPr>
          <w:rStyle w:val="StyleUnderline"/>
        </w:rPr>
        <w:t xml:space="preserve"> would be</w:t>
      </w:r>
      <w:r w:rsidRPr="005A02B4">
        <w:rPr>
          <w:rStyle w:val="Emphasis"/>
        </w:rPr>
        <w:t xml:space="preserve"> </w:t>
      </w:r>
      <w:r w:rsidRPr="00787BF4">
        <w:rPr>
          <w:rStyle w:val="Emphasis"/>
        </w:rPr>
        <w:t>too low</w:t>
      </w:r>
      <w:r w:rsidRPr="00787BF4">
        <w:rPr>
          <w:rStyle w:val="StyleUnderline"/>
        </w:rPr>
        <w:t xml:space="preserve"> in any</w:t>
      </w:r>
      <w:r w:rsidRPr="005A02B4">
        <w:rPr>
          <w:rStyle w:val="StyleUnderline"/>
        </w:rPr>
        <w:t xml:space="preserve"> U.S.-China scenario for either side</w:t>
      </w:r>
      <w:r w:rsidRPr="00787BF4">
        <w:rPr>
          <w:rStyle w:val="Emphasis"/>
        </w:rPr>
        <w:t xml:space="preserve"> to create risks of nuclear escalation. </w:t>
      </w:r>
      <w:r w:rsidRPr="005A02B4">
        <w:t xml:space="preserve">Moreover, </w:t>
      </w:r>
      <w:r w:rsidRPr="005A02B4">
        <w:rPr>
          <w:rStyle w:val="StyleUnderline"/>
        </w:rPr>
        <w:t xml:space="preserve">China’s </w:t>
      </w:r>
      <w:r w:rsidRPr="005A02B4">
        <w:rPr>
          <w:rStyle w:val="Emphasis"/>
        </w:rPr>
        <w:t>n</w:t>
      </w:r>
      <w:r w:rsidRPr="005A02B4">
        <w:t>o-</w:t>
      </w:r>
      <w:r w:rsidRPr="005A02B4">
        <w:rPr>
          <w:rStyle w:val="Emphasis"/>
        </w:rPr>
        <w:t>f</w:t>
      </w:r>
      <w:r w:rsidRPr="005A02B4">
        <w:t>irst-</w:t>
      </w:r>
      <w:r w:rsidRPr="005A02B4">
        <w:rPr>
          <w:rStyle w:val="Emphasis"/>
        </w:rPr>
        <w:t>u</w:t>
      </w:r>
      <w:r w:rsidRPr="005A02B4">
        <w:t xml:space="preserve">se </w:t>
      </w:r>
      <w:r w:rsidRPr="005A02B4">
        <w:rPr>
          <w:rStyle w:val="StyleUnderline"/>
        </w:rPr>
        <w:t>policy means that only the</w:t>
      </w:r>
      <w:r w:rsidRPr="005A02B4">
        <w:rPr>
          <w:rStyle w:val="Emphasis"/>
        </w:rPr>
        <w:t xml:space="preserve"> U</w:t>
      </w:r>
      <w:r w:rsidRPr="005A02B4">
        <w:t>nited</w:t>
      </w:r>
      <w:r w:rsidRPr="005A02B4">
        <w:rPr>
          <w:rStyle w:val="StyleUnderline"/>
        </w:rPr>
        <w:t xml:space="preserve"> </w:t>
      </w:r>
      <w:r w:rsidRPr="005A02B4">
        <w:rPr>
          <w:rStyle w:val="Emphasis"/>
        </w:rPr>
        <w:t>S</w:t>
      </w:r>
      <w:r w:rsidRPr="005A02B4">
        <w:t>tates</w:t>
      </w:r>
      <w:r w:rsidRPr="005A02B4">
        <w:rPr>
          <w:rStyle w:val="StyleUnderline"/>
        </w:rPr>
        <w:t xml:space="preserve"> would escalate to the nuclear level, which is unlikely, given its conventional military superiority over China.</w:t>
      </w:r>
      <w:r w:rsidRPr="005A02B4">
        <w:t xml:space="preserve"> In addition, China is allowing limited ambiguity over its no-first-use policy to deter the United States from attacking China’s nuclear forces with conventional weapons. With some exceptions, Chinese strategists are not worried that this ambiguity could be mistaken for Chinese preparations to actually use nuclear weapons first. Chinese strategists also dismiss U.S. concerns that implementing the AirSea Battle Concept could result in escalation, because they dismiss the possibility that China’s nuclear capabilities could be unintentionally compromised by U.S. conventional attacks. Doctrinal materials suggest that the People’s Liberation Army (PLA) has been planning to protect its nuclear forces and its command and control facilities from conventional attacks for at least a decade, which suggests that if the AirSea Battle Concept threatens China’s nuclear weapons, it is not a novel threat.</w:t>
      </w:r>
    </w:p>
    <w:p w14:paraId="2ADC21A8" w14:textId="77777777" w:rsidR="005D13D3" w:rsidRDefault="005D13D3" w:rsidP="005D13D3"/>
    <w:p w14:paraId="5A03F123" w14:textId="77777777" w:rsidR="005D13D3" w:rsidRPr="0067039E" w:rsidRDefault="005D13D3" w:rsidP="005D13D3">
      <w:pPr>
        <w:pStyle w:val="Heading4"/>
        <w:rPr>
          <w:rStyle w:val="Style13ptBold"/>
          <w:b/>
        </w:rPr>
      </w:pPr>
      <w:r>
        <w:rPr>
          <w:rStyle w:val="Style13ptBold"/>
          <w:b/>
        </w:rPr>
        <w:t xml:space="preserve">US wins China War-technology proves-stops China before escalating into global conflict </w:t>
      </w:r>
    </w:p>
    <w:p w14:paraId="6446B403" w14:textId="77777777" w:rsidR="005D13D3" w:rsidRPr="00C305E0" w:rsidRDefault="005D13D3" w:rsidP="005D13D3">
      <w:pPr>
        <w:textAlignment w:val="baseline"/>
        <w:rPr>
          <w:rFonts w:cs="Arial"/>
          <w:color w:val="000000"/>
        </w:rPr>
      </w:pPr>
      <w:r w:rsidRPr="00C305E0">
        <w:rPr>
          <w:rStyle w:val="Style13ptBold"/>
        </w:rPr>
        <w:t xml:space="preserve">Etzioni 13 </w:t>
      </w:r>
      <w:r w:rsidRPr="00C305E0">
        <w:rPr>
          <w:rFonts w:cs="Arial"/>
          <w:color w:val="000000"/>
        </w:rPr>
        <w:t>(Amitai Etzioni, University Professor at George Washington University, “Air-Sea Battle: A Dangerous Way to Deal with China”, 7-10-16,</w:t>
      </w:r>
      <w:hyperlink r:id="rId53" w:history="1">
        <w:r w:rsidRPr="00C305E0">
          <w:rPr>
            <w:rFonts w:cs="Arial"/>
            <w:color w:val="000000"/>
          </w:rPr>
          <w:t>http://thediplomat.com/2013/09/air-sea-battle-a-dangerous-way-to-deal-with-china/</w:t>
        </w:r>
      </w:hyperlink>
      <w:r w:rsidRPr="00C305E0">
        <w:rPr>
          <w:rFonts w:cs="Arial"/>
          <w:color w:val="000000"/>
        </w:rPr>
        <w:t>)td</w:t>
      </w:r>
    </w:p>
    <w:p w14:paraId="0774D14D" w14:textId="77777777" w:rsidR="005D13D3" w:rsidRPr="00C305E0" w:rsidRDefault="005D13D3" w:rsidP="005D13D3">
      <w:pPr>
        <w:textAlignment w:val="baseline"/>
        <w:rPr>
          <w:rFonts w:cs="Arial"/>
          <w:color w:val="000000"/>
        </w:rPr>
      </w:pPr>
    </w:p>
    <w:p w14:paraId="278E3444" w14:textId="77777777" w:rsidR="005D13D3" w:rsidRDefault="005D13D3" w:rsidP="005D13D3">
      <w:pPr>
        <w:shd w:val="clear" w:color="auto" w:fill="FFFFFF"/>
        <w:spacing w:after="240" w:line="276" w:lineRule="auto"/>
        <w:rPr>
          <w:color w:val="333333"/>
        </w:rPr>
      </w:pPr>
      <w:r w:rsidRPr="00A502F5">
        <w:rPr>
          <w:rStyle w:val="StyleUnderline"/>
        </w:rPr>
        <w:t>China has been developing a whole slew of weapons (especially anti-ship missiles) over the past two decades that are of great concern to the U.S. military.</w:t>
      </w:r>
      <w:r w:rsidRPr="00655937">
        <w:t xml:space="preserve"> </w:t>
      </w:r>
      <w:r w:rsidRPr="00A502F5">
        <w:rPr>
          <w:rStyle w:val="StyleUnderline"/>
        </w:rPr>
        <w:t>These weapons</w:t>
      </w:r>
      <w:r w:rsidRPr="00655937">
        <w:t xml:space="preserve">, known in Pentagon-speak as anti-access/area-denial (A2/AD) capabilities, </w:t>
      </w:r>
      <w:r w:rsidRPr="00A502F5">
        <w:rPr>
          <w:rStyle w:val="StyleUnderline"/>
        </w:rPr>
        <w:t xml:space="preserve">could undermine the </w:t>
      </w:r>
      <w:hyperlink r:id="rId54" w:tgtFrame="_blank" w:history="1">
        <w:r w:rsidRPr="00A502F5">
          <w:rPr>
            <w:rStyle w:val="StyleUnderline"/>
          </w:rPr>
          <w:t>international right to free passage</w:t>
        </w:r>
      </w:hyperlink>
      <w:r w:rsidRPr="00A502F5">
        <w:rPr>
          <w:rStyle w:val="StyleUnderline"/>
        </w:rPr>
        <w:t xml:space="preserve"> in China’s surrounding waters or, in the case of a conflict over Taiwan or contested islands in the South and East China Seas, prevent the U.S. from making good on defense commitments to its friends in the region.</w:t>
      </w:r>
      <w:r w:rsidRPr="00655937">
        <w:t xml:space="preserve"> In response, the Pentagon developed Air-Sea Battle (ASB), the employment of which entails, according to position papers developed to promote it, a blistering assault on China’s mainland. A report by the Center for Strategic and Budgetary Assessments (CSBA) gives a </w:t>
      </w:r>
      <w:hyperlink r:id="rId55" w:tgtFrame="_blank" w:history="1">
        <w:r w:rsidRPr="00655937">
          <w:t>detailed account</w:t>
        </w:r>
      </w:hyperlink>
      <w:r w:rsidRPr="00655937">
        <w:t xml:space="preserve"> of how an ASB-style war with China would unfold. </w:t>
      </w:r>
      <w:r w:rsidRPr="00A502F5">
        <w:rPr>
          <w:rStyle w:val="StyleUnderline"/>
        </w:rPr>
        <w:t xml:space="preserve">In the opening “blinding campaign,” the U.S. attacks China’s reconnaissance and command-and-control networks to degrade the PLA’s ability to target U.S. and allied forces. </w:t>
      </w:r>
      <w:r w:rsidRPr="00A023B9">
        <w:rPr>
          <w:rStyle w:val="StyleUnderline"/>
        </w:rPr>
        <w:t>Next, the military takes the fight to the Chinese mainland, striking long-range anti-ship missile launchers</w:t>
      </w:r>
      <w:r w:rsidRPr="00655937">
        <w:t>. Given that this is where the anti-ship missiles are located, it is only logical that the U.S. would</w:t>
      </w:r>
      <w:r w:rsidRPr="00655937">
        <w:rPr>
          <w:color w:val="333333"/>
        </w:rPr>
        <w:t xml:space="preserve"> target land- based platforms. And to go after them, one of course needs to take out China's air defense systems, command control centers, and other anti-access weapons. In short, ASB requires a total war with China.</w:t>
      </w:r>
    </w:p>
    <w:p w14:paraId="1577DE83" w14:textId="77777777" w:rsidR="005D13D3" w:rsidRPr="007B7A0D" w:rsidRDefault="005D13D3" w:rsidP="005D13D3">
      <w:pPr>
        <w:shd w:val="clear" w:color="auto" w:fill="FFFFFF"/>
        <w:spacing w:after="240" w:line="276" w:lineRule="auto"/>
        <w:rPr>
          <w:color w:val="333333"/>
        </w:rPr>
      </w:pPr>
    </w:p>
    <w:p w14:paraId="329FF7D8" w14:textId="77777777" w:rsidR="005D13D3" w:rsidRDefault="005D13D3" w:rsidP="005D13D3">
      <w:pPr>
        <w:pStyle w:val="Heading3"/>
      </w:pPr>
      <w:r>
        <w:t>no miscalc or accidents</w:t>
      </w:r>
    </w:p>
    <w:p w14:paraId="3DF3F269" w14:textId="77777777" w:rsidR="005D13D3" w:rsidRDefault="005D13D3" w:rsidP="005D13D3"/>
    <w:p w14:paraId="52A770EC" w14:textId="77777777" w:rsidR="005D13D3" w:rsidRPr="005A02B4" w:rsidRDefault="005D13D3" w:rsidP="005D13D3">
      <w:pPr>
        <w:pStyle w:val="Heading4"/>
      </w:pPr>
      <w:r w:rsidRPr="005A02B4">
        <w:t>No risk of unintentional escalation – leaders act deliberately</w:t>
      </w:r>
    </w:p>
    <w:p w14:paraId="7CA3F236" w14:textId="77777777" w:rsidR="005D13D3" w:rsidRPr="005A02B4" w:rsidRDefault="005D13D3" w:rsidP="005D13D3">
      <w:r w:rsidRPr="005A02B4">
        <w:rPr>
          <w:rStyle w:val="Style13ptBold"/>
        </w:rPr>
        <w:t>Cunningham and Fravel ‘15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56" w:history="1">
        <w:r w:rsidRPr="005A02B4">
          <w:rPr>
            <w:rStyle w:val="Hyperlink"/>
          </w:rPr>
          <w:t>http://www.mitpressjournals.org/doi/pdf/10.1162/ISEC_a_00215</w:t>
        </w:r>
      </w:hyperlink>
      <w:r w:rsidRPr="005A02B4">
        <w:t xml:space="preserve"> wesle</w:t>
      </w:r>
    </w:p>
    <w:p w14:paraId="388FF1B6" w14:textId="77777777" w:rsidR="005D13D3" w:rsidRPr="00FE5375" w:rsidRDefault="005D13D3" w:rsidP="005D13D3">
      <w:r w:rsidRPr="00FE5375">
        <w:t xml:space="preserve">Overall, </w:t>
      </w:r>
      <w:r w:rsidRPr="005A02B4">
        <w:rPr>
          <w:rStyle w:val="StyleUnderline"/>
        </w:rPr>
        <w:t>Chinese strategists do not see a high risk of unintentional escalation, believing instead that the United States and China would tightly control any crisis or conflict to prevent escalation. Chinese interlocutors did not identify a risk of unintentional escalation if China acts on the assumption that nuclear escalation would only result from the deliberate decisions of either Chinese or American leaders to cross the nuclear threshold.</w:t>
      </w:r>
      <w:r w:rsidRPr="00FE5375">
        <w:t xml:space="preserve"> Although interlocutors claimed that U.S. conventional superiority over China reduces the need for U.S. nuclear signaling toward China, they did suggest that China’s reaction to any U.S. nuclear signaling or threats to China’s nuclear capabilities could be unpredictable. For example, some Chinese interlocutors considered the March 2013 B-2 flight over South Korea as a signal of U.S. resolve to attack North Korea with nuclear weapons. One interlocutor indicated that if the United States were to engage in similar nuclear signaling against China, the signal might deter China but it could just as easily prompt China to escalate with its own nuclear signaling to deter the United States from using nuclear weapons.136 For example, some interlocutors suggested that China could take some of the signaling actions outlined in the Science of Second Artillery Campaigns, which are designed to respond to both conventional and nuclear threats to Chinese nuclear capabilities. Actions suggested by interlocutors included conducting missile tests, deploying SSBNs, placing road-mobile ICBMs on patrol, and raising the alert status of Chinese forces.137</w:t>
      </w:r>
    </w:p>
    <w:p w14:paraId="68C91643" w14:textId="77777777" w:rsidR="005D13D3" w:rsidRPr="00E56771" w:rsidRDefault="005D13D3" w:rsidP="005D13D3"/>
    <w:p w14:paraId="2AC01D8F" w14:textId="09C53CCD" w:rsidR="004319CF" w:rsidRPr="00106BF6" w:rsidRDefault="004319CF" w:rsidP="004319CF">
      <w:pPr>
        <w:pStyle w:val="Heading2"/>
      </w:pPr>
      <w:r>
        <w:t>DA – Kill Chain</w:t>
      </w:r>
      <w:r w:rsidR="005D13D3">
        <w:t xml:space="preserve"> (BMD)</w:t>
      </w:r>
    </w:p>
    <w:p w14:paraId="273AC999" w14:textId="77777777" w:rsidR="004319CF" w:rsidRDefault="004319CF" w:rsidP="004319CF">
      <w:pPr>
        <w:pStyle w:val="Heading3"/>
      </w:pPr>
      <w:r>
        <w:t>1nc kill chain da</w:t>
      </w:r>
    </w:p>
    <w:p w14:paraId="1554B379" w14:textId="77777777" w:rsidR="004319CF" w:rsidRDefault="004319CF" w:rsidP="004319CF"/>
    <w:p w14:paraId="6D75E7F8" w14:textId="77777777" w:rsidR="004319CF" w:rsidRPr="00205B3D" w:rsidRDefault="004319CF" w:rsidP="004319CF">
      <w:pPr>
        <w:pStyle w:val="Heading4"/>
      </w:pPr>
      <w:r>
        <w:t>Plan causes shift to “kill chain” preemption – provokes miscalc and conflict and turns the case</w:t>
      </w:r>
    </w:p>
    <w:p w14:paraId="5F510C14" w14:textId="77777777" w:rsidR="004319CF" w:rsidRDefault="004319CF" w:rsidP="004319CF">
      <w:pPr>
        <w:rPr>
          <w:rStyle w:val="Style13ptBold"/>
          <w:b w:val="0"/>
        </w:rPr>
      </w:pPr>
      <w:r>
        <w:rPr>
          <w:rStyle w:val="Style13ptBold"/>
        </w:rPr>
        <w:t xml:space="preserve">Klinger’15 </w:t>
      </w:r>
      <w:r>
        <w:rPr>
          <w:rStyle w:val="Style13ptBold"/>
          <w:b w:val="0"/>
        </w:rPr>
        <w:t>(Bruce Klingner  is Senior Research Fellow for Northeast Asia in the Asian Studies Center, of the Kathryn and Shelby Cullom Davis Institute for National Security and Foreign Policy, at The Heritage Foundation, 0</w:t>
      </w:r>
      <w:r w:rsidRPr="00EC5128">
        <w:rPr>
          <w:rStyle w:val="Style13ptBold"/>
          <w:b w:val="0"/>
        </w:rPr>
        <w:t>6-12-2015, "South Korea Needs THAAD Missile Defense,</w:t>
      </w:r>
      <w:r>
        <w:rPr>
          <w:rStyle w:val="Style13ptBold"/>
          <w:b w:val="0"/>
        </w:rPr>
        <w:t>" Heritage Foundation,</w:t>
      </w:r>
      <w:r w:rsidRPr="00EC5128">
        <w:rPr>
          <w:rStyle w:val="Style13ptBold"/>
          <w:b w:val="0"/>
        </w:rPr>
        <w:t xml:space="preserve"> </w:t>
      </w:r>
      <w:hyperlink r:id="rId57" w:history="1">
        <w:r w:rsidRPr="00274F7A">
          <w:rPr>
            <w:rStyle w:val="Hyperlink"/>
          </w:rPr>
          <w:t>http://www.heritage.org/research/reports/2015/06/south-korea-needs-thaad-missile-defense</w:t>
        </w:r>
      </w:hyperlink>
      <w:r w:rsidRPr="00EC5128">
        <w:rPr>
          <w:rStyle w:val="Style13ptBold"/>
          <w:b w:val="0"/>
        </w:rPr>
        <w:t>)</w:t>
      </w:r>
    </w:p>
    <w:p w14:paraId="43494630" w14:textId="77777777" w:rsidR="004319CF" w:rsidRPr="00205B3D" w:rsidRDefault="004319CF" w:rsidP="004319CF">
      <w:pPr>
        <w:rPr>
          <w:b/>
          <w:bCs/>
        </w:rPr>
      </w:pPr>
      <w:r w:rsidRPr="00873703">
        <w:rPr>
          <w:rStyle w:val="StyleUnderline"/>
          <w:highlight w:val="cyan"/>
        </w:rPr>
        <w:t>Beijing warns</w:t>
      </w:r>
      <w:r w:rsidRPr="00205B3D">
        <w:rPr>
          <w:rStyle w:val="StyleUnderline"/>
        </w:rPr>
        <w:t xml:space="preserve"> </w:t>
      </w:r>
      <w:r w:rsidRPr="00873703">
        <w:rPr>
          <w:rStyle w:val="StyleUnderline"/>
          <w:highlight w:val="cyan"/>
        </w:rPr>
        <w:t>of</w:t>
      </w:r>
      <w:r w:rsidRPr="00205B3D">
        <w:rPr>
          <w:rStyle w:val="StyleUnderline"/>
        </w:rPr>
        <w:t xml:space="preserve"> the </w:t>
      </w:r>
      <w:r w:rsidRPr="00873703">
        <w:rPr>
          <w:rStyle w:val="StyleUnderline"/>
          <w:highlight w:val="cyan"/>
        </w:rPr>
        <w:t>destabilizing nature of BMD</w:t>
      </w:r>
      <w:r w:rsidRPr="00205B3D">
        <w:rPr>
          <w:rStyle w:val="StyleUnderline"/>
        </w:rPr>
        <w:t>.</w:t>
      </w:r>
      <w:r w:rsidRPr="00C55BCC">
        <w:t xml:space="preserve"> A joint Chinese–Russian statement in March 2013 called on the international community “to act cautiously” in deploying and cooperating on BMD and voiced opposition to </w:t>
      </w:r>
      <w:r w:rsidRPr="00205B3D">
        <w:rPr>
          <w:rStyle w:val="StyleUnderline"/>
        </w:rPr>
        <w:t>“the unilateral and unchecked buildup of anti-missile capabilities by a country or a group of countries to the detriment of strategic stability and international security</w:t>
      </w:r>
      <w:r>
        <w:t>.”</w:t>
      </w:r>
      <w:r w:rsidRPr="00C55BCC">
        <w:t xml:space="preserve"> In 2012, the </w:t>
      </w:r>
      <w:r w:rsidRPr="00205B3D">
        <w:rPr>
          <w:rStyle w:val="StyleUnderline"/>
        </w:rPr>
        <w:t>Director-General for Asian Affairs in the Chinese Ministry of Foreign Affairs stated that “</w:t>
      </w:r>
      <w:r w:rsidRPr="00873703">
        <w:rPr>
          <w:rStyle w:val="StyleUnderline"/>
          <w:highlight w:val="cyan"/>
        </w:rPr>
        <w:t>building</w:t>
      </w:r>
      <w:r w:rsidRPr="00205B3D">
        <w:rPr>
          <w:rStyle w:val="StyleUnderline"/>
        </w:rPr>
        <w:t xml:space="preserve"> a </w:t>
      </w:r>
      <w:r w:rsidRPr="00873703">
        <w:rPr>
          <w:rStyle w:val="StyleUnderline"/>
          <w:highlight w:val="cyan"/>
        </w:rPr>
        <w:t>missile defense</w:t>
      </w:r>
      <w:r w:rsidRPr="00205B3D">
        <w:rPr>
          <w:rStyle w:val="StyleUnderline"/>
        </w:rPr>
        <w:t xml:space="preserve"> system </w:t>
      </w:r>
      <w:r w:rsidRPr="00873703">
        <w:rPr>
          <w:rStyle w:val="StyleUnderline"/>
          <w:highlight w:val="cyan"/>
        </w:rPr>
        <w:t>in</w:t>
      </w:r>
      <w:r w:rsidRPr="00205B3D">
        <w:rPr>
          <w:rStyle w:val="StyleUnderline"/>
        </w:rPr>
        <w:t xml:space="preserve"> the </w:t>
      </w:r>
      <w:r w:rsidRPr="00873703">
        <w:rPr>
          <w:rStyle w:val="StyleUnderline"/>
          <w:highlight w:val="cyan"/>
        </w:rPr>
        <w:t>Asia-Pacific region</w:t>
      </w:r>
      <w:r w:rsidRPr="00205B3D">
        <w:rPr>
          <w:rStyle w:val="StyleUnderline"/>
        </w:rPr>
        <w:t xml:space="preserve"> </w:t>
      </w:r>
      <w:r w:rsidRPr="00873703">
        <w:rPr>
          <w:rStyle w:val="StyleUnderline"/>
          <w:highlight w:val="cyan"/>
        </w:rPr>
        <w:t>will have negative effects</w:t>
      </w:r>
      <w:r w:rsidRPr="00205B3D">
        <w:rPr>
          <w:rStyle w:val="StyleUnderline"/>
        </w:rPr>
        <w:t xml:space="preserve"> </w:t>
      </w:r>
      <w:r w:rsidRPr="00873703">
        <w:rPr>
          <w:rStyle w:val="StyleUnderline"/>
          <w:highlight w:val="cyan"/>
        </w:rPr>
        <w:t>on global</w:t>
      </w:r>
      <w:r w:rsidRPr="00205B3D">
        <w:rPr>
          <w:rStyle w:val="StyleUnderline"/>
        </w:rPr>
        <w:t xml:space="preserve"> and regional strategic </w:t>
      </w:r>
      <w:r w:rsidRPr="00873703">
        <w:rPr>
          <w:rStyle w:val="StyleUnderline"/>
          <w:highlight w:val="cyan"/>
        </w:rPr>
        <w:t>stability</w:t>
      </w:r>
      <w:r w:rsidRPr="00205B3D">
        <w:rPr>
          <w:rStyle w:val="StyleUnderline"/>
        </w:rPr>
        <w:t>, and go against the security needs of the countries in the Asia-Pacific region</w:t>
      </w:r>
      <w:r>
        <w:t>.”</w:t>
      </w:r>
      <w:r w:rsidRPr="00C55BCC">
        <w:t xml:space="preserve"> </w:t>
      </w:r>
      <w:r w:rsidRPr="00205B3D">
        <w:rPr>
          <w:rStyle w:val="StyleUnderline"/>
        </w:rPr>
        <w:t xml:space="preserve">Yet </w:t>
      </w:r>
      <w:r w:rsidRPr="00873703">
        <w:rPr>
          <w:rStyle w:val="StyleUnderline"/>
          <w:highlight w:val="cyan"/>
        </w:rPr>
        <w:t>China is developing its own missile defense system</w:t>
      </w:r>
      <w:r w:rsidRPr="00205B3D">
        <w:rPr>
          <w:rStyle w:val="StyleUnderline"/>
        </w:rPr>
        <w:t>. Beijing publicly announced that it conducted ground-based mid-course BMD tests in 2010, 2013, and 2014.</w:t>
      </w:r>
      <w:r w:rsidRPr="00C55BCC">
        <w:t xml:space="preserve"> Moreover, Beijing is attempting to sell its FD-2000/HQ-9 BMD to Turkey. The FD-2000 interceptor has a range of 125 km and altitude of 27 km.[38] </w:t>
      </w:r>
      <w:r w:rsidRPr="00205B3D">
        <w:rPr>
          <w:rStyle w:val="StyleUnderline"/>
        </w:rPr>
        <w:t>China Should Not Be Concerned with a Defensive System.</w:t>
      </w:r>
      <w:r w:rsidRPr="00C55BCC">
        <w:t xml:space="preserve"> </w:t>
      </w:r>
      <w:r w:rsidRPr="00873703">
        <w:rPr>
          <w:rStyle w:val="StyleUnderline"/>
          <w:highlight w:val="cyan"/>
        </w:rPr>
        <w:t>Beijing should be less concerned with THAAD than with Seoul’s “Kill Chain” strategy</w:t>
      </w:r>
      <w:r w:rsidRPr="00205B3D">
        <w:rPr>
          <w:rStyle w:val="StyleUnderline"/>
        </w:rPr>
        <w:t xml:space="preserve">. While </w:t>
      </w:r>
      <w:r w:rsidRPr="00873703">
        <w:rPr>
          <w:rStyle w:val="StyleUnderline"/>
          <w:highlight w:val="cyan"/>
        </w:rPr>
        <w:t>THAAD is a defensive system</w:t>
      </w:r>
      <w:r w:rsidRPr="00205B3D">
        <w:rPr>
          <w:rStyle w:val="StyleUnderline"/>
        </w:rPr>
        <w:t>, the latter is a pre-emptive attack strategy.</w:t>
      </w:r>
      <w:r w:rsidRPr="00C55BCC">
        <w:t xml:space="preserve"> By not deploying THAAD, Seoul would be more reliant on a tripwire, escalatory policy that requires perfect intelligence to identify and track a North Korean mobile missile in the field, discern the type of warhead, and assess the North Korean leadership’s intentions (training, political gesture, or imminent attack) with sufficient time to attack before the missile launch. </w:t>
      </w:r>
      <w:r w:rsidRPr="00205B3D">
        <w:rPr>
          <w:rStyle w:val="StyleUnderline"/>
        </w:rPr>
        <w:t xml:space="preserve">The </w:t>
      </w:r>
      <w:r w:rsidRPr="00873703">
        <w:rPr>
          <w:rStyle w:val="StyleUnderline"/>
          <w:highlight w:val="cyan"/>
        </w:rPr>
        <w:t>Kill Chain strategy assumes</w:t>
      </w:r>
      <w:r w:rsidRPr="00205B3D">
        <w:rPr>
          <w:rStyle w:val="StyleUnderline"/>
        </w:rPr>
        <w:t xml:space="preserve"> that the </w:t>
      </w:r>
      <w:r w:rsidRPr="00873703">
        <w:rPr>
          <w:rStyle w:val="StyleUnderline"/>
          <w:highlight w:val="cyan"/>
        </w:rPr>
        <w:t>South Korean president would authorize a</w:t>
      </w:r>
      <w:r w:rsidRPr="00205B3D">
        <w:rPr>
          <w:rStyle w:val="StyleUnderline"/>
        </w:rPr>
        <w:t xml:space="preserve"> preemptive </w:t>
      </w:r>
      <w:r w:rsidRPr="00873703">
        <w:rPr>
          <w:rStyle w:val="StyleUnderline"/>
          <w:highlight w:val="cyan"/>
        </w:rPr>
        <w:t>attack on North Korea</w:t>
      </w:r>
      <w:r w:rsidRPr="00205B3D">
        <w:rPr>
          <w:rStyle w:val="StyleUnderline"/>
        </w:rPr>
        <w:t xml:space="preserve"> and thus be potentially </w:t>
      </w:r>
      <w:r w:rsidRPr="00873703">
        <w:rPr>
          <w:rStyle w:val="StyleUnderline"/>
          <w:highlight w:val="cyan"/>
        </w:rPr>
        <w:t>responsible for triggering an all-out war</w:t>
      </w:r>
      <w:r w:rsidRPr="00205B3D">
        <w:rPr>
          <w:rStyle w:val="StyleUnderline"/>
        </w:rPr>
        <w:t xml:space="preserve"> on the Korean Peninsula with a nuclear-armed enemy.</w:t>
      </w:r>
      <w:r w:rsidRPr="00C55BCC">
        <w:t xml:space="preserve"> </w:t>
      </w:r>
      <w:r w:rsidRPr="002F44E3">
        <w:t xml:space="preserve">Implications of Chinese Pressure </w:t>
      </w:r>
      <w:r w:rsidRPr="00873703">
        <w:rPr>
          <w:rStyle w:val="Emphasis"/>
          <w:highlight w:val="cyan"/>
        </w:rPr>
        <w:t>Deploying THAAD to South Korea would clearly not threaten China in any way</w:t>
      </w:r>
      <w:r w:rsidRPr="00205B3D">
        <w:rPr>
          <w:rStyle w:val="StyleUnderline"/>
        </w:rPr>
        <w:t>. One is left to conclude that, if not extraordinarily ill-informed, Chinese technical objections can only be disingenuous, and Beijing’s true objective is preventing improvement in allied defensive capabilities and multilateral cooperation</w:t>
      </w:r>
      <w:r w:rsidRPr="00C55BCC">
        <w:t xml:space="preserve">. The THAAD deployment issue is a microcosm of the greater North Korea problem. Once again, </w:t>
      </w:r>
      <w:r w:rsidRPr="00205B3D">
        <w:rPr>
          <w:rStyle w:val="StyleUnderline"/>
        </w:rPr>
        <w:t>China has shown itself to be more critical of South Korean reactions than to the precipitating North Korean threats, attacks, and violations.</w:t>
      </w:r>
      <w:r w:rsidRPr="00C55BCC">
        <w:t xml:space="preserve"> </w:t>
      </w:r>
      <w:r w:rsidRPr="00205B3D">
        <w:rPr>
          <w:rStyle w:val="StyleUnderline"/>
        </w:rPr>
        <w:t xml:space="preserve">On the </w:t>
      </w:r>
      <w:r w:rsidRPr="00873703">
        <w:rPr>
          <w:rStyle w:val="StyleUnderline"/>
          <w:highlight w:val="cyan"/>
        </w:rPr>
        <w:t>THAAD issue, China has taken Pyongyang’s side over</w:t>
      </w:r>
      <w:r w:rsidRPr="00205B3D">
        <w:rPr>
          <w:rStyle w:val="StyleUnderline"/>
        </w:rPr>
        <w:t xml:space="preserve"> that of </w:t>
      </w:r>
      <w:r w:rsidRPr="00873703">
        <w:rPr>
          <w:rStyle w:val="StyleUnderline"/>
          <w:highlight w:val="cyan"/>
        </w:rPr>
        <w:t>Seoul</w:t>
      </w:r>
      <w:r w:rsidRPr="00205B3D">
        <w:rPr>
          <w:rStyle w:val="StyleUnderline"/>
        </w:rPr>
        <w:t>, disregarding South Korea’s legitimate security concerns and fundamental sovereign right to defend itself against an unambiguous danger</w:t>
      </w:r>
      <w:r w:rsidRPr="00C55BCC">
        <w:t xml:space="preserve">. Beijing again characteristically pressures Seoul rather than Pyongyang. This is consistent with previous Chinese behavior when it impeded a more effective international response to North Korea’s sinking of the South Korean corvette Cheonan, artillery shelling of Yeonpyeong Island, and repeated violations of U.N. Security Council resolutions. </w:t>
      </w:r>
    </w:p>
    <w:p w14:paraId="6D1680FE" w14:textId="528F50B1" w:rsidR="004319CF" w:rsidRDefault="004319CF" w:rsidP="004319CF">
      <w:pPr>
        <w:pStyle w:val="Heading2"/>
      </w:pPr>
      <w:r>
        <w:t>DA – NK Deterrence</w:t>
      </w:r>
      <w:r w:rsidR="005D13D3">
        <w:t xml:space="preserve"> (BMD)</w:t>
      </w:r>
    </w:p>
    <w:p w14:paraId="135F7D26" w14:textId="77777777" w:rsidR="004319CF" w:rsidRDefault="004319CF" w:rsidP="004319CF">
      <w:pPr>
        <w:pStyle w:val="Heading3"/>
      </w:pPr>
      <w:r>
        <w:t>1nc nk da</w:t>
      </w:r>
    </w:p>
    <w:p w14:paraId="5150CB6F" w14:textId="77777777" w:rsidR="004319CF" w:rsidRDefault="004319CF" w:rsidP="004319CF"/>
    <w:p w14:paraId="239936BF" w14:textId="77777777" w:rsidR="004319CF" w:rsidRDefault="004319CF" w:rsidP="004319CF">
      <w:pPr>
        <w:pStyle w:val="Heading4"/>
      </w:pPr>
      <w:r>
        <w:t>Plan wrecks NK deterrence</w:t>
      </w:r>
    </w:p>
    <w:p w14:paraId="47D5F38F" w14:textId="77777777" w:rsidR="004319CF" w:rsidRDefault="004319CF" w:rsidP="004319CF">
      <w:pPr>
        <w:rPr>
          <w:rStyle w:val="Style13ptBold"/>
          <w:b w:val="0"/>
        </w:rPr>
      </w:pPr>
      <w:r>
        <w:rPr>
          <w:rStyle w:val="Style13ptBold"/>
        </w:rPr>
        <w:t xml:space="preserve">Klinger’15 </w:t>
      </w:r>
      <w:r>
        <w:rPr>
          <w:rStyle w:val="Style13ptBold"/>
          <w:b w:val="0"/>
        </w:rPr>
        <w:t>(Bruce Klingner  is Senior Research Fellow for Northeast Asia in the Asian Studies Center, of the Kathryn and Shelby Cullom Davis Institute for National Security and Foreign Policy, at The Heritage Foundation, 0</w:t>
      </w:r>
      <w:r w:rsidRPr="00EC5128">
        <w:rPr>
          <w:rStyle w:val="Style13ptBold"/>
          <w:b w:val="0"/>
        </w:rPr>
        <w:t>6-12-2015, "South Korea Needs THAAD Missile Defense,</w:t>
      </w:r>
      <w:r>
        <w:rPr>
          <w:rStyle w:val="Style13ptBold"/>
          <w:b w:val="0"/>
        </w:rPr>
        <w:t>" Heritage Foundation,</w:t>
      </w:r>
      <w:r w:rsidRPr="00EC5128">
        <w:rPr>
          <w:rStyle w:val="Style13ptBold"/>
          <w:b w:val="0"/>
        </w:rPr>
        <w:t xml:space="preserve"> </w:t>
      </w:r>
      <w:hyperlink r:id="rId58" w:history="1">
        <w:r w:rsidRPr="00274F7A">
          <w:rPr>
            <w:rStyle w:val="Hyperlink"/>
          </w:rPr>
          <w:t>http://www.heritage.org/research/reports/2015/06/south-korea-needs-thaad-missile-defense</w:t>
        </w:r>
      </w:hyperlink>
      <w:r w:rsidRPr="00EC5128">
        <w:rPr>
          <w:rStyle w:val="Style13ptBold"/>
          <w:b w:val="0"/>
        </w:rPr>
        <w:t>)</w:t>
      </w:r>
    </w:p>
    <w:p w14:paraId="75ED9B4C" w14:textId="77777777" w:rsidR="004319CF" w:rsidRDefault="004319CF" w:rsidP="004319CF">
      <w:pPr>
        <w:rPr>
          <w:rStyle w:val="StyleUnderline"/>
        </w:rPr>
      </w:pPr>
      <w:r w:rsidRPr="00C55BCC">
        <w:t xml:space="preserve">In essence, China wants to exercise a veto over Seoul’s defense procurement and national security decisions. China may be Seoul’s largest trading partner, but it clearly does not have South Korea’s best interests at heart in national security. </w:t>
      </w:r>
      <w:r w:rsidRPr="00873703">
        <w:rPr>
          <w:rStyle w:val="StyleUnderline"/>
          <w:highlight w:val="cyan"/>
        </w:rPr>
        <w:t>Defending South Korean Sovereignty Seoul</w:t>
      </w:r>
      <w:r w:rsidRPr="006F6626">
        <w:rPr>
          <w:rStyle w:val="StyleUnderline"/>
        </w:rPr>
        <w:t xml:space="preserve"> should </w:t>
      </w:r>
      <w:r w:rsidRPr="00873703">
        <w:rPr>
          <w:rStyle w:val="StyleUnderline"/>
          <w:highlight w:val="cyan"/>
        </w:rPr>
        <w:t>abandon its policy of strategic ambiguity</w:t>
      </w:r>
      <w:r w:rsidRPr="006F6626">
        <w:rPr>
          <w:rStyle w:val="StyleUnderline"/>
        </w:rPr>
        <w:t xml:space="preserve"> and instead </w:t>
      </w:r>
      <w:r w:rsidRPr="00873703">
        <w:rPr>
          <w:rStyle w:val="StyleUnderline"/>
          <w:highlight w:val="cyan"/>
        </w:rPr>
        <w:t>emphasize</w:t>
      </w:r>
      <w:r w:rsidRPr="006F6626">
        <w:rPr>
          <w:rStyle w:val="StyleUnderline"/>
        </w:rPr>
        <w:t xml:space="preserve"> that </w:t>
      </w:r>
      <w:r w:rsidRPr="00873703">
        <w:rPr>
          <w:rStyle w:val="StyleUnderline"/>
          <w:highlight w:val="cyan"/>
        </w:rPr>
        <w:t>deployment of THAAD</w:t>
      </w:r>
      <w:r w:rsidRPr="006F6626">
        <w:rPr>
          <w:rStyle w:val="StyleUnderline"/>
        </w:rPr>
        <w:t xml:space="preserve"> is a </w:t>
      </w:r>
      <w:r w:rsidRPr="00873703">
        <w:rPr>
          <w:rStyle w:val="StyleUnderline"/>
          <w:highlight w:val="cyan"/>
        </w:rPr>
        <w:t>response to</w:t>
      </w:r>
      <w:r w:rsidRPr="006F6626">
        <w:rPr>
          <w:rStyle w:val="StyleUnderline"/>
        </w:rPr>
        <w:t xml:space="preserve"> the </w:t>
      </w:r>
      <w:r w:rsidRPr="00873703">
        <w:rPr>
          <w:rStyle w:val="StyleUnderline"/>
          <w:highlight w:val="cyan"/>
        </w:rPr>
        <w:t>growing North Korean nuclear threat and has no impact on Chinese security</w:t>
      </w:r>
      <w:r w:rsidRPr="006F6626">
        <w:rPr>
          <w:rStyle w:val="StyleUnderline"/>
        </w:rPr>
        <w:t>.</w:t>
      </w:r>
      <w:r w:rsidRPr="00C55BCC">
        <w:t xml:space="preserve"> </w:t>
      </w:r>
      <w:r w:rsidRPr="006F6626">
        <w:rPr>
          <w:rStyle w:val="StyleUnderline"/>
        </w:rPr>
        <w:t xml:space="preserve">What the U.S. Should Do. The </w:t>
      </w:r>
      <w:r w:rsidRPr="00873703">
        <w:rPr>
          <w:rStyle w:val="StyleUnderline"/>
          <w:highlight w:val="cyan"/>
        </w:rPr>
        <w:t>U.S. should: Fund its defense commitment to Asia.</w:t>
      </w:r>
      <w:r w:rsidRPr="006F6626">
        <w:rPr>
          <w:rStyle w:val="StyleUnderline"/>
        </w:rPr>
        <w:t xml:space="preserve"> While the Obama Administration has been stalwart in its rhetoric pledging an Asia “pivot,” it has not provided the military budget necessary to fully honor American commitments to security in the Pacific.</w:t>
      </w:r>
      <w:r w:rsidRPr="00C55BCC">
        <w:t xml:space="preserve"> </w:t>
      </w:r>
      <w:r w:rsidRPr="00873703">
        <w:rPr>
          <w:rStyle w:val="StyleUnderline"/>
          <w:highlight w:val="cyan"/>
        </w:rPr>
        <w:t>Engage in public diplomacy efforts in South Korea to articulate the North Korean missile threat</w:t>
      </w:r>
      <w:r w:rsidRPr="006F6626">
        <w:rPr>
          <w:rStyle w:val="StyleUnderline"/>
        </w:rPr>
        <w:t xml:space="preserve"> and the </w:t>
      </w:r>
      <w:r w:rsidRPr="00873703">
        <w:rPr>
          <w:rStyle w:val="StyleUnderline"/>
          <w:highlight w:val="cyan"/>
        </w:rPr>
        <w:t>necessity of improving allied missile defense</w:t>
      </w:r>
      <w:r w:rsidRPr="00C55BCC">
        <w:t xml:space="preserve">. What South Korea Should Do. </w:t>
      </w:r>
      <w:r w:rsidRPr="00873703">
        <w:rPr>
          <w:rStyle w:val="StyleUnderline"/>
          <w:highlight w:val="cyan"/>
        </w:rPr>
        <w:t>South Korea should: Educate</w:t>
      </w:r>
      <w:r w:rsidRPr="006F6626">
        <w:rPr>
          <w:rStyle w:val="StyleUnderline"/>
        </w:rPr>
        <w:t xml:space="preserve"> the </w:t>
      </w:r>
      <w:r w:rsidRPr="00873703">
        <w:rPr>
          <w:rStyle w:val="StyleUnderline"/>
          <w:highlight w:val="cyan"/>
        </w:rPr>
        <w:t>populace on</w:t>
      </w:r>
      <w:r w:rsidRPr="006F6626">
        <w:rPr>
          <w:rStyle w:val="StyleUnderline"/>
        </w:rPr>
        <w:t xml:space="preserve"> the immediate and </w:t>
      </w:r>
      <w:r w:rsidRPr="00873703">
        <w:rPr>
          <w:rStyle w:val="StyleUnderline"/>
          <w:highlight w:val="cyan"/>
        </w:rPr>
        <w:t>growing nature of</w:t>
      </w:r>
      <w:r w:rsidRPr="006F6626">
        <w:rPr>
          <w:rStyle w:val="StyleUnderline"/>
        </w:rPr>
        <w:t xml:space="preserve"> the </w:t>
      </w:r>
      <w:r w:rsidRPr="00873703">
        <w:rPr>
          <w:rStyle w:val="StyleUnderline"/>
          <w:highlight w:val="cyan"/>
        </w:rPr>
        <w:t>North Korean missile threat</w:t>
      </w:r>
      <w:r w:rsidRPr="00C55BCC">
        <w:t xml:space="preserve"> and potential South Korean casualties from a ballistic missile attack with nuclear, chemical, or biological warheads; </w:t>
      </w:r>
      <w:r w:rsidRPr="00873703">
        <w:rPr>
          <w:rStyle w:val="StyleUnderline"/>
          <w:highlight w:val="cyan"/>
        </w:rPr>
        <w:t>Abandon its “strategic ambiguity</w:t>
      </w:r>
      <w:r w:rsidRPr="006F6626">
        <w:rPr>
          <w:rStyle w:val="StyleUnderline"/>
        </w:rPr>
        <w:t xml:space="preserve">” policy and proclaim that it will do what is necessary to protect its citizens and safeguard the country’s national security; </w:t>
      </w:r>
      <w:r w:rsidRPr="00873703">
        <w:rPr>
          <w:rStyle w:val="StyleUnderline"/>
          <w:highlight w:val="cyan"/>
        </w:rPr>
        <w:t>Encourage</w:t>
      </w:r>
      <w:r w:rsidRPr="006F6626">
        <w:rPr>
          <w:rStyle w:val="StyleUnderline"/>
        </w:rPr>
        <w:t xml:space="preserve"> U.S. </w:t>
      </w:r>
      <w:r w:rsidRPr="00873703">
        <w:rPr>
          <w:rStyle w:val="StyleUnderline"/>
          <w:highlight w:val="cyan"/>
        </w:rPr>
        <w:t>deployment of THAAD</w:t>
      </w:r>
      <w:r w:rsidRPr="006F6626">
        <w:rPr>
          <w:rStyle w:val="StyleUnderline"/>
        </w:rPr>
        <w:t xml:space="preserve"> in South Korea;</w:t>
      </w:r>
      <w:r w:rsidRPr="00C55BCC">
        <w:t xml:space="preserve"> Create a multilayered missile defense system that is interoperable with an allied regional missile network to provide for a more coherent and effective defense of allied military facilities and the South Korean populace; Augment missile defense planning and exercises with U.S. forces and initiate trilateral missile defense cooperation and exercises with the United States and Japan; Re-establish military cooperation and training with Japan to improve defense of the Korean Peninsula and overcome historic animosities and unresolved political issues between South Korea and Japan; and Expand the December 2014 GSOMIA with Japan to enable more effective exchange of military information. Conclusion In 2014, South Korea advocated delaying the planned transfer of wartime operational control of its military forces because it felt insufficiently prepared to defend itself against North Korean attacks. Postponing the transfer ensured maintaining a combined allied deterrent and defense effort. </w:t>
      </w:r>
      <w:r w:rsidRPr="006F6626">
        <w:rPr>
          <w:rStyle w:val="StyleUnderline"/>
        </w:rPr>
        <w:t xml:space="preserve">It would be illogical for Seoul to prefer going it alone on missile defense rather than availing itself of better interceptors and a more comprehensive allied BMD network. </w:t>
      </w:r>
      <w:r w:rsidRPr="00873703">
        <w:rPr>
          <w:rStyle w:val="StyleUnderline"/>
          <w:highlight w:val="cyan"/>
        </w:rPr>
        <w:t>Deploying THAAD on the Korean Peninsula would enhance South Korea’s defense against</w:t>
      </w:r>
      <w:r w:rsidRPr="006F6626">
        <w:rPr>
          <w:rStyle w:val="StyleUnderline"/>
        </w:rPr>
        <w:t xml:space="preserve"> potentially </w:t>
      </w:r>
      <w:r w:rsidRPr="00873703">
        <w:rPr>
          <w:rStyle w:val="StyleUnderline"/>
          <w:highlight w:val="cyan"/>
        </w:rPr>
        <w:t>catastrophic nuclear, biological, and chemical attacks and advanced North Korean missile capabilities</w:t>
      </w:r>
      <w:r w:rsidRPr="006F6626">
        <w:rPr>
          <w:rStyle w:val="StyleUnderline"/>
        </w:rPr>
        <w:t xml:space="preserve">, would impede Pyongyang’s ability to engage in </w:t>
      </w:r>
      <w:r w:rsidRPr="00EE46F6">
        <w:rPr>
          <w:rStyle w:val="Emphasis"/>
        </w:rPr>
        <w:t>coercive diplomacy</w:t>
      </w:r>
      <w:r w:rsidRPr="006F6626">
        <w:rPr>
          <w:rStyle w:val="StyleUnderline"/>
        </w:rPr>
        <w:t xml:space="preserve">, and </w:t>
      </w:r>
      <w:r w:rsidRPr="00EE46F6">
        <w:rPr>
          <w:rStyle w:val="Emphasis"/>
        </w:rPr>
        <w:t>augment deterrence</w:t>
      </w:r>
      <w:r w:rsidRPr="006F6626">
        <w:rPr>
          <w:rStyle w:val="StyleUnderline"/>
        </w:rPr>
        <w:t xml:space="preserve"> by reducing the certainty of success of a potential North Korean missile strike.</w:t>
      </w:r>
      <w:r w:rsidRPr="00C55BCC">
        <w:t xml:space="preserve"> The </w:t>
      </w:r>
      <w:r w:rsidRPr="006F6626">
        <w:rPr>
          <w:rStyle w:val="StyleUnderline"/>
        </w:rPr>
        <w:t>decision to deploy THAAD is a sovereign right that Seoul should base on national security objectives and the defensive needs of the nation.</w:t>
      </w:r>
      <w:r w:rsidRPr="00C55BCC">
        <w:t xml:space="preserve"> To date, the Park Geun-hye administration has demurred from redressing this national security shortfall out of concern of agitating Beijing. Seoul should not subordinate the defense of its citizens to economic blackmail by Beijing. Seoul and Washington should make clear to Beijing that pressure tactics would be better applied to its ally </w:t>
      </w:r>
      <w:r w:rsidRPr="006F6626">
        <w:rPr>
          <w:rStyle w:val="StyleUnderline"/>
        </w:rPr>
        <w:t>North Korea, which has developed nuclear weapons and missiles that have caused South Korea and the U.S. to take defensive actions.</w:t>
      </w:r>
    </w:p>
    <w:p w14:paraId="376BB775" w14:textId="77777777" w:rsidR="004319CF" w:rsidRDefault="004319CF" w:rsidP="004319CF"/>
    <w:p w14:paraId="3A69DF4B" w14:textId="77777777" w:rsidR="004319CF" w:rsidRDefault="004319CF" w:rsidP="004319CF"/>
    <w:p w14:paraId="0AA80748" w14:textId="77777777" w:rsidR="004319CF" w:rsidRPr="00743DB5" w:rsidRDefault="004319CF" w:rsidP="004319CF">
      <w:pPr>
        <w:pStyle w:val="Heading4"/>
      </w:pPr>
      <w:r>
        <w:t>&lt;&lt; INSERT IMPACT FROM EXISTING FILES &gt;&gt;</w:t>
      </w:r>
    </w:p>
    <w:p w14:paraId="6B2C101F" w14:textId="77777777" w:rsidR="004319CF" w:rsidRDefault="004319CF" w:rsidP="004319CF">
      <w:pPr>
        <w:pStyle w:val="Heading3"/>
      </w:pPr>
      <w:r>
        <w:t>--xt thaad kt deterrence</w:t>
      </w:r>
    </w:p>
    <w:p w14:paraId="14737398" w14:textId="77777777" w:rsidR="004319CF" w:rsidRDefault="004319CF" w:rsidP="004319CF">
      <w:pPr>
        <w:pStyle w:val="Heading4"/>
      </w:pPr>
      <w:r>
        <w:t>Deployment of THAAD deters North Korean nuclear attacks</w:t>
      </w:r>
    </w:p>
    <w:p w14:paraId="2C264B49" w14:textId="77777777" w:rsidR="004319CF" w:rsidRPr="00D25C58" w:rsidRDefault="004319CF" w:rsidP="004319CF">
      <w:r w:rsidRPr="00D25C58">
        <w:rPr>
          <w:rStyle w:val="Style13ptBold"/>
        </w:rPr>
        <w:t>Casey 16</w:t>
      </w:r>
      <w:r>
        <w:t xml:space="preserve"> (</w:t>
      </w:r>
      <w:r w:rsidRPr="00D25C58">
        <w:t>Michael Casey is a graduate student in security policy studies at The George Washington University Elliott School of International Affairs.</w:t>
      </w:r>
      <w:r>
        <w:t xml:space="preserve"> “</w:t>
      </w:r>
      <w:r w:rsidRPr="00D25C58">
        <w:t>Ignore China and Deploy THAAD to South Korea</w:t>
      </w:r>
      <w:r>
        <w:t xml:space="preserve">,” 3-21-16, </w:t>
      </w:r>
      <w:r w:rsidRPr="00D25C58">
        <w:t>http://nationalinterest.org/feature/ignore-china-deploy-thaad-south-korea-15810?page=2</w:t>
      </w:r>
      <w:r>
        <w:t>)jt</w:t>
      </w:r>
    </w:p>
    <w:p w14:paraId="54230AC8" w14:textId="77777777" w:rsidR="004319CF" w:rsidRPr="00D25C58" w:rsidRDefault="004319CF" w:rsidP="004319CF">
      <w:r w:rsidRPr="00D25C58">
        <w:t xml:space="preserve">In the aftermath of a series of North Korean nuclear and ballistic missile tests beginning in January, the United States and South Korea announced formal talks in February on deploying the Terminal High Altitude Area Defense (THAAD) system in South Korea. China opposes the deployment, as it views any U.S. regional missile defense system in the region as aimed at them. Given developments in the nuclear and missile threat from North Korea, the United States should deploy two THAAD batteries in South Korea. </w:t>
      </w:r>
      <w:r w:rsidRPr="00D25C58">
        <w:rPr>
          <w:rStyle w:val="StyleUnderline"/>
        </w:rPr>
        <w:t>THAAD would significantly improve South Korean and United States Forces Korea (USFK) missile defense capabilities, and push China to restrain North Korea from further aggression.</w:t>
      </w:r>
    </w:p>
    <w:p w14:paraId="5F617DA3" w14:textId="77777777" w:rsidR="004319CF" w:rsidRPr="00D25C58" w:rsidRDefault="004319CF" w:rsidP="004319CF">
      <w:r w:rsidRPr="00D25C58">
        <w:rPr>
          <w:rStyle w:val="StyleUnderline"/>
        </w:rPr>
        <w:t>Tensions have heightened on the Korean Peninsula since North Korea conducted a nuclear test on January 6—its fourth test since 2006—and joint U.S.-South Korea military exercises began in March.</w:t>
      </w:r>
      <w:r w:rsidRPr="00D25C58">
        <w:t xml:space="preserve"> On April 3, North Korea launched four short-range missiles off its west coast as part of its own military exercises. The latest provocation follows two similar ballistic missile tests in March, as well as a satellite launch in February. </w:t>
      </w:r>
      <w:r w:rsidRPr="00D25C58">
        <w:rPr>
          <w:rStyle w:val="StyleUnderline"/>
        </w:rPr>
        <w:t>After the first test in March, North Korea also claimed it had miniaturized nuclear warheads to fit on a ballistic missile.</w:t>
      </w:r>
      <w:r w:rsidRPr="00D25C58">
        <w:t xml:space="preserve"> An anonymous South Korean official said on April 5 that South Korea believes the North has the ability to mount a nuclear warhead on its medium-range ballistic missile, the Rodong-1. In response, the United States and South Korea began discussions to deploy the U.S. Army’s Terminal High Altitude Area Defense System (THAAD) on the peninsula.</w:t>
      </w:r>
    </w:p>
    <w:p w14:paraId="3A1DAE08" w14:textId="77777777" w:rsidR="004319CF" w:rsidRPr="00D25C58" w:rsidRDefault="004319CF" w:rsidP="004319CF">
      <w:pPr>
        <w:rPr>
          <w:rStyle w:val="StyleUnderline"/>
        </w:rPr>
      </w:pPr>
      <w:r w:rsidRPr="00D25C58">
        <w:t xml:space="preserve">The United States has a range of options to respond to the North Korean threat. First, it can deploy two THAAD batteries to South Korea. USFK would agree to operate both batteries in order to reduce South Korean cost sharing. Adding the THAAD system to South Korea’s missile defense system would create a multilayered shield against North Korean nuclear missile attack. THAAD’s advanced radar, the AN/TPY-2, would also help defend the United States from a future North Korean intercontinental ballistic-missile threat. On the other hand, deploying THAAD over China’s objections may dissuade China against cooperation on North Korea and other issues. </w:t>
      </w:r>
      <w:r w:rsidRPr="00D25C58">
        <w:rPr>
          <w:rStyle w:val="StyleUnderline"/>
        </w:rPr>
        <w:t>Beijing could reverse its February decision to apply sanctions against North Korea, or refuse to effectively enforce them. China could also retaliate by deploying additional military assets to the East and South China Seas.</w:t>
      </w:r>
    </w:p>
    <w:p w14:paraId="1FAA3E40" w14:textId="77777777" w:rsidR="004319CF" w:rsidRPr="00D25C58" w:rsidRDefault="004319CF" w:rsidP="004319CF">
      <w:r w:rsidRPr="00D25C58">
        <w:rPr>
          <w:rStyle w:val="StyleUnderline"/>
        </w:rPr>
        <w:t xml:space="preserve">The second option is refraining from deploying THAAD batteries to South Korea, but assisting South Korea in developing its own long-range surface-to-air missile (L-SAM) system. The United States could provide funding and technology transfers to South Korea in order to expedite the development of South Korea’s L-SAM system, which is expected to be completed by 2023. </w:t>
      </w:r>
      <w:r w:rsidRPr="00D25C58">
        <w:t>Assisting the South Korean program undercuts China’s security rationale for opposing increased missile defense capabilities on the Korean Peninsula, because China primarily opposes deployment of the AN/TPY-2 radar system. Completion of the L-SAM would also free the United States’ limited number of THAAD batteries for deployment in other strategic locations, such as Europe. The problem with this option is that the Korean Air and Missile Defense system is meant to intercept longer range missiles. Relying on the L-SAM makes South Korean vulnerable to projectiles fired from North Korea’s large-caliber multiple-rocket launchers. Additionally, even with U.S. assistance, the L-SAM would likely not be deployed for two to four years, leaving South Korea without a defense against North Korean attack.</w:t>
      </w:r>
    </w:p>
    <w:p w14:paraId="6122F2D1" w14:textId="77777777" w:rsidR="004319CF" w:rsidRPr="00D25C58" w:rsidRDefault="004319CF" w:rsidP="004319CF">
      <w:r w:rsidRPr="00D25C58">
        <w:t>The third and least likely option is to not increase U.S. or South Korean missile defense capabilities on the peninsula. The United States could refrain from such action in exchange for China moderating North Korean behavior. Such a policy would largely rely on sanctions, but international sanctions will only alter North Korea’s behavior if China fully cooperates in implementing them. China may be persuaded to more fully apply sanctions in exchange for the United States not strengthening South Korean missile defense capabilities. Moreover, refraining from such action would improve U.S. and South Korean relations with China and may moderate China’s behavior in East and Southeast Asia. Despite these possibilities, South Korea would remain susceptible to a North Korean ballistic missile attack. In addition, historically, and especially since Kim Jong-un came to power, China has been unable to meaningfully influence North Korean behavior. Thus, there is little evidence to show China could restrain North Korea—even if it wanted to.</w:t>
      </w:r>
    </w:p>
    <w:p w14:paraId="14CA2667" w14:textId="77777777" w:rsidR="004319CF" w:rsidRDefault="004319CF" w:rsidP="004319CF">
      <w:pPr>
        <w:rPr>
          <w:rStyle w:val="StyleUnderline"/>
        </w:rPr>
      </w:pPr>
      <w:r w:rsidRPr="00D25C58">
        <w:rPr>
          <w:rStyle w:val="StyleUnderline"/>
        </w:rPr>
        <w:t>After examining these policy options, it is clear that the United States should deploy THAAD batteries to South Korea. THAAD’s superior maximum range and altitude would significantly increase South Korea’s missile-defense capabilities. Deploying THAAD is imperative because of improvements in North Korea’s ballistic-missile and nuclear-weapons capabilities as well as its provocative and unpredictable behavior.</w:t>
      </w:r>
      <w:r w:rsidRPr="00D25C58">
        <w:t xml:space="preserve"> THAAD deployment may also lead to greater Chinese pressure on North Korea to curb its nuclear and missile threats. China must be made to believe that continuing to permit North Korea’s dangerous behavior will have serious consequences for its own national security. </w:t>
      </w:r>
      <w:r w:rsidRPr="00D25C58">
        <w:rPr>
          <w:rStyle w:val="StyleUnderline"/>
        </w:rPr>
        <w:t>THAAD addresses both the United States and South Korea’s security concerns, and can change the diplomatic calculus of both North Korea and China for the better.</w:t>
      </w:r>
    </w:p>
    <w:p w14:paraId="4B05B91E" w14:textId="7CE99539" w:rsidR="00EA3872" w:rsidRDefault="00EA3872" w:rsidP="00EA3872">
      <w:pPr>
        <w:pStyle w:val="Heading2"/>
      </w:pPr>
      <w:r w:rsidRPr="00EA3872">
        <w:t xml:space="preserve">DA – </w:t>
      </w:r>
      <w:r>
        <w:t>Nuclear Primacy</w:t>
      </w:r>
      <w:r w:rsidR="00076132">
        <w:t xml:space="preserve"> (Mut Vul)</w:t>
      </w:r>
    </w:p>
    <w:p w14:paraId="158D13AA" w14:textId="2CB80BEC" w:rsidR="00EA3872" w:rsidRDefault="00EA3872" w:rsidP="00EA3872">
      <w:pPr>
        <w:pStyle w:val="Heading3"/>
      </w:pPr>
      <w:r>
        <w:t>1nc nuclear primacy good</w:t>
      </w:r>
    </w:p>
    <w:p w14:paraId="2BAE298A" w14:textId="77777777" w:rsidR="00EA3872" w:rsidRPr="00EA3872" w:rsidRDefault="00EA3872" w:rsidP="00EA3872"/>
    <w:p w14:paraId="14A4404E" w14:textId="2123D0E3" w:rsidR="00EA3872" w:rsidRDefault="00EA3872" w:rsidP="00EA3872">
      <w:pPr>
        <w:pStyle w:val="Heading4"/>
      </w:pPr>
      <w:r>
        <w:t>Mutual vulnerability is not stabilizing – it’s destabilizing – turns case</w:t>
      </w:r>
    </w:p>
    <w:p w14:paraId="49FE9396" w14:textId="11C2260D" w:rsidR="00EA3872" w:rsidRDefault="00EA3872" w:rsidP="00EA3872">
      <w:r w:rsidRPr="008B4814">
        <w:rPr>
          <w:rStyle w:val="Style13ptBold"/>
        </w:rPr>
        <w:t>Schreer 15</w:t>
      </w:r>
      <w:r w:rsidRPr="00EF2BF2">
        <w:t xml:space="preserve"> </w:t>
      </w:r>
      <w:r>
        <w:t xml:space="preserve">- </w:t>
      </w:r>
      <w:r w:rsidRPr="00EF2BF2">
        <w:t>Senior Analyst for Defence Strategy at the Australian Strategic Policy Institute</w:t>
      </w:r>
      <w:r>
        <w:t xml:space="preserve"> (“</w:t>
      </w:r>
      <w:r w:rsidRPr="00EF2BF2">
        <w:t>China’s Development of a More Secure Nuclear Second-Strike Capability: Implications for Chinese Behavior and U.S. Extended Deterrence</w:t>
      </w:r>
      <w:r>
        <w:t xml:space="preserve">”, Benjamin Schreer, Asia Policy 19, January 2015, </w:t>
      </w:r>
      <w:r w:rsidRPr="00D01B03">
        <w:t>https://muse.jhu.edu/article/567206/pdf</w:t>
      </w:r>
      <w:r>
        <w:t>)CZ</w:t>
      </w:r>
    </w:p>
    <w:p w14:paraId="28F2FB61" w14:textId="3E6858FE" w:rsidR="00EA3872" w:rsidRPr="00B04096" w:rsidRDefault="00EA3872" w:rsidP="00EA3872">
      <w:pPr>
        <w:rPr>
          <w:rStyle w:val="StyleUnderline"/>
        </w:rPr>
      </w:pPr>
      <w:r w:rsidRPr="00EA3872">
        <w:rPr>
          <w:sz w:val="16"/>
        </w:rPr>
        <w:t xml:space="preserve">The People’s Republic of China </w:t>
      </w:r>
      <w:r w:rsidRPr="00B04096">
        <w:rPr>
          <w:rStyle w:val="StyleUnderline"/>
        </w:rPr>
        <w:t>(PRC) is in the midst of improving its nuclear arsenal,</w:t>
      </w:r>
      <w:r w:rsidRPr="00EA3872">
        <w:rPr>
          <w:sz w:val="16"/>
        </w:rPr>
        <w:t xml:space="preserve"> both quantitatively and qualitatively</w:t>
      </w:r>
      <w:r w:rsidRPr="00B04096">
        <w:rPr>
          <w:rStyle w:val="StyleUnderline"/>
        </w:rPr>
        <w:t>. Since the details of this nuclear modernization process remain clouded in secrecy, estimates of the numbers of China’s nuclear warheads vary significantly.</w:t>
      </w:r>
      <w:r w:rsidRPr="00EA3872">
        <w:rPr>
          <w:sz w:val="16"/>
        </w:rPr>
        <w:t xml:space="preserve"> Pessimists believe that Beijing could possess well over 1,000 warheads, most of which are assumed to be hidden in a complex system of underground tunnels. In contrast, this essay agrees with conservative assessments </w:t>
      </w:r>
      <w:r w:rsidRPr="00B04096">
        <w:rPr>
          <w:rStyle w:val="StyleUnderline"/>
        </w:rPr>
        <w:t>that the total size of China’s nuclear arsenal is approximately 250 warheads, delivered by land-based ballistic missiles, aircraft, and an emerging ballistic submarine fleet. The U.S. intelligence community expects that the number of these nuclear warheads capable of threatening the U.S. homeland will more than double to over 100 by the mid-2020s.</w:t>
      </w:r>
      <w:r w:rsidRPr="00EA3872">
        <w:rPr>
          <w:sz w:val="16"/>
        </w:rPr>
        <w:t xml:space="preserve"> </w:t>
      </w:r>
      <w:r w:rsidRPr="00B04096">
        <w:rPr>
          <w:rStyle w:val="StyleUnderline"/>
        </w:rPr>
        <w:t>China is on a long-term path of replacing its old liquid-fuel, moveable</w:t>
      </w:r>
      <w:r w:rsidRPr="00EA3872">
        <w:rPr>
          <w:sz w:val="16"/>
        </w:rPr>
        <w:t xml:space="preserve"> DF-3A </w:t>
      </w:r>
      <w:r w:rsidRPr="00B04096">
        <w:rPr>
          <w:rStyle w:val="StyleUnderline"/>
        </w:rPr>
        <w:t>intermediate-range ballistic missiles (IRBM) with solid-fuel</w:t>
      </w:r>
      <w:r w:rsidRPr="00EA3872">
        <w:rPr>
          <w:sz w:val="16"/>
        </w:rPr>
        <w:t xml:space="preserve">, road-mobile DF-21 </w:t>
      </w:r>
      <w:r w:rsidRPr="00B04096">
        <w:rPr>
          <w:rStyle w:val="StyleUnderline"/>
        </w:rPr>
        <w:t>medium-range ballistic missiles (MRBM).</w:t>
      </w:r>
      <w:r w:rsidRPr="00EA3872">
        <w:rPr>
          <w:sz w:val="16"/>
        </w:rPr>
        <w:t xml:space="preserve"> The People’s Liberation Army (PLA) Navy’s Jin-class nuclear-powered ballistic missile submarine (SSBN) was also expected to conduct its first patrol by the end of 2014 while armed with the JL-2 submarine-launched ballistic missile. The PLA Navy is estimated to have three Jin-class boats, which could increase to four to five SSBNs by 2020. China is also reportedly developing a next-generation SSBN, called the Type 096. </w:t>
      </w:r>
      <w:r w:rsidRPr="00B04096">
        <w:rPr>
          <w:rStyle w:val="StyleUnderline"/>
        </w:rPr>
        <w:t>It is therefore gradually making progress toward a credible sea-based nuclear deterrent.</w:t>
      </w:r>
      <w:r>
        <w:rPr>
          <w:rStyle w:val="StyleUnderline"/>
        </w:rPr>
        <w:t xml:space="preserve"> </w:t>
      </w:r>
      <w:r w:rsidRPr="00EA3872">
        <w:rPr>
          <w:sz w:val="16"/>
        </w:rPr>
        <w:t>Therefore, as one scholar wrote in the pages of this journal, “</w:t>
      </w:r>
      <w:r w:rsidRPr="00B04096">
        <w:rPr>
          <w:rStyle w:val="StyleUnderline"/>
        </w:rPr>
        <w:t>after decades of reliance on a small and potentially strategic deterrent, China is finally achieving the ‘lean and effective’ nuclear force” that its leaders believe to be essential to protect the nation’s security interests.</w:t>
      </w:r>
      <w:r w:rsidRPr="00EA3872">
        <w:rPr>
          <w:sz w:val="16"/>
        </w:rPr>
        <w:t xml:space="preserve"> The PRC’s incremental development of this more secure second-strike nuclear capability began more than two decades ago. The rapid advances in U.S. conventional precision-strike capabilities observed in military operations during the 1990s and the first decade of the 2000s was a key driver behind those efforts. However, </w:t>
      </w:r>
      <w:r w:rsidRPr="00EA3872">
        <w:rPr>
          <w:rStyle w:val="StyleUnderline"/>
        </w:rPr>
        <w:t>while Beijing’s reasons for wanting to enhance mutual nuclear vulnerability with the United States are clear, the implications for China’s strategic behavior, U.S.-Sino crisis stability, and Asian security in general are less certain. Optimists</w:t>
      </w:r>
      <w:r w:rsidRPr="00B04096">
        <w:rPr>
          <w:rStyle w:val="StyleUnderline"/>
        </w:rPr>
        <w:t xml:space="preserve"> argue that China’s development of a more secure second-strike capability that enhances mutual vulnerability will strengthen U.S.-Sino crisis stability.</w:t>
      </w:r>
      <w:r w:rsidRPr="00EA3872">
        <w:rPr>
          <w:sz w:val="16"/>
        </w:rPr>
        <w:t xml:space="preserve"> One proponent of this view is Robert Ross, who argues that such a capability would minimize the risk of the United States launching a disarming first strike, while leaving intact Washington’s ability to respond with its dominant conventional forces to any attempt by Beijing to alter the regional status quo. </w:t>
      </w:r>
      <w:r w:rsidRPr="00B04096">
        <w:rPr>
          <w:rStyle w:val="StyleUnderline"/>
        </w:rPr>
        <w:t>Yet given the changing strategic context underlying the U.S.-Sino relationship, there are reasons to caution against such a positive reading.</w:t>
      </w:r>
    </w:p>
    <w:p w14:paraId="0CA27F93" w14:textId="77777777" w:rsidR="00EA3872" w:rsidRPr="008B4814" w:rsidRDefault="00EA3872" w:rsidP="00EA3872"/>
    <w:p w14:paraId="642A9F6C" w14:textId="4432874C" w:rsidR="00EA3872" w:rsidRDefault="00EA3872" w:rsidP="00EA3872">
      <w:pPr>
        <w:pStyle w:val="Heading3"/>
      </w:pPr>
      <w:r>
        <w:t>--xt nuclear primacy good</w:t>
      </w:r>
    </w:p>
    <w:p w14:paraId="32DC3037" w14:textId="77777777" w:rsidR="00EA3872" w:rsidRPr="00EA3872" w:rsidRDefault="00EA3872" w:rsidP="00EA3872"/>
    <w:p w14:paraId="5DDF0160" w14:textId="68F2990D" w:rsidR="00EA3872" w:rsidRDefault="00EA3872" w:rsidP="00EA3872">
      <w:pPr>
        <w:pStyle w:val="Heading4"/>
      </w:pPr>
      <w:r>
        <w:t>US needs to retain nuclear primacy over china China to maintain deterrence – outdated technology</w:t>
      </w:r>
    </w:p>
    <w:p w14:paraId="4F44B92F" w14:textId="77777777" w:rsidR="00EA3872" w:rsidRPr="00F15C81" w:rsidRDefault="00EA3872" w:rsidP="00EA3872">
      <w:pPr>
        <w:rPr>
          <w:rStyle w:val="StyleUnderline"/>
          <w:sz w:val="26"/>
          <w:u w:val="none"/>
        </w:rPr>
      </w:pPr>
      <w:r w:rsidRPr="00EA3872">
        <w:rPr>
          <w:rStyle w:val="Style13ptBold"/>
        </w:rPr>
        <w:t>Swarts 16</w:t>
      </w:r>
      <w:r w:rsidRPr="00F15C81">
        <w:t xml:space="preserve">, (Phillip Swarts, reporter for Air Force Times, 5-6-2016, "U.S. nuclear force must modernize to deter Russia and China, general says," Air Force Times, </w:t>
      </w:r>
      <w:hyperlink r:id="rId59" w:history="1">
        <w:r w:rsidRPr="005A7B22">
          <w:rPr>
            <w:rStyle w:val="Hyperlink"/>
          </w:rPr>
          <w:t>http://www.airforcetimes.com/story/military/2016/05/06/us-nuclear-force-must-modernize-deter-russia-and-china-general-says/84022832/</w:t>
        </w:r>
      </w:hyperlink>
      <w:r w:rsidRPr="00F15C81">
        <w:t>)</w:t>
      </w:r>
      <w:r>
        <w:t xml:space="preserve"> //jack</w:t>
      </w:r>
    </w:p>
    <w:p w14:paraId="1A811CD7" w14:textId="77777777" w:rsidR="00EA3872" w:rsidRDefault="00EA3872" w:rsidP="00EA3872">
      <w:pPr>
        <w:rPr>
          <w:sz w:val="16"/>
        </w:rPr>
      </w:pPr>
      <w:r w:rsidRPr="000720E3">
        <w:rPr>
          <w:rStyle w:val="StyleUnderline"/>
        </w:rPr>
        <w:t xml:space="preserve">The </w:t>
      </w:r>
      <w:r w:rsidRPr="00F15C81">
        <w:rPr>
          <w:rStyle w:val="StyleUnderline"/>
          <w:b/>
          <w:sz w:val="24"/>
          <w:szCs w:val="26"/>
        </w:rPr>
        <w:t>U.S. must modernize its nuclear force to remain on-par with</w:t>
      </w:r>
      <w:r w:rsidRPr="00F15C81">
        <w:rPr>
          <w:rStyle w:val="StyleUnderline"/>
        </w:rPr>
        <w:t xml:space="preserve"> </w:t>
      </w:r>
      <w:r w:rsidRPr="000720E3">
        <w:rPr>
          <w:sz w:val="16"/>
        </w:rPr>
        <w:t xml:space="preserve">near-peer adversaries </w:t>
      </w:r>
      <w:r w:rsidRPr="00F15C81">
        <w:rPr>
          <w:rStyle w:val="StyleUnderline"/>
          <w:b/>
          <w:sz w:val="24"/>
        </w:rPr>
        <w:t>Russia and China</w:t>
      </w:r>
      <w:r w:rsidRPr="000720E3">
        <w:rPr>
          <w:sz w:val="16"/>
        </w:rPr>
        <w:t>, a top Air Force general said Friday. Lt. Gen. Stephen “Seve” Wilson, the deputy commander of U.S. Strategic Command, said</w:t>
      </w:r>
      <w:r w:rsidRPr="000720E3">
        <w:rPr>
          <w:rStyle w:val="StyleUnderline"/>
        </w:rPr>
        <w:t xml:space="preserve"> </w:t>
      </w:r>
      <w:r w:rsidRPr="00F15C81">
        <w:rPr>
          <w:rStyle w:val="StyleUnderline"/>
          <w:b/>
        </w:rPr>
        <w:t>the U.S. has no choice but to modernize</w:t>
      </w:r>
      <w:r w:rsidRPr="000720E3">
        <w:rPr>
          <w:rStyle w:val="StyleUnderline"/>
        </w:rPr>
        <w:t xml:space="preserve"> and update its nuclear force if it wants to</w:t>
      </w:r>
      <w:r w:rsidRPr="000720E3">
        <w:rPr>
          <w:sz w:val="16"/>
        </w:rPr>
        <w:t xml:space="preserve"> continue </w:t>
      </w:r>
      <w:r w:rsidRPr="000720E3">
        <w:rPr>
          <w:rStyle w:val="StyleUnderline"/>
        </w:rPr>
        <w:t>deter</w:t>
      </w:r>
      <w:r w:rsidRPr="000720E3">
        <w:rPr>
          <w:sz w:val="16"/>
        </w:rPr>
        <w:t xml:space="preserve">ring </w:t>
      </w:r>
      <w:r w:rsidRPr="000720E3">
        <w:rPr>
          <w:rStyle w:val="StyleUnderline"/>
        </w:rPr>
        <w:t>other nations</w:t>
      </w:r>
      <w:r w:rsidRPr="000720E3">
        <w:rPr>
          <w:sz w:val="16"/>
        </w:rPr>
        <w:t>. “Broadly, our nation and our Department of Defense stopped thinking about deterrence in 1992,” Wilson said during a breakfast meeting hosted by the Air Force Association's Mitchell Institute in Washington, D.C. “</w:t>
      </w:r>
      <w:r w:rsidRPr="000720E3">
        <w:rPr>
          <w:rStyle w:val="StyleUnderline"/>
        </w:rPr>
        <w:t>We need a</w:t>
      </w:r>
      <w:r w:rsidRPr="000720E3">
        <w:rPr>
          <w:sz w:val="16"/>
        </w:rPr>
        <w:t xml:space="preserve"> really credible and </w:t>
      </w:r>
      <w:r w:rsidRPr="000720E3">
        <w:rPr>
          <w:rStyle w:val="StyleUnderline"/>
        </w:rPr>
        <w:t>ready and resilient nuclear force</w:t>
      </w:r>
      <w:r w:rsidRPr="000720E3">
        <w:rPr>
          <w:sz w:val="16"/>
        </w:rPr>
        <w:t xml:space="preserve">; and we’re doing just that. The department is investing a lot of money across the five-year defense plan on our nuclear force.” The Pentagon is facing a “bow wave” of nuclear modernization costs in the early 2020s, when experts expect much of the Defense Department’s budget will be taken up by replacing and upgrading air-, land- and sea-based nuclear capabilities. Wilson argued that replacing existing equipment is a critical step in allowing the U.S. to maintain its nuclear deterrence. </w:t>
      </w:r>
      <w:r w:rsidRPr="000720E3">
        <w:rPr>
          <w:rStyle w:val="StyleUnderline"/>
        </w:rPr>
        <w:t>Russia is already working on building new</w:t>
      </w:r>
      <w:r w:rsidRPr="000720E3">
        <w:rPr>
          <w:sz w:val="16"/>
        </w:rPr>
        <w:t xml:space="preserve"> intercontinental ballistic </w:t>
      </w:r>
      <w:r w:rsidRPr="000720E3">
        <w:rPr>
          <w:rStyle w:val="StyleUnderline"/>
        </w:rPr>
        <w:t>missiles</w:t>
      </w:r>
      <w:r w:rsidRPr="000720E3">
        <w:rPr>
          <w:sz w:val="16"/>
        </w:rPr>
        <w:t xml:space="preserve"> and air-launched cruise missiles, </w:t>
      </w:r>
      <w:r w:rsidRPr="000720E3">
        <w:rPr>
          <w:rStyle w:val="StyleUnderline"/>
        </w:rPr>
        <w:t xml:space="preserve">and </w:t>
      </w:r>
      <w:r w:rsidRPr="00F15C81">
        <w:rPr>
          <w:rStyle w:val="StyleUnderline"/>
          <w:b/>
        </w:rPr>
        <w:t>China isn’t far behind</w:t>
      </w:r>
      <w:r w:rsidRPr="000720E3">
        <w:rPr>
          <w:rStyle w:val="StyleUnderline"/>
        </w:rPr>
        <w:t>. “They’re modernizing their forces</w:t>
      </w:r>
      <w:r w:rsidRPr="000720E3">
        <w:rPr>
          <w:sz w:val="16"/>
        </w:rPr>
        <w:t xml:space="preserve">,” he said. “Just last week [Russia] had another successful hypersonic glide vehicle test.” </w:t>
      </w:r>
      <w:r w:rsidRPr="000720E3">
        <w:rPr>
          <w:rStyle w:val="StyleUnderline"/>
        </w:rPr>
        <w:t>The boost-glide technology is a way of allowing missiles to achieve hypersonic speeds</w:t>
      </w:r>
      <w:r w:rsidRPr="000720E3">
        <w:rPr>
          <w:sz w:val="16"/>
        </w:rPr>
        <w:t xml:space="preserve"> — generally considered to be above Mach 5 — by sending the missile to the upper reaches of the atmosphere and essentially letting the warhead fall back to Earth. </w:t>
      </w:r>
      <w:r w:rsidRPr="000720E3">
        <w:rPr>
          <w:rStyle w:val="StyleUnderline"/>
        </w:rPr>
        <w:t>Such speeds could overcome most missile defense systems and cut down on a target’s reaction time</w:t>
      </w:r>
      <w:r w:rsidRPr="000720E3">
        <w:rPr>
          <w:sz w:val="16"/>
        </w:rPr>
        <w:t xml:space="preserve">. </w:t>
      </w:r>
      <w:r w:rsidRPr="000720E3">
        <w:rPr>
          <w:rStyle w:val="StyleUnderline"/>
        </w:rPr>
        <w:t>It’s a technology</w:t>
      </w:r>
      <w:r w:rsidRPr="000720E3">
        <w:rPr>
          <w:sz w:val="16"/>
        </w:rPr>
        <w:t xml:space="preserve"> </w:t>
      </w:r>
      <w:r w:rsidRPr="000720E3">
        <w:rPr>
          <w:rStyle w:val="StyleUnderline"/>
        </w:rPr>
        <w:t>both Russian and China are researching.</w:t>
      </w:r>
      <w:r w:rsidRPr="000720E3">
        <w:rPr>
          <w:sz w:val="16"/>
        </w:rPr>
        <w:t xml:space="preserve"> “Speed matters. </w:t>
      </w:r>
      <w:r w:rsidRPr="000720E3">
        <w:rPr>
          <w:rStyle w:val="StyleUnderline"/>
        </w:rPr>
        <w:t>Speed complicates anything</w:t>
      </w:r>
      <w:r w:rsidRPr="000720E3">
        <w:rPr>
          <w:sz w:val="16"/>
        </w:rPr>
        <w:t xml:space="preserve">,” Wilson said, adding that he could see a role for similar technology as part of a U.S. deterrence plan. “Our adversaries are doing that because it complicates any kind of defense. As technology moves forward, I think that technology will become important. </w:t>
      </w:r>
      <w:r w:rsidRPr="000720E3">
        <w:rPr>
          <w:rStyle w:val="StyleUnderline"/>
        </w:rPr>
        <w:t>As adversaries build up capability, they do it to defeat our missile defenses. We’re going to pursue that same type of technology</w:t>
      </w:r>
      <w:r w:rsidRPr="000720E3">
        <w:rPr>
          <w:sz w:val="16"/>
        </w:rPr>
        <w:t xml:space="preserve">.” Wilson said he’s also looking to the new B-21, which is expected to enter service sometime in the 2020s. “Our B-2s and our B-52s are the most flexible leg of our triad. They also provide a really significant conventional capability,” he said. “Yet look at the B-52, it’s over 60 years old. And our younger B-2 is over 25 years old. So I’m really heartened and pleased to see the progress we’re making on a new bomber, the B-21. … What bombers bring in payload, range, mass, precision and persistence are unique capabilities.” The general also noted that </w:t>
      </w:r>
      <w:r w:rsidRPr="000720E3">
        <w:rPr>
          <w:rStyle w:val="StyleUnderline"/>
        </w:rPr>
        <w:t>Navy's Ohio-class nuclear submarines will be more than 40 years old by the time of their planned retirement.</w:t>
      </w:r>
      <w:r w:rsidRPr="000720E3">
        <w:rPr>
          <w:sz w:val="16"/>
        </w:rPr>
        <w:t xml:space="preserve"> “Salt water, metallurgy, physics happens. We need to replace those subs,” he said. It is a “remarkably and challenging complex world that we live in,” Wilson said, and that it’s only become more so in the past 24 months. “In February of 2014, I was addressing the AFA group in Orlando,” he said. “I didn’t talk about Ukraine, I didn’t talk about Crimea, I didn’t talk about ISIS, I didn’t talk about Boko Haram, I didn’t talk about new islands in the South China Seas … I didn’t talk about Sony cyber attacks, I didn’t talk about OPM data breaches … I didn’t talk about North Korean nuclear tests … I didn’t talk about Ebola virus or Zika … I didn’t talk about Paris attacks, I didn’t talk about Brussels attacks … I didn’t talk about any of the enormous refugee crises or migration challenges going across Europe and the Middle East.” “I didn’t talk about any of those because at the time none of that existed,” Wilson said. </w:t>
      </w:r>
    </w:p>
    <w:p w14:paraId="663C12A2" w14:textId="77777777" w:rsidR="00EA3872" w:rsidRDefault="00EA3872" w:rsidP="00EA3872"/>
    <w:p w14:paraId="29A3C957" w14:textId="0231BCB3" w:rsidR="00EA3872" w:rsidRDefault="00EA3872" w:rsidP="00EA3872">
      <w:pPr>
        <w:pStyle w:val="Heading4"/>
      </w:pPr>
      <w:r>
        <w:t>U.S. MUST outcompete to maintain effective deterrence</w:t>
      </w:r>
    </w:p>
    <w:p w14:paraId="0B6FC515" w14:textId="77777777" w:rsidR="00EA3872" w:rsidRPr="007C155A" w:rsidRDefault="00EA3872" w:rsidP="00EA3872">
      <w:r w:rsidRPr="00615E60">
        <w:rPr>
          <w:rStyle w:val="Style13ptBold"/>
        </w:rPr>
        <w:t>Swarts</w:t>
      </w:r>
      <w:r w:rsidRPr="00587717">
        <w:rPr>
          <w:b/>
        </w:rPr>
        <w:t xml:space="preserve"> 16</w:t>
      </w:r>
      <w:r>
        <w:rPr>
          <w:b/>
        </w:rPr>
        <w:t xml:space="preserve"> –</w:t>
      </w:r>
      <w:r>
        <w:t xml:space="preserve"> 5/6/16 Phillip Swarts (Reporter for the Air Force Times, internally citing Lt. Gen. Seve Wilson, deputy commander, attended Texas A&amp;M University “U.S. Nuclear Force Must Modernize to Deter Russia and China, general says,” </w:t>
      </w:r>
      <w:hyperlink r:id="rId60" w:history="1">
        <w:r w:rsidRPr="00DF4878">
          <w:rPr>
            <w:rStyle w:val="Hyperlink"/>
          </w:rPr>
          <w:t>http://www.airforcetimes.com/story/military/2016/05/06/us-nuclear-force-must-modernize-deter-russia-and-china-general-says/84022832/</w:t>
        </w:r>
      </w:hyperlink>
      <w:r>
        <w:t>) -AN</w:t>
      </w:r>
    </w:p>
    <w:p w14:paraId="59E86C20" w14:textId="77777777" w:rsidR="00EA3872" w:rsidRDefault="00EA3872" w:rsidP="00EA3872">
      <w:pPr>
        <w:rPr>
          <w:sz w:val="16"/>
        </w:rPr>
      </w:pPr>
      <w:r w:rsidRPr="00622819">
        <w:rPr>
          <w:rStyle w:val="StyleUnderline"/>
          <w:highlight w:val="cyan"/>
        </w:rPr>
        <w:t>The U.S. must modernize its nuclear force to remain on-par with</w:t>
      </w:r>
      <w:r w:rsidRPr="008B3BDA">
        <w:rPr>
          <w:rStyle w:val="StyleUnderline"/>
        </w:rPr>
        <w:t xml:space="preserve"> near-peer adversaries </w:t>
      </w:r>
      <w:r w:rsidRPr="00622819">
        <w:rPr>
          <w:rStyle w:val="StyleUnderline"/>
          <w:highlight w:val="cyan"/>
        </w:rPr>
        <w:t>Russia and China</w:t>
      </w:r>
      <w:r w:rsidRPr="007C155A">
        <w:rPr>
          <w:sz w:val="16"/>
        </w:rPr>
        <w:t xml:space="preserve">, a top Air Force general said Friday. Lt. Gen. Stephen “Seve” Wilson, the deputy commander of U.S. Strategic Command, said </w:t>
      </w:r>
      <w:r w:rsidRPr="00622819">
        <w:rPr>
          <w:rStyle w:val="StyleUnderline"/>
          <w:highlight w:val="cyan"/>
        </w:rPr>
        <w:t xml:space="preserve">the U.S. has no choice but to modernize and update its nuclear force </w:t>
      </w:r>
      <w:r w:rsidRPr="007C155A">
        <w:rPr>
          <w:rStyle w:val="StyleUnderline"/>
        </w:rPr>
        <w:t>if it wants to continue deterring other nations</w:t>
      </w:r>
      <w:r w:rsidRPr="007C155A">
        <w:rPr>
          <w:sz w:val="16"/>
        </w:rPr>
        <w:t xml:space="preserve">. “Broadly, </w:t>
      </w:r>
      <w:r w:rsidRPr="008B3BDA">
        <w:rPr>
          <w:rStyle w:val="StyleUnderline"/>
        </w:rPr>
        <w:t>our nation and our Department of Defense stopped thinking about deterrence in 1992</w:t>
      </w:r>
      <w:r w:rsidRPr="007C155A">
        <w:rPr>
          <w:sz w:val="16"/>
        </w:rPr>
        <w:t xml:space="preserve">,” </w:t>
      </w:r>
      <w:r w:rsidRPr="00587717">
        <w:rPr>
          <w:u w:val="single"/>
        </w:rPr>
        <w:t>Wilson said</w:t>
      </w:r>
      <w:r w:rsidRPr="007C155A">
        <w:rPr>
          <w:sz w:val="16"/>
        </w:rPr>
        <w:t xml:space="preserve"> during a breakfast meeting hosted by the Air Force Association's Mitchell Institute in Washington, D.C. “</w:t>
      </w:r>
      <w:r w:rsidRPr="00622819">
        <w:rPr>
          <w:rStyle w:val="StyleUnderline"/>
          <w:highlight w:val="cyan"/>
        </w:rPr>
        <w:t>We need a really credible and ready and resilient nuclear force</w:t>
      </w:r>
      <w:r w:rsidRPr="008B3BDA">
        <w:rPr>
          <w:rStyle w:val="StyleUnderline"/>
        </w:rPr>
        <w:t>; and we’re doing just that. The department is investing a lot of money across the five-year defense plan on our nuclear force</w:t>
      </w:r>
      <w:r w:rsidRPr="007C155A">
        <w:rPr>
          <w:sz w:val="16"/>
        </w:rPr>
        <w:t>.” The Pentagon is facing a “bow wave” of nuclear modernization costs</w:t>
      </w:r>
      <w:r w:rsidRPr="008B3BDA">
        <w:rPr>
          <w:rStyle w:val="StyleUnderline"/>
        </w:rPr>
        <w:t xml:space="preserve"> </w:t>
      </w:r>
      <w:r w:rsidRPr="00622819">
        <w:rPr>
          <w:rStyle w:val="StyleUnderline"/>
          <w:highlight w:val="cyan"/>
        </w:rPr>
        <w:t>in the early 2020s</w:t>
      </w:r>
      <w:r w:rsidRPr="008B3BDA">
        <w:rPr>
          <w:rStyle w:val="StyleUnderline"/>
        </w:rPr>
        <w:t>,</w:t>
      </w:r>
      <w:r w:rsidRPr="007C155A">
        <w:rPr>
          <w:sz w:val="16"/>
        </w:rPr>
        <w:t xml:space="preserve"> when experts expect much of </w:t>
      </w:r>
      <w:r w:rsidRPr="00622819">
        <w:rPr>
          <w:highlight w:val="cyan"/>
          <w:u w:val="single"/>
        </w:rPr>
        <w:t>the D</w:t>
      </w:r>
      <w:r w:rsidRPr="008B3BDA">
        <w:rPr>
          <w:u w:val="single"/>
        </w:rPr>
        <w:t xml:space="preserve">efense </w:t>
      </w:r>
      <w:r w:rsidRPr="00622819">
        <w:rPr>
          <w:highlight w:val="cyan"/>
          <w:u w:val="single"/>
        </w:rPr>
        <w:t>D</w:t>
      </w:r>
      <w:r w:rsidRPr="008B3BDA">
        <w:rPr>
          <w:u w:val="single"/>
        </w:rPr>
        <w:t xml:space="preserve">epartment’s </w:t>
      </w:r>
      <w:r w:rsidRPr="00622819">
        <w:rPr>
          <w:highlight w:val="cyan"/>
          <w:u w:val="single"/>
        </w:rPr>
        <w:t>budget will be taken up by replacing and upgrading</w:t>
      </w:r>
      <w:r w:rsidRPr="008B3BDA">
        <w:rPr>
          <w:u w:val="single"/>
        </w:rPr>
        <w:t xml:space="preserve"> air-, land- and sea-based </w:t>
      </w:r>
      <w:r w:rsidRPr="00622819">
        <w:rPr>
          <w:highlight w:val="cyan"/>
          <w:u w:val="single"/>
        </w:rPr>
        <w:t>nuclear capabilities.</w:t>
      </w:r>
      <w:r w:rsidRPr="007C155A">
        <w:rPr>
          <w:sz w:val="16"/>
        </w:rPr>
        <w:t xml:space="preserve"> </w:t>
      </w:r>
      <w:r w:rsidRPr="008B3BDA">
        <w:rPr>
          <w:rStyle w:val="StyleUnderline"/>
        </w:rPr>
        <w:t xml:space="preserve">Wilson argued that </w:t>
      </w:r>
      <w:r w:rsidRPr="00622819">
        <w:rPr>
          <w:rStyle w:val="StyleUnderline"/>
          <w:highlight w:val="cyan"/>
        </w:rPr>
        <w:t>replacing existing equipment is a critical step in allowing the U.S. to maintain its nuclear deterrence</w:t>
      </w:r>
      <w:r w:rsidRPr="008B3BDA">
        <w:rPr>
          <w:rStyle w:val="StyleUnderline"/>
        </w:rPr>
        <w:t>.</w:t>
      </w:r>
      <w:r w:rsidRPr="007C155A">
        <w:rPr>
          <w:sz w:val="16"/>
        </w:rPr>
        <w:t xml:space="preserve"> </w:t>
      </w:r>
      <w:r w:rsidRPr="00622819">
        <w:rPr>
          <w:rStyle w:val="Emphasis"/>
          <w:highlight w:val="cyan"/>
        </w:rPr>
        <w:t>Russia is already working on building new intercontinental ballistic missiles</w:t>
      </w:r>
      <w:r w:rsidRPr="008B3BDA">
        <w:rPr>
          <w:rStyle w:val="StyleUnderline"/>
        </w:rPr>
        <w:t xml:space="preserve"> and air-launched cruise missiles, and </w:t>
      </w:r>
      <w:r w:rsidRPr="00622819">
        <w:rPr>
          <w:rStyle w:val="Emphasis"/>
          <w:highlight w:val="cyan"/>
        </w:rPr>
        <w:t>China isn’t far behind</w:t>
      </w:r>
      <w:r w:rsidRPr="008B3BDA">
        <w:rPr>
          <w:rStyle w:val="StyleUnderline"/>
        </w:rPr>
        <w:t>.</w:t>
      </w:r>
      <w:r w:rsidRPr="007C155A">
        <w:rPr>
          <w:sz w:val="16"/>
        </w:rPr>
        <w:t xml:space="preserve"> </w:t>
      </w:r>
      <w:r w:rsidRPr="008B3BDA">
        <w:rPr>
          <w:rStyle w:val="StyleUnderline"/>
        </w:rPr>
        <w:t>“They’re modernizing their forces,” he said. “Just last week [Russia] had another successful hypersonic glide vehicle test.”</w:t>
      </w:r>
      <w:r w:rsidRPr="007C155A">
        <w:rPr>
          <w:rStyle w:val="StyleUnderline"/>
          <w:sz w:val="16"/>
          <w:u w:val="none"/>
        </w:rPr>
        <w:t xml:space="preserve"> </w:t>
      </w:r>
      <w:r w:rsidRPr="007C155A">
        <w:rPr>
          <w:sz w:val="16"/>
        </w:rPr>
        <w:t xml:space="preserve">The boost-glide technology is a way of allowing missiles to achieve hypersonic speeds — generally considered to be above Mach 5 — by sending the missile to the upper reaches of the atmosphere and essentially letting the warhead fall back to Earth. Such speeds could overcome most missile defense systems and cut down on a target’s reaction time. It’s a technology both Russian and China are researching. </w:t>
      </w:r>
      <w:r w:rsidRPr="008B3BDA">
        <w:rPr>
          <w:u w:val="single"/>
        </w:rPr>
        <w:t>“</w:t>
      </w:r>
      <w:r w:rsidRPr="00622819">
        <w:rPr>
          <w:highlight w:val="cyan"/>
          <w:u w:val="single"/>
        </w:rPr>
        <w:t>Speed matters</w:t>
      </w:r>
      <w:r w:rsidRPr="008B3BDA">
        <w:rPr>
          <w:u w:val="single"/>
        </w:rPr>
        <w:t>. Speed complicates anything,” Wilson said, adding that he could see a role for similar technology as part of a U.S. deterrence plan</w:t>
      </w:r>
      <w:r w:rsidRPr="007C155A">
        <w:rPr>
          <w:sz w:val="16"/>
        </w:rPr>
        <w:t>. “Our adversaries are doing that because it complicates any kind of defense.</w:t>
      </w:r>
      <w:r w:rsidRPr="008B3BDA">
        <w:rPr>
          <w:rStyle w:val="StyleUnderline"/>
        </w:rPr>
        <w:t xml:space="preserve"> </w:t>
      </w:r>
      <w:r w:rsidRPr="00622819">
        <w:rPr>
          <w:rStyle w:val="StyleUnderline"/>
          <w:highlight w:val="cyan"/>
        </w:rPr>
        <w:t>As technology moves forward</w:t>
      </w:r>
      <w:r w:rsidRPr="008B3BDA">
        <w:rPr>
          <w:rStyle w:val="StyleUnderline"/>
        </w:rPr>
        <w:t>,</w:t>
      </w:r>
      <w:r w:rsidRPr="007C155A">
        <w:rPr>
          <w:sz w:val="16"/>
        </w:rPr>
        <w:t xml:space="preserve"> I think that technology will become important. As </w:t>
      </w:r>
      <w:r w:rsidRPr="00622819">
        <w:rPr>
          <w:rStyle w:val="StyleUnderline"/>
          <w:highlight w:val="cyan"/>
        </w:rPr>
        <w:t>adversaries build up capability, they do it to defeat our missile defenses.</w:t>
      </w:r>
      <w:r w:rsidRPr="007C155A">
        <w:rPr>
          <w:sz w:val="16"/>
        </w:rPr>
        <w:t xml:space="preserve"> We’re going to pursue that same type of technology.” </w:t>
      </w:r>
      <w:r w:rsidRPr="008B3BDA">
        <w:rPr>
          <w:u w:val="single"/>
        </w:rPr>
        <w:t>The Pentagon stopped thinking about nuclear deterrence</w:t>
      </w:r>
      <w:r>
        <w:rPr>
          <w:sz w:val="16"/>
        </w:rPr>
        <w:t xml:space="preserve"> </w:t>
      </w:r>
      <w:r w:rsidRPr="007C155A">
        <w:rPr>
          <w:sz w:val="16"/>
        </w:rPr>
        <w:t xml:space="preserve">The Pentagon stopped thinking about nuclear deterrence more than 20 years ago said Lt. Gen. Stephen "Seve" Wilson. </w:t>
      </w:r>
      <w:r w:rsidRPr="00622819">
        <w:rPr>
          <w:rStyle w:val="StyleUnderline"/>
          <w:highlight w:val="cyan"/>
        </w:rPr>
        <w:t>The U.S. needs a credible, ready and resilient nuclear force.</w:t>
      </w:r>
      <w:r w:rsidRPr="007C155A">
        <w:rPr>
          <w:sz w:val="16"/>
        </w:rPr>
        <w:t xml:space="preserve"> (Photo: Air Force) Wilson said he’s also looking to the new B-21, which is expected to enter service sometime in the 2020s. “Our B-2s and our B-52s are the most flexible leg of our triad. They also provide a really significant conventional capability,” he said. “Yet look at the B-52, it’s over 60 years old. And our younger B-2 is over 25 years old. So I’m really heartened and pleased to see the progress we’re making on a new bomber, the B-21. … What bombers bring in payload, range, mass, precision and persistence are unique capabilities.” The general also noted that Navy's Ohio-class nuclear submarines will be more than 40 years old by the time of their planned retirement. “Salt water, metallurgy, physics happens. We need to replace those subs,” he said. It is a “remarkably and challenging complex world that we live in,” Wilson said, and that it’s only become more so in the past 24 months. “In February of 2014, I was addressing the AFA group in Orlando,” he said. “I didn’t talk about Ukraine, I didn’t talk about Crimea, I didn’t talk about ISIS, I didn’t talk about Boko Haram, I didn’t talk about new islands in the South China Seas … I didn’t talk about Sony cyber-attacks; I didn’t talk about OPM data breaches … I didn’t talk about North Korean nuclear tests … I didn’t talk about Ebola virus or Zika … I didn’t talk about Paris attacks, I didn’t talk about Brussels attacks … I didn’t talk about any of the enormous refugee crises or migration challenges going across Europe and the Middle East.” “I didn’t talk about any of those because at the time none of that existed,” Wilson said.</w:t>
      </w:r>
    </w:p>
    <w:p w14:paraId="4488FBFD" w14:textId="77777777" w:rsidR="00EA3872" w:rsidRPr="005A02B4" w:rsidRDefault="00EA3872" w:rsidP="00EA3872"/>
    <w:p w14:paraId="2A2FF52B" w14:textId="77777777" w:rsidR="004319CF" w:rsidRDefault="004319CF" w:rsidP="004319CF">
      <w:pPr>
        <w:pStyle w:val="Heading2"/>
      </w:pPr>
      <w:r>
        <w:t>DA – Allied Prolif / Japan / Taiwan</w:t>
      </w:r>
    </w:p>
    <w:p w14:paraId="0CDD2B7F" w14:textId="77777777" w:rsidR="004319CF" w:rsidRDefault="004319CF" w:rsidP="004319CF">
      <w:pPr>
        <w:pStyle w:val="Heading3"/>
      </w:pPr>
      <w:r>
        <w:t>1nc link</w:t>
      </w:r>
    </w:p>
    <w:p w14:paraId="1BDA5572" w14:textId="77777777" w:rsidR="004319CF" w:rsidRDefault="004319CF" w:rsidP="004319CF">
      <w:pPr>
        <w:pStyle w:val="Heading4"/>
      </w:pPr>
      <w:r>
        <w:t>Allies hate the plan – 1AC author</w:t>
      </w:r>
    </w:p>
    <w:p w14:paraId="220CB3A2" w14:textId="77777777" w:rsidR="004319CF" w:rsidRPr="00F03BAE" w:rsidRDefault="00D10F86" w:rsidP="004319CF">
      <w:hyperlink r:id="rId61" w:history="1">
        <w:r w:rsidR="004319CF" w:rsidRPr="000A1D3C">
          <w:rPr>
            <w:rStyle w:val="Style13ptBold"/>
          </w:rPr>
          <w:t>Marantidou</w:t>
        </w:r>
      </w:hyperlink>
      <w:r w:rsidR="004319CF" w:rsidRPr="000A1D3C">
        <w:rPr>
          <w:rStyle w:val="Style13ptBold"/>
        </w:rPr>
        <w:t xml:space="preserve"> &amp; Ekmektsioglou 16</w:t>
      </w:r>
      <w:r w:rsidR="004319CF" w:rsidRPr="000E1905">
        <w:t xml:space="preserve">, </w:t>
      </w:r>
      <w:r w:rsidR="004319CF" w:rsidRPr="00385C59">
        <w:t>(</w:t>
      </w:r>
      <w:hyperlink r:id="rId62" w:history="1">
        <w:r w:rsidR="004319CF" w:rsidRPr="00385C59">
          <w:rPr>
            <w:rStyle w:val="Hyperlink"/>
          </w:rPr>
          <w:t>Virginia Marantidou</w:t>
        </w:r>
      </w:hyperlink>
      <w:r w:rsidR="004319CF" w:rsidRPr="00385C59">
        <w:t xml:space="preserve">, fellow at CSIS; Eleni G. Ekmektsioglou, Persuing PhD at USIS; 2-17-2016, "On the Brink of a U.S.-China Nuclear Arms Race," National Interest, </w:t>
      </w:r>
      <w:hyperlink r:id="rId63" w:history="1">
        <w:r w:rsidR="004319CF" w:rsidRPr="00385C59">
          <w:rPr>
            <w:rStyle w:val="Hyperlink"/>
          </w:rPr>
          <w:t>http://nationalinterest.org/feature/the-brink-us-china-nuclear-arms-race-15227</w:t>
        </w:r>
      </w:hyperlink>
      <w:r w:rsidR="004319CF" w:rsidRPr="00385C59">
        <w:t>) //jack</w:t>
      </w:r>
    </w:p>
    <w:p w14:paraId="5C5410B0" w14:textId="77777777" w:rsidR="004319CF" w:rsidRPr="007A37EE" w:rsidRDefault="004319CF" w:rsidP="004319CF">
      <w:pPr>
        <w:rPr>
          <w:sz w:val="16"/>
        </w:rPr>
      </w:pPr>
      <w:r w:rsidRPr="007A37EE">
        <w:rPr>
          <w:sz w:val="16"/>
        </w:rPr>
        <w:t xml:space="preserve">If the trend described above continues unchanged, then both countries will find themselves irrevocably trapped in a spiral of qualitative arms competition, which will inevitably cast an even darker shadow over the relationship. Nevertheless, the prospect of an arms control deal appears to be remote for now, for several reasons. First, there is deep mistrust over each other’s future intentions. China deciphers U.S. policies in the region as laying the foundation for a containment strategy, while Washington regards Beijing as a revisionist state that will attempt to change the regional status quo when the opportunity arises. Second, </w:t>
      </w:r>
      <w:r w:rsidRPr="007A37EE">
        <w:rPr>
          <w:rStyle w:val="StyleUnderline"/>
        </w:rPr>
        <w:t>even if the United States considered concessions for an arms control agreement, its regional allies, especially Japan, would not welcome such an option. Uncertainties over intentions and allies’ objections make any deal a daunting—albeit not impossible—task</w:t>
      </w:r>
      <w:r w:rsidRPr="007A37EE">
        <w:rPr>
          <w:sz w:val="16"/>
        </w:rPr>
        <w:t>.</w:t>
      </w:r>
    </w:p>
    <w:p w14:paraId="20110AAE" w14:textId="77777777" w:rsidR="004319CF" w:rsidRPr="007A37EE" w:rsidRDefault="004319CF" w:rsidP="004319CF">
      <w:pPr>
        <w:rPr>
          <w:sz w:val="16"/>
        </w:rPr>
      </w:pPr>
      <w:r w:rsidRPr="007A37EE">
        <w:rPr>
          <w:sz w:val="16"/>
        </w:rPr>
        <w:t>Cold War history has taught us that arms control deals are feasible but take a lot of time, political capital and, most importantly, good timing. For instance, the Intermediate-range Nuclear Forces Treaty was signed after the Soviet Union’s decision to deploy SS-20 intermediate-range missiles in eastern Europe. Paradoxically, this gesture opened an opportunity for talks that eventually led to the first Cold War treaty that sought the elimination of intermediate ballistic missiles, instead of only establishing ceilings. In today’s East Asian strategic environment, history suggests that the U.S. move to deploy THAAD systems in South Korea might lead Beijing and Washington to understand that their policies could be irreversibly detrimental for regional stability. Within this context, policy communities in Washington and Beijing should seize the opportunity and start considering their acceptable levels of cost for the research, development and deployment of BMD systems. The political cost and security dilemmas generated in the region need to be carefully examined—better late than never.</w:t>
      </w:r>
    </w:p>
    <w:p w14:paraId="48D3676A" w14:textId="77777777" w:rsidR="004319CF" w:rsidRDefault="004319CF" w:rsidP="004319CF"/>
    <w:p w14:paraId="71331BCE" w14:textId="77777777" w:rsidR="004319CF" w:rsidRDefault="004319CF" w:rsidP="004319CF">
      <w:pPr>
        <w:pStyle w:val="Heading2"/>
      </w:pPr>
      <w:r>
        <w:t>DA – Dip Cap</w:t>
      </w:r>
    </w:p>
    <w:p w14:paraId="50BEA6EB" w14:textId="77777777" w:rsidR="004319CF" w:rsidRDefault="004319CF" w:rsidP="004319CF">
      <w:pPr>
        <w:pStyle w:val="Heading3"/>
      </w:pPr>
      <w:r>
        <w:t>1nc link</w:t>
      </w:r>
    </w:p>
    <w:p w14:paraId="3D167397" w14:textId="77777777" w:rsidR="004319CF" w:rsidRDefault="004319CF" w:rsidP="004319CF">
      <w:pPr>
        <w:pStyle w:val="Heading4"/>
      </w:pPr>
      <w:r>
        <w:t>Plan costs dip cap – 1AC author</w:t>
      </w:r>
    </w:p>
    <w:p w14:paraId="215D491D" w14:textId="77777777" w:rsidR="004319CF" w:rsidRPr="00F03BAE" w:rsidRDefault="00D10F86" w:rsidP="004319CF">
      <w:hyperlink r:id="rId64" w:history="1">
        <w:r w:rsidR="004319CF" w:rsidRPr="000A1D3C">
          <w:rPr>
            <w:rStyle w:val="Style13ptBold"/>
          </w:rPr>
          <w:t>Marantidou</w:t>
        </w:r>
      </w:hyperlink>
      <w:r w:rsidR="004319CF" w:rsidRPr="000A1D3C">
        <w:rPr>
          <w:rStyle w:val="Style13ptBold"/>
        </w:rPr>
        <w:t xml:space="preserve"> &amp; Ekmektsioglou 16</w:t>
      </w:r>
      <w:r w:rsidR="004319CF" w:rsidRPr="000E1905">
        <w:t xml:space="preserve">, </w:t>
      </w:r>
      <w:r w:rsidR="004319CF" w:rsidRPr="00385C59">
        <w:t>(</w:t>
      </w:r>
      <w:hyperlink r:id="rId65" w:history="1">
        <w:r w:rsidR="004319CF" w:rsidRPr="00385C59">
          <w:rPr>
            <w:rStyle w:val="Hyperlink"/>
          </w:rPr>
          <w:t>Virginia Marantidou</w:t>
        </w:r>
      </w:hyperlink>
      <w:r w:rsidR="004319CF" w:rsidRPr="00385C59">
        <w:t xml:space="preserve">, fellow at CSIS; Eleni G. Ekmektsioglou, Persuing PhD at USIS; 2-17-2016, "On the Brink of a U.S.-China Nuclear Arms Race," National Interest, </w:t>
      </w:r>
      <w:hyperlink r:id="rId66" w:history="1">
        <w:r w:rsidR="004319CF" w:rsidRPr="00385C59">
          <w:rPr>
            <w:rStyle w:val="Hyperlink"/>
          </w:rPr>
          <w:t>http://nationalinterest.org/feature/the-brink-us-china-nuclear-arms-race-15227</w:t>
        </w:r>
      </w:hyperlink>
      <w:r w:rsidR="004319CF" w:rsidRPr="00385C59">
        <w:t>) //jack</w:t>
      </w:r>
    </w:p>
    <w:p w14:paraId="12CAAE89" w14:textId="77777777" w:rsidR="004319CF" w:rsidRPr="007A37EE" w:rsidRDefault="004319CF" w:rsidP="004319CF">
      <w:pPr>
        <w:rPr>
          <w:sz w:val="16"/>
        </w:rPr>
      </w:pPr>
      <w:r w:rsidRPr="007A37EE">
        <w:rPr>
          <w:sz w:val="16"/>
        </w:rPr>
        <w:t>If the trend described above continues unchanged, then both countries will find themselves irrevocably trapped in a spiral of qualitative arms competition, which will inevitably cast an even darker shadow over the relationship. Nevertheless, the prospect of an arms control deal appears to be remote for now, for several reasons. First, there is deep mistrust over each other’s future intentions. China deciphers U.S. policies in the region as laying the foundation for a containment strategy, while Washington regards Beijing as a revisionist state that will attempt to change the regional status quo when the opportunity arises. Second, even if the United States considered concessions for an arms control agreement, its regional allies, especially Japan, would not welcome such an option. Uncertainties over intentions and allies’ objections make any deal a daunting—albeit not impossible—task.</w:t>
      </w:r>
    </w:p>
    <w:p w14:paraId="04967ED0" w14:textId="77777777" w:rsidR="004319CF" w:rsidRPr="007A37EE" w:rsidRDefault="004319CF" w:rsidP="004319CF">
      <w:pPr>
        <w:rPr>
          <w:sz w:val="16"/>
        </w:rPr>
      </w:pPr>
      <w:r w:rsidRPr="007A37EE">
        <w:rPr>
          <w:sz w:val="16"/>
        </w:rPr>
        <w:t xml:space="preserve">Cold War history has taught us that </w:t>
      </w:r>
      <w:r w:rsidRPr="007A37EE">
        <w:rPr>
          <w:rStyle w:val="StyleUnderline"/>
        </w:rPr>
        <w:t>arms control deals</w:t>
      </w:r>
      <w:r w:rsidRPr="007A37EE">
        <w:rPr>
          <w:sz w:val="16"/>
        </w:rPr>
        <w:t xml:space="preserve"> are feasible but </w:t>
      </w:r>
      <w:r w:rsidRPr="007A37EE">
        <w:rPr>
          <w:rStyle w:val="StyleUnderline"/>
        </w:rPr>
        <w:t>take a lot of time, political capital and, most importantly, good timing</w:t>
      </w:r>
      <w:r w:rsidRPr="007A37EE">
        <w:rPr>
          <w:sz w:val="16"/>
        </w:rPr>
        <w:t>. For instance, the Intermediate-range Nuclear Forces Treaty was signed after the Soviet Union’s decision to deploy SS-20 intermediate-range missiles in eastern Europe. Paradoxically, this gesture opened an opportunity for talks that eventually led to the first Cold War treaty that sought the elimination of intermediate ballistic missiles, instead of only establishing ceilings. In today’s East Asian strategic environment, history suggests that the U.S. move to deploy THAAD systems in South Korea might lead Beijing and Washington to understand that their policies could be irreversibly detrimental for regional stability. Within this context, policy communities in Washington and Beijing should seize the opportunity and start considering their acceptable levels of cost for the research, development and deployment of BMD systems. The political cost and security dilemmas generated in the region need to be carefully examined—better late than never.</w:t>
      </w:r>
    </w:p>
    <w:p w14:paraId="1C8B9827" w14:textId="77777777" w:rsidR="004319CF" w:rsidRPr="00746E6D" w:rsidRDefault="004319CF" w:rsidP="004319CF"/>
    <w:p w14:paraId="3258D88D" w14:textId="77777777" w:rsidR="004319CF" w:rsidRDefault="004319CF" w:rsidP="004319CF">
      <w:pPr>
        <w:pStyle w:val="Heading2"/>
      </w:pPr>
      <w:r>
        <w:t>CP – Track 2</w:t>
      </w:r>
    </w:p>
    <w:p w14:paraId="15785E89" w14:textId="77777777" w:rsidR="004319CF" w:rsidRDefault="004319CF" w:rsidP="004319CF"/>
    <w:p w14:paraId="45CF61EB" w14:textId="77777777" w:rsidR="004319CF" w:rsidRDefault="004319CF" w:rsidP="004319CF"/>
    <w:p w14:paraId="3FEC5E65" w14:textId="77777777" w:rsidR="004319CF" w:rsidRDefault="004319CF" w:rsidP="004319CF">
      <w:pPr>
        <w:pStyle w:val="Heading3"/>
      </w:pPr>
      <w:r>
        <w:t>1nc advocate</w:t>
      </w:r>
    </w:p>
    <w:p w14:paraId="69EE235A" w14:textId="77777777" w:rsidR="004319CF" w:rsidRDefault="004319CF" w:rsidP="004319CF"/>
    <w:p w14:paraId="6FCF2BA7" w14:textId="77777777" w:rsidR="004319CF" w:rsidRPr="00E11F43" w:rsidRDefault="004319CF" w:rsidP="004319CF">
      <w:pPr>
        <w:pStyle w:val="Heading4"/>
      </w:pPr>
      <w:r w:rsidRPr="00E11F43">
        <w:t>China says no to Track 1 now – prefer e</w:t>
      </w:r>
      <w:r>
        <w:t xml:space="preserve">mpirics – engaging in Track </w:t>
      </w:r>
      <w:r w:rsidRPr="00E11F43">
        <w:t xml:space="preserve">2 now is key to facilitate future Track 1 dialogue </w:t>
      </w:r>
    </w:p>
    <w:p w14:paraId="79CA9E73" w14:textId="77777777" w:rsidR="004319CF" w:rsidRPr="00A03C3A" w:rsidRDefault="004319CF" w:rsidP="004319CF">
      <w:pPr>
        <w:tabs>
          <w:tab w:val="left" w:pos="1020"/>
          <w:tab w:val="left" w:pos="3680"/>
        </w:tabs>
        <w:rPr>
          <w:rFonts w:asciiTheme="minorHAnsi" w:hAnsiTheme="minorHAnsi"/>
        </w:rPr>
      </w:pPr>
      <w:r w:rsidRPr="00A03C3A">
        <w:rPr>
          <w:rStyle w:val="Style13ptBold"/>
          <w:rFonts w:asciiTheme="minorHAnsi" w:hAnsiTheme="minorHAnsi"/>
        </w:rPr>
        <w:t>Santoro et al 15</w:t>
      </w:r>
      <w:r w:rsidRPr="00A03C3A">
        <w:rPr>
          <w:rFonts w:asciiTheme="minorHAnsi" w:hAnsiTheme="minorHAnsi"/>
        </w:rPr>
        <w:t xml:space="preserve"> </w:t>
      </w:r>
      <w:r w:rsidRPr="00A03C3A">
        <w:rPr>
          <w:rFonts w:asciiTheme="minorHAnsi" w:hAnsiTheme="minorHAnsi"/>
          <w:vertAlign w:val="subscript"/>
        </w:rPr>
        <w:t xml:space="preserve">(Brad Glosserman is executive director of the Pacific Forum CSIS in Honolulu, an independent program of the Washington-based CSIS, David Santoro is a senior fellow for nuclear policy at Pacific Forum CSIS, Ralph Cossa is president of the Pacific Forum CSIS in Honolulu and senior editor of the Forum's quarterly electronic journal, Comparative Connections, “US-China Strategic Nuclear Relations: Time to Move to Track-1 Dialogue”, </w:t>
      </w:r>
      <w:hyperlink r:id="rId67" w:history="1">
        <w:r w:rsidRPr="00A03C3A">
          <w:rPr>
            <w:rStyle w:val="Hyperlink"/>
            <w:rFonts w:asciiTheme="minorHAnsi" w:hAnsiTheme="minorHAnsi"/>
            <w:vertAlign w:val="subscript"/>
          </w:rPr>
          <w:t>http://calhoun.nps.edu/bitstream/handle/10945/46431/issuesinsights_vol15no7.pdf?sequence=4&amp;isAllowed=y</w:t>
        </w:r>
      </w:hyperlink>
      <w:r w:rsidRPr="00A03C3A">
        <w:rPr>
          <w:rFonts w:asciiTheme="minorHAnsi" w:hAnsiTheme="minorHAnsi"/>
          <w:vertAlign w:val="subscript"/>
        </w:rPr>
        <w:t xml:space="preserve">, 2015) </w:t>
      </w:r>
      <w:r>
        <w:rPr>
          <w:rFonts w:asciiTheme="minorHAnsi" w:hAnsiTheme="minorHAnsi"/>
          <w:vertAlign w:val="subscript"/>
        </w:rPr>
        <w:t>KDMT</w:t>
      </w:r>
    </w:p>
    <w:p w14:paraId="6D2D9A7C" w14:textId="77777777" w:rsidR="004319CF" w:rsidRPr="00A03C3A" w:rsidRDefault="004319CF" w:rsidP="004319CF">
      <w:pPr>
        <w:rPr>
          <w:rFonts w:asciiTheme="minorHAnsi" w:hAnsiTheme="minorHAnsi"/>
          <w:sz w:val="16"/>
        </w:rPr>
      </w:pPr>
      <w:r w:rsidRPr="00A03C3A">
        <w:rPr>
          <w:rFonts w:asciiTheme="minorHAnsi" w:hAnsiTheme="minorHAnsi"/>
          <w:sz w:val="16"/>
        </w:rPr>
        <w:t xml:space="preserve">Our Chinese speaker stressed that the </w:t>
      </w:r>
      <w:r w:rsidRPr="00A03C3A">
        <w:rPr>
          <w:rStyle w:val="StyleUnderline"/>
          <w:rFonts w:asciiTheme="minorHAnsi" w:hAnsiTheme="minorHAnsi"/>
        </w:rPr>
        <w:t>“new type” concept, which promises no conflict, no confrontation, mutual respect, and a constructive approach to bilateral relations, has been endorsed by Chinese President Xi and US President Obama.</w:t>
      </w:r>
      <w:r w:rsidRPr="00A03C3A">
        <w:rPr>
          <w:rFonts w:asciiTheme="minorHAnsi" w:hAnsiTheme="minorHAnsi"/>
          <w:sz w:val="16"/>
        </w:rPr>
        <w:t xml:space="preserve"> From a Chinese perspective, </w:t>
      </w:r>
      <w:r w:rsidRPr="00A03C3A">
        <w:rPr>
          <w:rStyle w:val="StyleUnderline"/>
          <w:rFonts w:asciiTheme="minorHAnsi" w:hAnsiTheme="minorHAnsi"/>
        </w:rPr>
        <w:t>nuclear weapons do not play a significant role</w:t>
      </w:r>
      <w:r w:rsidRPr="00A03C3A">
        <w:rPr>
          <w:rFonts w:asciiTheme="minorHAnsi" w:hAnsiTheme="minorHAnsi"/>
          <w:sz w:val="16"/>
        </w:rPr>
        <w:t xml:space="preserve"> in this vision. Chinese and US interests are so interdependent that a nuclear exchange between the two countries is unthinkable. Neither is the establishment of an arms race or even deterrence relationship, as was the case between the United States and the Soviet Union during the Cold War. To Chinese, </w:t>
      </w:r>
      <w:r w:rsidRPr="00A03C3A">
        <w:rPr>
          <w:rStyle w:val="StyleUnderline"/>
          <w:rFonts w:asciiTheme="minorHAnsi" w:hAnsiTheme="minorHAnsi"/>
        </w:rPr>
        <w:t>nuclear weapons</w:t>
      </w:r>
      <w:r w:rsidRPr="00A03C3A">
        <w:rPr>
          <w:rFonts w:asciiTheme="minorHAnsi" w:hAnsiTheme="minorHAnsi"/>
          <w:sz w:val="16"/>
        </w:rPr>
        <w:t xml:space="preserve"> have a role to play in the more general sense: they are a hedge against worst-case scenarios. Specifically, they </w:t>
      </w:r>
      <w:r w:rsidRPr="00A03C3A">
        <w:rPr>
          <w:rStyle w:val="StyleUnderline"/>
          <w:rFonts w:asciiTheme="minorHAnsi" w:hAnsiTheme="minorHAnsi"/>
        </w:rPr>
        <w:t xml:space="preserve">help deter nuclear attacks on China and prevent escalation in a conventional conflict. They enable Beijing to preserve its sovereignty and maintain stability </w:t>
      </w:r>
      <w:r w:rsidRPr="00A03C3A">
        <w:rPr>
          <w:rFonts w:asciiTheme="minorHAnsi" w:hAnsiTheme="minorHAnsi"/>
          <w:sz w:val="16"/>
        </w:rPr>
        <w:t xml:space="preserve">not just with the United States, but also and increasingly with “other nucleararmed states, including de facto nuclear-armed states.” That is why Beijing is working relentlessly to develop an arsenal with an effective second-strike capability. Our Chinese speaker, however, stressed that </w:t>
      </w:r>
      <w:r w:rsidRPr="00A03C3A">
        <w:rPr>
          <w:rStyle w:val="StyleUnderline"/>
          <w:rFonts w:asciiTheme="minorHAnsi" w:hAnsiTheme="minorHAnsi"/>
        </w:rPr>
        <w:t>there are important nuclear areas where China-US cooperation can be strengthened</w:t>
      </w:r>
      <w:r w:rsidRPr="00A03C3A">
        <w:rPr>
          <w:rFonts w:asciiTheme="minorHAnsi" w:hAnsiTheme="minorHAnsi"/>
          <w:sz w:val="16"/>
        </w:rPr>
        <w:t xml:space="preserve"> as part of the “new type” vision. This is the case in nonproliferation, counterproliferation, nuclear safety and security, and “hot-spot” challenges, including North Korea and Iran. Our US speaker explained that, from Washington’s perspective, the “new type” vision is positive if it can be turned into practical steps to improve bilateral relations. It will prove unhelpful, however, if it is pursued to promote a US-China condominium over East Asia at the expense of others or if it is meant to safeguard China’s core interests at the expense of the region’s stability, the security of its neighbors, and the vital interests of the United States. A </w:t>
      </w:r>
      <w:r w:rsidRPr="00A03C3A">
        <w:rPr>
          <w:rStyle w:val="StyleUnderline"/>
          <w:rFonts w:asciiTheme="minorHAnsi" w:hAnsiTheme="minorHAnsi"/>
        </w:rPr>
        <w:t xml:space="preserve">positive </w:t>
      </w:r>
      <w:r w:rsidRPr="00A03C3A">
        <w:rPr>
          <w:rFonts w:asciiTheme="minorHAnsi" w:hAnsiTheme="minorHAnsi"/>
          <w:sz w:val="16"/>
        </w:rPr>
        <w:t xml:space="preserve">vision of a “new type” of </w:t>
      </w:r>
      <w:r w:rsidRPr="00A03C3A">
        <w:rPr>
          <w:rStyle w:val="StyleUnderline"/>
          <w:rFonts w:asciiTheme="minorHAnsi" w:hAnsiTheme="minorHAnsi"/>
        </w:rPr>
        <w:t>US-China nuclear relations should include: progress toward more cooperative military relations that reinforces political cooperation</w:t>
      </w:r>
      <w:r w:rsidRPr="00A03C3A">
        <w:rPr>
          <w:rFonts w:asciiTheme="minorHAnsi" w:hAnsiTheme="minorHAnsi"/>
          <w:sz w:val="16"/>
        </w:rPr>
        <w:t xml:space="preserve">; constructive </w:t>
      </w:r>
      <w:r w:rsidRPr="00A03C3A">
        <w:rPr>
          <w:rStyle w:val="StyleUnderline"/>
          <w:rFonts w:asciiTheme="minorHAnsi" w:hAnsiTheme="minorHAnsi"/>
        </w:rPr>
        <w:t>management of bilateral differences; force modernization programs</w:t>
      </w:r>
      <w:r w:rsidRPr="00A03C3A">
        <w:rPr>
          <w:rFonts w:asciiTheme="minorHAnsi" w:hAnsiTheme="minorHAnsi"/>
          <w:sz w:val="16"/>
        </w:rPr>
        <w:t xml:space="preserve"> on both sides that avoids an action-reaction cycle </w:t>
      </w:r>
      <w:r w:rsidRPr="00A03C3A">
        <w:rPr>
          <w:rStyle w:val="StyleUnderline"/>
          <w:rFonts w:asciiTheme="minorHAnsi" w:hAnsiTheme="minorHAnsi"/>
        </w:rPr>
        <w:t>and accommodates force adaptations</w:t>
      </w:r>
      <w:r w:rsidRPr="00A03C3A">
        <w:rPr>
          <w:rFonts w:asciiTheme="minorHAnsi" w:hAnsiTheme="minorHAnsi"/>
          <w:sz w:val="16"/>
        </w:rPr>
        <w:t xml:space="preserve"> consistent </w:t>
      </w:r>
      <w:r w:rsidRPr="009B2B98">
        <w:rPr>
          <w:rFonts w:asciiTheme="minorHAnsi" w:hAnsiTheme="minorHAnsi"/>
          <w:sz w:val="16"/>
        </w:rPr>
        <w:t xml:space="preserve">with stated intent; a shared concept of strategic stability; Chinese transparency consistent with the practices of the other P-5; and sustained, substantive, and high-level dialogue among civilian and military leaders. From a US perspective, there have been too many missed opportunities for US-China engagement. </w:t>
      </w:r>
      <w:r w:rsidRPr="009B2B98">
        <w:rPr>
          <w:rStyle w:val="StyleUnderline"/>
        </w:rPr>
        <w:t>In 1989-2002, each incoming US presidential administration attempted, in vain, to engage China on nuclear issues as part of a broader strategic dialogue. The April 2006 Bush-Hu Summit committed to nuclear dialogue, but it was weakly implemented and eventually stopped. In the lead-up to the 2010 Nuclear Posture Review, China declined the invitation of the Obama administration to express its views. China has also declined repeated invitations to begin a highlevel political-military dialogue on strategic stability</w:t>
      </w:r>
      <w:r w:rsidRPr="009B2B98">
        <w:rPr>
          <w:rFonts w:asciiTheme="minorHAnsi" w:hAnsiTheme="minorHAnsi"/>
          <w:sz w:val="16"/>
        </w:rPr>
        <w:t xml:space="preserve">. Our US speaker stressed that failure to make headway in nuclear dialogue stands out at a time when military-to-military relations are becoming more sustained and security cooperation is becoming more comprehensive. </w:t>
      </w:r>
      <w:r w:rsidRPr="009B2B98">
        <w:rPr>
          <w:rStyle w:val="StyleUnderline"/>
        </w:rPr>
        <w:t>The window of opportunity for action, in fact, is closing. Patience is giving way to skepticism even among US strategists most inclined to engage China</w:t>
      </w:r>
      <w:r w:rsidRPr="009B2B98">
        <w:rPr>
          <w:rFonts w:asciiTheme="minorHAnsi" w:hAnsiTheme="minorHAnsi"/>
          <w:sz w:val="16"/>
        </w:rPr>
        <w:t xml:space="preserve">. In the context of the current debate on the modernization of US nuclear forces and significant increases in the number of Chinese weapons deliverable on the United States (and growing concerns over Russia's and North Korea's actions), this trend will continue. This suggests that </w:t>
      </w:r>
      <w:r w:rsidRPr="009B2B98">
        <w:rPr>
          <w:rStyle w:val="StyleUnderline"/>
        </w:rPr>
        <w:t>China should work with the Obama administration to start a dialogue process that can be handed off to its successor. China should address US concerns and provide credible statements about its future strategic restraint. The United States, for its part, should address Chinese concerns and suggest confidence-building measures. During that time, track-1.5 and track-2 initiatives should be pursued</w:t>
      </w:r>
      <w:r w:rsidRPr="009B2B98">
        <w:rPr>
          <w:rFonts w:asciiTheme="minorHAnsi" w:hAnsiTheme="minorHAnsi"/>
          <w:sz w:val="16"/>
        </w:rPr>
        <w:t>. In particular, these initiatives should identify concerns, seek to understand perceptions, and develop and test ideas for cooperation, including through the conduct of joint studies.</w:t>
      </w:r>
    </w:p>
    <w:p w14:paraId="098C78DE" w14:textId="77777777" w:rsidR="004319CF" w:rsidRPr="00A03C3A" w:rsidRDefault="004319CF" w:rsidP="004319CF">
      <w:pPr>
        <w:rPr>
          <w:rFonts w:asciiTheme="minorHAnsi" w:hAnsiTheme="minorHAnsi"/>
        </w:rPr>
      </w:pPr>
    </w:p>
    <w:p w14:paraId="6D058CD3" w14:textId="77777777" w:rsidR="004319CF" w:rsidRPr="0037777F" w:rsidRDefault="004319CF" w:rsidP="004319CF"/>
    <w:p w14:paraId="08F872FE" w14:textId="77777777" w:rsidR="004319CF" w:rsidRDefault="004319CF" w:rsidP="004319CF">
      <w:pPr>
        <w:pStyle w:val="Heading3"/>
      </w:pPr>
      <w:r>
        <w:t>--xt say no nb</w:t>
      </w:r>
    </w:p>
    <w:p w14:paraId="3E6022F6" w14:textId="77777777" w:rsidR="004319CF" w:rsidRDefault="004319CF" w:rsidP="004319CF"/>
    <w:p w14:paraId="092A030C" w14:textId="77777777" w:rsidR="004319CF" w:rsidRPr="00A03C3A" w:rsidRDefault="004319CF" w:rsidP="004319CF">
      <w:pPr>
        <w:pStyle w:val="Heading4"/>
        <w:rPr>
          <w:rFonts w:asciiTheme="minorHAnsi" w:hAnsiTheme="minorHAnsi"/>
        </w:rPr>
      </w:pPr>
      <w:r w:rsidRPr="00A03C3A">
        <w:rPr>
          <w:rFonts w:asciiTheme="minorHAnsi" w:hAnsiTheme="minorHAnsi"/>
        </w:rPr>
        <w:t>Both China and US are hesitant on Track 1 negotiations</w:t>
      </w:r>
    </w:p>
    <w:p w14:paraId="2BC3A85F" w14:textId="77777777" w:rsidR="004319CF" w:rsidRPr="00A03C3A" w:rsidRDefault="004319CF" w:rsidP="004319CF">
      <w:pPr>
        <w:rPr>
          <w:rFonts w:asciiTheme="minorHAnsi" w:hAnsiTheme="minorHAnsi"/>
          <w:b/>
          <w:bCs/>
          <w:sz w:val="26"/>
        </w:rPr>
      </w:pPr>
      <w:r w:rsidRPr="00A03C3A">
        <w:rPr>
          <w:rStyle w:val="Style13ptBold"/>
          <w:rFonts w:asciiTheme="minorHAnsi" w:hAnsiTheme="minorHAnsi"/>
        </w:rPr>
        <w:t>Glosny</w:t>
      </w:r>
      <w:r w:rsidRPr="00A03C3A">
        <w:rPr>
          <w:rFonts w:asciiTheme="minorHAnsi" w:hAnsiTheme="minorHAnsi"/>
          <w:vertAlign w:val="subscript"/>
        </w:rPr>
        <w:t>, Michael</w:t>
      </w:r>
      <w:r w:rsidRPr="00A03C3A">
        <w:rPr>
          <w:rStyle w:val="Style13ptBold"/>
          <w:rFonts w:asciiTheme="minorHAnsi" w:hAnsiTheme="minorHAnsi"/>
        </w:rPr>
        <w:t xml:space="preserve"> et al. ’14 </w:t>
      </w:r>
      <w:r w:rsidRPr="00A03C3A">
        <w:rPr>
          <w:rFonts w:asciiTheme="minorHAnsi" w:hAnsiTheme="minorHAnsi"/>
          <w:vertAlign w:val="subscript"/>
        </w:rPr>
        <w:t xml:space="preserve">[Report from Naval Postgraduate School, Center on Contemporary Conflict and the Defense Threat Reduction Agency/// The Naval Postgraduate School Center on Contemporary Conflict is the research wing of the Department of National Security Affairs (NSA) and specializes in the study of international relations, security policy, and regional studies. One of the CCC’s programs is the Project on Advanced Systems and Concepts for Countering WMD (PASCC). PASCC operates as a program planning and implementation office, research center, and intellectual clearinghouse for the execution of analysis and future-oriented studies and dialogues for the Defense Threat Reduction Agency.] </w:t>
      </w:r>
      <w:r w:rsidRPr="00A03C3A">
        <w:rPr>
          <w:rFonts w:asciiTheme="minorHAnsi" w:hAnsiTheme="minorHAnsi"/>
          <w:i/>
          <w:vertAlign w:val="subscript"/>
        </w:rPr>
        <w:t>“U.S.-China Strategic Dialogue, Phase VIII Report” [</w:t>
      </w:r>
      <w:r>
        <w:rPr>
          <w:rFonts w:asciiTheme="minorHAnsi" w:hAnsiTheme="minorHAnsi"/>
          <w:i/>
          <w:vertAlign w:val="subscript"/>
        </w:rPr>
        <w:t>KDMT]</w:t>
      </w:r>
      <w:r w:rsidRPr="00A03C3A">
        <w:rPr>
          <w:rStyle w:val="Style13ptBold"/>
          <w:rFonts w:asciiTheme="minorHAnsi" w:hAnsiTheme="minorHAnsi"/>
          <w:i/>
          <w:vertAlign w:val="subscript"/>
        </w:rPr>
        <w:t xml:space="preserve"> </w:t>
      </w:r>
    </w:p>
    <w:p w14:paraId="0C1F0328" w14:textId="77777777" w:rsidR="004319CF" w:rsidRDefault="004319CF" w:rsidP="004319CF">
      <w:pPr>
        <w:rPr>
          <w:rStyle w:val="Emphasis"/>
        </w:rPr>
      </w:pPr>
      <w:r w:rsidRPr="00A03C3A">
        <w:rPr>
          <w:rFonts w:asciiTheme="minorHAnsi" w:hAnsiTheme="minorHAnsi"/>
          <w:sz w:val="16"/>
        </w:rPr>
        <w:t xml:space="preserve">Measure 1: </w:t>
      </w:r>
      <w:r w:rsidRPr="00A03C3A">
        <w:rPr>
          <w:rStyle w:val="StyleUnderline"/>
          <w:rFonts w:asciiTheme="minorHAnsi" w:hAnsiTheme="minorHAnsi"/>
        </w:rPr>
        <w:t>Development of a “Joint Statement on Strategic Stability”</w:t>
      </w:r>
      <w:r w:rsidRPr="00A03C3A">
        <w:rPr>
          <w:rFonts w:asciiTheme="minorHAnsi" w:hAnsiTheme="minorHAnsi"/>
          <w:sz w:val="16"/>
        </w:rPr>
        <w:t xml:space="preserve"> – The above statement </w:t>
      </w:r>
      <w:r w:rsidRPr="00A03C3A">
        <w:rPr>
          <w:rStyle w:val="StyleUnderline"/>
          <w:rFonts w:asciiTheme="minorHAnsi" w:hAnsiTheme="minorHAnsi"/>
        </w:rPr>
        <w:t xml:space="preserve">would be designed to seek a mutual understanding </w:t>
      </w:r>
      <w:r w:rsidRPr="00A03C3A">
        <w:rPr>
          <w:rFonts w:asciiTheme="minorHAnsi" w:hAnsiTheme="minorHAnsi"/>
          <w:sz w:val="16"/>
        </w:rPr>
        <w:t xml:space="preserve">of the concept and identify guidelines for both sides to indicate </w:t>
      </w:r>
      <w:r w:rsidRPr="00A03C3A">
        <w:rPr>
          <w:rStyle w:val="StyleUnderline"/>
          <w:rFonts w:asciiTheme="minorHAnsi" w:hAnsiTheme="minorHAnsi"/>
        </w:rPr>
        <w:t>which actions are seen as harmful or helpful for the maintenance of strategic stability. Both sides agreed that this type of effort could help reduce miscalculations and clarify a currently murky concept</w:t>
      </w:r>
      <w:r w:rsidRPr="00A03C3A">
        <w:rPr>
          <w:rFonts w:asciiTheme="minorHAnsi" w:hAnsiTheme="minorHAnsi"/>
          <w:sz w:val="16"/>
        </w:rPr>
        <w:t xml:space="preserve">. Nonetheless, experts questioned the utility of such an exercise because it faced challenging conceptual and definitional issues. In particular, </w:t>
      </w:r>
      <w:r w:rsidRPr="00A03C3A">
        <w:rPr>
          <w:rStyle w:val="StyleUnderline"/>
          <w:rFonts w:asciiTheme="minorHAnsi" w:hAnsiTheme="minorHAnsi"/>
        </w:rPr>
        <w:t>the Chinese side raised concerns over the complexity of cross-domain interactions and questioned whether the time was ripe for such a conversation</w:t>
      </w:r>
      <w:r w:rsidRPr="00A03C3A">
        <w:rPr>
          <w:rFonts w:asciiTheme="minorHAnsi" w:hAnsiTheme="minorHAnsi"/>
          <w:sz w:val="16"/>
        </w:rPr>
        <w:t xml:space="preserve">. In part, </w:t>
      </w:r>
      <w:r w:rsidRPr="00A03C3A">
        <w:rPr>
          <w:rStyle w:val="StyleUnderline"/>
          <w:rFonts w:asciiTheme="minorHAnsi" w:hAnsiTheme="minorHAnsi"/>
        </w:rPr>
        <w:t>the U.S. side agreed, owing to the low likelihood that it would accept mutual vulnerability with China anytime soon. Although there was agreement on the</w:t>
      </w:r>
      <w:r w:rsidRPr="00D64AC7">
        <w:rPr>
          <w:rStyle w:val="StyleUnderline"/>
        </w:rPr>
        <w:t xml:space="preserve"> need to explore and define strategic stability, participants also agreed that it was </w:t>
      </w:r>
      <w:r w:rsidRPr="00C60F19">
        <w:rPr>
          <w:rStyle w:val="Emphasis"/>
        </w:rPr>
        <w:t>too early to discuss these issues at the Track 1 level</w:t>
      </w:r>
      <w:r w:rsidRPr="00D64AC7">
        <w:rPr>
          <w:rStyle w:val="StyleUnderline"/>
        </w:rPr>
        <w:t xml:space="preserve">. Thus, </w:t>
      </w:r>
      <w:r w:rsidRPr="00C60F19">
        <w:rPr>
          <w:rStyle w:val="Emphasis"/>
        </w:rPr>
        <w:t>a semi-official Track 2 or 1.5 effort</w:t>
      </w:r>
      <w:r w:rsidRPr="00D64AC7">
        <w:rPr>
          <w:rStyle w:val="StyleUnderline"/>
        </w:rPr>
        <w:t xml:space="preserve"> </w:t>
      </w:r>
      <w:r w:rsidRPr="001E6595">
        <w:rPr>
          <w:sz w:val="16"/>
        </w:rPr>
        <w:t>to explore definitions, address each other’s concerns on how to maintain strategic stability, and identify potential language for official consideration</w:t>
      </w:r>
      <w:r w:rsidRPr="00D64AC7">
        <w:rPr>
          <w:rStyle w:val="StyleUnderline"/>
        </w:rPr>
        <w:t xml:space="preserve"> </w:t>
      </w:r>
      <w:r w:rsidRPr="00C60F19">
        <w:rPr>
          <w:rStyle w:val="Emphasis"/>
        </w:rPr>
        <w:t>seemed like the most productive next step.</w:t>
      </w:r>
    </w:p>
    <w:p w14:paraId="1CC8C351" w14:textId="77777777" w:rsidR="004319CF" w:rsidRPr="0037777F" w:rsidRDefault="004319CF" w:rsidP="004319CF"/>
    <w:p w14:paraId="5CF9AD3A" w14:textId="77777777" w:rsidR="004319CF" w:rsidRDefault="004319CF" w:rsidP="004319CF"/>
    <w:p w14:paraId="717769C0" w14:textId="77777777" w:rsidR="004319CF" w:rsidRDefault="004319CF" w:rsidP="004319CF">
      <w:pPr>
        <w:pStyle w:val="Heading3"/>
      </w:pPr>
      <w:r>
        <w:t>--xt spills up</w:t>
      </w:r>
    </w:p>
    <w:p w14:paraId="0D20E93B" w14:textId="77777777" w:rsidR="004319CF" w:rsidRDefault="004319CF" w:rsidP="004319CF"/>
    <w:p w14:paraId="42A0474A" w14:textId="77777777" w:rsidR="004319CF" w:rsidRDefault="004319CF" w:rsidP="004319CF">
      <w:pPr>
        <w:pStyle w:val="Heading4"/>
      </w:pPr>
      <w:r>
        <w:t>CP results in the plan</w:t>
      </w:r>
    </w:p>
    <w:p w14:paraId="19DBA6F8" w14:textId="77777777" w:rsidR="004319CF" w:rsidRDefault="004319CF" w:rsidP="004319CF">
      <w:pPr>
        <w:rPr>
          <w:shd w:val="clear" w:color="auto" w:fill="FFFFFF"/>
        </w:rPr>
      </w:pPr>
      <w:r w:rsidRPr="00E674AC">
        <w:rPr>
          <w:shd w:val="clear" w:color="auto" w:fill="FFFFFF"/>
          <w:vertAlign w:val="subscript"/>
        </w:rPr>
        <w:t>Michael O.</w:t>
      </w:r>
      <w:r w:rsidRPr="00E674AC">
        <w:rPr>
          <w:shd w:val="clear" w:color="auto" w:fill="FFFFFF"/>
        </w:rPr>
        <w:t xml:space="preserve"> </w:t>
      </w:r>
      <w:r w:rsidRPr="00E674AC">
        <w:rPr>
          <w:rStyle w:val="Style13ptBold"/>
        </w:rPr>
        <w:t>Wheeler</w:t>
      </w:r>
      <w:r w:rsidRPr="00E674AC">
        <w:rPr>
          <w:shd w:val="clear" w:color="auto" w:fill="FFFFFF"/>
          <w:vertAlign w:val="subscript"/>
        </w:rPr>
        <w:t>, IDA Paper P-5135, September 20</w:t>
      </w:r>
      <w:r w:rsidRPr="00907611">
        <w:rPr>
          <w:rStyle w:val="Style13ptBold"/>
        </w:rPr>
        <w:t>14</w:t>
      </w:r>
      <w:r w:rsidRPr="00E674AC">
        <w:rPr>
          <w:shd w:val="clear" w:color="auto" w:fill="FFFFFF"/>
        </w:rPr>
        <w:t xml:space="preserve">. </w:t>
      </w:r>
      <w:r w:rsidRPr="00E674AC">
        <w:rPr>
          <w:shd w:val="clear" w:color="auto" w:fill="FFFFFF"/>
          <w:vertAlign w:val="subscript"/>
        </w:rPr>
        <w:t>[</w:t>
      </w:r>
      <w:r w:rsidRPr="003904F6">
        <w:rPr>
          <w:i/>
          <w:shd w:val="clear" w:color="auto" w:fill="FFFFFF"/>
          <w:vertAlign w:val="subscript"/>
        </w:rPr>
        <w:t>“Track 1.5/2 Security Dialogues with China: Nuclear Lessons Learned”</w:t>
      </w:r>
      <w:r w:rsidRPr="00E674AC">
        <w:rPr>
          <w:shd w:val="clear" w:color="auto" w:fill="FFFFFF"/>
          <w:vertAlign w:val="subscript"/>
        </w:rPr>
        <w:t xml:space="preserve">  for The Strategy, Forces and Resources Division (SFRD) conducts comprehensive, interdisciplinary analyses of defense policy and force planning issues related to: Analyzing Chemical, Biological, Radiological, and Nuclear (CBRN) defenses Organizational effectiveness and human capital management Defense resource management practices, techniques and tools Developments and trends in international arms markets and foreign development of militarily-relevant technologies International security concerns and opportunities for collaboration with security partners Force structure and military capability alternatives and Quantitative estimates of risk and incorporating those estimates into strategy and program decision making.]</w:t>
      </w:r>
      <w:r>
        <w:rPr>
          <w:shd w:val="clear" w:color="auto" w:fill="FFFFFF"/>
          <w:vertAlign w:val="subscript"/>
        </w:rPr>
        <w:t xml:space="preserve"> </w:t>
      </w:r>
      <w:r w:rsidRPr="003904F6">
        <w:rPr>
          <w:i/>
          <w:shd w:val="clear" w:color="auto" w:fill="FFFFFF"/>
          <w:vertAlign w:val="subscript"/>
        </w:rPr>
        <w:t>[</w:t>
      </w:r>
      <w:r>
        <w:rPr>
          <w:i/>
          <w:shd w:val="clear" w:color="auto" w:fill="FFFFFF"/>
          <w:vertAlign w:val="subscript"/>
        </w:rPr>
        <w:t>KDMT]</w:t>
      </w:r>
    </w:p>
    <w:p w14:paraId="1AA13DB4" w14:textId="77777777" w:rsidR="004319CF" w:rsidRPr="00A03C3A" w:rsidRDefault="004319CF" w:rsidP="004319CF">
      <w:pPr>
        <w:rPr>
          <w:sz w:val="16"/>
        </w:rPr>
      </w:pPr>
      <w:r w:rsidRPr="00A03C3A">
        <w:rPr>
          <w:sz w:val="16"/>
        </w:rPr>
        <w:t xml:space="preserve">However, even the more selective focus of this paper is sufficient to draw several conclusions. First and foremost, </w:t>
      </w:r>
      <w:r w:rsidRPr="002C71C4">
        <w:rPr>
          <w:rStyle w:val="StyleUnderline"/>
        </w:rPr>
        <w:t xml:space="preserve">one should not have exaggerated expectations of what can be learned from Track 1.5/2s about Chinese nuclear matters. </w:t>
      </w:r>
      <w:r w:rsidRPr="00C618D6">
        <w:rPr>
          <w:rStyle w:val="Emphasis"/>
        </w:rPr>
        <w:t>Track 1.5/2 meetings</w:t>
      </w:r>
      <w:r w:rsidRPr="00A03C3A">
        <w:rPr>
          <w:sz w:val="16"/>
        </w:rPr>
        <w:t xml:space="preserve"> can </w:t>
      </w:r>
      <w:r w:rsidRPr="00C618D6">
        <w:rPr>
          <w:rStyle w:val="Emphasis"/>
        </w:rPr>
        <w:t>add to, clarify, and provide nuance to what can be learned from other sources</w:t>
      </w:r>
      <w:r w:rsidRPr="002C71C4">
        <w:rPr>
          <w:rStyle w:val="StyleUnderline"/>
        </w:rPr>
        <w:t xml:space="preserve">. The talks with China may reinforce, provide context to, and perhaps even sharpen an understanding of China’s motivations, roles and missions, doctrine, strategy, posture, readiness, and/or future directions for its nuclear forces, and </w:t>
      </w:r>
      <w:r w:rsidRPr="00C618D6">
        <w:rPr>
          <w:rStyle w:val="Emphasis"/>
        </w:rPr>
        <w:t>help shape China’s understanding of related evolutions in U.S. policy, but they do so over time with continuous engagement</w:t>
      </w:r>
      <w:r w:rsidRPr="00A03C3A">
        <w:rPr>
          <w:sz w:val="16"/>
        </w:rPr>
        <w:t xml:space="preserve">. What the Chinese choose to conceal, they can. And it takes time to determine whether what Americans hear in Track 1.5/2 sessions reflects changes about to take place in official policy, or simply are personal views. Second, it is important to appreciate that Track 1.5/2s are important for many reasons other than answering outstanding questions about China’s nuclear posture and intentions. Track 1.5/2s with China can result in common lexicons. </w:t>
      </w:r>
      <w:r w:rsidRPr="002C71C4">
        <w:rPr>
          <w:rStyle w:val="StyleUnderline"/>
        </w:rPr>
        <w:t xml:space="preserve">They allow each side to explain its anxieties about the other’s positions, and to try to identify and mitigate misperceptions. When talks in official channels (Track 1) falter, Track 2 (more accurately, Track 1.5) provides an informal means of </w:t>
      </w:r>
      <w:r w:rsidRPr="00AE246D">
        <w:rPr>
          <w:rStyle w:val="StyleUnderline"/>
          <w:highlight w:val="magenta"/>
        </w:rPr>
        <w:t xml:space="preserve">keeping security dialogues going until political circumstances </w:t>
      </w:r>
      <w:r w:rsidRPr="00AE246D">
        <w:rPr>
          <w:rStyle w:val="Emphasis"/>
          <w:highlight w:val="magenta"/>
        </w:rPr>
        <w:t>permit resumption of Track 1</w:t>
      </w:r>
      <w:r w:rsidRPr="00C618D6">
        <w:rPr>
          <w:rStyle w:val="Emphasis"/>
        </w:rPr>
        <w:t>.</w:t>
      </w:r>
      <w:r w:rsidRPr="002C71C4">
        <w:rPr>
          <w:rStyle w:val="StyleUnderline"/>
        </w:rPr>
        <w:t xml:space="preserve"> Track 1.5/2 meetings also are places to try out innovative ideas, float trial balloons, and test arguments, with more freedom than in Track 1.</w:t>
      </w:r>
      <w:r w:rsidRPr="00A03C3A">
        <w:rPr>
          <w:sz w:val="16"/>
        </w:rPr>
        <w:t xml:space="preserve"> They provide future generations of experts and officials an opportunity to hear their counterparts face-to-face, without the publicity (and media attention) attendant with panel discussions at large conferences. They provide context for 34 American students of Chinese military strategy to better understand the state of the public debate in China (and while this is not necessarily the same as understanding impending changes in Chinese policy and strategy, it does provide a foundation for anticipating the possible directions and range of such change). </w:t>
      </w:r>
      <w:r w:rsidRPr="00D33166">
        <w:rPr>
          <w:sz w:val="16"/>
          <w:highlight w:val="magenta"/>
        </w:rPr>
        <w:t>And when conducted in Beijing, they offer opportunities on the margins of the talks for Americans to visit Chinese officials, where those opportunities would not otherwise be available</w:t>
      </w:r>
      <w:r w:rsidRPr="00A03C3A">
        <w:rPr>
          <w:sz w:val="16"/>
        </w:rPr>
        <w:t>. It is worth noting that when held in Hawaii, there appears to be a more open discussion among the somewhat less senior participants</w:t>
      </w:r>
    </w:p>
    <w:p w14:paraId="36C8F26A" w14:textId="77777777" w:rsidR="004319CF" w:rsidRDefault="004319CF" w:rsidP="004319CF"/>
    <w:p w14:paraId="5608A60C" w14:textId="77777777" w:rsidR="004319CF" w:rsidRPr="001E6595" w:rsidRDefault="004319CF" w:rsidP="004319CF">
      <w:pPr>
        <w:pStyle w:val="Heading4"/>
      </w:pPr>
      <w:r w:rsidRPr="001E6595">
        <w:t>Track 1.5/2 needed for track 1 – Chinese participants agree</w:t>
      </w:r>
    </w:p>
    <w:p w14:paraId="24D6F686" w14:textId="77777777" w:rsidR="004319CF" w:rsidRPr="00BC7E70" w:rsidRDefault="004319CF" w:rsidP="004319CF">
      <w:pPr>
        <w:tabs>
          <w:tab w:val="left" w:pos="1020"/>
          <w:tab w:val="left" w:pos="3680"/>
        </w:tabs>
        <w:rPr>
          <w:rFonts w:asciiTheme="majorHAnsi" w:hAnsiTheme="majorHAnsi"/>
        </w:rPr>
      </w:pPr>
      <w:r w:rsidRPr="001E6595">
        <w:rPr>
          <w:rStyle w:val="Style13ptBold"/>
        </w:rPr>
        <w:t>Cossa et al 15</w:t>
      </w:r>
      <w:r w:rsidRPr="00BC7E70">
        <w:rPr>
          <w:rFonts w:asciiTheme="majorHAnsi" w:hAnsiTheme="majorHAnsi"/>
        </w:rPr>
        <w:t xml:space="preserve"> </w:t>
      </w:r>
      <w:r w:rsidRPr="001E6595">
        <w:rPr>
          <w:vertAlign w:val="subscript"/>
        </w:rPr>
        <w:t xml:space="preserve">(Brad Glosserman is executive director of the Pacific Forum CSIS in Honolulu, an independent program of the Washington-based CSIS, David Santoro is a senior fellow for nuclear policy at Pacific Forum CSIS, Ralph Cossa is president of the Pacific Forum CSIS in Honolulu and senior editor of the Forum's quarterly electronic journal, Comparative Connections, “US-China Strategic Nuclear Relations: Time to Move to Track-1 Dialogue”, </w:t>
      </w:r>
      <w:hyperlink r:id="rId68" w:history="1">
        <w:r w:rsidRPr="001E6595">
          <w:rPr>
            <w:vertAlign w:val="subscript"/>
          </w:rPr>
          <w:t>http://calhoun.nps.edu/bitstream/handle/10945/46431/issuesinsights_vol15no7.pdf?sequence=4&amp;isAllowed=y</w:t>
        </w:r>
      </w:hyperlink>
      <w:r w:rsidRPr="001E6595">
        <w:rPr>
          <w:vertAlign w:val="subscript"/>
        </w:rPr>
        <w:t>, 2015)</w:t>
      </w:r>
      <w:r>
        <w:rPr>
          <w:vertAlign w:val="subscript"/>
        </w:rPr>
        <w:t xml:space="preserve"> [KDMT]</w:t>
      </w:r>
    </w:p>
    <w:p w14:paraId="65BC3630" w14:textId="77777777" w:rsidR="004319CF" w:rsidRPr="001E6595" w:rsidRDefault="004319CF" w:rsidP="004319CF">
      <w:pPr>
        <w:rPr>
          <w:rStyle w:val="StyleUnderline"/>
          <w:rFonts w:asciiTheme="minorHAnsi" w:hAnsiTheme="minorHAnsi"/>
        </w:rPr>
      </w:pPr>
      <w:r w:rsidRPr="001E6595">
        <w:rPr>
          <w:rFonts w:asciiTheme="minorHAnsi" w:hAnsiTheme="minorHAnsi"/>
          <w:sz w:val="16"/>
        </w:rPr>
        <w:t xml:space="preserve">US admonitions notwithstanding, </w:t>
      </w:r>
      <w:r w:rsidRPr="001E6595">
        <w:rPr>
          <w:rStyle w:val="StyleUnderline"/>
          <w:rFonts w:asciiTheme="minorHAnsi" w:hAnsiTheme="minorHAnsi"/>
        </w:rPr>
        <w:t>Chinese participants</w:t>
      </w:r>
      <w:r w:rsidRPr="001E6595">
        <w:rPr>
          <w:rFonts w:asciiTheme="minorHAnsi" w:hAnsiTheme="minorHAnsi"/>
          <w:sz w:val="16"/>
        </w:rPr>
        <w:t xml:space="preserve"> continued to insist that conditions are not ripe for a more robust official dialogue on nuclear issues and strategic stability with the United States. Instead, they </w:t>
      </w:r>
      <w:r w:rsidRPr="001E6595">
        <w:rPr>
          <w:rStyle w:val="StyleUnderline"/>
          <w:rFonts w:asciiTheme="minorHAnsi" w:hAnsiTheme="minorHAnsi"/>
        </w:rPr>
        <w:t>favor deeper discussions at the Track-1.5/2 level and better use of existing official channels.</w:t>
      </w:r>
      <w:r w:rsidRPr="001E6595">
        <w:rPr>
          <w:rFonts w:asciiTheme="minorHAnsi" w:hAnsiTheme="minorHAnsi"/>
          <w:sz w:val="16"/>
        </w:rPr>
        <w:t xml:space="preserve"> They stressed that our Beijing meetings have been helpful in allowing participants to respond to questions from senior-most levels about US policies and intentions. These discussions also have been building consensus in China for enhancing the Track-1 step (and for building consensus in China about basic policy and strategic questions). Some </w:t>
      </w:r>
      <w:r w:rsidRPr="001E6595">
        <w:rPr>
          <w:rStyle w:val="StyleUnderline"/>
          <w:rFonts w:asciiTheme="minorHAnsi" w:hAnsiTheme="minorHAnsi"/>
        </w:rPr>
        <w:t>Chinese participants stressed</w:t>
      </w:r>
      <w:r w:rsidRPr="001E6595">
        <w:rPr>
          <w:rFonts w:asciiTheme="minorHAnsi" w:hAnsiTheme="minorHAnsi"/>
          <w:sz w:val="16"/>
        </w:rPr>
        <w:t xml:space="preserve"> that </w:t>
      </w:r>
      <w:r w:rsidRPr="001E6595">
        <w:rPr>
          <w:rStyle w:val="StyleUnderline"/>
          <w:rFonts w:asciiTheme="minorHAnsi" w:hAnsiTheme="minorHAnsi"/>
        </w:rPr>
        <w:t>they</w:t>
      </w:r>
      <w:r w:rsidRPr="001E6595">
        <w:rPr>
          <w:rFonts w:asciiTheme="minorHAnsi" w:hAnsiTheme="minorHAnsi"/>
          <w:sz w:val="16"/>
        </w:rPr>
        <w:t xml:space="preserve">, too, </w:t>
      </w:r>
      <w:r w:rsidRPr="001E6595">
        <w:rPr>
          <w:rStyle w:val="StyleUnderline"/>
          <w:rFonts w:asciiTheme="minorHAnsi" w:hAnsiTheme="minorHAnsi"/>
        </w:rPr>
        <w:t>would like to strengthen the Track-1 process. Lack of clarity</w:t>
      </w:r>
      <w:r w:rsidRPr="001E6595">
        <w:rPr>
          <w:rFonts w:asciiTheme="minorHAnsi" w:hAnsiTheme="minorHAnsi"/>
          <w:sz w:val="16"/>
        </w:rPr>
        <w:t xml:space="preserve"> between the two sides on what specific issues would be included in a Track-1 dialogue remains a Chinese concern. Moreover, some senior </w:t>
      </w:r>
      <w:r w:rsidRPr="001E6595">
        <w:rPr>
          <w:rStyle w:val="StyleUnderline"/>
          <w:rFonts w:asciiTheme="minorHAnsi" w:hAnsiTheme="minorHAnsi"/>
        </w:rPr>
        <w:t>Chinese participants questioned whether Track-1 discussions could devote the time to examining issues in the depth displayed in Track-1.5/2 dialogue and</w:t>
      </w:r>
      <w:r w:rsidRPr="001E6595">
        <w:rPr>
          <w:rFonts w:asciiTheme="minorHAnsi" w:hAnsiTheme="minorHAnsi"/>
          <w:sz w:val="16"/>
        </w:rPr>
        <w:t xml:space="preserve"> thus that this </w:t>
      </w:r>
      <w:r w:rsidRPr="001E6595">
        <w:rPr>
          <w:rStyle w:val="StyleUnderline"/>
          <w:rFonts w:asciiTheme="minorHAnsi" w:hAnsiTheme="minorHAnsi"/>
        </w:rPr>
        <w:t>Track-1.5 dialogue provided a “richer” discussion.</w:t>
      </w:r>
      <w:r w:rsidRPr="001E6595">
        <w:rPr>
          <w:rFonts w:asciiTheme="minorHAnsi" w:hAnsiTheme="minorHAnsi"/>
          <w:sz w:val="16"/>
        </w:rPr>
        <w:t xml:space="preserve"> The Chinese also made it clear that an official dialogue is impossible if it requires China to reveal exact current and planned future numbers of its nuclear arsenal, a level of transparency that is incompatible with China’s traditional policy of ambiguity and would undermine China’s limited deterrent. While maintaining that military-to-military dialogue remains important, senior Chinese participants also stressed that any future official dialogue should involve the US Department of Defense and China’s Ministry of Defense, not the US Strategic Command and the Second Artillery. US participants cautioned that the absence of meaningful official dialogue, and the longstanding unwillingness to provide the transparency that is an essential part of it, is generating mounting frustration in Washington and that the window of opportunity for building a strategic military relationship that supports the objectives of the “new type” political relationship may be closing. Some Chinese participants were sympathetic to the idea that an initial Track-1 effort could be undertaken with limited transparency. </w:t>
      </w:r>
      <w:r w:rsidRPr="001E6595">
        <w:rPr>
          <w:rStyle w:val="StyleUnderline"/>
          <w:rFonts w:asciiTheme="minorHAnsi" w:hAnsiTheme="minorHAnsi"/>
        </w:rPr>
        <w:t>All agreed that Track-1.5/2 efforts could help build mutually acceptable Track-1 agendas. One US participant stressed that more legwork is needed on the US side to prepare for possible Chinese agreement to initiate a Track-1 dialogue.</w:t>
      </w:r>
    </w:p>
    <w:p w14:paraId="0077C288" w14:textId="77777777" w:rsidR="004319CF" w:rsidRDefault="004319CF" w:rsidP="004319CF"/>
    <w:p w14:paraId="0D6E8EE3" w14:textId="77777777" w:rsidR="004319CF" w:rsidRDefault="004319CF" w:rsidP="004319CF">
      <w:pPr>
        <w:pStyle w:val="Heading3"/>
      </w:pPr>
      <w:r>
        <w:t>--a2 deficit</w:t>
      </w:r>
    </w:p>
    <w:p w14:paraId="656C45C6" w14:textId="77777777" w:rsidR="004319CF" w:rsidRDefault="004319CF" w:rsidP="004319CF"/>
    <w:p w14:paraId="05BDA1D3" w14:textId="77777777" w:rsidR="004319CF" w:rsidRDefault="004319CF" w:rsidP="004319CF">
      <w:pPr>
        <w:pStyle w:val="Heading4"/>
      </w:pPr>
      <w:r>
        <w:t>Deficit flows NEG – track 2 better</w:t>
      </w:r>
    </w:p>
    <w:p w14:paraId="56F5D233" w14:textId="77777777" w:rsidR="004319CF" w:rsidRPr="00ED3201" w:rsidRDefault="004319CF" w:rsidP="004319CF">
      <w:pPr>
        <w:rPr>
          <w:i/>
        </w:rPr>
      </w:pPr>
      <w:r w:rsidRPr="00ED3201">
        <w:rPr>
          <w:vertAlign w:val="subscript"/>
        </w:rPr>
        <w:t>Ralph</w:t>
      </w:r>
      <w:r w:rsidRPr="00ED3201">
        <w:rPr>
          <w:rStyle w:val="Style13ptBold"/>
        </w:rPr>
        <w:t xml:space="preserve"> Cossa et al. ’13</w:t>
      </w:r>
      <w:r>
        <w:rPr>
          <w:i/>
        </w:rPr>
        <w:t xml:space="preserve"> </w:t>
      </w:r>
      <w:r w:rsidRPr="00ED3201">
        <w:rPr>
          <w:vertAlign w:val="subscript"/>
        </w:rPr>
        <w:t>[</w:t>
      </w:r>
      <w:r>
        <w:rPr>
          <w:vertAlign w:val="subscript"/>
        </w:rPr>
        <w:t>P</w:t>
      </w:r>
      <w:r w:rsidRPr="00ED3201">
        <w:rPr>
          <w:vertAlign w:val="subscript"/>
        </w:rPr>
        <w:t>resident of the Pacific Forum CSIS in Honolulu and senior editor of the Forum’s quarterly electronic journal, Comparative Connections. He is the primary U.S. representative and former international cochair of the ASEAN Regional Forum Experts and Eminent Persons Group, as well as a founding member and current cochair of the multinational Council for Security Cooperation in the Asia Pacific (CSCAP). He is a political/military affairs and national security specialist with more than 40 years of experience in formulating, articulating, and implementing U.S. security policy in the Asia-Pacific and Near East–South Asia regions, with a particular focus on Northeast Asi</w:t>
      </w:r>
      <w:r>
        <w:rPr>
          <w:vertAlign w:val="subscript"/>
        </w:rPr>
        <w:t>a security relations</w:t>
      </w:r>
      <w:r w:rsidRPr="00ED3201">
        <w:rPr>
          <w:vertAlign w:val="subscript"/>
        </w:rPr>
        <w:t>]</w:t>
      </w:r>
      <w:r>
        <w:rPr>
          <w:vertAlign w:val="subscript"/>
        </w:rPr>
        <w:t xml:space="preserve"> </w:t>
      </w:r>
      <w:r w:rsidRPr="00ED3201">
        <w:rPr>
          <w:vertAlign w:val="subscript"/>
        </w:rPr>
        <w:t>“Progress Continues, but Disagreements Remain: The Seventh China-US Strategic Dialogue on Strategic Nuclear Dynamics and The Inaugural China-US Dialogue on Space Security”</w:t>
      </w:r>
      <w:r>
        <w:rPr>
          <w:vertAlign w:val="subscript"/>
        </w:rPr>
        <w:t xml:space="preserve"> </w:t>
      </w:r>
      <w:r w:rsidRPr="00DA5F58">
        <w:rPr>
          <w:i/>
          <w:vertAlign w:val="subscript"/>
        </w:rPr>
        <w:t>[</w:t>
      </w:r>
      <w:r>
        <w:rPr>
          <w:i/>
          <w:vertAlign w:val="subscript"/>
        </w:rPr>
        <w:t>KDMT]</w:t>
      </w:r>
    </w:p>
    <w:p w14:paraId="2F8DD15C" w14:textId="77777777" w:rsidR="004319CF" w:rsidRDefault="004319CF" w:rsidP="004319CF">
      <w:pPr>
        <w:rPr>
          <w:rStyle w:val="Emphasis"/>
        </w:rPr>
      </w:pPr>
      <w:r w:rsidRPr="00117184">
        <w:rPr>
          <w:rStyle w:val="StyleUnderline"/>
        </w:rPr>
        <w:t>Our Chinese speaker emphasized the asymmetrical relationship between the two countries. The United States has a much larger arsenal than China. Yet, China’s minimum deterrence strategy means that mutual vulnerability exists.</w:t>
      </w:r>
      <w:r>
        <w:t xml:space="preserve"> Today, as during the Cold War, both China and the United States seek to prevent war. Our Chinese speaker highlighted three challenges. First, </w:t>
      </w:r>
      <w:r w:rsidRPr="00117184">
        <w:rPr>
          <w:rStyle w:val="StyleUnderline"/>
        </w:rPr>
        <w:t>while US missile defense capabilities and developments are of concern to China</w:t>
      </w:r>
      <w:r>
        <w:t xml:space="preserve">, </w:t>
      </w:r>
      <w:r w:rsidRPr="00117184">
        <w:rPr>
          <w:rStyle w:val="StyleUnderline"/>
        </w:rPr>
        <w:t>the United States is worried about China’s force modernization</w:t>
      </w:r>
      <w:r>
        <w:t xml:space="preserve">. Second, our speaker explained that Washington and Beijing do not seem to understand each other’s nuclear strategies; he pointed to allegations made in the United States about China’s “Nuclear Great Wall” as evidence. Finally, our speaker deplored </w:t>
      </w:r>
      <w:r w:rsidRPr="00117184">
        <w:rPr>
          <w:rStyle w:val="StyleUnderline"/>
        </w:rPr>
        <w:t>the trust deficit between China and the United States, which</w:t>
      </w:r>
      <w:r>
        <w:t>, as he put it</w:t>
      </w:r>
      <w:r w:rsidRPr="00117184">
        <w:rPr>
          <w:rStyle w:val="StyleUnderline"/>
        </w:rPr>
        <w:t xml:space="preserve">, causes us to “often demonize each other.” </w:t>
      </w:r>
      <w:r w:rsidRPr="00C60F19">
        <w:rPr>
          <w:rStyle w:val="Emphasis"/>
        </w:rPr>
        <w:t>To remedy this situation, track-2 and track 1.5 dialogues should be deepened.</w:t>
      </w:r>
      <w:r w:rsidRPr="00C60F19">
        <w:rPr>
          <w:rStyle w:val="StyleUnderline"/>
        </w:rPr>
        <w:t xml:space="preserve"> While track 1 discussions are the ultimate goal,</w:t>
      </w:r>
      <w:r w:rsidRPr="00C60F19">
        <w:rPr>
          <w:rStyle w:val="Emphasis"/>
        </w:rPr>
        <w:t xml:space="preserve"> it was best to proceed via unofficial tracks to discuss nuclear strategies. </w:t>
      </w:r>
      <w:r w:rsidRPr="00C60F19">
        <w:rPr>
          <w:rStyle w:val="StyleUnderline"/>
        </w:rPr>
        <w:t>Meanwhile, both sides should strengthen cooperation and</w:t>
      </w:r>
      <w:r w:rsidRPr="00C60F19">
        <w:rPr>
          <w:rStyle w:val="Emphasis"/>
        </w:rPr>
        <w:t xml:space="preserve"> dialogue on nuclear security.</w:t>
      </w:r>
    </w:p>
    <w:p w14:paraId="6EA5804C" w14:textId="77777777" w:rsidR="004319CF" w:rsidRPr="00742F65" w:rsidRDefault="004319CF" w:rsidP="004319CF"/>
    <w:p w14:paraId="5E37E78E" w14:textId="77777777" w:rsidR="004319CF" w:rsidRDefault="004319CF" w:rsidP="004319CF">
      <w:pPr>
        <w:pStyle w:val="Heading4"/>
      </w:pPr>
      <w:r>
        <w:t>Externally solves the impact to the deficit – provides mutual understandings which resolve their impacts despite not solving internal links</w:t>
      </w:r>
    </w:p>
    <w:p w14:paraId="21BB2DD8" w14:textId="77777777" w:rsidR="004319CF" w:rsidRPr="00337E0A" w:rsidRDefault="004319CF" w:rsidP="004319CF">
      <w:pPr>
        <w:rPr>
          <w:shd w:val="clear" w:color="auto" w:fill="FFFFFF"/>
        </w:rPr>
      </w:pPr>
      <w:r w:rsidRPr="00E674AC">
        <w:rPr>
          <w:shd w:val="clear" w:color="auto" w:fill="FFFFFF"/>
          <w:vertAlign w:val="subscript"/>
        </w:rPr>
        <w:t>Michael O.</w:t>
      </w:r>
      <w:r w:rsidRPr="00E674AC">
        <w:rPr>
          <w:shd w:val="clear" w:color="auto" w:fill="FFFFFF"/>
        </w:rPr>
        <w:t xml:space="preserve"> </w:t>
      </w:r>
      <w:r w:rsidRPr="00E674AC">
        <w:rPr>
          <w:rStyle w:val="Style13ptBold"/>
        </w:rPr>
        <w:t>Wheeler</w:t>
      </w:r>
      <w:r w:rsidRPr="00E674AC">
        <w:rPr>
          <w:shd w:val="clear" w:color="auto" w:fill="FFFFFF"/>
          <w:vertAlign w:val="subscript"/>
        </w:rPr>
        <w:t>, IDA Paper P-5135, September 20</w:t>
      </w:r>
      <w:r w:rsidRPr="00907611">
        <w:rPr>
          <w:rStyle w:val="Style13ptBold"/>
        </w:rPr>
        <w:t>14</w:t>
      </w:r>
      <w:r w:rsidRPr="00E674AC">
        <w:rPr>
          <w:shd w:val="clear" w:color="auto" w:fill="FFFFFF"/>
        </w:rPr>
        <w:t xml:space="preserve">. </w:t>
      </w:r>
      <w:r w:rsidRPr="00E674AC">
        <w:rPr>
          <w:shd w:val="clear" w:color="auto" w:fill="FFFFFF"/>
          <w:vertAlign w:val="subscript"/>
        </w:rPr>
        <w:t>[“Track 1.5/2 Security Dialogues with China: Nuclear Lessons Learned”  for The Strategy, Forces and Resources Division (SFRD) conducts comprehensive, interdisciplinary analyses of defense policy and force planning issues related to: Analyzing Chemical, Biological, Radiological, and Nuclear (CBRN) defenses Organizational effectiveness and human capital management Defense resource management practices, techniques and tools Developments and trends in international arms markets and foreign development of militarily-relevant technologies International security concerns and opportunities for collaboration with security partners Force structure and military capability alternatives and Quantitative estimates of risk and incorporating those estimates into strategy and program decision making.]</w:t>
      </w:r>
      <w:r>
        <w:rPr>
          <w:shd w:val="clear" w:color="auto" w:fill="FFFFFF"/>
          <w:vertAlign w:val="subscript"/>
        </w:rPr>
        <w:t xml:space="preserve"> </w:t>
      </w:r>
      <w:r w:rsidRPr="003904F6">
        <w:rPr>
          <w:i/>
          <w:shd w:val="clear" w:color="auto" w:fill="FFFFFF"/>
          <w:vertAlign w:val="subscript"/>
        </w:rPr>
        <w:t>[</w:t>
      </w:r>
      <w:r>
        <w:rPr>
          <w:i/>
          <w:shd w:val="clear" w:color="auto" w:fill="FFFFFF"/>
          <w:vertAlign w:val="subscript"/>
        </w:rPr>
        <w:t>KDMT]</w:t>
      </w:r>
    </w:p>
    <w:p w14:paraId="24DA8998" w14:textId="77777777" w:rsidR="004319CF" w:rsidRDefault="004319CF" w:rsidP="004319CF">
      <w:pPr>
        <w:rPr>
          <w:sz w:val="16"/>
        </w:rPr>
      </w:pPr>
      <w:r w:rsidRPr="00F7636D">
        <w:rPr>
          <w:rStyle w:val="StyleUnderline"/>
        </w:rPr>
        <w:t>This paper focuses on a narrow question of what the United States can learn from Track 1.5/2 dialogues about Chinese nuclear activities and intentions. One basic lesson that emerges from a review of previous security Track 1.5/2 talks with China is that their contributions to improving understanding of nuclear issues develops over time. The Chinese are expert at avoiding answering questions they do not want to answer</w:t>
      </w:r>
      <w:r w:rsidRPr="001E6595">
        <w:rPr>
          <w:sz w:val="16"/>
        </w:rPr>
        <w:t xml:space="preserve"> and reluctant to send their most knowledgeable and connected strategists to such meetings.4 </w:t>
      </w:r>
      <w:r w:rsidRPr="00F7636D">
        <w:rPr>
          <w:rStyle w:val="StyleUnderline"/>
        </w:rPr>
        <w:t>What American participants take away from Track 1.5/2 talks is cumulative, developed over a series of meetings rather than in any single encounter. While the value of United States-Chinese Track 1.5/2 discussions on security issues develop only with time and engagement, they are constructive endeavors that should be championed and continued with increased attention.</w:t>
      </w:r>
      <w:r w:rsidRPr="001E6595">
        <w:rPr>
          <w:sz w:val="16"/>
        </w:rPr>
        <w:t xml:space="preserve"> </w:t>
      </w:r>
      <w:r w:rsidRPr="00F7636D">
        <w:rPr>
          <w:rStyle w:val="StyleUnderline"/>
        </w:rPr>
        <w:t>Track 1.5/2 meetings</w:t>
      </w:r>
      <w:r w:rsidRPr="001E6595">
        <w:rPr>
          <w:sz w:val="16"/>
        </w:rPr>
        <w:t xml:space="preserve"> </w:t>
      </w:r>
      <w:r w:rsidRPr="00F7636D">
        <w:rPr>
          <w:rStyle w:val="StyleUnderline"/>
        </w:rPr>
        <w:t>with the Chinese</w:t>
      </w:r>
      <w:r w:rsidRPr="001E6595">
        <w:rPr>
          <w:sz w:val="16"/>
        </w:rPr>
        <w:t xml:space="preserve"> serve many purposes, one of which is to </w:t>
      </w:r>
      <w:r w:rsidRPr="00F7636D">
        <w:rPr>
          <w:rStyle w:val="StyleUnderline"/>
        </w:rPr>
        <w:t>refine understanding over time of China’s nuclear forces and ambitions. They also produce common lexicons, allow each side to explain its anxieties about the other’s positions and behavior, identify and attempt to mitigate misperceptions, keep talks going on sensitive subjects in unofficial channels when they are frozen at the official level, provide a venue to float trial balloons and seek ways to build confidence, and provide useful experience for future generations of analysts and officials. They also may foster relations</w:t>
      </w:r>
      <w:r w:rsidRPr="001E6595">
        <w:rPr>
          <w:sz w:val="16"/>
        </w:rPr>
        <w:t xml:space="preserve"> (and perhaps even a degree of trust) </w:t>
      </w:r>
      <w:r w:rsidRPr="00F7636D">
        <w:rPr>
          <w:rStyle w:val="StyleUnderline"/>
        </w:rPr>
        <w:t>among participants who return to Track 1.5/2 meetings</w:t>
      </w:r>
      <w:r w:rsidRPr="001E6595">
        <w:rPr>
          <w:sz w:val="16"/>
        </w:rPr>
        <w:t xml:space="preserve">, although maintaining long-term and continuing professional relations with one’s foreign counterparts while remaining compliant with counterintelligence and export control rules and regulations can be difficult for participants on both sides. </w:t>
      </w:r>
      <w:r w:rsidRPr="00F7636D">
        <w:rPr>
          <w:rStyle w:val="StyleUnderline"/>
        </w:rPr>
        <w:t xml:space="preserve">Track 1.5/2 can help American analysts assess the twists and turns in the Chinese debates on nuclear strategy and doctrine </w:t>
      </w:r>
      <w:r w:rsidRPr="001E6595">
        <w:rPr>
          <w:sz w:val="16"/>
        </w:rPr>
        <w:t xml:space="preserve">that are reflected in China’s open and gray 4 </w:t>
      </w:r>
    </w:p>
    <w:p w14:paraId="6EDD42B0" w14:textId="77777777" w:rsidR="004319CF" w:rsidRPr="00400A77" w:rsidRDefault="004319CF" w:rsidP="004319CF"/>
    <w:p w14:paraId="39545C2A" w14:textId="77777777" w:rsidR="004319CF" w:rsidRDefault="004319CF" w:rsidP="004319CF">
      <w:pPr>
        <w:pStyle w:val="Heading2"/>
      </w:pPr>
      <w:r>
        <w:t>CP – Hypersonic Test Ban</w:t>
      </w:r>
    </w:p>
    <w:p w14:paraId="74608568" w14:textId="77777777" w:rsidR="004319CF" w:rsidRDefault="004319CF" w:rsidP="004319CF"/>
    <w:p w14:paraId="35EAD1EE" w14:textId="77777777" w:rsidR="004319CF" w:rsidRDefault="004319CF" w:rsidP="004319CF">
      <w:pPr>
        <w:pStyle w:val="Heading3"/>
      </w:pPr>
      <w:r>
        <w:t>1nc hypersonic test ban cp</w:t>
      </w:r>
    </w:p>
    <w:p w14:paraId="0C8467B6" w14:textId="77777777" w:rsidR="004319CF" w:rsidRDefault="004319CF" w:rsidP="004319CF"/>
    <w:p w14:paraId="4E8B7933" w14:textId="77777777" w:rsidR="004319CF" w:rsidRDefault="004319CF" w:rsidP="004319CF">
      <w:pPr>
        <w:pStyle w:val="Heading4"/>
      </w:pPr>
      <w:r>
        <w:t>The United States federal government should ban tests of hypersonic weapons.</w:t>
      </w:r>
    </w:p>
    <w:p w14:paraId="57B56953" w14:textId="77777777" w:rsidR="004319CF" w:rsidRPr="00FE480E" w:rsidRDefault="004319CF" w:rsidP="004319CF"/>
    <w:p w14:paraId="65968026" w14:textId="77777777" w:rsidR="004319CF" w:rsidRDefault="004319CF" w:rsidP="004319CF">
      <w:pPr>
        <w:pStyle w:val="Heading4"/>
      </w:pPr>
      <w:r>
        <w:t>Solves the hypersonics advantage</w:t>
      </w:r>
    </w:p>
    <w:p w14:paraId="59BF1A54" w14:textId="77777777" w:rsidR="004319CF" w:rsidRDefault="004319CF" w:rsidP="004319CF">
      <w:pPr>
        <w:pStyle w:val="CiteSpacing"/>
      </w:pPr>
      <w:r w:rsidRPr="005956C9">
        <w:rPr>
          <w:rStyle w:val="Style13ptBold"/>
        </w:rPr>
        <w:t>Gubrud 15</w:t>
      </w:r>
      <w:r>
        <w:t xml:space="preserve"> (Mark Gubrud, physicist and adjunct professor in the Peace, War, and Defense curriculum at the University of North Carolina, postdoctoral research associate in Princeton’s Program on Science and Global Security, doctoral work in low-temperature and nanoscale experimental physics at the University of Maryland, “Just say no,” Bulletin of the Atomic Scientists, 6-24-2015, http://thebulletin.org/test-ban-hypersonic-missiles8422)</w:t>
      </w:r>
    </w:p>
    <w:p w14:paraId="1361F145" w14:textId="77777777" w:rsidR="004319CF" w:rsidRPr="005956C9" w:rsidRDefault="004319CF" w:rsidP="004319CF">
      <w:r w:rsidRPr="00FE480E">
        <w:rPr>
          <w:sz w:val="16"/>
        </w:rPr>
        <w:t xml:space="preserve">Hypersonic flight may sound like screaming good fun—but it’s not meant for you. It’s meant for weapons that would probably be used only in the opening salvos of a nuclear war. No nation has yet succeeded in developing non-ballistic missiles that fly long distances at or above Mach 5 (five times the speed of sound), but the United States and China are conducting tests. Russia and India say they are jointly developing a hypersonic missile. Pakistan, of course, must do whatever India does. France will find that it cannot be France without hypersonic missiles, while Britain must never falter… and on and on it will go, in a new round of an old arms race that still leads only to stalemate or oblivion. Fortunately, </w:t>
      </w:r>
      <w:r w:rsidRPr="00FE480E">
        <w:rPr>
          <w:rStyle w:val="StyleUnderline"/>
        </w:rPr>
        <w:t>there is a simple, risk-free, and highly verifiable way to avoid this dismal prospect: ban tests of hypersonic missiles</w:t>
      </w:r>
      <w:r w:rsidRPr="00FE480E">
        <w:rPr>
          <w:sz w:val="16"/>
        </w:rPr>
        <w:t xml:space="preserve">. Why does anyone want hypersonic missiles anyway? For more than half a century, ballistic missiles have provided the capability to hurl warheads above the atmosphere and hit any spot on the globe within minutes. The concept of hypersonic missiles, which would plow through the atmosphere at a fraction of the speed, has been around almost as long—but the extreme stresses, high temperatures, and corrosive effects of hypersonic flight have frustrated efforts to develop practical weapons. Ballistic missiles are simpler, cheaper, faster, and can reliably defeat missile defenses with lightweight decoys and other simple countermeasures. With their high costs and small payloads, hypersonic missiles would be ill-suited to a sustained military campaign, but could be useful as tip-of-the-spear weapons. Armed with conventional warheads and their own kinetic energy, they could attack ships, radar and communications antennas, command and weapons bunkers, airfields, missile launchers, and other strategic assets. They could also carry nuclear warheads, and could fly in under the radars that watch for ballistic missiles. US strategists propose that hypersonic weapons could be used for “conventional prompt global strike” without the risk of being mistaken for a nuclear attack—yet Washington alleges that China intends its hypersonics for nuclear delivery. Testing so far. Hypersonic missiles come in two main flavors: boost-glide vehicles and powered-flight cruise missiles. For boost-glide vehicles, a rocket is used to launch a glider on a high trajectory into space. When it re-enters the atmosphere, the glider pulls up to fly horizontally, unpowered, for up to thousands of miles at initial speeds in the high hypersonic range, Mach 10 to 20 (about 7,000 to 14,000 miles per hour). The United States tested a boost glide vehicle at the high end of this speed range in 2010 and 2011, but the tests ended in failure. Another program, the Advanced Hypersonic Weapon, aimed at lower speeds (around Mach 12) and reportedly experienced success in November 2011. But in a second test in August 2014, the same weapon blew up over the launch pad. China, meanwhile, conducted three tests of its own hypersonic glide vehicle, known as the WU-14, in 2014. China’s second test, in August, was a spectacular failure; the January and December tests are widely assumed to have been at least partial successes. A fourth test, also apparently successful, was reported just weeks ago. Hypersonic cruise missiles, on the other hand, would be boosted initially by a small rocket and then powered by a supersonic combustion ramjet (or scramjet) for flight in the low hypersonic range—Mach 5 to 10, or around 3,000 to 7,000 miles per hour. They would cover distances up to about 600 miles. Such weapons would be ideally suited for naval strikes, land strikes from air or naval platforms, or cross-border surprise attacks between neighboring countries. In May 2013, the United States became the only nation known to have successfully tested such a missile, the X-51A, a prototype for the planned High Speed Strike Weapon, which would cruise at about Mach 5. But China is reportedly working on similar technology and studying concepts for its use. Russia and India, meanwhile, jointly market a ramjet-powered supersonic cruise missile known as BrahMos, based on a Soviet-era design. They have announced a project to produce a hypersonic follow-on, the BrahMos 2, which they say will fly at Mach 7. Testing no more. In the tests conducted so far, successes have demonstrated that it's possible to build functional hypersonic weapons—indeed, if work continues, hypersonics are likely to become reality over the next decade. </w:t>
      </w:r>
      <w:r w:rsidRPr="00FE480E">
        <w:rPr>
          <w:rStyle w:val="StyleUnderline"/>
        </w:rPr>
        <w:t>Failures</w:t>
      </w:r>
      <w:r w:rsidRPr="00FE480E">
        <w:rPr>
          <w:sz w:val="16"/>
        </w:rPr>
        <w:t xml:space="preserve">, meanwhile, </w:t>
      </w:r>
      <w:r w:rsidRPr="00FE480E">
        <w:rPr>
          <w:rStyle w:val="StyleUnderline"/>
        </w:rPr>
        <w:t>show that developing reliable and militarily useful hypersonic weapons is impossible without testing</w:t>
      </w:r>
      <w:r w:rsidRPr="00FE480E">
        <w:rPr>
          <w:sz w:val="16"/>
        </w:rPr>
        <w:t xml:space="preserve">. </w:t>
      </w:r>
      <w:r w:rsidRPr="00FE480E">
        <w:rPr>
          <w:rStyle w:val="StyleUnderline"/>
        </w:rPr>
        <w:t>A hypersonic test ban would be strong arms control. No nation would base preemptive strategic attack plans on weapons that have not been thoroughly tested, debugged, and proven reliable</w:t>
      </w:r>
      <w:r w:rsidRPr="00FE480E">
        <w:rPr>
          <w:sz w:val="16"/>
        </w:rPr>
        <w:t xml:space="preserve">. </w:t>
      </w:r>
      <w:r w:rsidRPr="00FE480E">
        <w:rPr>
          <w:rStyle w:val="StyleUnderline"/>
        </w:rPr>
        <w:t>A ban would also be verifiable</w:t>
      </w:r>
      <w:r w:rsidRPr="00FE480E">
        <w:rPr>
          <w:sz w:val="16"/>
        </w:rPr>
        <w:t xml:space="preserve">. While development of hypersonic missiles can be conducted in laboratories and wind tunnels to some extent, </w:t>
      </w:r>
      <w:r w:rsidRPr="00FE480E">
        <w:rPr>
          <w:rStyle w:val="StyleUnderline"/>
        </w:rPr>
        <w:t>the kind of full-up tests needed to confirm performance and debug problems can only be carried out in the open air—in full view of sensors based in space, at sea, on land, and even in the hands of ordinary people</w:t>
      </w:r>
      <w:r w:rsidRPr="00FE480E">
        <w:rPr>
          <w:sz w:val="16"/>
        </w:rPr>
        <w:t xml:space="preserve">. </w:t>
      </w:r>
      <w:r w:rsidRPr="00FE480E">
        <w:rPr>
          <w:rStyle w:val="StyleUnderline"/>
        </w:rPr>
        <w:t>It could begin with an informal moratorium. The U</w:t>
      </w:r>
      <w:r w:rsidRPr="00FE480E">
        <w:rPr>
          <w:sz w:val="16"/>
        </w:rPr>
        <w:t xml:space="preserve">nited </w:t>
      </w:r>
      <w:r w:rsidRPr="00FE480E">
        <w:rPr>
          <w:rStyle w:val="StyleUnderline"/>
        </w:rPr>
        <w:t>S</w:t>
      </w:r>
      <w:r w:rsidRPr="00FE480E">
        <w:rPr>
          <w:sz w:val="16"/>
        </w:rPr>
        <w:t xml:space="preserve">tates, China, Russia, or India </w:t>
      </w:r>
      <w:r w:rsidRPr="00FE480E">
        <w:rPr>
          <w:rStyle w:val="StyleUnderline"/>
        </w:rPr>
        <w:t>could initiate a moratorium by announcing that it was putting on hold plans for future hypersonic testing—while inviting other nations to postpone their own tests and to seek a permanent ban. In time, a convention could be organized where the precise parameters of a global ban could be negotiated and a formal treaty could be drafted</w:t>
      </w:r>
      <w:r w:rsidRPr="00FE480E">
        <w:rPr>
          <w:sz w:val="16"/>
        </w:rPr>
        <w:t xml:space="preserve">. </w:t>
      </w:r>
      <w:r w:rsidRPr="00FE480E">
        <w:rPr>
          <w:rStyle w:val="StyleUnderline"/>
        </w:rPr>
        <w:t>Initiating or joining a test moratorium and adhering to a ban would involve little risk</w:t>
      </w:r>
      <w:r w:rsidRPr="00FE480E">
        <w:rPr>
          <w:sz w:val="16"/>
        </w:rPr>
        <w:t xml:space="preserve">. Hypersonic missiles represent an escalation of strategic threat but are hardly sufficient to ensure a successful disarming first strike. </w:t>
      </w:r>
      <w:r w:rsidRPr="00FE480E">
        <w:rPr>
          <w:rStyle w:val="StyleUnderline"/>
        </w:rPr>
        <w:t>And no nation would be able to secretly perfect and then mass-produce the weapons so quickly that rivals would have no chance to catch on and catch up</w:t>
      </w:r>
      <w:r w:rsidRPr="00FE480E">
        <w:rPr>
          <w:sz w:val="16"/>
        </w:rPr>
        <w:t xml:space="preserve">. Babies and bathwater. Some will argue that banning hypersonic missiles would prevent the development of hypersonic “space planes” that could cross oceans in an hour, or fly to orbit. In reality, the economics of such concepts are highly dubious. But a hypersonic missile test ban need not stand in their way. Missiles are easy to distinguish from the much larger vehicles that might make sense as space planes. </w:t>
      </w:r>
      <w:r w:rsidRPr="00FE480E">
        <w:rPr>
          <w:rStyle w:val="StyleUnderline"/>
        </w:rPr>
        <w:t>A treaty could</w:t>
      </w:r>
      <w:r w:rsidRPr="00FE480E">
        <w:rPr>
          <w:sz w:val="16"/>
        </w:rPr>
        <w:t xml:space="preserve"> specify the technical criteria needed to make that distinction, as well as express the intent </w:t>
      </w:r>
      <w:r w:rsidRPr="00FE480E">
        <w:rPr>
          <w:rStyle w:val="StyleUnderline"/>
        </w:rPr>
        <w:t>not to block peaceful activities</w:t>
      </w:r>
      <w:r w:rsidRPr="00FE480E">
        <w:rPr>
          <w:sz w:val="16"/>
        </w:rPr>
        <w:t xml:space="preserve">. Hypersonic missiles are just one aspect of a renewed strategic arms race among the world’s major nuclear-armed powers. Sources of this resurgent danger include smoldering geopolitical rivalries, shifts in economic power, and new weapons made possible by emerging technology. The world has failed so far to put the nuclear genie back in the bottle, and new genies are now getting loose: space weapons, cyber warfare, drones, and autonomous weapons. Weapons based on synthetic biology and nanotechnology loom on the horizon. Seen in this context, </w:t>
      </w:r>
      <w:r w:rsidRPr="00FE480E">
        <w:rPr>
          <w:rStyle w:val="StyleUnderline"/>
        </w:rPr>
        <w:t>a test ban for hypersonic weapons stands out as an easy and highly significant opportunity to resist an onslaught of destabilizing weapons technology. Let's just say no to hypersonic weapons</w:t>
      </w:r>
      <w:r w:rsidRPr="00FE480E">
        <w:rPr>
          <w:sz w:val="16"/>
        </w:rPr>
        <w:t>.</w:t>
      </w:r>
    </w:p>
    <w:p w14:paraId="2F7194FF" w14:textId="77777777" w:rsidR="004319CF" w:rsidRDefault="004319CF" w:rsidP="004319CF"/>
    <w:p w14:paraId="336DC591" w14:textId="77777777" w:rsidR="004319CF" w:rsidRDefault="004319CF" w:rsidP="004319CF">
      <w:pPr>
        <w:pStyle w:val="Heading3"/>
      </w:pPr>
      <w:r>
        <w:t>--a2 deficit</w:t>
      </w:r>
    </w:p>
    <w:p w14:paraId="154117BB" w14:textId="77777777" w:rsidR="004319CF" w:rsidRDefault="004319CF" w:rsidP="004319CF">
      <w:pPr>
        <w:pStyle w:val="Heading4"/>
      </w:pPr>
      <w:r>
        <w:t>Nations will say yes – the CP’s unilateral moratorium changes their calculus – and verification is possible</w:t>
      </w:r>
    </w:p>
    <w:p w14:paraId="7D38226B" w14:textId="77777777" w:rsidR="004319CF" w:rsidRDefault="004319CF" w:rsidP="004319CF">
      <w:pPr>
        <w:pStyle w:val="CiteSpacing"/>
      </w:pPr>
      <w:r w:rsidRPr="005956C9">
        <w:rPr>
          <w:rStyle w:val="Style13ptBold"/>
        </w:rPr>
        <w:t>Gubrud 15</w:t>
      </w:r>
      <w:r>
        <w:t xml:space="preserve"> (Mark Gubrud, physicist and adjunct professor in the Peace, War, and Defense curriculum at the University of North Carolina, postdoctoral research associate in Princeton’s Program on Science and Global Security, doctoral work in low-temperature and nanoscale experimental physics at the University of Maryland, “Hypersonics: Why and why not,” Bulletin of the Atomic Scientists, 7-6-2015, http://thebulletin.org/test-ban-hypersonic-missiles8422)</w:t>
      </w:r>
    </w:p>
    <w:p w14:paraId="6D8D59A1" w14:textId="77777777" w:rsidR="004319CF" w:rsidRDefault="004319CF" w:rsidP="004319CF">
      <w:r w:rsidRPr="003C58F9">
        <w:rPr>
          <w:sz w:val="16"/>
        </w:rPr>
        <w:t xml:space="preserve">Not especially hard. Both </w:t>
      </w:r>
      <w:r w:rsidRPr="003C58F9">
        <w:rPr>
          <w:rStyle w:val="StyleUnderline"/>
        </w:rPr>
        <w:t>authors claim that a test ban would be technically difficult to negotiate</w:t>
      </w:r>
      <w:r w:rsidRPr="003C58F9">
        <w:rPr>
          <w:sz w:val="16"/>
        </w:rPr>
        <w:t xml:space="preserve">. I believe that, </w:t>
      </w:r>
      <w:r w:rsidRPr="003C58F9">
        <w:rPr>
          <w:rStyle w:val="StyleUnderline"/>
        </w:rPr>
        <w:t>compared with other arms control problems, this one is not especially hard</w:t>
      </w:r>
      <w:r w:rsidRPr="003C58F9">
        <w:rPr>
          <w:sz w:val="16"/>
        </w:rPr>
        <w:t xml:space="preserve">. Nagappa blurs the boundary between ballistic and hypersonic missiles when he writes that ballistic missile re-entry vehicles travel "at hypersonic speeds." But most of this travel is above the atmosphere, where the concept of hypersonic flight does not apply; hypersonic missiles are defined by their ability to endure plowing through the atmosphere over long distances at hypersonic speeds. </w:t>
      </w:r>
      <w:r w:rsidRPr="003C58F9">
        <w:rPr>
          <w:rStyle w:val="StyleUnderline"/>
        </w:rPr>
        <w:t>Zhao asserts that “No clear technical distinction can be made” to delimit the weapons whose testing would be banned. But size, speed, propulsion type, and distance of hypersonic flight are some of the criteria that can be used</w:t>
      </w:r>
      <w:r w:rsidRPr="003C58F9">
        <w:rPr>
          <w:sz w:val="16"/>
        </w:rPr>
        <w:t xml:space="preserve">. </w:t>
      </w:r>
      <w:r w:rsidRPr="003C58F9">
        <w:rPr>
          <w:rStyle w:val="StyleUnderline"/>
        </w:rPr>
        <w:t>What might lead to difficulties in negotiations is a lack of political will</w:t>
      </w:r>
      <w:r w:rsidRPr="003C58F9">
        <w:rPr>
          <w:sz w:val="16"/>
        </w:rPr>
        <w:t xml:space="preserve">, particularly if testing continues and the parties try to manipulate the technical parameters of a ban to include or exclude particular systems in development. </w:t>
      </w:r>
      <w:r w:rsidRPr="003C58F9">
        <w:rPr>
          <w:rStyle w:val="StyleUnderline"/>
        </w:rPr>
        <w:t>This is one good reason for beginning the test ban effort with unilateral moratoria that could establish good faith and common purpose</w:t>
      </w:r>
      <w:r w:rsidRPr="003C58F9">
        <w:rPr>
          <w:sz w:val="16"/>
        </w:rPr>
        <w:t xml:space="preserve">. </w:t>
      </w:r>
      <w:r w:rsidRPr="003C58F9">
        <w:rPr>
          <w:rStyle w:val="StyleUnderline"/>
        </w:rPr>
        <w:t>Nagappa argues that some nations would regard a test ban as discriminatory</w:t>
      </w:r>
      <w:r w:rsidRPr="003C58F9">
        <w:rPr>
          <w:sz w:val="16"/>
        </w:rPr>
        <w:t xml:space="preserve">, since the United States, China, and Russia have already tested experimental prototypes. </w:t>
      </w:r>
      <w:r w:rsidRPr="003C58F9">
        <w:rPr>
          <w:rStyle w:val="StyleUnderline"/>
        </w:rPr>
        <w:t>But under a test ban, all nations would forgo the development of actual, usable weapons. Meanwhile, the knowledge gap between nations would close over time due to the development and diffusion of related space, materials, and propulsion technologies (whose peaceful uses need not be impeded by a missile test ban)</w:t>
      </w:r>
      <w:r w:rsidRPr="003C58F9">
        <w:rPr>
          <w:sz w:val="16"/>
        </w:rPr>
        <w:t>.</w:t>
      </w:r>
    </w:p>
    <w:p w14:paraId="62B471F1" w14:textId="77777777" w:rsidR="004319CF" w:rsidRDefault="004319CF" w:rsidP="004319CF"/>
    <w:p w14:paraId="3F841F84" w14:textId="77777777" w:rsidR="004319CF" w:rsidRDefault="004319CF" w:rsidP="004319CF">
      <w:pPr>
        <w:pStyle w:val="Heading4"/>
      </w:pPr>
      <w:r>
        <w:t>CP overcomes their deficits</w:t>
      </w:r>
    </w:p>
    <w:p w14:paraId="4AB9D32F" w14:textId="77777777" w:rsidR="004319CF" w:rsidRDefault="004319CF" w:rsidP="004319CF">
      <w:pPr>
        <w:pStyle w:val="CiteSpacing"/>
      </w:pPr>
      <w:r w:rsidRPr="005956C9">
        <w:rPr>
          <w:rStyle w:val="Style13ptBold"/>
        </w:rPr>
        <w:t>Gubrud 15</w:t>
      </w:r>
      <w:r>
        <w:t xml:space="preserve"> (Mark Gubrud, physicist and adjunct professor in the Peace, War, and Defense curriculum at the University of North Carolina, postdoctoral research associate in Princeton’s Program on Science and Global Security, doctoral work in low-temperature and nanoscale experimental physics at the University of Maryland, comment in response to “Test ban for hypersonic missiles?” Bulletin of the Atomic Scientists, 2015, http://thebulletin.org/test-ban-hypersonic-missiles8422#comment-2178910071)</w:t>
      </w:r>
    </w:p>
    <w:p w14:paraId="55E78FCF" w14:textId="77777777" w:rsidR="004319CF" w:rsidRDefault="004319CF" w:rsidP="004319CF">
      <w:r w:rsidRPr="00EF064B">
        <w:rPr>
          <w:sz w:val="16"/>
        </w:rPr>
        <w:t xml:space="preserve">I am especially grateful to </w:t>
      </w:r>
      <w:r w:rsidRPr="00EF064B">
        <w:rPr>
          <w:rStyle w:val="StyleUnderline"/>
        </w:rPr>
        <w:t>Tong Zhao</w:t>
      </w:r>
      <w:r w:rsidRPr="00EF064B">
        <w:rPr>
          <w:sz w:val="16"/>
        </w:rPr>
        <w:t xml:space="preserve"> for </w:t>
      </w:r>
      <w:r w:rsidRPr="00EF064B">
        <w:rPr>
          <w:rStyle w:val="StyleUnderline"/>
        </w:rPr>
        <w:t>indicating his concurrence that a test ban would be a good thing - if it would be feasible. He does not think it is feasible, but the reason that he gives is that US engagement is essential</w:t>
      </w:r>
      <w:r w:rsidRPr="00EF064B">
        <w:rPr>
          <w:sz w:val="16"/>
        </w:rPr>
        <w:t xml:space="preserve">, and the US "has shown little interest in arms control commitments that cannot be effectively verified." First, I disagree that China, Russia or even India (all of which have known hypersonic weapons programs) could not be the first nation to announce that it will impose a test moratorium on itself (perhaps for some fixed time) and ask others to join in seeking a global ban. </w:t>
      </w:r>
      <w:r w:rsidRPr="00EF064B">
        <w:rPr>
          <w:rStyle w:val="StyleUnderline"/>
        </w:rPr>
        <w:t>I do agree that getting the US to join would be essential</w:t>
      </w:r>
      <w:r w:rsidRPr="00EF064B">
        <w:rPr>
          <w:sz w:val="16"/>
        </w:rPr>
        <w:t xml:space="preserve">, and I can't promise it would work, but I can promise that the strategic cost of a few-years delay in hypersonic testing programs (while basic technology research continued) would be essentially zero. Second, both Zhao and Nagappa have argued that verification would be difficult. Of course, verifiability of arms control is not a binary function. Even "effective verification" is a somewhat fuzzy concept. But I think that </w:t>
      </w:r>
      <w:r w:rsidRPr="00EF064B">
        <w:rPr>
          <w:rStyle w:val="StyleUnderline"/>
        </w:rPr>
        <w:t>a hypersonic missile test ban falls into the category of highly and readily verifiable arms control. I do not think that it is plausible that any nation could carry out any type of open-air hypersonic missile testing program, with long hypersonic flight paths, and escape detection by existing US sensor systems</w:t>
      </w:r>
      <w:r w:rsidRPr="00EF064B">
        <w:rPr>
          <w:sz w:val="16"/>
        </w:rPr>
        <w:t>. It is also not plausible that the United States could carry out such a program covertly. If other nations need independent national means of verification, the required sensor systems would not be too technically challenging. It seems to me that this question is one that could be resolved by a virtual or physical conference of scholars to consider the technical issues in more detail. Perhaps my roundtable colleagues would join me in proposing that such a study be undertaken.</w:t>
      </w:r>
    </w:p>
    <w:p w14:paraId="2F84DAF5" w14:textId="77777777" w:rsidR="004319CF" w:rsidRDefault="004319CF" w:rsidP="004319CF"/>
    <w:p w14:paraId="234DA790" w14:textId="77777777" w:rsidR="00EA3872" w:rsidRDefault="00EA3872" w:rsidP="00EA3872">
      <w:pPr>
        <w:pStyle w:val="Heading2"/>
      </w:pPr>
      <w:r>
        <w:t>CP – Notification</w:t>
      </w:r>
    </w:p>
    <w:p w14:paraId="752212EE" w14:textId="77777777" w:rsidR="00EA3872" w:rsidRDefault="00EA3872" w:rsidP="00EA3872"/>
    <w:p w14:paraId="373D2993" w14:textId="77777777" w:rsidR="00EA3872" w:rsidRDefault="00EA3872" w:rsidP="00EA3872">
      <w:pPr>
        <w:pStyle w:val="Heading3"/>
      </w:pPr>
      <w:r>
        <w:t>1nc notification cp</w:t>
      </w:r>
    </w:p>
    <w:p w14:paraId="4070C2A5" w14:textId="77777777" w:rsidR="00EA3872" w:rsidRDefault="00EA3872" w:rsidP="00EA3872"/>
    <w:p w14:paraId="40E81067" w14:textId="77777777" w:rsidR="00EA3872" w:rsidRDefault="00EA3872" w:rsidP="00EA3872">
      <w:pPr>
        <w:pStyle w:val="Heading4"/>
      </w:pPr>
      <w:r>
        <w:t>The United States federal government should offer the People’s Republic of China a reciprocal advance launch notification agreement.</w:t>
      </w:r>
    </w:p>
    <w:p w14:paraId="21CA1ECE" w14:textId="77777777" w:rsidR="00EA3872" w:rsidRDefault="00EA3872" w:rsidP="00EA3872"/>
    <w:p w14:paraId="620C8114" w14:textId="77777777" w:rsidR="00EA3872" w:rsidRDefault="00EA3872" w:rsidP="00EA3872">
      <w:pPr>
        <w:pStyle w:val="Heading4"/>
      </w:pPr>
      <w:r>
        <w:t>China says yes</w:t>
      </w:r>
    </w:p>
    <w:p w14:paraId="14C0B79B" w14:textId="77777777" w:rsidR="00EA3872" w:rsidRDefault="00EA3872" w:rsidP="00EA3872">
      <w:r w:rsidRPr="00C723FD">
        <w:rPr>
          <w:rStyle w:val="Style13ptBold"/>
        </w:rPr>
        <w:t>Cosmas, et. al.</w:t>
      </w:r>
      <w:r>
        <w:rPr>
          <w:rStyle w:val="Style13ptBold"/>
        </w:rPr>
        <w:t xml:space="preserve"> 14</w:t>
      </w:r>
      <w:r>
        <w:t xml:space="preserve"> (Nicholas Cosmas is a regionally-focused expert in political-military operations with advanced language skills, cultural understanding of Southeast Asia and the ability to advise senior military and civilian strategic decision-makers, Meicen Sun is a doctoral student at the University of Pennsylvania. John K. Warden is a WSD-Handa Fellow at the Pacific Forum CSIS, “US-China Need a Missile Launch Notification Deal,” 10-27-14, </w:t>
      </w:r>
      <w:hyperlink r:id="rId69" w:history="1">
        <w:r w:rsidRPr="00863497">
          <w:rPr>
            <w:rStyle w:val="Hyperlink"/>
          </w:rPr>
          <w:t>http://thediplomat.com/2014/10/us-china-need-a-missile-launch-notification-deal/</w:t>
        </w:r>
      </w:hyperlink>
      <w:r>
        <w:t>) // kt</w:t>
      </w:r>
    </w:p>
    <w:p w14:paraId="405078E5" w14:textId="77777777" w:rsidR="00EA3872" w:rsidRPr="003E310C" w:rsidRDefault="00EA3872" w:rsidP="00EA3872">
      <w:pPr>
        <w:rPr>
          <w:rStyle w:val="StyleUnderline"/>
        </w:rPr>
      </w:pPr>
      <w:r w:rsidRPr="00E55A96">
        <w:rPr>
          <w:sz w:val="14"/>
        </w:rPr>
        <w:t xml:space="preserve">In his July call with Chinese President Xi Jinping, U.S. </w:t>
      </w:r>
      <w:r w:rsidRPr="00311EB4">
        <w:rPr>
          <w:rStyle w:val="StyleUnderline"/>
        </w:rPr>
        <w:t>President Barack Obama again called for an improved U.S.-China relationship defined by “increased practical cooperation and constructive management of differences.” But between territorial issues, cyber espionage, air-to-air standoffs, and countless other flare ups, there are few reasons to be optimistic about U.S.-China relations in the short or medium-term.</w:t>
      </w:r>
      <w:r>
        <w:rPr>
          <w:rStyle w:val="StyleUnderline"/>
        </w:rPr>
        <w:t xml:space="preserve"> </w:t>
      </w:r>
      <w:r w:rsidRPr="00311EB4">
        <w:rPr>
          <w:rStyle w:val="StyleUnderline"/>
        </w:rPr>
        <w:t>One area where progress has been particularly slow is the strategic relationship</w:t>
      </w:r>
      <w:r w:rsidRPr="00E55A96">
        <w:rPr>
          <w:sz w:val="14"/>
        </w:rPr>
        <w:t xml:space="preserve">. Throughout </w:t>
      </w:r>
      <w:r w:rsidRPr="00311EB4">
        <w:rPr>
          <w:rStyle w:val="StyleUnderline"/>
        </w:rPr>
        <w:t>the Obama administration</w:t>
      </w:r>
      <w:r w:rsidRPr="00E55A96">
        <w:rPr>
          <w:sz w:val="14"/>
        </w:rPr>
        <w:t xml:space="preserve">, Washington has </w:t>
      </w:r>
      <w:r w:rsidRPr="00311EB4">
        <w:rPr>
          <w:rStyle w:val="StyleUnderline"/>
        </w:rPr>
        <w:t>called for an official, Track-I discussion centered on nuclear weapons and strategic capabilities</w:t>
      </w:r>
      <w:r w:rsidRPr="00E55A96">
        <w:rPr>
          <w:sz w:val="14"/>
        </w:rPr>
        <w:t>—to include nuclear weapon posture, missile defense, and long-range conventional strike—</w:t>
      </w:r>
      <w:r w:rsidRPr="00311EB4">
        <w:rPr>
          <w:rStyle w:val="StyleUnderline"/>
        </w:rPr>
        <w:t>but Beijing has declined</w:t>
      </w:r>
      <w:r w:rsidRPr="00E55A96">
        <w:rPr>
          <w:sz w:val="14"/>
        </w:rPr>
        <w:t xml:space="preserve">. </w:t>
      </w:r>
      <w:r w:rsidRPr="00311EB4">
        <w:rPr>
          <w:rStyle w:val="StyleUnderline"/>
        </w:rPr>
        <w:t>Chinese interlocutors maintain that China, as the weaker power, has not reached the point where such discussions with the United States are appropriate</w:t>
      </w:r>
      <w:r w:rsidRPr="00E55A96">
        <w:rPr>
          <w:sz w:val="14"/>
        </w:rPr>
        <w:t>.</w:t>
      </w:r>
      <w:r>
        <w:rPr>
          <w:sz w:val="14"/>
        </w:rPr>
        <w:t xml:space="preserve"> </w:t>
      </w:r>
      <w:r w:rsidRPr="00E55A96">
        <w:rPr>
          <w:sz w:val="14"/>
        </w:rPr>
        <w:t xml:space="preserve">Yet </w:t>
      </w:r>
      <w:r w:rsidRPr="00311EB4">
        <w:rPr>
          <w:rStyle w:val="StyleUnderline"/>
        </w:rPr>
        <w:t>both sides acknowledge that the United States and China have a shared interest in improving strategic communication.</w:t>
      </w:r>
      <w:r w:rsidRPr="00E55A96">
        <w:rPr>
          <w:sz w:val="14"/>
        </w:rPr>
        <w:t xml:space="preserve"> </w:t>
      </w:r>
      <w:r w:rsidRPr="00311EB4">
        <w:rPr>
          <w:rStyle w:val="StyleUnderline"/>
        </w:rPr>
        <w:t>In April, U.S. Secretary of Defense Chuck Hagel and Chinese Minister of Defense Chang Wanquan proposed a “military notification mechanism of major military activities.” Advance notification would allow the two countries to avoid misperception, miscalculation, and inadvertent escalation in times of crises.</w:t>
      </w:r>
      <w:r>
        <w:rPr>
          <w:rStyle w:val="StyleUnderline"/>
        </w:rPr>
        <w:t xml:space="preserve"> </w:t>
      </w:r>
      <w:r w:rsidRPr="00E55A96">
        <w:rPr>
          <w:sz w:val="14"/>
        </w:rPr>
        <w:t xml:space="preserve">Under the broader military notification umbrella, </w:t>
      </w:r>
      <w:r w:rsidRPr="00E55A96">
        <w:rPr>
          <w:rStyle w:val="Emphasis"/>
        </w:rPr>
        <w:t>the United States and China should establish a reciprocal advance launch notification agreement for long-range missile systems</w:t>
      </w:r>
      <w:r w:rsidRPr="00E55A96">
        <w:rPr>
          <w:sz w:val="14"/>
        </w:rPr>
        <w:t xml:space="preserve">. </w:t>
      </w:r>
      <w:r w:rsidRPr="003E310C">
        <w:rPr>
          <w:rStyle w:val="StyleUnderline"/>
        </w:rPr>
        <w:t>Such an agreement would serve two purposes. First, it would establish the foundation for a broader military notification mechanism. Second, it would serve as a test case for informal arms control arrangements.</w:t>
      </w:r>
      <w:r>
        <w:rPr>
          <w:rStyle w:val="StyleUnderline"/>
        </w:rPr>
        <w:t xml:space="preserve"> </w:t>
      </w:r>
      <w:r w:rsidRPr="00E55A96">
        <w:rPr>
          <w:sz w:val="14"/>
        </w:rPr>
        <w:t xml:space="preserve">Fortunately, </w:t>
      </w:r>
      <w:r w:rsidRPr="003E310C">
        <w:rPr>
          <w:rStyle w:val="StyleUnderline"/>
        </w:rPr>
        <w:t>both the United States and China have experience with launch notification agreements</w:t>
      </w:r>
      <w:r w:rsidRPr="00E55A96">
        <w:rPr>
          <w:sz w:val="14"/>
        </w:rPr>
        <w:t xml:space="preserve">. </w:t>
      </w:r>
      <w:r w:rsidRPr="003E310C">
        <w:rPr>
          <w:rStyle w:val="StyleUnderline"/>
        </w:rPr>
        <w:t>The United States and the Soviet Union agreed to the first such agreement</w:t>
      </w:r>
      <w:r w:rsidRPr="003E310C">
        <w:rPr>
          <w:u w:val="single"/>
        </w:rPr>
        <w:t xml:space="preserve">, the Accident Measures Agreement, as part of the Strategic Arms Limitation Talks (SALT) </w:t>
      </w:r>
      <w:r w:rsidRPr="003E310C">
        <w:rPr>
          <w:rStyle w:val="StyleUnderline"/>
        </w:rPr>
        <w:t>in 1971</w:t>
      </w:r>
      <w:r w:rsidRPr="003E310C">
        <w:rPr>
          <w:u w:val="single"/>
        </w:rPr>
        <w:t>. At the 1988 Moscow Summit, they signed the more expansive Ballistic Missile Launch Notification Agreement, which for the first time required prior notification for all strategic ballistic missile launches</w:t>
      </w:r>
      <w:r w:rsidRPr="00E55A96">
        <w:rPr>
          <w:sz w:val="14"/>
        </w:rPr>
        <w:t xml:space="preserve">. </w:t>
      </w:r>
      <w:r w:rsidRPr="003E310C">
        <w:rPr>
          <w:rStyle w:val="StyleUnderline"/>
        </w:rPr>
        <w:t>China and Russia negotiated a separate bilateral ballistic missile launch notification agreement in 2009</w:t>
      </w:r>
      <w:r w:rsidRPr="003E310C">
        <w:rPr>
          <w:u w:val="single"/>
        </w:rPr>
        <w:t>.</w:t>
      </w:r>
      <w:r w:rsidRPr="00E55A96">
        <w:rPr>
          <w:sz w:val="14"/>
        </w:rPr>
        <w:t xml:space="preserve"> </w:t>
      </w:r>
      <w:r w:rsidRPr="003E310C">
        <w:rPr>
          <w:rStyle w:val="StyleUnderline"/>
        </w:rPr>
        <w:t>This was the first time that China agreed to share information about its ballistic missile launches. However, despite these parallel agreements, the United States and China have been unwilling to share information with each other about strategic capabilities</w:t>
      </w:r>
      <w:r w:rsidRPr="00E55A96">
        <w:rPr>
          <w:sz w:val="14"/>
        </w:rPr>
        <w:t>.</w:t>
      </w:r>
      <w:r>
        <w:rPr>
          <w:sz w:val="14"/>
        </w:rPr>
        <w:t xml:space="preserve"> </w:t>
      </w:r>
      <w:r w:rsidRPr="00E55A96">
        <w:rPr>
          <w:rStyle w:val="Emphasis"/>
        </w:rPr>
        <w:t>To improve communication and build trust, the United States and China should develop a launch notification agreement that includes not only intercontinental ballistic missiles and submarine-launched ballistic missiles, but also long-range conventional strike and ballistic missile defense interceptors. Each country should submit to notifying the other at least twenty-four hours in advance of the planned date, launch location, and area of impact of launches for any of the included systems</w:t>
      </w:r>
      <w:r w:rsidRPr="003E310C">
        <w:rPr>
          <w:rStyle w:val="StyleUnderline"/>
        </w:rPr>
        <w:t xml:space="preserve">. </w:t>
      </w:r>
      <w:r w:rsidRPr="003E310C">
        <w:rPr>
          <w:rStyle w:val="StyleUnderline"/>
          <w:b/>
        </w:rPr>
        <w:t>Because live-tests of strategic systems are infrequent, the agreement would likely cover only a handful of launches each year</w:t>
      </w:r>
      <w:r w:rsidRPr="003E310C">
        <w:rPr>
          <w:rStyle w:val="StyleUnderline"/>
        </w:rPr>
        <w:t>.</w:t>
      </w:r>
    </w:p>
    <w:p w14:paraId="6A3ABCE2" w14:textId="77777777" w:rsidR="00EA3872" w:rsidRPr="00E12D71" w:rsidRDefault="00EA3872" w:rsidP="00EA3872">
      <w:pPr>
        <w:rPr>
          <w:sz w:val="16"/>
        </w:rPr>
      </w:pPr>
    </w:p>
    <w:p w14:paraId="6A6D262E" w14:textId="77777777" w:rsidR="00EA3872" w:rsidRDefault="00EA3872" w:rsidP="00EA3872">
      <w:pPr>
        <w:pStyle w:val="Heading4"/>
      </w:pPr>
      <w:r>
        <w:t xml:space="preserve">Solves miscalc and relations </w:t>
      </w:r>
    </w:p>
    <w:p w14:paraId="785EAB1E" w14:textId="77777777" w:rsidR="00EA3872" w:rsidRPr="003C6A0B" w:rsidRDefault="00EA3872" w:rsidP="00EA3872">
      <w:r w:rsidRPr="00C723FD">
        <w:rPr>
          <w:rStyle w:val="Style13ptBold"/>
        </w:rPr>
        <w:t>Cosmas, et. al.</w:t>
      </w:r>
      <w:r>
        <w:rPr>
          <w:rStyle w:val="Style13ptBold"/>
        </w:rPr>
        <w:t xml:space="preserve"> 14</w:t>
      </w:r>
      <w:r>
        <w:t xml:space="preserve"> (Nicholas Cosmas is a regionally-focused expert in political-military operations with advanced language skills, cultural understanding of Southeast Asia and the ability to advise senior military and civilian strategic decision-makers, Meicen Sun is a doctoral student at the University of Pennsylvania. John K. Warden is a WSD-Handa Fellow at the Pacific Forum CSIS, “US-China Need a Missile Launch Notification Deal,” 10-27-14, </w:t>
      </w:r>
      <w:hyperlink r:id="rId70" w:history="1">
        <w:r w:rsidRPr="00863497">
          <w:rPr>
            <w:rStyle w:val="Hyperlink"/>
          </w:rPr>
          <w:t>http://thediplomat.com/2014/10/us-china-need-a-missile-launch-notification-deal/</w:t>
        </w:r>
      </w:hyperlink>
      <w:r>
        <w:t>) // kt</w:t>
      </w:r>
    </w:p>
    <w:p w14:paraId="62D79A21" w14:textId="77777777" w:rsidR="00EA3872" w:rsidRPr="003E310C" w:rsidRDefault="00EA3872" w:rsidP="00EA3872">
      <w:pPr>
        <w:rPr>
          <w:rStyle w:val="StyleUnderline"/>
        </w:rPr>
      </w:pPr>
      <w:r w:rsidRPr="003E310C">
        <w:rPr>
          <w:rStyle w:val="StyleUnderline"/>
        </w:rPr>
        <w:t>A U.S.-China advance launch notification agreement would have a number of benefits</w:t>
      </w:r>
      <w:r w:rsidRPr="00E12D71">
        <w:rPr>
          <w:sz w:val="16"/>
        </w:rPr>
        <w:t xml:space="preserve">. </w:t>
      </w:r>
      <w:r w:rsidRPr="003E310C">
        <w:rPr>
          <w:rStyle w:val="StyleUnderline"/>
        </w:rPr>
        <w:t>First</w:t>
      </w:r>
      <w:r w:rsidRPr="00E55A96">
        <w:rPr>
          <w:rStyle w:val="Emphasis"/>
        </w:rPr>
        <w:t>, it would ensure that launches are not misinterpreted as attacks</w:t>
      </w:r>
      <w:r w:rsidRPr="003E310C">
        <w:rPr>
          <w:rStyle w:val="StyleUnderline"/>
        </w:rPr>
        <w:t>. Mistaken retaliation is a low-risk, but potentially catastrophic scenario. An advance notification mechanism would ensure that each country can easily inform the other when it carries out a test or launches a missile at a third-party</w:t>
      </w:r>
      <w:r w:rsidRPr="00E12D71">
        <w:rPr>
          <w:sz w:val="16"/>
        </w:rPr>
        <w:t xml:space="preserve">. </w:t>
      </w:r>
      <w:r w:rsidRPr="003E310C">
        <w:rPr>
          <w:rStyle w:val="StyleUnderline"/>
        </w:rPr>
        <w:t>Second,</w:t>
      </w:r>
      <w:r w:rsidRPr="00E55A96">
        <w:rPr>
          <w:rStyle w:val="Emphasis"/>
        </w:rPr>
        <w:t xml:space="preserve"> it would reduce misunderstanding about capabilities and each country’s testing regime</w:t>
      </w:r>
      <w:r w:rsidRPr="003E310C">
        <w:rPr>
          <w:rStyle w:val="StyleUnderline"/>
        </w:rPr>
        <w:t>. Both sides would, in particular, be interested to learn about the parameters of the other’s ballistic missile defense testing program, hypersonic capabilities, and the development of new long-range missiles. With this information at their disposal, military planners in both countries could avoid worst-case assumptions.</w:t>
      </w:r>
      <w:r w:rsidRPr="00E12D71">
        <w:rPr>
          <w:sz w:val="16"/>
        </w:rPr>
        <w:t xml:space="preserve"> </w:t>
      </w:r>
      <w:r w:rsidRPr="003E310C">
        <w:rPr>
          <w:rStyle w:val="StyleUnderline"/>
        </w:rPr>
        <w:t xml:space="preserve">Third, </w:t>
      </w:r>
      <w:r w:rsidRPr="00E55A96">
        <w:rPr>
          <w:rStyle w:val="Emphasis"/>
        </w:rPr>
        <w:t>it would improve both sides’ early warning capabilities.</w:t>
      </w:r>
      <w:r w:rsidRPr="003E310C">
        <w:rPr>
          <w:rStyle w:val="StyleUnderline"/>
        </w:rPr>
        <w:t xml:space="preserve"> Advance notification would aid efforts to identify characteristics of particular missiles via national technical means and potentially offer a way to distinguish between conventional and nuclear-armed missiles. Finally, </w:t>
      </w:r>
      <w:r w:rsidRPr="00E55A96">
        <w:rPr>
          <w:rStyle w:val="Emphasis"/>
        </w:rPr>
        <w:t>a launch notification agreement would lay the groundwork for future confidence-building measures.</w:t>
      </w:r>
      <w:r w:rsidRPr="003E310C">
        <w:rPr>
          <w:rStyle w:val="StyleUnderline"/>
        </w:rPr>
        <w:t xml:space="preserve"> The agreement would demonstrate the benefits of increased transparency and build the mechanisms and expertise for future steps to enhance strategic stability</w:t>
      </w:r>
      <w:r w:rsidRPr="00E12D71">
        <w:rPr>
          <w:sz w:val="16"/>
        </w:rPr>
        <w:t>.</w:t>
      </w:r>
      <w:r>
        <w:rPr>
          <w:sz w:val="16"/>
        </w:rPr>
        <w:t xml:space="preserve"> </w:t>
      </w:r>
      <w:r w:rsidRPr="003E310C">
        <w:rPr>
          <w:rStyle w:val="StyleUnderline"/>
        </w:rPr>
        <w:t>These benefits would be amplified if the United States and China went further and included a provision requiring the exchange of telemetry</w:t>
      </w:r>
      <w:r w:rsidRPr="00E12D71">
        <w:rPr>
          <w:sz w:val="16"/>
        </w:rPr>
        <w:t xml:space="preserve"> (technical data that a missile sends to operators during flight) </w:t>
      </w:r>
      <w:r w:rsidRPr="003E310C">
        <w:rPr>
          <w:rStyle w:val="StyleUnderline"/>
        </w:rPr>
        <w:t>for each test</w:t>
      </w:r>
      <w:r w:rsidRPr="00E12D71">
        <w:rPr>
          <w:sz w:val="16"/>
        </w:rPr>
        <w:t>. The United States and Russia agreed to exchange such data in START I and continue to do so in a more limited fashion under New START</w:t>
      </w:r>
      <w:r w:rsidRPr="003E310C">
        <w:rPr>
          <w:rStyle w:val="StyleUnderline"/>
        </w:rPr>
        <w:t>. Exchanging this data would give both sides a better picture of the types of capabilities that the other is developing and fielding and, perhaps most important, show that neither has anything to hide.</w:t>
      </w:r>
    </w:p>
    <w:p w14:paraId="0440C420" w14:textId="77777777" w:rsidR="00EA3872" w:rsidRDefault="00EA3872" w:rsidP="00EA3872">
      <w:pPr>
        <w:rPr>
          <w:sz w:val="16"/>
        </w:rPr>
      </w:pPr>
    </w:p>
    <w:p w14:paraId="43B0B4D3" w14:textId="77777777" w:rsidR="00EA3872" w:rsidRPr="00E12D71" w:rsidRDefault="00EA3872" w:rsidP="00EA3872">
      <w:pPr>
        <w:pStyle w:val="Heading3"/>
      </w:pPr>
      <w:r>
        <w:t>--at: deficit</w:t>
      </w:r>
    </w:p>
    <w:p w14:paraId="6D15DB24" w14:textId="77777777" w:rsidR="00EA3872" w:rsidRPr="003C6A0B" w:rsidRDefault="00EA3872" w:rsidP="00EA3872">
      <w:pPr>
        <w:pStyle w:val="Heading4"/>
      </w:pPr>
      <w:r>
        <w:t>CP</w:t>
      </w:r>
      <w:r w:rsidRPr="003C6A0B">
        <w:t xml:space="preserve"> overcome</w:t>
      </w:r>
      <w:r>
        <w:t>s</w:t>
      </w:r>
      <w:r w:rsidRPr="003C6A0B">
        <w:t xml:space="preserve"> </w:t>
      </w:r>
      <w:r>
        <w:t xml:space="preserve">deficits such as asymmetric benefits, IP security, and shifts cost-benefit analysis in the plan’s favor  </w:t>
      </w:r>
    </w:p>
    <w:p w14:paraId="7A84E1C5" w14:textId="77777777" w:rsidR="00EA3872" w:rsidRPr="003C6A0B" w:rsidRDefault="00EA3872" w:rsidP="00EA3872">
      <w:r w:rsidRPr="00C723FD">
        <w:rPr>
          <w:rStyle w:val="Style13ptBold"/>
        </w:rPr>
        <w:t>Cosmas, et. al.</w:t>
      </w:r>
      <w:r>
        <w:rPr>
          <w:rStyle w:val="Style13ptBold"/>
        </w:rPr>
        <w:t xml:space="preserve"> 14</w:t>
      </w:r>
      <w:r>
        <w:t xml:space="preserve"> (Nicholas Cosmas is a regionally-focused expert in political-military operations with advanced language skills, cultural understanding of Southeast Asia and the ability to advise senior military and civilian strategic decision-makers, Meicen Sun is a doctoral student at the University of Pennsylvania. John K. Warden is a WSD-Handa Fellow at the Pacific Forum CSIS, “US-China Need a Missile Launch Notification Deal,” 10-27-14, </w:t>
      </w:r>
      <w:hyperlink r:id="rId71" w:history="1">
        <w:r w:rsidRPr="00863497">
          <w:rPr>
            <w:rStyle w:val="Hyperlink"/>
          </w:rPr>
          <w:t>http://thediplomat.com/2014/10/us-china-need-a-missile-launch-notification-deal/</w:t>
        </w:r>
      </w:hyperlink>
      <w:r>
        <w:t>) // kt</w:t>
      </w:r>
    </w:p>
    <w:p w14:paraId="56D63FC5" w14:textId="77777777" w:rsidR="00EA3872" w:rsidRPr="00E12D71" w:rsidRDefault="00EA3872" w:rsidP="00EA3872">
      <w:pPr>
        <w:rPr>
          <w:sz w:val="16"/>
        </w:rPr>
      </w:pPr>
      <w:r w:rsidRPr="003E310C">
        <w:rPr>
          <w:rStyle w:val="StyleUnderline"/>
        </w:rPr>
        <w:t>There would, of course, be obstacles, but these can be managed. For example, both sides might worry about asymmetric benefits.</w:t>
      </w:r>
      <w:r w:rsidRPr="00E12D71">
        <w:rPr>
          <w:sz w:val="16"/>
        </w:rPr>
        <w:t xml:space="preserve"> </w:t>
      </w:r>
      <w:r w:rsidRPr="003E310C">
        <w:rPr>
          <w:rStyle w:val="StyleUnderline"/>
        </w:rPr>
        <w:t>As a result, some U.S. analysts might argue that the United States is giving up a lot of information for little benefit. Chinese analysts, on the other hand, might argue that the United States would gain greater insight from data provided</w:t>
      </w:r>
      <w:r w:rsidRPr="00E12D71">
        <w:rPr>
          <w:sz w:val="16"/>
        </w:rPr>
        <w:t xml:space="preserve">. </w:t>
      </w:r>
      <w:r w:rsidRPr="003E310C">
        <w:rPr>
          <w:rStyle w:val="StyleUnderline"/>
        </w:rPr>
        <w:t>A well-crafted agreement, however, would allow each to demonstrate that, even if somewhat asymmetrical, the benefits outweigh the costs</w:t>
      </w:r>
      <w:r w:rsidRPr="00E12D71">
        <w:rPr>
          <w:sz w:val="16"/>
        </w:rPr>
        <w:t xml:space="preserve">. </w:t>
      </w:r>
      <w:r w:rsidRPr="003E310C">
        <w:rPr>
          <w:rStyle w:val="StyleUnderline"/>
        </w:rPr>
        <w:t>Namely, that the reduced risk of miscalculation outweighs the cost of more accurate military planning.</w:t>
      </w:r>
      <w:r>
        <w:rPr>
          <w:rStyle w:val="StyleUnderline"/>
        </w:rPr>
        <w:t xml:space="preserve"> </w:t>
      </w:r>
      <w:r w:rsidRPr="00E12D71">
        <w:rPr>
          <w:rStyle w:val="StyleUnderline"/>
        </w:rPr>
        <w:t>A second obstacle is the security of information</w:t>
      </w:r>
      <w:r w:rsidRPr="00E12D71">
        <w:rPr>
          <w:sz w:val="16"/>
        </w:rPr>
        <w:t xml:space="preserve">. </w:t>
      </w:r>
      <w:r w:rsidRPr="00E12D71">
        <w:rPr>
          <w:rStyle w:val="StyleUnderline"/>
        </w:rPr>
        <w:t>China would be most concerned with Japan’s access to Chinese launch information</w:t>
      </w:r>
      <w:r w:rsidRPr="00E12D71">
        <w:rPr>
          <w:sz w:val="16"/>
        </w:rPr>
        <w:t xml:space="preserve">. Japan has a close alliance relationship with the United States, and China is suspicious of its expanding defense capabilities. </w:t>
      </w:r>
      <w:r w:rsidRPr="00E12D71">
        <w:rPr>
          <w:rStyle w:val="StyleUnderline"/>
        </w:rPr>
        <w:t>The United States would be most concerned with the transfer of intelligence to North Korea</w:t>
      </w:r>
      <w:r w:rsidRPr="00E12D71">
        <w:rPr>
          <w:sz w:val="16"/>
        </w:rPr>
        <w:t xml:space="preserve">. The United States has been critical of China’s stance toward North Korea’s nuclear program and would worry that information about its strategic systems would improve North Korean military planning. </w:t>
      </w:r>
      <w:r w:rsidRPr="00E12D71">
        <w:rPr>
          <w:rStyle w:val="StyleUnderline"/>
        </w:rPr>
        <w:t>To allay such fears, the two sides must exclude the most sensitive information and provide reliable guarantees that shared information will not be passed to third parties</w:t>
      </w:r>
      <w:r w:rsidRPr="00E12D71">
        <w:rPr>
          <w:sz w:val="16"/>
        </w:rPr>
        <w:t>.</w:t>
      </w:r>
    </w:p>
    <w:p w14:paraId="7459567C" w14:textId="77777777" w:rsidR="00EA3872" w:rsidRDefault="00EA3872" w:rsidP="00EA3872">
      <w:pPr>
        <w:rPr>
          <w:sz w:val="16"/>
        </w:rPr>
      </w:pPr>
    </w:p>
    <w:p w14:paraId="2257BECC" w14:textId="77777777" w:rsidR="00EA3872" w:rsidRDefault="00EA3872" w:rsidP="00EA3872">
      <w:pPr>
        <w:pStyle w:val="Heading3"/>
      </w:pPr>
      <w:r>
        <w:t>--xt nb – track 2</w:t>
      </w:r>
    </w:p>
    <w:p w14:paraId="1B3F5361" w14:textId="77777777" w:rsidR="00EA3872" w:rsidRDefault="00EA3872" w:rsidP="00EA3872">
      <w:pPr>
        <w:pStyle w:val="Heading4"/>
      </w:pPr>
      <w:r>
        <w:t>The CP is track 2 – that solves, while avoiding links to our disads</w:t>
      </w:r>
    </w:p>
    <w:p w14:paraId="676E7DB6" w14:textId="77777777" w:rsidR="00EA3872" w:rsidRPr="00C911E4" w:rsidRDefault="00EA3872" w:rsidP="00EA3872">
      <w:r w:rsidRPr="00C723FD">
        <w:rPr>
          <w:rStyle w:val="Style13ptBold"/>
        </w:rPr>
        <w:t>Cosmas, et. al.</w:t>
      </w:r>
      <w:r>
        <w:rPr>
          <w:rStyle w:val="Style13ptBold"/>
        </w:rPr>
        <w:t xml:space="preserve"> 14</w:t>
      </w:r>
      <w:r>
        <w:t xml:space="preserve"> (Nicholas Cosmas is a regionally-focused expert in political-military operations with advanced language skills, cultural understanding of Southeast Asia and the ability to advise senior military and civilian strategic decision-makers, Meicen Sun is a doctoral student at the University of Pennsylvania. John K. Warden is a WSD-Handa Fellow at the Pacific Forum CSIS, “US-China Need a Missile Launch Notification Deal,” 10-27-14, </w:t>
      </w:r>
      <w:hyperlink r:id="rId72" w:history="1">
        <w:r w:rsidRPr="00863497">
          <w:rPr>
            <w:rStyle w:val="Hyperlink"/>
          </w:rPr>
          <w:t>http://thediplomat.com/2014/10/us-china-need-a-missile-launch-notification-deal/</w:t>
        </w:r>
      </w:hyperlink>
      <w:r>
        <w:t>) // kt</w:t>
      </w:r>
    </w:p>
    <w:p w14:paraId="14D9A847" w14:textId="77777777" w:rsidR="00EA3872" w:rsidRPr="00E12D71" w:rsidRDefault="00EA3872" w:rsidP="00EA3872">
      <w:pPr>
        <w:rPr>
          <w:rStyle w:val="StyleUnderline"/>
        </w:rPr>
      </w:pPr>
      <w:r w:rsidRPr="00E12D71">
        <w:rPr>
          <w:rStyle w:val="StyleUnderline"/>
        </w:rPr>
        <w:t>To begin to operationalize such an agreement, the United States and China should gather technical and policy experts in a Track-II working group dedicated exclusively to launch notification</w:t>
      </w:r>
      <w:r w:rsidRPr="00E12D71">
        <w:rPr>
          <w:sz w:val="16"/>
        </w:rPr>
        <w:t>. U.S. and Chinese experts have experience working together through informal mechanisms such as the Pacific Forum CSIS-Naval Postgraduate School U.S.-China Strategic Dialogue and could take those discussions to the next level by addressing a specific policy challenge</w:t>
      </w:r>
      <w:r w:rsidRPr="00E12D71">
        <w:rPr>
          <w:rStyle w:val="StyleUnderline"/>
        </w:rPr>
        <w:t>. A well-implemented Track-II framework would elucidate the benefits and obstacles of a launch notification agreement, while providing each side with timely information about relevant technological and policy developments—a confidence-building measure in and of itself</w:t>
      </w:r>
      <w:r w:rsidRPr="00E12D71">
        <w:rPr>
          <w:sz w:val="16"/>
        </w:rPr>
        <w:t>.</w:t>
      </w:r>
      <w:r>
        <w:rPr>
          <w:sz w:val="16"/>
        </w:rPr>
        <w:t xml:space="preserve"> </w:t>
      </w:r>
      <w:r w:rsidRPr="00E12D71">
        <w:rPr>
          <w:sz w:val="16"/>
        </w:rPr>
        <w:t>In service of eventual government adoption, the working group could answer a number of relevant questions. First, would a U.S.-China launch notification agreement enhance strategic stability and improve the U.S.-China relationship? Second, for the purposes of this agreement, what should constitute a “long-range missile system?” Third, are there any lessons from the U.S.-Soviet or China-Russia agreements that should inform the U.S.-China agreement? Finally, should the agreement be extended beyond notifications to include on-site monitoring or the exchange of telemetry data?</w:t>
      </w:r>
      <w:r>
        <w:rPr>
          <w:sz w:val="16"/>
        </w:rPr>
        <w:t xml:space="preserve"> </w:t>
      </w:r>
      <w:r w:rsidRPr="00E12D71">
        <w:rPr>
          <w:rStyle w:val="StyleUnderline"/>
        </w:rPr>
        <w:t>As the Track-II group begins to hammer out the details, the governments could establish trust and build momentum for the proposal by providing post-launch notifications for long-range missile and interceptor tests. As an interim step, this would allow both countries to become comfortable with sharing launch information and start to reduce misunderstanding.</w:t>
      </w:r>
      <w:r>
        <w:rPr>
          <w:rStyle w:val="StyleUnderline"/>
        </w:rPr>
        <w:t xml:space="preserve"> </w:t>
      </w:r>
      <w:r w:rsidRPr="00E12D71">
        <w:rPr>
          <w:rStyle w:val="StyleUnderline"/>
        </w:rPr>
        <w:t>There is no panacea for U.S.-China relations, but small, incremental steps can have an important impact. Even as the relationship remains rocky, mechanisms for strategic dialogue and communication can prevent inevitable crises from spiraling out of control.</w:t>
      </w:r>
    </w:p>
    <w:p w14:paraId="7D197A9D" w14:textId="77777777" w:rsidR="00EA3872" w:rsidRDefault="00EA3872" w:rsidP="00EA3872"/>
    <w:p w14:paraId="16D0ABEB" w14:textId="77777777" w:rsidR="004319CF" w:rsidRPr="00F01128" w:rsidRDefault="004319CF" w:rsidP="004319CF">
      <w:pPr>
        <w:pStyle w:val="Heading2"/>
      </w:pPr>
      <w:r>
        <w:t>CP – CTBT</w:t>
      </w:r>
    </w:p>
    <w:p w14:paraId="5E6011B6" w14:textId="77777777" w:rsidR="004319CF" w:rsidRDefault="004319CF" w:rsidP="004319CF">
      <w:pPr>
        <w:pStyle w:val="Heading3"/>
      </w:pPr>
      <w:r>
        <w:t>1nc cp – ctbt</w:t>
      </w:r>
    </w:p>
    <w:p w14:paraId="26946DED" w14:textId="77777777" w:rsidR="004319CF" w:rsidRDefault="004319CF" w:rsidP="004319CF"/>
    <w:p w14:paraId="2749EBC6" w14:textId="77777777" w:rsidR="004319CF" w:rsidRDefault="004319CF" w:rsidP="004319CF">
      <w:pPr>
        <w:pStyle w:val="Heading4"/>
      </w:pPr>
      <w:r>
        <w:t>The United States federal government should ratify the Comprehensive Test Ban Treaty.</w:t>
      </w:r>
    </w:p>
    <w:p w14:paraId="59E6DA21" w14:textId="77777777" w:rsidR="004319CF" w:rsidRPr="004F5E49" w:rsidRDefault="004319CF" w:rsidP="004319CF"/>
    <w:p w14:paraId="084AFD9B" w14:textId="77777777" w:rsidR="004319CF" w:rsidRPr="006256C3" w:rsidRDefault="004319CF" w:rsidP="004319CF">
      <w:pPr>
        <w:pStyle w:val="Heading4"/>
        <w:rPr>
          <w:rStyle w:val="Style13ptBold"/>
          <w:b/>
        </w:rPr>
      </w:pPr>
      <w:r>
        <w:rPr>
          <w:rStyle w:val="Style13ptBold"/>
          <w:b/>
        </w:rPr>
        <w:t>China will follow – solves relations</w:t>
      </w:r>
    </w:p>
    <w:p w14:paraId="3FEFE013" w14:textId="77777777" w:rsidR="004319CF" w:rsidRPr="00BA0A18" w:rsidRDefault="004319CF" w:rsidP="004319CF">
      <w:pPr>
        <w:rPr>
          <w:rStyle w:val="StyleUnderline"/>
          <w:u w:val="none"/>
        </w:rPr>
      </w:pPr>
      <w:r>
        <w:rPr>
          <w:rStyle w:val="Style13ptBold"/>
        </w:rPr>
        <w:t>Zukang 14</w:t>
      </w:r>
      <w:r>
        <w:t xml:space="preserve"> (8/27/14, Sha Zukang</w:t>
      </w:r>
      <w:r w:rsidRPr="0095278D">
        <w:t xml:space="preserve"> is the </w:t>
      </w:r>
      <w:r w:rsidRPr="00BA0A18">
        <w:t>Former United Nations Under Secretary General, Department of Economic and Social Affairs</w:t>
      </w:r>
      <w:r w:rsidRPr="0095278D">
        <w:t xml:space="preserve">. </w:t>
      </w:r>
      <w:r>
        <w:t xml:space="preserve">He </w:t>
      </w:r>
      <w:r w:rsidRPr="00BA0A18">
        <w:t>was appointed by then Chinese President Jiang Zemin as Ambassador for Disarmament Affairs in Geneva, and became the chief Chinese negotiator for the Treaty</w:t>
      </w:r>
      <w:r>
        <w:t xml:space="preserve"> “The Entry into Force of the CTBT: The Chinese Perspective”</w:t>
      </w:r>
      <w:r w:rsidRPr="009D6D95">
        <w:t xml:space="preserve"> </w:t>
      </w:r>
      <w:r w:rsidRPr="00BA0A18">
        <w:t>http://www.europeanleadershipnetwork.org/the-entry-into-force-of-the-ctbt-the-chinese-perspective_1790.html</w:t>
      </w:r>
      <w:r>
        <w:t>, article downloaded 7/10/16, JMP)AR+SY</w:t>
      </w:r>
    </w:p>
    <w:p w14:paraId="70741EA7" w14:textId="77777777" w:rsidR="004319CF" w:rsidRPr="00DB4E1C" w:rsidRDefault="004319CF" w:rsidP="004319CF">
      <w:pPr>
        <w:rPr>
          <w:sz w:val="12"/>
        </w:rPr>
      </w:pPr>
      <w:r w:rsidRPr="00B5553F">
        <w:rPr>
          <w:rStyle w:val="StyleUnderline"/>
        </w:rPr>
        <w:t>What is the key to the Treaty's entry into force?</w:t>
      </w:r>
      <w:r w:rsidRPr="00DB4E1C">
        <w:rPr>
          <w:sz w:val="12"/>
        </w:rPr>
        <w:t xml:space="preserve"> I think looking back and analyzing the history can help us to find the answer. As is well known, the </w:t>
      </w:r>
      <w:r w:rsidRPr="00B5553F">
        <w:rPr>
          <w:rStyle w:val="StyleUnderline"/>
        </w:rPr>
        <w:t xml:space="preserve">United States and the former Soviet Union are the major driving forces of the CTBT negotiation. </w:t>
      </w:r>
      <w:r w:rsidRPr="00DB4E1C">
        <w:rPr>
          <w:sz w:val="12"/>
        </w:rPr>
        <w:t>In order to accelerate the process, the U.S. forced the United Kingdom to halt its nuclear tests, supported global demonstrations against France for its nuclear testing in the South Pacific, and exerted great pressure upon China</w:t>
      </w:r>
      <w:r w:rsidRPr="00B5553F">
        <w:rPr>
          <w:rStyle w:val="StyleUnderline"/>
        </w:rPr>
        <w:t xml:space="preserve">. If </w:t>
      </w:r>
      <w:r w:rsidRPr="00B5553F">
        <w:rPr>
          <w:rStyle w:val="StyleUnderline"/>
          <w:highlight w:val="yellow"/>
        </w:rPr>
        <w:t>the U.S.</w:t>
      </w:r>
      <w:r w:rsidRPr="00B5553F">
        <w:rPr>
          <w:rStyle w:val="StyleUnderline"/>
        </w:rPr>
        <w:t xml:space="preserve"> had followed the logic of this path it </w:t>
      </w:r>
      <w:r w:rsidRPr="00B5553F">
        <w:rPr>
          <w:rStyle w:val="StyleUnderline"/>
          <w:highlight w:val="yellow"/>
        </w:rPr>
        <w:t>should have become</w:t>
      </w:r>
      <w:r w:rsidRPr="00B5553F">
        <w:rPr>
          <w:rStyle w:val="StyleUnderline"/>
        </w:rPr>
        <w:t xml:space="preserve"> the most </w:t>
      </w:r>
      <w:r w:rsidRPr="00B5553F">
        <w:rPr>
          <w:rStyle w:val="StyleUnderline"/>
          <w:highlight w:val="yellow"/>
        </w:rPr>
        <w:t>active</w:t>
      </w:r>
      <w:r w:rsidRPr="00B5553F">
        <w:rPr>
          <w:rStyle w:val="StyleUnderline"/>
        </w:rPr>
        <w:t xml:space="preserve"> country </w:t>
      </w:r>
      <w:r w:rsidRPr="00B5553F">
        <w:rPr>
          <w:rStyle w:val="StyleUnderline"/>
          <w:highlight w:val="yellow"/>
        </w:rPr>
        <w:t>in</w:t>
      </w:r>
      <w:r w:rsidRPr="00B5553F">
        <w:rPr>
          <w:rStyle w:val="StyleUnderline"/>
        </w:rPr>
        <w:t xml:space="preserve"> terms of</w:t>
      </w:r>
      <w:r w:rsidRPr="00B5553F">
        <w:rPr>
          <w:rStyle w:val="StyleUnderline"/>
          <w:highlight w:val="yellow"/>
        </w:rPr>
        <w:t xml:space="preserve"> ratifying</w:t>
      </w:r>
      <w:r w:rsidRPr="00B5553F">
        <w:rPr>
          <w:rStyle w:val="StyleUnderline"/>
        </w:rPr>
        <w:t xml:space="preserve"> and promoting</w:t>
      </w:r>
      <w:r w:rsidRPr="00B5553F">
        <w:rPr>
          <w:rStyle w:val="StyleUnderline"/>
          <w:highlight w:val="yellow"/>
        </w:rPr>
        <w:t xml:space="preserve"> the Treaty</w:t>
      </w:r>
      <w:r w:rsidRPr="00B5553F">
        <w:rPr>
          <w:rStyle w:val="StyleUnderline"/>
        </w:rPr>
        <w:t xml:space="preserve">. </w:t>
      </w:r>
      <w:r w:rsidRPr="00DB4E1C">
        <w:rPr>
          <w:sz w:val="12"/>
        </w:rPr>
        <w:t xml:space="preserve">However, after the </w:t>
      </w:r>
      <w:r w:rsidRPr="00B5553F">
        <w:rPr>
          <w:rStyle w:val="StyleUnderline"/>
        </w:rPr>
        <w:t xml:space="preserve">CTBT was concluded and the P5 committed themselves to the moratorium on nuclear tests, the </w:t>
      </w:r>
      <w:r w:rsidRPr="00B5553F">
        <w:rPr>
          <w:rStyle w:val="StyleUnderline"/>
          <w:highlight w:val="yellow"/>
        </w:rPr>
        <w:t>U.S. Senate refused to ratify</w:t>
      </w:r>
      <w:r w:rsidRPr="00B5553F">
        <w:rPr>
          <w:rStyle w:val="StyleUnderline"/>
        </w:rPr>
        <w:t xml:space="preserve"> </w:t>
      </w:r>
      <w:r w:rsidRPr="00DB4E1C">
        <w:rPr>
          <w:sz w:val="12"/>
        </w:rPr>
        <w:t xml:space="preserve">the Treaty, and the George. W. </w:t>
      </w:r>
      <w:r w:rsidRPr="00B5553F">
        <w:rPr>
          <w:rStyle w:val="StyleUnderline"/>
        </w:rPr>
        <w:t>Bush administration went even further, declaring that it wouldn’t even seek ratification</w:t>
      </w:r>
      <w:r w:rsidRPr="00DB4E1C">
        <w:rPr>
          <w:sz w:val="12"/>
        </w:rPr>
        <w:t xml:space="preserve">. One should also acknowledge that the U.S. had conducted 1,032 nuclear tests, making up over half of the total number. In contrast, France had tested 210 times. The U.K. and China had tested 45 times respectively. Clearly, </w:t>
      </w:r>
      <w:r w:rsidRPr="00DB4E1C">
        <w:rPr>
          <w:rStyle w:val="StyleUnderline"/>
          <w:highlight w:val="yellow"/>
        </w:rPr>
        <w:t xml:space="preserve">the real intention of the U.S. was </w:t>
      </w:r>
      <w:r w:rsidRPr="00DB4E1C">
        <w:rPr>
          <w:sz w:val="12"/>
        </w:rPr>
        <w:t>and is</w:t>
      </w:r>
      <w:r w:rsidRPr="00DB4E1C">
        <w:rPr>
          <w:rStyle w:val="StyleUnderline"/>
        </w:rPr>
        <w:t xml:space="preserve"> </w:t>
      </w:r>
      <w:r w:rsidRPr="00DB4E1C">
        <w:rPr>
          <w:rStyle w:val="StyleUnderline"/>
          <w:highlight w:val="yellow"/>
        </w:rPr>
        <w:t xml:space="preserve">to ensure the overwhelming superiority of its nuclear arsenal, </w:t>
      </w:r>
      <w:r w:rsidRPr="00DB4E1C">
        <w:rPr>
          <w:rStyle w:val="StyleUnderline"/>
        </w:rPr>
        <w:t>both in quantity and quality</w:t>
      </w:r>
      <w:r w:rsidRPr="00B5553F">
        <w:rPr>
          <w:rStyle w:val="StyleUnderline"/>
        </w:rPr>
        <w:t xml:space="preserve">. Naturally, </w:t>
      </w:r>
      <w:r w:rsidRPr="00B5553F">
        <w:rPr>
          <w:rStyle w:val="StyleUnderline"/>
          <w:highlight w:val="yellow"/>
        </w:rPr>
        <w:t>such actions</w:t>
      </w:r>
      <w:r w:rsidRPr="00B5553F">
        <w:rPr>
          <w:rStyle w:val="StyleUnderline"/>
        </w:rPr>
        <w:t xml:space="preserve"> by the U.S. </w:t>
      </w:r>
      <w:r w:rsidRPr="00B5553F">
        <w:rPr>
          <w:rStyle w:val="StyleUnderline"/>
          <w:highlight w:val="yellow"/>
        </w:rPr>
        <w:t>triggered doubts among</w:t>
      </w:r>
      <w:r w:rsidRPr="00B5553F">
        <w:rPr>
          <w:rStyle w:val="StyleUnderline"/>
        </w:rPr>
        <w:t xml:space="preserve"> the international community including </w:t>
      </w:r>
      <w:r w:rsidRPr="00B5553F">
        <w:rPr>
          <w:rStyle w:val="StyleUnderline"/>
          <w:highlight w:val="yellow"/>
        </w:rPr>
        <w:t>China</w:t>
      </w:r>
      <w:r w:rsidRPr="00DB4E1C">
        <w:rPr>
          <w:sz w:val="12"/>
        </w:rPr>
        <w:t xml:space="preserve">. Some have asked me </w:t>
      </w:r>
      <w:r w:rsidRPr="00B5553F">
        <w:rPr>
          <w:rStyle w:val="StyleUnderline"/>
        </w:rPr>
        <w:t xml:space="preserve">why the National People's Congress of </w:t>
      </w:r>
      <w:r w:rsidRPr="00B5553F">
        <w:rPr>
          <w:rStyle w:val="StyleUnderline"/>
          <w:highlight w:val="yellow"/>
        </w:rPr>
        <w:t>China hesitates to ratify the CTBT</w:t>
      </w:r>
      <w:r w:rsidRPr="00B5553F">
        <w:rPr>
          <w:rStyle w:val="StyleUnderline"/>
        </w:rPr>
        <w:t xml:space="preserve">. Personally I think it is </w:t>
      </w:r>
      <w:r w:rsidRPr="00B5553F">
        <w:rPr>
          <w:rStyle w:val="StyleUnderline"/>
          <w:highlight w:val="yellow"/>
        </w:rPr>
        <w:t>because of U.S. behaviour</w:t>
      </w:r>
      <w:r w:rsidRPr="00B5553F">
        <w:rPr>
          <w:rStyle w:val="StyleUnderline"/>
        </w:rPr>
        <w:t xml:space="preserve">. I firmly believe that, </w:t>
      </w:r>
      <w:r w:rsidRPr="00CE423C">
        <w:rPr>
          <w:rStyle w:val="Emphasis"/>
          <w:highlight w:val="yellow"/>
        </w:rPr>
        <w:t>were the U.S. to ratify</w:t>
      </w:r>
      <w:r w:rsidRPr="00CE423C">
        <w:rPr>
          <w:rStyle w:val="Emphasis"/>
        </w:rPr>
        <w:t xml:space="preserve"> the Treaty, </w:t>
      </w:r>
      <w:r w:rsidRPr="00CE423C">
        <w:rPr>
          <w:rStyle w:val="Emphasis"/>
          <w:highlight w:val="yellow"/>
        </w:rPr>
        <w:t>China would definitely follow</w:t>
      </w:r>
      <w:r w:rsidRPr="00B5553F">
        <w:rPr>
          <w:rStyle w:val="StyleUnderline"/>
        </w:rPr>
        <w:t xml:space="preserve">. My conviction is </w:t>
      </w:r>
      <w:r w:rsidRPr="00015D52">
        <w:rPr>
          <w:rStyle w:val="StyleUnderline"/>
          <w:highlight w:val="yellow"/>
        </w:rPr>
        <w:t>rooted in China's</w:t>
      </w:r>
      <w:r w:rsidRPr="00B5553F">
        <w:rPr>
          <w:rStyle w:val="StyleUnderline"/>
        </w:rPr>
        <w:t xml:space="preserve"> consistent </w:t>
      </w:r>
      <w:r w:rsidRPr="00015D52">
        <w:rPr>
          <w:rStyle w:val="StyleUnderline"/>
          <w:highlight w:val="yellow"/>
        </w:rPr>
        <w:t>approach to</w:t>
      </w:r>
      <w:r w:rsidRPr="00B5553F">
        <w:rPr>
          <w:rStyle w:val="StyleUnderline"/>
        </w:rPr>
        <w:t xml:space="preserve"> international </w:t>
      </w:r>
      <w:r w:rsidRPr="00015D52">
        <w:rPr>
          <w:rStyle w:val="StyleUnderline"/>
          <w:highlight w:val="yellow"/>
        </w:rPr>
        <w:t>security</w:t>
      </w:r>
      <w:r w:rsidRPr="00B5553F">
        <w:rPr>
          <w:rStyle w:val="StyleUnderline"/>
        </w:rPr>
        <w:t xml:space="preserve"> issues. As</w:t>
      </w:r>
      <w:r w:rsidRPr="00DB4E1C">
        <w:rPr>
          <w:sz w:val="12"/>
        </w:rPr>
        <w:t xml:space="preserve"> President </w:t>
      </w:r>
      <w:r w:rsidRPr="00015D52">
        <w:rPr>
          <w:rStyle w:val="StyleUnderline"/>
        </w:rPr>
        <w:t>Xi Jinping put it, China firmly pursues the path</w:t>
      </w:r>
      <w:r w:rsidRPr="00B5553F">
        <w:rPr>
          <w:rStyle w:val="StyleUnderline"/>
        </w:rPr>
        <w:t xml:space="preserve"> of peaceful development, hegemony or militarism is simply not in the genes of the Chinese. For</w:t>
      </w:r>
      <w:r w:rsidRPr="00DB4E1C">
        <w:rPr>
          <w:sz w:val="12"/>
        </w:rPr>
        <w:t xml:space="preserve"> the sole </w:t>
      </w:r>
      <w:r w:rsidRPr="00B5553F">
        <w:rPr>
          <w:rStyle w:val="StyleUnderline"/>
        </w:rPr>
        <w:t>purpose of self-defense</w:t>
      </w:r>
      <w:r w:rsidRPr="00DB4E1C">
        <w:rPr>
          <w:sz w:val="12"/>
        </w:rPr>
        <w:t xml:space="preserve">, China developed nuclear weapons under compulsion at a certain point in history. Over 50 years since the </w:t>
      </w:r>
      <w:r w:rsidRPr="00B5553F">
        <w:rPr>
          <w:rStyle w:val="StyleUnderline"/>
        </w:rPr>
        <w:t xml:space="preserve">first day that </w:t>
      </w:r>
      <w:r w:rsidRPr="00015D52">
        <w:rPr>
          <w:rStyle w:val="StyleUnderline"/>
          <w:highlight w:val="yellow"/>
        </w:rPr>
        <w:t>China</w:t>
      </w:r>
      <w:r w:rsidRPr="00B5553F">
        <w:rPr>
          <w:rStyle w:val="StyleUnderline"/>
        </w:rPr>
        <w:t xml:space="preserve"> acquired nuclear weapons, it </w:t>
      </w:r>
      <w:r w:rsidRPr="00015D52">
        <w:rPr>
          <w:rStyle w:val="StyleUnderline"/>
          <w:highlight w:val="yellow"/>
        </w:rPr>
        <w:t>has been advocating</w:t>
      </w:r>
      <w:r w:rsidRPr="00B5553F">
        <w:rPr>
          <w:rStyle w:val="StyleUnderline"/>
        </w:rPr>
        <w:t xml:space="preserve"> and promoting the complete prohibition and thorough </w:t>
      </w:r>
      <w:r w:rsidRPr="00015D52">
        <w:rPr>
          <w:rStyle w:val="StyleUnderline"/>
          <w:highlight w:val="yellow"/>
        </w:rPr>
        <w:t>destruction of nuclear weapons</w:t>
      </w:r>
      <w:r w:rsidRPr="00B5553F">
        <w:rPr>
          <w:rStyle w:val="StyleUnderline"/>
        </w:rPr>
        <w:t xml:space="preserve">. China’s nuclear </w:t>
      </w:r>
      <w:r w:rsidRPr="00015D52">
        <w:rPr>
          <w:rStyle w:val="StyleUnderline"/>
          <w:highlight w:val="yellow"/>
        </w:rPr>
        <w:t>policy is in harmony with</w:t>
      </w:r>
      <w:r w:rsidRPr="00B5553F">
        <w:rPr>
          <w:rStyle w:val="StyleUnderline"/>
        </w:rPr>
        <w:t xml:space="preserve"> the goals and objectives of the </w:t>
      </w:r>
      <w:r w:rsidRPr="00015D52">
        <w:rPr>
          <w:rStyle w:val="StyleUnderline"/>
          <w:highlight w:val="yellow"/>
        </w:rPr>
        <w:t>CTBT</w:t>
      </w:r>
      <w:r w:rsidRPr="00DB4E1C">
        <w:rPr>
          <w:sz w:val="12"/>
        </w:rPr>
        <w:t xml:space="preserve">, and its </w:t>
      </w:r>
      <w:r w:rsidRPr="00B5553F">
        <w:rPr>
          <w:rStyle w:val="StyleUnderline"/>
        </w:rPr>
        <w:t>support for the CTBT will never change</w:t>
      </w:r>
      <w:r w:rsidRPr="00DB4E1C">
        <w:rPr>
          <w:sz w:val="12"/>
        </w:rPr>
        <w:t>. In fact, efforts and contributions made by China in promoting the entry into force of the Treaty are no less than those of the ratified states. Coming back to the present and looking forward to the future</w:t>
      </w:r>
      <w:r w:rsidRPr="00B5553F">
        <w:rPr>
          <w:rStyle w:val="StyleUnderline"/>
        </w:rPr>
        <w:t xml:space="preserve">, I believe that </w:t>
      </w:r>
      <w:r w:rsidRPr="00015D52">
        <w:rPr>
          <w:rStyle w:val="StyleUnderline"/>
        </w:rPr>
        <w:t xml:space="preserve">the </w:t>
      </w:r>
      <w:r w:rsidRPr="00015D52">
        <w:rPr>
          <w:rStyle w:val="StyleUnderline"/>
          <w:highlight w:val="yellow"/>
        </w:rPr>
        <w:t>U.S</w:t>
      </w:r>
      <w:r w:rsidRPr="00015D52">
        <w:rPr>
          <w:rStyle w:val="StyleUnderline"/>
        </w:rPr>
        <w:t xml:space="preserve">. holds the </w:t>
      </w:r>
      <w:r w:rsidRPr="00015D52">
        <w:rPr>
          <w:rStyle w:val="StyleUnderline"/>
          <w:highlight w:val="yellow"/>
        </w:rPr>
        <w:t>key</w:t>
      </w:r>
      <w:r w:rsidRPr="00015D52">
        <w:rPr>
          <w:rStyle w:val="StyleUnderline"/>
        </w:rPr>
        <w:t xml:space="preserve"> that opens the door for</w:t>
      </w:r>
      <w:r w:rsidRPr="00B5553F">
        <w:rPr>
          <w:rStyle w:val="StyleUnderline"/>
        </w:rPr>
        <w:t xml:space="preserve"> the entry into force of the Treaty. </w:t>
      </w:r>
      <w:r w:rsidRPr="00015D52">
        <w:rPr>
          <w:rStyle w:val="StyleUnderline"/>
          <w:highlight w:val="yellow"/>
        </w:rPr>
        <w:t>We should</w:t>
      </w:r>
      <w:r w:rsidRPr="00B5553F">
        <w:rPr>
          <w:rStyle w:val="StyleUnderline"/>
        </w:rPr>
        <w:t xml:space="preserve">, as a priority, </w:t>
      </w:r>
      <w:r w:rsidRPr="00015D52">
        <w:rPr>
          <w:rStyle w:val="StyleUnderline"/>
          <w:highlight w:val="yellow"/>
        </w:rPr>
        <w:t>encourage</w:t>
      </w:r>
      <w:r w:rsidRPr="00B5553F">
        <w:rPr>
          <w:rStyle w:val="StyleUnderline"/>
        </w:rPr>
        <w:t xml:space="preserve"> the U</w:t>
      </w:r>
      <w:r w:rsidRPr="00015D52">
        <w:rPr>
          <w:rStyle w:val="StyleUnderline"/>
          <w:highlight w:val="yellow"/>
        </w:rPr>
        <w:t>.S. to open the door</w:t>
      </w:r>
      <w:r w:rsidRPr="00B5553F">
        <w:rPr>
          <w:rStyle w:val="StyleUnderline"/>
        </w:rPr>
        <w:t>, instead of staying out of a legally binding instrument.</w:t>
      </w:r>
      <w:r w:rsidRPr="00DB4E1C">
        <w:rPr>
          <w:sz w:val="12"/>
        </w:rPr>
        <w:t xml:space="preserve"> First of all, the U.S. should undertake its responsibility earnestly. The U.S. has its own difficulties on ratification, which can be understood but cannot be used as an excuse. In recent years, the </w:t>
      </w:r>
      <w:r w:rsidRPr="00015D52">
        <w:rPr>
          <w:rStyle w:val="StyleUnderline"/>
          <w:highlight w:val="yellow"/>
        </w:rPr>
        <w:t>Obama</w:t>
      </w:r>
      <w:r w:rsidRPr="00B5553F">
        <w:rPr>
          <w:rStyle w:val="StyleUnderline"/>
        </w:rPr>
        <w:t xml:space="preserve"> administration has made some </w:t>
      </w:r>
      <w:r w:rsidRPr="00015D52">
        <w:rPr>
          <w:rStyle w:val="StyleUnderline"/>
          <w:highlight w:val="yellow"/>
        </w:rPr>
        <w:t>positive</w:t>
      </w:r>
      <w:r w:rsidRPr="00B5553F">
        <w:rPr>
          <w:rStyle w:val="StyleUnderline"/>
        </w:rPr>
        <w:t xml:space="preserve"> commitments </w:t>
      </w:r>
      <w:r w:rsidRPr="00015D52">
        <w:rPr>
          <w:rStyle w:val="StyleUnderline"/>
          <w:highlight w:val="yellow"/>
        </w:rPr>
        <w:t>on ratification</w:t>
      </w:r>
      <w:r w:rsidRPr="00DB4E1C">
        <w:rPr>
          <w:sz w:val="12"/>
        </w:rPr>
        <w:t xml:space="preserve">, but it is actions that count. Serious </w:t>
      </w:r>
      <w:r w:rsidRPr="00015D52">
        <w:rPr>
          <w:rStyle w:val="StyleUnderline"/>
          <w:highlight w:val="yellow"/>
        </w:rPr>
        <w:t>efforts should</w:t>
      </w:r>
      <w:r w:rsidRPr="00B5553F">
        <w:rPr>
          <w:rStyle w:val="StyleUnderline"/>
        </w:rPr>
        <w:t xml:space="preserve"> be made to </w:t>
      </w:r>
      <w:r w:rsidRPr="00015D52">
        <w:rPr>
          <w:rStyle w:val="StyleUnderline"/>
          <w:highlight w:val="yellow"/>
        </w:rPr>
        <w:t>encourage US law-makers to change</w:t>
      </w:r>
      <w:r w:rsidRPr="00B5553F">
        <w:rPr>
          <w:rStyle w:val="StyleUnderline"/>
        </w:rPr>
        <w:t xml:space="preserve"> the idea of </w:t>
      </w:r>
      <w:r w:rsidRPr="00015D52">
        <w:rPr>
          <w:rStyle w:val="StyleUnderline"/>
          <w:highlight w:val="yellow"/>
        </w:rPr>
        <w:t>seeking absolute security at</w:t>
      </w:r>
      <w:r w:rsidRPr="00B5553F">
        <w:rPr>
          <w:rStyle w:val="StyleUnderline"/>
        </w:rPr>
        <w:t xml:space="preserve"> the </w:t>
      </w:r>
      <w:r w:rsidRPr="00015D52">
        <w:rPr>
          <w:rStyle w:val="StyleUnderline"/>
          <w:highlight w:val="yellow"/>
        </w:rPr>
        <w:t>cost of leaving</w:t>
      </w:r>
      <w:r w:rsidRPr="00B5553F">
        <w:rPr>
          <w:rStyle w:val="StyleUnderline"/>
        </w:rPr>
        <w:t xml:space="preserve"> all other </w:t>
      </w:r>
      <w:r w:rsidRPr="00015D52">
        <w:rPr>
          <w:rStyle w:val="StyleUnderline"/>
          <w:highlight w:val="yellow"/>
        </w:rPr>
        <w:t>countries</w:t>
      </w:r>
      <w:r w:rsidRPr="00B5553F">
        <w:rPr>
          <w:rStyle w:val="StyleUnderline"/>
        </w:rPr>
        <w:t xml:space="preserve"> feeling </w:t>
      </w:r>
      <w:r w:rsidRPr="00015D52">
        <w:rPr>
          <w:rStyle w:val="StyleUnderline"/>
          <w:highlight w:val="yellow"/>
        </w:rPr>
        <w:t>insecure</w:t>
      </w:r>
      <w:r w:rsidRPr="00B5553F">
        <w:rPr>
          <w:rStyle w:val="StyleUnderline"/>
        </w:rPr>
        <w:t xml:space="preserve">, and then to support Treaty ratification. </w:t>
      </w:r>
      <w:r w:rsidRPr="00DB4E1C">
        <w:rPr>
          <w:sz w:val="12"/>
        </w:rPr>
        <w:t xml:space="preserve">Second, joint international efforts should be made to push the U.S. in this direction. </w:t>
      </w:r>
      <w:r w:rsidRPr="00B5553F">
        <w:rPr>
          <w:rStyle w:val="StyleUnderline"/>
        </w:rPr>
        <w:t>The international community</w:t>
      </w:r>
      <w:r w:rsidRPr="00DB4E1C">
        <w:rPr>
          <w:sz w:val="12"/>
        </w:rPr>
        <w:t>, when promoting the entry into force of the CTBT and wider global nuclear governance</w:t>
      </w:r>
      <w:r w:rsidRPr="00B5553F">
        <w:rPr>
          <w:rStyle w:val="StyleUnderline"/>
        </w:rPr>
        <w:t>, should be aware that the stance of the U.S. on the CTBT has an adverse effect on achieving common security.</w:t>
      </w:r>
      <w:r w:rsidRPr="00DB4E1C">
        <w:rPr>
          <w:sz w:val="12"/>
        </w:rPr>
        <w:t xml:space="preserve"> Clear and strong signals of support of early ratification should be sent to the U.S. The U.K. and France, as allies of the U.S., can play a special and important role here. Third, </w:t>
      </w:r>
      <w:r w:rsidRPr="00015D52">
        <w:rPr>
          <w:rStyle w:val="StyleUnderline"/>
          <w:highlight w:val="yellow"/>
        </w:rPr>
        <w:t>China and the U.S. could engage in dialogue</w:t>
      </w:r>
      <w:r w:rsidRPr="00B5553F">
        <w:rPr>
          <w:rStyle w:val="StyleUnderline"/>
        </w:rPr>
        <w:t xml:space="preserve"> on CTBT issues. As long as the U.S. adopts a responsible stance, the </w:t>
      </w:r>
      <w:r w:rsidRPr="00015D52">
        <w:rPr>
          <w:rStyle w:val="StyleUnderline"/>
          <w:highlight w:val="yellow"/>
        </w:rPr>
        <w:t>CTBT can be</w:t>
      </w:r>
      <w:r w:rsidRPr="00B5553F">
        <w:rPr>
          <w:rStyle w:val="StyleUnderline"/>
        </w:rPr>
        <w:t xml:space="preserve">come an </w:t>
      </w:r>
      <w:r w:rsidRPr="00015D52">
        <w:rPr>
          <w:rStyle w:val="StyleUnderline"/>
          <w:highlight w:val="yellow"/>
        </w:rPr>
        <w:t>important</w:t>
      </w:r>
      <w:r w:rsidRPr="00B5553F">
        <w:rPr>
          <w:rStyle w:val="StyleUnderline"/>
        </w:rPr>
        <w:t xml:space="preserve"> part </w:t>
      </w:r>
      <w:r w:rsidRPr="00015D52">
        <w:rPr>
          <w:rStyle w:val="StyleUnderline"/>
          <w:highlight w:val="yellow"/>
        </w:rPr>
        <w:t>in</w:t>
      </w:r>
      <w:r w:rsidRPr="00B5553F">
        <w:rPr>
          <w:rStyle w:val="StyleUnderline"/>
        </w:rPr>
        <w:t xml:space="preserve"> promoting </w:t>
      </w:r>
      <w:r w:rsidRPr="00015D52">
        <w:rPr>
          <w:rStyle w:val="StyleUnderline"/>
          <w:highlight w:val="yellow"/>
        </w:rPr>
        <w:t>China-U.S. strategic mutual trust</w:t>
      </w:r>
      <w:r w:rsidRPr="00B5553F">
        <w:rPr>
          <w:rStyle w:val="StyleUnderline"/>
        </w:rPr>
        <w:t xml:space="preserve"> and building </w:t>
      </w:r>
      <w:r w:rsidRPr="00015D52">
        <w:rPr>
          <w:rStyle w:val="StyleUnderline"/>
          <w:highlight w:val="yellow"/>
        </w:rPr>
        <w:t>a new model of</w:t>
      </w:r>
      <w:r w:rsidRPr="00B5553F">
        <w:rPr>
          <w:rStyle w:val="StyleUnderline"/>
        </w:rPr>
        <w:t xml:space="preserve"> major country </w:t>
      </w:r>
      <w:r w:rsidRPr="00015D52">
        <w:rPr>
          <w:rStyle w:val="StyleUnderline"/>
          <w:highlight w:val="yellow"/>
        </w:rPr>
        <w:t>relations.</w:t>
      </w:r>
      <w:r w:rsidRPr="00B5553F">
        <w:rPr>
          <w:rStyle w:val="StyleUnderline"/>
        </w:rPr>
        <w:t xml:space="preserve"> </w:t>
      </w:r>
      <w:r w:rsidRPr="00DB4E1C">
        <w:rPr>
          <w:sz w:val="12"/>
        </w:rPr>
        <w:t xml:space="preserve">Meanwhile, I believe, in upholding the authority of the international nuclear non-proliferation regime and dealing with regional nuclear issues, </w:t>
      </w:r>
      <w:r w:rsidRPr="00015D52">
        <w:rPr>
          <w:rStyle w:val="StyleUnderline"/>
          <w:highlight w:val="yellow"/>
        </w:rPr>
        <w:t>both</w:t>
      </w:r>
      <w:r w:rsidRPr="00B5553F">
        <w:rPr>
          <w:rStyle w:val="StyleUnderline"/>
        </w:rPr>
        <w:t xml:space="preserve"> China and the U.S</w:t>
      </w:r>
      <w:r w:rsidRPr="00015D52">
        <w:rPr>
          <w:rStyle w:val="StyleUnderline"/>
          <w:highlight w:val="yellow"/>
        </w:rPr>
        <w:t>. will benefit</w:t>
      </w:r>
      <w:r w:rsidRPr="00B5553F">
        <w:rPr>
          <w:rStyle w:val="StyleUnderline"/>
        </w:rPr>
        <w:t xml:space="preserve"> from the moral and systemic effect brought by the entry into force of the Treaty. </w:t>
      </w:r>
      <w:r w:rsidRPr="00DB4E1C">
        <w:rPr>
          <w:sz w:val="12"/>
        </w:rPr>
        <w:t xml:space="preserve">All in all, it is </w:t>
      </w:r>
      <w:r w:rsidRPr="00B5553F">
        <w:rPr>
          <w:rStyle w:val="StyleUnderline"/>
        </w:rPr>
        <w:t>up to the country that tied the knot to untie it</w:t>
      </w:r>
      <w:r w:rsidRPr="00DB4E1C">
        <w:rPr>
          <w:sz w:val="12"/>
        </w:rPr>
        <w:t xml:space="preserve">. I hope </w:t>
      </w:r>
      <w:r w:rsidRPr="00B5553F">
        <w:rPr>
          <w:rStyle w:val="StyleUnderline"/>
        </w:rPr>
        <w:t>U.S. politicians show some vision and make an effective political decision by working together with the international community to promote the early entry into force of the CTBT.</w:t>
      </w:r>
      <w:r w:rsidRPr="00DB4E1C">
        <w:rPr>
          <w:sz w:val="12"/>
        </w:rPr>
        <w:t xml:space="preserve"> </w:t>
      </w:r>
    </w:p>
    <w:p w14:paraId="31C8E022" w14:textId="77777777" w:rsidR="004319CF" w:rsidRDefault="004319CF" w:rsidP="004319CF"/>
    <w:p w14:paraId="024B4EBF" w14:textId="77777777" w:rsidR="004319CF" w:rsidRDefault="004319CF" w:rsidP="004319CF">
      <w:pPr>
        <w:pStyle w:val="Heading4"/>
      </w:pPr>
      <w:r>
        <w:t>Solves modernization // nuclear posture advantage</w:t>
      </w:r>
    </w:p>
    <w:p w14:paraId="1E18B96D" w14:textId="77777777" w:rsidR="004319CF" w:rsidRPr="00636AB9" w:rsidRDefault="004319CF" w:rsidP="004319CF">
      <w:r w:rsidRPr="004F5E49">
        <w:rPr>
          <w:rStyle w:val="Style13ptBold"/>
        </w:rPr>
        <w:t>Akhtar 16</w:t>
      </w:r>
      <w:r w:rsidRPr="00636AB9">
        <w:t xml:space="preserve">, </w:t>
      </w:r>
      <w:r>
        <w:t>(Rabia Akhtar; Director at</w:t>
      </w:r>
      <w:r w:rsidRPr="00636AB9">
        <w:t xml:space="preserve"> Centre for Security, Strategy, and Policy Research, University of Lahore</w:t>
      </w:r>
      <w:r>
        <w:t xml:space="preserve">; </w:t>
      </w:r>
      <w:r w:rsidRPr="00636AB9">
        <w:t>7-12-2016, "China, the United States, and MIRVs: Challenges to Strategic Stability in Asia," Diplomat, http://thediplomat.com/2016/07/china-the-united-states-and-mirvs-challenges-to-strategic-stability-in-asia/</w:t>
      </w:r>
      <w:r>
        <w:t>)</w:t>
      </w:r>
    </w:p>
    <w:p w14:paraId="358E3B61" w14:textId="77777777" w:rsidR="004319CF" w:rsidRDefault="004319CF" w:rsidP="004319CF">
      <w:pPr>
        <w:rPr>
          <w:sz w:val="16"/>
        </w:rPr>
      </w:pPr>
      <w:r w:rsidRPr="00636AB9">
        <w:rPr>
          <w:sz w:val="16"/>
        </w:rPr>
        <w:t xml:space="preserve">Is China mimicking U.S. and Soviet Cold War strategic behavior by modernizing its DF-5 and possibly its DF-41 ballistic missiles to carry multiple independently targetable re-entry vehicles (MIRVs)? The U.S. Department of Defense annual report to Congress on China’s military and security developments </w:t>
      </w:r>
      <w:hyperlink r:id="rId73" w:tgtFrame="_blank" w:history="1">
        <w:r w:rsidRPr="00636AB9">
          <w:rPr>
            <w:rStyle w:val="Hyperlink"/>
            <w:sz w:val="16"/>
          </w:rPr>
          <w:t>suggests</w:t>
        </w:r>
      </w:hyperlink>
      <w:r w:rsidRPr="00636AB9">
        <w:rPr>
          <w:sz w:val="16"/>
        </w:rPr>
        <w:t xml:space="preserve"> this may be the case. According to the Pentagon, China’s deployment of MIRVed missiles and its broader missile modernization efforts are intended to strengthen its ability to counter U.S. and Russian missile defense systems while providing a hedge against Indian defense modernization. But some Chinese nuclear experts believe otherwise. Professor Li Bin, a prominent interlocutor in these debates, </w:t>
      </w:r>
      <w:hyperlink r:id="rId74" w:tgtFrame="_blank" w:history="1">
        <w:r w:rsidRPr="00636AB9">
          <w:rPr>
            <w:rStyle w:val="Hyperlink"/>
            <w:sz w:val="16"/>
          </w:rPr>
          <w:t>claims</w:t>
        </w:r>
      </w:hyperlink>
      <w:r w:rsidRPr="00636AB9">
        <w:rPr>
          <w:sz w:val="16"/>
        </w:rPr>
        <w:t xml:space="preserve">, for instance, that Beijing is using decoys and other BMD countermeasures, but not MIRVs. Whatever the reality, the perception that China possesses MIRVs works in its favor. New Delhi, fearing that </w:t>
      </w:r>
      <w:r w:rsidRPr="00FF560E">
        <w:rPr>
          <w:rStyle w:val="StyleUnderline"/>
        </w:rPr>
        <w:t>China could be on the verge of a counterforce capability, could be provoked into abandoning its characteristic restraint</w:t>
      </w:r>
      <w:r w:rsidRPr="00636AB9">
        <w:rPr>
          <w:sz w:val="16"/>
        </w:rPr>
        <w:t xml:space="preserve">. Such were the fears the Soviets had about strengthened U.S. strategic capabilities when the latter started </w:t>
      </w:r>
      <w:r w:rsidRPr="00FF560E">
        <w:rPr>
          <w:rStyle w:val="StyleUnderline"/>
        </w:rPr>
        <w:t>MIRVing in the early 1960s</w:t>
      </w:r>
      <w:r w:rsidRPr="00636AB9">
        <w:rPr>
          <w:sz w:val="16"/>
        </w:rPr>
        <w:t xml:space="preserve">, </w:t>
      </w:r>
      <w:r w:rsidRPr="00FF560E">
        <w:rPr>
          <w:rStyle w:val="StyleUnderline"/>
        </w:rPr>
        <w:t>which led to an escalated arms race between the two Cold War rivals</w:t>
      </w:r>
      <w:r w:rsidRPr="00636AB9">
        <w:rPr>
          <w:sz w:val="16"/>
        </w:rPr>
        <w:t xml:space="preserve">. </w:t>
      </w:r>
      <w:r w:rsidRPr="00FF560E">
        <w:rPr>
          <w:rStyle w:val="StyleUnderline"/>
        </w:rPr>
        <w:t xml:space="preserve">It is likely that we will see a repeat of this pattern whereby the same fears will be felt by </w:t>
      </w:r>
      <w:r w:rsidRPr="00636AB9">
        <w:rPr>
          <w:sz w:val="16"/>
        </w:rPr>
        <w:t xml:space="preserve">India vis-à-vis </w:t>
      </w:r>
      <w:r w:rsidRPr="00FF560E">
        <w:rPr>
          <w:rStyle w:val="StyleUnderline"/>
        </w:rPr>
        <w:t>Chinese MIRVing</w:t>
      </w:r>
      <w:r w:rsidRPr="00636AB9">
        <w:rPr>
          <w:sz w:val="16"/>
        </w:rPr>
        <w:t xml:space="preserve"> and by Pakistan vis-à-vis Indian MIRVing. In “China’s Belated Embrace of MIRVs,” part of a new book — </w:t>
      </w:r>
      <w:hyperlink r:id="rId75" w:tgtFrame="_blank" w:history="1">
        <w:r w:rsidRPr="00636AB9">
          <w:rPr>
            <w:rStyle w:val="Hyperlink"/>
            <w:sz w:val="16"/>
          </w:rPr>
          <w:t>The Lure and Pitfalls of MIRVs: From the First to the Second Nuclear Age</w:t>
        </w:r>
      </w:hyperlink>
      <w:r w:rsidRPr="00636AB9">
        <w:rPr>
          <w:sz w:val="16"/>
        </w:rPr>
        <w:t xml:space="preserve"> — published by the Stimson Center, Jeffrey G. Lewis explores the dilemmas now confronting China after its 2015 decision to deploy MIRVs on its DF-5 intercontinental ballistic missile (ICBM). In Lewis’ opinion, Beijing sees MIRVs as attractive delivery systems in so far as they facilitate greater warhead accuracy and maintain a certain qualitative equivalence in technological capabilities vis-à-vis Washington. MIRVs might also give China the technical edge it requires to counter nascent U.S. missile defenses. Yet, </w:t>
      </w:r>
      <w:r w:rsidRPr="00FF560E">
        <w:rPr>
          <w:rStyle w:val="StyleUnderline"/>
        </w:rPr>
        <w:t>multiple-warhead missiles are not without serious drawbacks</w:t>
      </w:r>
      <w:r w:rsidRPr="00636AB9">
        <w:rPr>
          <w:sz w:val="16"/>
        </w:rPr>
        <w:t xml:space="preserve">. One danger is that </w:t>
      </w:r>
      <w:r w:rsidRPr="00FF560E">
        <w:rPr>
          <w:rStyle w:val="StyleUnderline"/>
        </w:rPr>
        <w:t>MIRVs</w:t>
      </w:r>
      <w:r w:rsidRPr="00636AB9">
        <w:rPr>
          <w:sz w:val="16"/>
        </w:rPr>
        <w:t xml:space="preserve"> — and the expansive targeting requirements they might engender — </w:t>
      </w:r>
      <w:r w:rsidRPr="00FF560E">
        <w:rPr>
          <w:rStyle w:val="StyleUnderline"/>
        </w:rPr>
        <w:t>could draw the People’s Republic into a costly quantitative arms race with the United State</w:t>
      </w:r>
      <w:r w:rsidRPr="00636AB9">
        <w:rPr>
          <w:sz w:val="16"/>
        </w:rPr>
        <w:t xml:space="preserve">s. Lewis explores other possibilities in great detail including whether China’s deployment of MIRVs could lead to “classic forms of deterrence instability” and “operational entanglement” involving sea- and space-based forces, scenarios that could increase the likelihood of a nuclear exchange during a Sino-American conflict. Beijing’s deployment of MIRVs clarifies several issues related to Chinese nuclear modernization. </w:t>
      </w:r>
      <w:r w:rsidRPr="00FF560E">
        <w:rPr>
          <w:rStyle w:val="StyleUnderline"/>
        </w:rPr>
        <w:t>First, the modernization drive – through embracing MIRVs or building missile defenses – appears to be a reaction to burgeoning U.S. conventional precision-strike capabilities and the impending rejuvenation of the nuclear triad.</w:t>
      </w:r>
      <w:r w:rsidRPr="00636AB9">
        <w:rPr>
          <w:sz w:val="16"/>
        </w:rPr>
        <w:t xml:space="preserve"> In effect, </w:t>
      </w:r>
      <w:r w:rsidRPr="00FF560E">
        <w:rPr>
          <w:rStyle w:val="StyleUnderline"/>
        </w:rPr>
        <w:t>China is engaged in a technological competition with the United States that it cannot escape despite its past efforts to maintain a restrained nuclear posture</w:t>
      </w:r>
      <w:r w:rsidRPr="00636AB9">
        <w:rPr>
          <w:sz w:val="16"/>
        </w:rPr>
        <w:t xml:space="preserve">. No arms control arrangement appears to be on the horizon given prevalent U.S.-Chinese strategic dynamics, a concern for South Asia because China’s evolving nuclear posture motivates Indian modernization, and, in turn, Pakistan’s nuclear stockpiling. This underscores that the nuclear spiral in which India and Pakistan are engaged is driven by strategic competition between Beijing and Washington in addition to the subcontinental rivalry. Second, </w:t>
      </w:r>
      <w:r w:rsidRPr="00FF560E">
        <w:rPr>
          <w:rStyle w:val="StyleUnderline"/>
        </w:rPr>
        <w:t>China’s nuclear modernization indicates that Chinese leaders continue to worry that its nuclear forces remain vulnerable to a U.S. first strike</w:t>
      </w:r>
      <w:r w:rsidRPr="00636AB9">
        <w:rPr>
          <w:sz w:val="16"/>
        </w:rPr>
        <w:t xml:space="preserve">, perhaps especially because China has a no first use (NFU) policy while the United States does not. </w:t>
      </w:r>
      <w:r w:rsidRPr="00FF560E">
        <w:rPr>
          <w:rStyle w:val="StyleUnderline"/>
        </w:rPr>
        <w:t>The United States might be tempted to conduct a preemptive strike in the event of a crisis given its massive and precise conventional and nuclear capabilities</w:t>
      </w:r>
      <w:r w:rsidRPr="00636AB9">
        <w:rPr>
          <w:sz w:val="16"/>
        </w:rPr>
        <w:t xml:space="preserve">. Since Chinese ICBMs in silos – MIRVed or not – and mobile ICBMs might be targeted in a U.S. first strike, China’s incentives for deploying submarine-launched ballistic missiles (SLBMs) are growing. In such a crisis scenario, whether China has an NFU would not really matter. </w:t>
      </w:r>
      <w:r w:rsidRPr="00F649E5">
        <w:rPr>
          <w:rStyle w:val="Emphasis"/>
        </w:rPr>
        <w:t>Once Chinese SLBMs are in the Pacific, the Sino-U.S. equation would become mutually vulnerable</w:t>
      </w:r>
      <w:r w:rsidRPr="00636AB9">
        <w:rPr>
          <w:sz w:val="16"/>
        </w:rPr>
        <w:t xml:space="preserve">. </w:t>
      </w:r>
      <w:r w:rsidRPr="00F649E5">
        <w:rPr>
          <w:rStyle w:val="Emphasis"/>
        </w:rPr>
        <w:t>This would also make the whole region more crisis prone</w:t>
      </w:r>
      <w:r w:rsidRPr="00636AB9">
        <w:rPr>
          <w:sz w:val="16"/>
        </w:rPr>
        <w:t xml:space="preserve"> since what Li Bin characterizes as “technical lagging” behind the United States will remain a concern in Chinese national security circles. </w:t>
      </w:r>
      <w:r w:rsidRPr="00F649E5">
        <w:rPr>
          <w:rStyle w:val="Emphasis"/>
        </w:rPr>
        <w:t>Any increase in Chinese conventional or nuclear capabilities will create incentives for India to modernize, which in turn will justify Pakistan’s development</w:t>
      </w:r>
      <w:r w:rsidRPr="00636AB9">
        <w:rPr>
          <w:sz w:val="16"/>
        </w:rPr>
        <w:t xml:space="preserve"> of new doctrines and postures. Strategic stability in the Asia-Pacific region is threatened by the Chinese-U.S. strategic competition, in which China is struggling to keep up. </w:t>
      </w:r>
      <w:r w:rsidRPr="00F649E5">
        <w:rPr>
          <w:rStyle w:val="Emphasis"/>
        </w:rPr>
        <w:t>The United States could ameliorate the security dilemma for China by scaling back on its conventional and nuclear modernization, refreshing its pledge for nuclear disarmament and by signing a bilateral NFU with China</w:t>
      </w:r>
      <w:r w:rsidRPr="00636AB9">
        <w:rPr>
          <w:sz w:val="16"/>
        </w:rPr>
        <w:t xml:space="preserve">, similar to the one China has with Russia. </w:t>
      </w:r>
      <w:r w:rsidRPr="00F649E5">
        <w:rPr>
          <w:rStyle w:val="Emphasis"/>
        </w:rPr>
        <w:t>This gesture might also prompt India and China, and India and Pakistan, to consider bilateral NFU agreements</w:t>
      </w:r>
      <w:r w:rsidRPr="00636AB9">
        <w:rPr>
          <w:sz w:val="16"/>
        </w:rPr>
        <w:t xml:space="preserve">, which would strengthen strategic stability in South Asia. In addition to bilateral NFU agreements, </w:t>
      </w:r>
      <w:r w:rsidRPr="00F649E5">
        <w:rPr>
          <w:rStyle w:val="Emphasis"/>
        </w:rPr>
        <w:t>universal ratification and entry into force (EIF) of the Comprehensive Test Ban Treaty is perhaps the single most important step</w:t>
      </w:r>
      <w:r w:rsidRPr="00FF560E">
        <w:rPr>
          <w:rStyle w:val="StyleUnderline"/>
        </w:rPr>
        <w:t xml:space="preserve"> through which the technological determinism prevalent in the strategic competition in Asia can be checked and moderated</w:t>
      </w:r>
      <w:r w:rsidRPr="00636AB9">
        <w:rPr>
          <w:sz w:val="16"/>
        </w:rPr>
        <w:t xml:space="preserve">. Put simply, </w:t>
      </w:r>
      <w:r w:rsidRPr="00636AB9">
        <w:rPr>
          <w:rStyle w:val="StyleUnderline"/>
          <w:b/>
        </w:rPr>
        <w:t>absent hot testing of warhead designs, countries in Asia without robust testing legacies will struggle to produce small enough warheads to enable aggressive MIRVing</w:t>
      </w:r>
      <w:r w:rsidRPr="00636AB9">
        <w:rPr>
          <w:rStyle w:val="StyleUnderline"/>
        </w:rPr>
        <w:t>. In order to generate the momentum for the closure and EIF of the CTBT</w:t>
      </w:r>
      <w:r w:rsidRPr="00636AB9">
        <w:rPr>
          <w:rStyle w:val="StyleUnderline"/>
          <w:b/>
        </w:rPr>
        <w:t>, the United States and China can jointly lead the way by simultaneously ratifying the treaty and then inviting India and Pakistan to simultaneously sign and ratify the CTBT</w:t>
      </w:r>
      <w:r w:rsidRPr="00636AB9">
        <w:rPr>
          <w:b/>
          <w:sz w:val="16"/>
        </w:rPr>
        <w:t>.</w:t>
      </w:r>
      <w:r w:rsidRPr="00636AB9">
        <w:rPr>
          <w:sz w:val="16"/>
        </w:rPr>
        <w:t xml:space="preserve"> It might sound like an idealistic solution to a complex problem, but this is the one </w:t>
      </w:r>
      <w:r w:rsidRPr="00F649E5">
        <w:rPr>
          <w:rStyle w:val="Emphasis"/>
        </w:rPr>
        <w:t>with real potential for preventing not one, but multiple, nuclear holocausts</w:t>
      </w:r>
      <w:r w:rsidRPr="00636AB9">
        <w:rPr>
          <w:sz w:val="16"/>
        </w:rPr>
        <w:t xml:space="preserve">. </w:t>
      </w:r>
    </w:p>
    <w:p w14:paraId="2C88CC3C" w14:textId="77777777" w:rsidR="004319CF" w:rsidRPr="00636AB9" w:rsidRDefault="004319CF" w:rsidP="004319CF">
      <w:pPr>
        <w:rPr>
          <w:sz w:val="16"/>
        </w:rPr>
      </w:pPr>
    </w:p>
    <w:p w14:paraId="170FE507" w14:textId="77777777" w:rsidR="004319CF" w:rsidRDefault="004319CF" w:rsidP="004319CF"/>
    <w:p w14:paraId="57D1FF1B" w14:textId="77777777" w:rsidR="004319CF" w:rsidRDefault="004319CF" w:rsidP="004319CF">
      <w:pPr>
        <w:pStyle w:val="Heading3"/>
      </w:pPr>
      <w:r>
        <w:t>--xt arms control key</w:t>
      </w:r>
    </w:p>
    <w:p w14:paraId="2E34862D" w14:textId="77777777" w:rsidR="004319CF" w:rsidRDefault="004319CF" w:rsidP="004319CF">
      <w:pPr>
        <w:pStyle w:val="Heading4"/>
      </w:pPr>
      <w:r w:rsidRPr="009D0E7E">
        <w:rPr>
          <w:i/>
        </w:rPr>
        <w:t>Perception</w:t>
      </w:r>
      <w:r>
        <w:t xml:space="preserve"> of hostile Chinese motives leads to arms racing. The US and Russia must integrate China into arms control agreements.</w:t>
      </w:r>
    </w:p>
    <w:p w14:paraId="300C3E3F" w14:textId="77777777" w:rsidR="004319CF" w:rsidRDefault="004319CF" w:rsidP="004319CF">
      <w:r>
        <w:t xml:space="preserve">Lamrani 16 – (Omar Lamrani is a Senior Military Analyst for Stratfor. He focuses on air power, naval strategy, technology, logistics and military doctrine for the Middle East and Asia. He studied IR at Clark University and has master's degree from the Diplomatic Academy of Vienna. Used to work as an intern with the UN Office on Drugs and Crime. “China Moves to Expand Its Nuclear Capabilities,” April 12, 2016, </w:t>
      </w:r>
      <w:r w:rsidRPr="00464B2F">
        <w:t>http://www.realcleardefense.com/articles/2016/04/12/china_moves_to_expand_its_nuclear_capabilities_109249.html</w:t>
      </w:r>
      <w:r>
        <w:t>)~SY</w:t>
      </w:r>
    </w:p>
    <w:p w14:paraId="60BCBED1" w14:textId="77777777" w:rsidR="004319CF" w:rsidRDefault="004319CF" w:rsidP="004319CF">
      <w:pPr>
        <w:rPr>
          <w:rStyle w:val="Emphasis"/>
        </w:rPr>
      </w:pPr>
      <w:r w:rsidRPr="009D0E7E">
        <w:rPr>
          <w:rStyle w:val="StyleUnderline"/>
          <w:sz w:val="16"/>
        </w:rPr>
        <w:t>Forecast -</w:t>
      </w:r>
      <w:r w:rsidRPr="00F1095D">
        <w:rPr>
          <w:rStyle w:val="StyleUnderline"/>
        </w:rPr>
        <w:t>China will</w:t>
      </w:r>
      <w:r w:rsidRPr="009D0E7E">
        <w:rPr>
          <w:rStyle w:val="StyleUnderline"/>
          <w:sz w:val="16"/>
        </w:rPr>
        <w:t xml:space="preserve"> significantly </w:t>
      </w:r>
      <w:r w:rsidRPr="00F1095D">
        <w:rPr>
          <w:rStyle w:val="StyleUnderline"/>
        </w:rPr>
        <w:t>adjust its nuclear force structure</w:t>
      </w:r>
      <w:r w:rsidRPr="009D0E7E">
        <w:rPr>
          <w:rStyle w:val="StyleUnderline"/>
          <w:sz w:val="16"/>
        </w:rPr>
        <w:t>, even as it officially maintains its no-first-use and minimal deterrence policies. -</w:t>
      </w:r>
      <w:r w:rsidRPr="00F1095D">
        <w:rPr>
          <w:rStyle w:val="StyleUnderline"/>
        </w:rPr>
        <w:t>Adjustments will include enlarging the Chinese nuclear arsenal while enhancing its mobility and capabilities</w:t>
      </w:r>
      <w:r w:rsidRPr="009D0E7E">
        <w:rPr>
          <w:rStyle w:val="StyleUnderline"/>
          <w:sz w:val="16"/>
        </w:rPr>
        <w:t>. -</w:t>
      </w:r>
      <w:r w:rsidRPr="00F1095D">
        <w:rPr>
          <w:rStyle w:val="Emphasis"/>
        </w:rPr>
        <w:t>As China's nuclear force grows, the United States and Russia will make a greater effort to include Beijing in future arms control agreements</w:t>
      </w:r>
      <w:r w:rsidRPr="009D0E7E">
        <w:rPr>
          <w:rStyle w:val="StyleUnderline"/>
          <w:sz w:val="16"/>
        </w:rPr>
        <w:t xml:space="preserve">. Analysis Since conducting its first successful nuclear test in 1964, China has maintained one of the least belligerent nuclear policies in the world. But certain changes in technology over the past two decades have forced Beijing to re-evaluate its approach. In the coming years, </w:t>
      </w:r>
      <w:r w:rsidRPr="00DF0B73">
        <w:rPr>
          <w:rStyle w:val="StyleUnderline"/>
        </w:rPr>
        <w:t>China will look to revamp its nuclear force to keep its deterrent credible against the increasingly lethal arsenals of the United States and Russia.</w:t>
      </w:r>
      <w:r w:rsidRPr="009D0E7E">
        <w:rPr>
          <w:rStyle w:val="StyleUnderline"/>
          <w:sz w:val="16"/>
        </w:rPr>
        <w:t xml:space="preserve"> Of all the nuclear powers, China was the first to declare a no-first-use nuclear policy, pledging to use its nuclear weapons only against states that launch a nuclear attack against it first. Beijing has also promised never to deploy its nuclear weapons on foreign soil, and it has long opposed the idea of establishing an extended nuclear deterrence. Furthermore, </w:t>
      </w:r>
      <w:r w:rsidRPr="00DF0B73">
        <w:rPr>
          <w:rStyle w:val="StyleUnderline"/>
        </w:rPr>
        <w:t>though China has built up an arsenal</w:t>
      </w:r>
      <w:r w:rsidRPr="009D0E7E">
        <w:rPr>
          <w:rStyle w:val="StyleUnderline"/>
          <w:sz w:val="16"/>
        </w:rPr>
        <w:t xml:space="preserve"> that is both large and diffuse enough to survive an initial strike, </w:t>
      </w:r>
      <w:r w:rsidRPr="00DF0B73">
        <w:rPr>
          <w:rStyle w:val="Emphasis"/>
        </w:rPr>
        <w:t>it has avoided engaging in an arms race with the United States and Russia to match their nuclear strength</w:t>
      </w:r>
      <w:r w:rsidRPr="009D0E7E">
        <w:rPr>
          <w:rStyle w:val="StyleUnderline"/>
          <w:sz w:val="16"/>
        </w:rPr>
        <w:t xml:space="preserve">. It also stores its nuclear warheads in a separate location from its delivery systems, mating the two only in times of great tension. In short, </w:t>
      </w:r>
      <w:r w:rsidRPr="00DF0B73">
        <w:rPr>
          <w:rStyle w:val="Emphasis"/>
        </w:rPr>
        <w:t>Beijing has confined its nuclear program to providing a credible but minimal deterrence</w:t>
      </w:r>
      <w:r w:rsidRPr="009D0E7E">
        <w:rPr>
          <w:rStyle w:val="StyleUnderline"/>
          <w:sz w:val="16"/>
        </w:rPr>
        <w:t xml:space="preserve">. And for the past few decades, the approach has suited China's particular needs. </w:t>
      </w:r>
      <w:r w:rsidRPr="00DF0B73">
        <w:rPr>
          <w:rStyle w:val="StyleUnderline"/>
        </w:rPr>
        <w:t>Beijing has long understood that it lacks the technological capability, industrial capacity and financial resources needed to keep up with its U.S. and Russian rivals</w:t>
      </w:r>
      <w:r w:rsidRPr="009D0E7E">
        <w:rPr>
          <w:rStyle w:val="StyleUnderline"/>
          <w:sz w:val="16"/>
        </w:rPr>
        <w:t xml:space="preserve">. Joining the massive nuclear arms race of the Cold War would have been a losing proposition, especially since China's minimal deterrence was effective on its own. (Even though the U.S. and Russian arsenals were vastly superior, China was able to use its expansive geography and numerous underground facilities to maintain its second-strike capability.) Is Beijing Falling Behind? However, since the end of the Cold War, technological progress has gradually undermined China's certainty that its nuclear arsenal and policies are enough to protect it. Though the </w:t>
      </w:r>
      <w:r w:rsidRPr="00DF0B73">
        <w:rPr>
          <w:rStyle w:val="StyleUnderline"/>
        </w:rPr>
        <w:t xml:space="preserve">U.S. and Russian nuclear arsenals have </w:t>
      </w:r>
      <w:r w:rsidRPr="009D0E7E">
        <w:rPr>
          <w:rStyle w:val="StyleUnderline"/>
          <w:sz w:val="16"/>
        </w:rPr>
        <w:t xml:space="preserve">gotten smaller, they have also </w:t>
      </w:r>
      <w:r w:rsidRPr="00DF0B73">
        <w:rPr>
          <w:rStyle w:val="StyleUnderline"/>
        </w:rPr>
        <w:t>become far more accurate</w:t>
      </w:r>
      <w:r w:rsidRPr="009D0E7E">
        <w:rPr>
          <w:rStyle w:val="StyleUnderline"/>
          <w:sz w:val="16"/>
        </w:rPr>
        <w:t xml:space="preserve"> — </w:t>
      </w:r>
      <w:r w:rsidRPr="00DF0B73">
        <w:rPr>
          <w:rStyle w:val="StyleUnderline"/>
        </w:rPr>
        <w:t>and</w:t>
      </w:r>
      <w:r w:rsidRPr="009D0E7E">
        <w:rPr>
          <w:rStyle w:val="StyleUnderline"/>
          <w:sz w:val="16"/>
        </w:rPr>
        <w:t xml:space="preserve"> as a result, </w:t>
      </w:r>
      <w:r w:rsidRPr="00DF0B73">
        <w:rPr>
          <w:rStyle w:val="StyleUnderline"/>
        </w:rPr>
        <w:t>more deadly</w:t>
      </w:r>
      <w:r w:rsidRPr="009D0E7E">
        <w:rPr>
          <w:rStyle w:val="StyleUnderline"/>
          <w:sz w:val="16"/>
        </w:rPr>
        <w:t xml:space="preserve">. At the same time, new technologies have dramatically improved countries' intelligence, surveillance and reconnaissance capabilities, while emerging weaponry, such as hypersonic missiles, is undermining traditional missile defense systems. Each of these </w:t>
      </w:r>
      <w:r w:rsidRPr="00DF0B73">
        <w:rPr>
          <w:rStyle w:val="StyleUnderline"/>
        </w:rPr>
        <w:t>developments has weakened Beijing's ability to rely on its vast territory and underground facilities to protect its nuclear arsenal from attack. The United States, for instance, is in theory much more able to find and destroy China's nuclear missiles now — no matter where they are located in the country's expansive terrain</w:t>
      </w:r>
      <w:r w:rsidRPr="009D0E7E">
        <w:rPr>
          <w:rStyle w:val="StyleUnderline"/>
          <w:sz w:val="16"/>
        </w:rPr>
        <w:t xml:space="preserve"> — than it was during the Cold War. Beijing has similar concerns about its nuclear weapons' offensive effectiveness. Advances in ballistic missile defenses have raised the question among Chinese leaders as to whether their nuclear weapons, should they survive a first strike, would even be able to penetrate an enemy's defenses. As China's assessment of its nuclear posture changes, so will its patterns of investment and technological development. </w:t>
      </w:r>
      <w:r w:rsidRPr="00DF0B73">
        <w:rPr>
          <w:rStyle w:val="StyleUnderline"/>
        </w:rPr>
        <w:t>Beijing has already begun pouring more money into the sea leg of its nuclear triad, launching its first nuclear ballistic missile submarine patrol last year.</w:t>
      </w:r>
      <w:r w:rsidRPr="009D0E7E">
        <w:rPr>
          <w:rStyle w:val="StyleUnderline"/>
          <w:sz w:val="16"/>
        </w:rPr>
        <w:t xml:space="preserve"> Nuclear submarines are difficult to detect, and their exposure to danger can be reduced when they are used as part of a bastion strategy, which involves protecting nearby seas without venturing too far from Chinese ports. </w:t>
      </w:r>
      <w:r w:rsidRPr="00DF0B73">
        <w:rPr>
          <w:rStyle w:val="StyleUnderline"/>
        </w:rPr>
        <w:t>China's ability to pursue nuclear ballistic missile submarines</w:t>
      </w:r>
      <w:r w:rsidRPr="009D0E7E">
        <w:rPr>
          <w:rStyle w:val="StyleUnderline"/>
          <w:sz w:val="16"/>
        </w:rPr>
        <w:t xml:space="preserve">, which require nuclear warheads to be mated with their delivery systems, </w:t>
      </w:r>
      <w:r w:rsidRPr="00DF0B73">
        <w:rPr>
          <w:rStyle w:val="StyleUnderline"/>
        </w:rPr>
        <w:t>can be credited at least in part to Beijing's growing assurance that it can keep its arsenal secure. The same confidence will encourage the Chinese</w:t>
      </w:r>
      <w:r w:rsidRPr="009D0E7E">
        <w:rPr>
          <w:rStyle w:val="StyleUnderline"/>
          <w:sz w:val="16"/>
        </w:rPr>
        <w:t xml:space="preserve"> to start wedding the two sets of components in land-based systems as well, enabling Beijing </w:t>
      </w:r>
      <w:r w:rsidRPr="00DF0B73">
        <w:rPr>
          <w:rStyle w:val="StyleUnderline"/>
        </w:rPr>
        <w:t>to order a more immediate nuclear response to any incoming attack</w:t>
      </w:r>
      <w:r w:rsidRPr="009D0E7E">
        <w:rPr>
          <w:rStyle w:val="StyleUnderline"/>
          <w:sz w:val="16"/>
        </w:rPr>
        <w:t xml:space="preserve">. Meanwhile, China will also continue to grow its nuclear arsenal in a way that improves its chances of surviving an enemy assault. </w:t>
      </w:r>
      <w:r w:rsidRPr="00DF0B73">
        <w:rPr>
          <w:rStyle w:val="StyleUnderline"/>
        </w:rPr>
        <w:t>The Chinese are not only moving their missiles from fixed silos to mobile platforms</w:t>
      </w:r>
      <w:r w:rsidRPr="009D0E7E">
        <w:rPr>
          <w:rStyle w:val="StyleUnderline"/>
          <w:sz w:val="16"/>
        </w:rPr>
        <w:t xml:space="preserve">, which are more difficult to target, but </w:t>
      </w:r>
      <w:r w:rsidRPr="00DF0B73">
        <w:rPr>
          <w:rStyle w:val="StyleUnderline"/>
        </w:rPr>
        <w:t>they are also building nuclear missiles that have a much longer reach and can be launched from deep in the heart of China</w:t>
      </w:r>
      <w:r w:rsidRPr="009D0E7E">
        <w:rPr>
          <w:rStyle w:val="StyleUnderline"/>
          <w:sz w:val="16"/>
        </w:rPr>
        <w:t>. These missiles include the DF-41, the world's longest-ranged nuclear missile. Moreover, China will begin to rely more on missiles equipped with multiple independently targetable re-entry vehicles, or MIRVs, rather than single warheads. Such missiles have a better chance of making it past an enemy's ballistic missile defenses with at least some of their warheads intact</w:t>
      </w:r>
      <w:r w:rsidRPr="00DF0B73">
        <w:rPr>
          <w:rStyle w:val="StyleUnderline"/>
        </w:rPr>
        <w:t>. China's nuclear force alterations will not mean the abandonment of its long-standing no-first-use and minimal deterrence policies. In fact, from its perspective, arsenal upgrades are a necessary measure for maintaining the credible threat underpinning those policies</w:t>
      </w:r>
      <w:r w:rsidRPr="009D0E7E">
        <w:rPr>
          <w:rStyle w:val="StyleUnderline"/>
          <w:sz w:val="16"/>
        </w:rPr>
        <w:t xml:space="preserve">. </w:t>
      </w:r>
      <w:r w:rsidRPr="00DF0B73">
        <w:rPr>
          <w:rStyle w:val="Emphasis"/>
        </w:rPr>
        <w:t>However, other states are unlikely to assume such benign motives and will remain wary of China's actions</w:t>
      </w:r>
      <w:r w:rsidRPr="009D0E7E">
        <w:rPr>
          <w:rStyle w:val="StyleUnderline"/>
          <w:sz w:val="16"/>
        </w:rPr>
        <w:t xml:space="preserve">. </w:t>
      </w:r>
      <w:r w:rsidRPr="00DF0B73">
        <w:rPr>
          <w:rStyle w:val="Emphasis"/>
        </w:rPr>
        <w:t>Rapidly advancing nuclear powers with roughly equivalent arsenals, such as India, may interpret Beijing's moves as the initial signs of an impending arms race</w:t>
      </w:r>
      <w:r w:rsidRPr="009D0E7E">
        <w:rPr>
          <w:rStyle w:val="StyleUnderline"/>
          <w:sz w:val="16"/>
        </w:rPr>
        <w:t xml:space="preserve">. Even </w:t>
      </w:r>
      <w:r w:rsidRPr="00DF0B73">
        <w:rPr>
          <w:rStyle w:val="Emphasis"/>
        </w:rPr>
        <w:t>China's non-nuclear rivals, including Japan, could respond by reviewing their own nuclear positions. Meanwhile, the United States and Russia, ever cognizant of China's increasingly powerful nuclear arsenal, will try to tamp down Beijing's efforts by integrating it into future arms control agreements.</w:t>
      </w:r>
    </w:p>
    <w:p w14:paraId="43F14027" w14:textId="77777777" w:rsidR="004319CF" w:rsidRDefault="004319CF" w:rsidP="004319CF"/>
    <w:p w14:paraId="1936E50C" w14:textId="77777777" w:rsidR="004319CF" w:rsidRDefault="004319CF" w:rsidP="004319CF">
      <w:pPr>
        <w:pStyle w:val="Heading3"/>
      </w:pPr>
      <w:r>
        <w:t>--xt solves relations</w:t>
      </w:r>
    </w:p>
    <w:p w14:paraId="69FDBEC5" w14:textId="77777777" w:rsidR="004319CF" w:rsidRDefault="004319CF" w:rsidP="004319CF">
      <w:pPr>
        <w:pStyle w:val="Heading4"/>
      </w:pPr>
      <w:r>
        <w:t>Solves relations</w:t>
      </w:r>
    </w:p>
    <w:p w14:paraId="468C7B5C" w14:textId="77777777" w:rsidR="004319CF" w:rsidRDefault="004319CF" w:rsidP="004319CF">
      <w:pPr>
        <w:rPr>
          <w:sz w:val="16"/>
        </w:rPr>
      </w:pPr>
      <w:r w:rsidRPr="001F2AA3">
        <w:rPr>
          <w:rStyle w:val="Style13ptBold"/>
        </w:rPr>
        <w:t>Boutin 11</w:t>
      </w:r>
      <w:r>
        <w:rPr>
          <w:sz w:val="16"/>
        </w:rPr>
        <w:t xml:space="preserve"> – (J.D. Kenneth Boutin is Senior Lecturer of IR a the </w:t>
      </w:r>
      <w:r w:rsidRPr="001F2AA3">
        <w:rPr>
          <w:sz w:val="16"/>
        </w:rPr>
        <w:t>School of Inter</w:t>
      </w:r>
      <w:r>
        <w:rPr>
          <w:sz w:val="16"/>
        </w:rPr>
        <w:t xml:space="preserve">national and Political Studies at </w:t>
      </w:r>
      <w:r w:rsidRPr="001F2AA3">
        <w:rPr>
          <w:sz w:val="16"/>
        </w:rPr>
        <w:t>Deakin University</w:t>
      </w:r>
      <w:r>
        <w:rPr>
          <w:sz w:val="16"/>
        </w:rPr>
        <w:t>. “</w:t>
      </w:r>
      <w:r w:rsidRPr="001F2AA3">
        <w:rPr>
          <w:sz w:val="16"/>
        </w:rPr>
        <w:t>Changing the Guard? China and the</w:t>
      </w:r>
      <w:r>
        <w:rPr>
          <w:sz w:val="16"/>
        </w:rPr>
        <w:t xml:space="preserve"> </w:t>
      </w:r>
      <w:r w:rsidRPr="001F2AA3">
        <w:rPr>
          <w:sz w:val="16"/>
        </w:rPr>
        <w:t>Nuclear Nonproliferation Regime</w:t>
      </w:r>
      <w:r>
        <w:rPr>
          <w:sz w:val="16"/>
        </w:rPr>
        <w:t>,” July 5, 2011, ArticlesPlus at the University of Michigan Library) p. 257-258 ~SY</w:t>
      </w:r>
    </w:p>
    <w:p w14:paraId="16655290" w14:textId="77777777" w:rsidR="004319CF" w:rsidRDefault="004319CF" w:rsidP="004319CF">
      <w:pPr>
        <w:rPr>
          <w:sz w:val="16"/>
        </w:rPr>
      </w:pPr>
      <w:r w:rsidRPr="001F2AA3">
        <w:rPr>
          <w:sz w:val="16"/>
        </w:rPr>
        <w:t xml:space="preserve">The overall impact of China on the multilateral nonproliferation agenda likely will be relatively limited and will be greatest in respect to strengthening its present focus. </w:t>
      </w:r>
      <w:r w:rsidRPr="008119B4">
        <w:rPr>
          <w:rStyle w:val="Emphasis"/>
        </w:rPr>
        <w:t>Chinese authorities have voiced their strong support for efforts to address both vertical and horizontal nuclear proliferation.</w:t>
      </w:r>
      <w:r w:rsidRPr="001F2AA3">
        <w:rPr>
          <w:sz w:val="16"/>
        </w:rPr>
        <w:t xml:space="preserve"> </w:t>
      </w:r>
      <w:r w:rsidRPr="008119B4">
        <w:rPr>
          <w:rStyle w:val="StyleUnderline"/>
        </w:rPr>
        <w:t>The head of China’s delegation to the United Nations Disarmament Commission</w:t>
      </w:r>
      <w:r w:rsidRPr="001F2AA3">
        <w:rPr>
          <w:sz w:val="16"/>
        </w:rPr>
        <w:t xml:space="preserve"> recently </w:t>
      </w:r>
      <w:r w:rsidRPr="008119B4">
        <w:rPr>
          <w:rStyle w:val="StyleUnderline"/>
        </w:rPr>
        <w:t>argued in support of the early entry into force of the CTBT</w:t>
      </w:r>
      <w:r w:rsidRPr="001F2AA3">
        <w:rPr>
          <w:sz w:val="16"/>
        </w:rPr>
        <w:t xml:space="preserve">, for example, as well as noting the importance of addressing both vertical and horizontal nuclear proliferation (Ministry of Foreign Affairs, 2010b). </w:t>
      </w:r>
      <w:r w:rsidRPr="008119B4">
        <w:rPr>
          <w:rStyle w:val="StyleUnderline"/>
        </w:rPr>
        <w:t>While</w:t>
      </w:r>
      <w:r w:rsidRPr="001F2AA3">
        <w:rPr>
          <w:sz w:val="16"/>
        </w:rPr>
        <w:t xml:space="preserve"> there is no indication that official </w:t>
      </w:r>
      <w:r w:rsidRPr="008119B4">
        <w:rPr>
          <w:rStyle w:val="StyleUnderline"/>
        </w:rPr>
        <w:t>Chinese support for vertical nuclear nonproliferation has resulted in any reduction of the size of its nuclear arsenal, which it continues to modernize, China’s position suggests that China may be prepared to support initiatives that seek to reduce or possibly even eliminate the nuclear arsenals of all those states possessing the</w:t>
      </w:r>
      <w:r w:rsidRPr="001F2AA3">
        <w:rPr>
          <w:sz w:val="16"/>
        </w:rPr>
        <w:t xml:space="preserve">m, though it has not promoted or supported the development of specific initiatives. </w:t>
      </w:r>
      <w:r w:rsidRPr="008119B4">
        <w:rPr>
          <w:rStyle w:val="Emphasis"/>
        </w:rPr>
        <w:t>Progress toward this objective is possible as a result of the renewed momentum provided by the successful conclusion of the bilateral AmericanRussian New Strategic Arms Reduction Treaty (New START</w:t>
      </w:r>
      <w:r w:rsidRPr="001F2AA3">
        <w:rPr>
          <w:sz w:val="16"/>
        </w:rPr>
        <w:t xml:space="preserve">) </w:t>
      </w:r>
      <w:r w:rsidRPr="008119B4">
        <w:rPr>
          <w:rStyle w:val="StyleUnderline"/>
        </w:rPr>
        <w:t>and the</w:t>
      </w:r>
      <w:r w:rsidRPr="001F2AA3">
        <w:rPr>
          <w:sz w:val="16"/>
        </w:rPr>
        <w:t xml:space="preserve"> evident </w:t>
      </w:r>
      <w:r w:rsidRPr="008119B4">
        <w:rPr>
          <w:rStyle w:val="StyleUnderline"/>
        </w:rPr>
        <w:t>interest of President Obama for “getting to zero” on the part of all the nuclear weapon states</w:t>
      </w:r>
      <w:r w:rsidRPr="001F2AA3">
        <w:rPr>
          <w:sz w:val="16"/>
        </w:rPr>
        <w:t xml:space="preserve">. While strengthening interest in vertical nonproliferation is not likely to translate into concrete initiatives in the immediate future, this potentially will make a major contribution to efforts to address horizontal nuclear proliferation. </w:t>
      </w:r>
      <w:r w:rsidRPr="008119B4">
        <w:rPr>
          <w:rStyle w:val="StyleUnderline"/>
        </w:rPr>
        <w:t>Dealing with the issue of the continued possession of nuclear weapons</w:t>
      </w:r>
      <w:r w:rsidRPr="001F2AA3">
        <w:rPr>
          <w:sz w:val="16"/>
        </w:rPr>
        <w:t xml:space="preserve"> by those states accorded nuclear weapons–state status </w:t>
      </w:r>
      <w:r w:rsidRPr="008119B4">
        <w:rPr>
          <w:rStyle w:val="StyleUnderline"/>
        </w:rPr>
        <w:t>under the NPT would help to reduce demand for nuclear weapons elsewhere by addressing one of the security concerns</w:t>
      </w:r>
      <w:r w:rsidRPr="001F2AA3">
        <w:rPr>
          <w:sz w:val="16"/>
        </w:rPr>
        <w:t xml:space="preserve"> that is </w:t>
      </w:r>
      <w:r w:rsidRPr="008119B4">
        <w:rPr>
          <w:rStyle w:val="StyleUnderline"/>
        </w:rPr>
        <w:t>encouraging political authorities</w:t>
      </w:r>
      <w:r w:rsidRPr="001F2AA3">
        <w:rPr>
          <w:sz w:val="16"/>
        </w:rPr>
        <w:t xml:space="preserve"> in some states to devote the resources and effort necessary </w:t>
      </w:r>
      <w:r w:rsidRPr="008119B4">
        <w:rPr>
          <w:rStyle w:val="StyleUnderline"/>
        </w:rPr>
        <w:t>to develop nuclear weapons</w:t>
      </w:r>
      <w:r w:rsidRPr="001F2AA3">
        <w:rPr>
          <w:sz w:val="16"/>
        </w:rPr>
        <w:t xml:space="preserve">. China’s contribution to this is particularly valuable as a result of its credibility in many developing states, which is a product of its former position as an “outsider” in the international system. Where horizontal nuclear nonproliferation itself is concerned, China’s interests intersect but are not identical with those of other prominent members of the international community. </w:t>
      </w:r>
      <w:r w:rsidRPr="008119B4">
        <w:rPr>
          <w:rStyle w:val="StyleUnderline"/>
        </w:rPr>
        <w:t>While China supports the broad objectives of the nonproliferation regime</w:t>
      </w:r>
      <w:r w:rsidRPr="001F2AA3">
        <w:rPr>
          <w:sz w:val="16"/>
        </w:rPr>
        <w:t xml:space="preserve"> with respect to horizontal nuclear proliferation, </w:t>
      </w:r>
      <w:r w:rsidRPr="008119B4">
        <w:rPr>
          <w:rStyle w:val="StyleUnderline"/>
        </w:rPr>
        <w:t>it has displayed less concern than other key actors</w:t>
      </w:r>
      <w:r w:rsidRPr="001F2AA3">
        <w:rPr>
          <w:sz w:val="16"/>
        </w:rPr>
        <w:t xml:space="preserve"> where confirmed or suspected emerging threats to the regime are concerned. </w:t>
      </w:r>
      <w:r w:rsidRPr="008119B4">
        <w:rPr>
          <w:rStyle w:val="StyleUnderline"/>
        </w:rPr>
        <w:t>This has been manifest in what is regarded as Chinese reluctance to impose robust sanctions on states that are in violation of their nonproliferation commitments to the NPT, such as Iran</w:t>
      </w:r>
      <w:r w:rsidRPr="001F2AA3">
        <w:rPr>
          <w:sz w:val="16"/>
        </w:rPr>
        <w:t xml:space="preserve">. Rather than demonstrating a lack of support for nuclear nonproliferation, however, </w:t>
      </w:r>
      <w:r w:rsidRPr="008119B4">
        <w:rPr>
          <w:rStyle w:val="Emphasis"/>
        </w:rPr>
        <w:t>China’s position</w:t>
      </w:r>
      <w:r w:rsidRPr="008119B4">
        <w:rPr>
          <w:rStyle w:val="StyleUnderline"/>
        </w:rPr>
        <w:t xml:space="preserve"> </w:t>
      </w:r>
      <w:r w:rsidRPr="001F2AA3">
        <w:rPr>
          <w:sz w:val="16"/>
        </w:rPr>
        <w:t xml:space="preserve">on cases such as this </w:t>
      </w:r>
      <w:r w:rsidRPr="008119B4">
        <w:rPr>
          <w:rStyle w:val="Emphasis"/>
        </w:rPr>
        <w:t>reflects Chinese nonproliferation priorities</w:t>
      </w:r>
      <w:r w:rsidRPr="001F2AA3">
        <w:rPr>
          <w:sz w:val="16"/>
        </w:rPr>
        <w:t xml:space="preserve">, distinctive features of its policy approach, </w:t>
      </w:r>
      <w:r w:rsidRPr="008119B4">
        <w:rPr>
          <w:rStyle w:val="Emphasis"/>
        </w:rPr>
        <w:t>and the importance of particular bilateral relationships to China</w:t>
      </w:r>
      <w:r w:rsidRPr="001F2AA3">
        <w:rPr>
          <w:rStyle w:val="Emphasis"/>
        </w:rPr>
        <w:t>. China’s reluctance to provide international leadership in issue areas such as this means that following the American lead is not necessarily seen as negative</w:t>
      </w:r>
      <w:r w:rsidRPr="001F2AA3">
        <w:rPr>
          <w:sz w:val="16"/>
        </w:rPr>
        <w:t xml:space="preserve"> (Medeiros, 2009, p. 252). China’s nonproliferation approach will be dealt with in a later section of this study, but the nature and impact of its horizontal nonproliferation concerns are addressed below</w:t>
      </w:r>
    </w:p>
    <w:p w14:paraId="481D257F" w14:textId="77777777" w:rsidR="004319CF" w:rsidRDefault="004319CF" w:rsidP="004319CF"/>
    <w:p w14:paraId="2134420B" w14:textId="77777777" w:rsidR="004319CF" w:rsidRDefault="004319CF" w:rsidP="004319CF">
      <w:pPr>
        <w:pStyle w:val="Heading2"/>
      </w:pPr>
      <w:r>
        <w:t>CP – NK QPQ</w:t>
      </w:r>
    </w:p>
    <w:p w14:paraId="6CD66FB8" w14:textId="77777777" w:rsidR="004319CF" w:rsidRDefault="004319CF" w:rsidP="004319CF"/>
    <w:p w14:paraId="7988C9DF" w14:textId="77777777" w:rsidR="004319CF" w:rsidRDefault="004319CF" w:rsidP="004319CF">
      <w:pPr>
        <w:pStyle w:val="Heading3"/>
      </w:pPr>
      <w:r>
        <w:t>1nc nk qp cp</w:t>
      </w:r>
    </w:p>
    <w:p w14:paraId="0FB55CBC" w14:textId="77777777" w:rsidR="004319CF" w:rsidRDefault="004319CF" w:rsidP="004319CF"/>
    <w:p w14:paraId="3BB3615A" w14:textId="77777777" w:rsidR="004319CF" w:rsidRPr="00033768" w:rsidRDefault="004319CF" w:rsidP="004319CF">
      <w:pPr>
        <w:pStyle w:val="Heading4"/>
        <w:rPr>
          <w:iCs w:val="0"/>
          <w:sz w:val="22"/>
        </w:rPr>
      </w:pPr>
      <w:r w:rsidRPr="00033768">
        <w:rPr>
          <w:rStyle w:val="Emphasis"/>
          <w:sz w:val="24"/>
          <w:szCs w:val="24"/>
          <w:u w:val="none"/>
        </w:rPr>
        <w:t xml:space="preserve">CP Text: The United States Federal Government should offer the following deal to China: The USFG will </w:t>
      </w:r>
      <w:r w:rsidRPr="00033768">
        <w:rPr>
          <w:szCs w:val="24"/>
        </w:rPr>
        <w:t>withdraw forces from South Korea in the event of North Korean collapse, make Seoul destroy any nuclear weapons when it absorbs the North, and make a re-unified Korea neutral in exchange for Chinese pressure on North Korea.</w:t>
      </w:r>
      <w:r>
        <w:t xml:space="preserve"> </w:t>
      </w:r>
    </w:p>
    <w:p w14:paraId="6BAA975A" w14:textId="77777777" w:rsidR="004319CF" w:rsidRDefault="004319CF" w:rsidP="004319CF">
      <w:pPr>
        <w:pStyle w:val="Heading4"/>
      </w:pPr>
      <w:r>
        <w:t xml:space="preserve">CP Solves – stops North Korean nuclear program. </w:t>
      </w:r>
    </w:p>
    <w:p w14:paraId="0A7D59D9" w14:textId="77777777" w:rsidR="004319CF" w:rsidRPr="008621AF" w:rsidRDefault="004319CF" w:rsidP="004319CF">
      <w:r w:rsidRPr="00C24751">
        <w:rPr>
          <w:rStyle w:val="Style13ptBold"/>
        </w:rPr>
        <w:t>Cohen 16</w:t>
      </w:r>
      <w:r>
        <w:t xml:space="preserve"> – (J</w:t>
      </w:r>
      <w:r w:rsidRPr="008621AF">
        <w:t>osh Cohen is a former USAID project officer involved in managing economic reform projects in the former Soviet Union</w:t>
      </w:r>
      <w:r>
        <w:t xml:space="preserve">. “Commentary: Trump, Clinton play the ‘China card’ against North Korea,” June 9, 2016, </w:t>
      </w:r>
      <w:r w:rsidRPr="008621AF">
        <w:t>http://www.reuters.com/article/us-northkorea-china-commentary-idUSKCN0YS2LQ</w:t>
      </w:r>
      <w:r>
        <w:t>) ~SY</w:t>
      </w:r>
    </w:p>
    <w:p w14:paraId="05ECA0F1" w14:textId="77777777" w:rsidR="004319CF" w:rsidRPr="009F47E8" w:rsidRDefault="004319CF" w:rsidP="004319CF">
      <w:pPr>
        <w:rPr>
          <w:rStyle w:val="Emphasis"/>
          <w:b w:val="0"/>
          <w:sz w:val="16"/>
          <w:u w:val="none"/>
        </w:rPr>
      </w:pPr>
      <w:r w:rsidRPr="009F47E8">
        <w:rPr>
          <w:rStyle w:val="Emphasis"/>
          <w:sz w:val="16"/>
          <w:u w:val="none"/>
        </w:rPr>
        <w:t>As North Korea's testing of its nuclear weapons picks up speed</w:t>
      </w:r>
      <w:r w:rsidRPr="006B0133">
        <w:rPr>
          <w:rStyle w:val="StyleUnderline"/>
        </w:rPr>
        <w:t>, both Donald Trump and Hillary Clinton recently outlined strategies for addressing the growing threat from Pyongyang</w:t>
      </w:r>
      <w:r w:rsidRPr="009F47E8">
        <w:rPr>
          <w:rStyle w:val="Emphasis"/>
          <w:sz w:val="16"/>
          <w:u w:val="none"/>
        </w:rPr>
        <w:t>. To the horror of Washington's foreign policy establishment</w:t>
      </w:r>
      <w:r w:rsidRPr="006B0133">
        <w:rPr>
          <w:rStyle w:val="StyleUnderline"/>
        </w:rPr>
        <w:t>, Trump expressed a willingness to meet directly with North Korean Leader Kim Jong Un</w:t>
      </w:r>
      <w:r w:rsidRPr="009F47E8">
        <w:rPr>
          <w:rStyle w:val="Emphasis"/>
          <w:sz w:val="16"/>
          <w:u w:val="none"/>
        </w:rPr>
        <w:t xml:space="preserve">. (Kim later praised Trump as a “prescient presidential candidate.”) Trump also alluded to North Korea's economic and political dependence on Beijing, arguing that "China can solve that problem for us with one phone call." </w:t>
      </w:r>
      <w:r w:rsidRPr="006B0133">
        <w:rPr>
          <w:rStyle w:val="StyleUnderline"/>
        </w:rPr>
        <w:t>Clinton shares Trump's view on using China to pressure North Korea</w:t>
      </w:r>
      <w:r w:rsidRPr="009F47E8">
        <w:rPr>
          <w:rStyle w:val="Emphasis"/>
          <w:sz w:val="16"/>
          <w:u w:val="none"/>
        </w:rPr>
        <w:t xml:space="preserve">, with the Clinton campaign's top foreign policy adviser Jake Sullivan arguing that China will have to be part of the strategy to increase pressure on North Korea. Sullivan further implied that </w:t>
      </w:r>
      <w:r w:rsidRPr="009B091D">
        <w:rPr>
          <w:rStyle w:val="StyleUnderline"/>
        </w:rPr>
        <w:t>a Clinton administration might use "secondary sanctions" against Chinese companies doing business with North Korea to force Beijing to pressure Pyongyang</w:t>
      </w:r>
      <w:r w:rsidRPr="009F47E8">
        <w:rPr>
          <w:rStyle w:val="Emphasis"/>
          <w:sz w:val="16"/>
          <w:u w:val="none"/>
        </w:rPr>
        <w:t xml:space="preserve">. In theory the idea of using the "China card" has merit. </w:t>
      </w:r>
      <w:r w:rsidRPr="00BC4A5F">
        <w:rPr>
          <w:rStyle w:val="StyleUnderline"/>
        </w:rPr>
        <w:t>North Korea remains almost entirely dependent on its powerful neighbor for food, fuel, aid and connections to the outside world.</w:t>
      </w:r>
      <w:r w:rsidRPr="009F47E8">
        <w:rPr>
          <w:rStyle w:val="Emphasis"/>
          <w:sz w:val="16"/>
          <w:u w:val="none"/>
        </w:rPr>
        <w:t xml:space="preserve"> Pyongyang needs Beijing so badly that </w:t>
      </w:r>
      <w:r w:rsidRPr="00BC4A5F">
        <w:rPr>
          <w:rStyle w:val="StyleUnderline"/>
        </w:rPr>
        <w:t>withdrawal of</w:t>
      </w:r>
      <w:r w:rsidRPr="009F47E8">
        <w:rPr>
          <w:rStyle w:val="Emphasis"/>
          <w:sz w:val="16"/>
          <w:u w:val="none"/>
        </w:rPr>
        <w:t xml:space="preserve"> that </w:t>
      </w:r>
      <w:r w:rsidRPr="00BC4A5F">
        <w:rPr>
          <w:rStyle w:val="StyleUnderline"/>
        </w:rPr>
        <w:t>support could result in North Korea’s collapse</w:t>
      </w:r>
      <w:r w:rsidRPr="009F47E8">
        <w:rPr>
          <w:rStyle w:val="Emphasis"/>
          <w:sz w:val="16"/>
          <w:u w:val="none"/>
        </w:rPr>
        <w:t xml:space="preserve">. Clearly, then, </w:t>
      </w:r>
      <w:r w:rsidRPr="00BC4A5F">
        <w:rPr>
          <w:rStyle w:val="Emphasis"/>
        </w:rPr>
        <w:t>China possesses enormous leverage over North Korea – and the United States naturally implores China to use this leverage to force the North to abandon its nuclear program</w:t>
      </w:r>
      <w:r w:rsidRPr="009F47E8">
        <w:rPr>
          <w:rStyle w:val="Emphasis"/>
          <w:sz w:val="16"/>
          <w:u w:val="none"/>
        </w:rPr>
        <w:t xml:space="preserve">. In an ideal world, Washington would like Beijing to tell Pyongyang “end your nuclear program or face an end to Chinese aid and support.” Washington’s focus on the “China card,” though, overlooks one key question: </w:t>
      </w:r>
      <w:r w:rsidRPr="00BD31CD">
        <w:rPr>
          <w:rStyle w:val="StyleUnderline"/>
        </w:rPr>
        <w:t>Why would China help the United States pressure North Korea?</w:t>
      </w:r>
      <w:r w:rsidRPr="009F47E8">
        <w:rPr>
          <w:rStyle w:val="Emphasis"/>
          <w:sz w:val="16"/>
          <w:u w:val="none"/>
        </w:rPr>
        <w:t xml:space="preserve"> No matter how much the United States pushes China to get tough with the North, Beijing demonstrates no willingness to play the role Washington assigns it in the effort to rein in Pyongyang's nuclear program. The reason for this lack of success is clear: </w:t>
      </w:r>
      <w:r w:rsidRPr="00BD31CD">
        <w:rPr>
          <w:rStyle w:val="StyleUnderline"/>
        </w:rPr>
        <w:t>Despite its own disquiet regarding Pyongyang’s nuclear weapons program, China has a strong interest in continuing to support North Korea.</w:t>
      </w:r>
      <w:r w:rsidRPr="009F47E8">
        <w:rPr>
          <w:rStyle w:val="Emphasis"/>
          <w:sz w:val="16"/>
          <w:u w:val="none"/>
        </w:rPr>
        <w:t xml:space="preserve"> To change Beijing’s calculus, </w:t>
      </w:r>
      <w:r w:rsidRPr="00BD31CD">
        <w:rPr>
          <w:rStyle w:val="StyleUnderline"/>
        </w:rPr>
        <w:t>Washington must</w:t>
      </w:r>
      <w:r w:rsidRPr="009F47E8">
        <w:rPr>
          <w:rStyle w:val="Emphasis"/>
          <w:sz w:val="16"/>
          <w:u w:val="none"/>
        </w:rPr>
        <w:t xml:space="preserve"> therefore </w:t>
      </w:r>
      <w:r w:rsidRPr="00BD31CD">
        <w:rPr>
          <w:rStyle w:val="Emphasis"/>
        </w:rPr>
        <w:t>understand China’s geopolitical calculus regarding North Korea – and then make China an offer sufficiently attractive to abandon its troublesome ally.</w:t>
      </w:r>
      <w:r w:rsidRPr="009F47E8">
        <w:rPr>
          <w:rStyle w:val="Emphasis"/>
          <w:sz w:val="16"/>
          <w:u w:val="none"/>
        </w:rPr>
        <w:t xml:space="preserve"> To start, the United States must understand that the Beijing-Pyongyang relationship goes back to the very creation of North Korea. China’s Mao Zedong once famously described the China-North Korean relationship as being “close as lips and teeth,” and in 1951 during the Korean War – as American troops crossed into North Korea and approached the Yalu River demarcation line between China and the North – Chinese troops entered the war on North Korea’s side to push American troops back from its frontier. Since then, China has continued to see North Korea as a critical buffer between its own border and the American troops stationed in South Korea. From China’s perspective, if it precipitated </w:t>
      </w:r>
      <w:r w:rsidRPr="002E395A">
        <w:rPr>
          <w:rStyle w:val="StyleUnderline"/>
        </w:rPr>
        <w:t>North Korea’s collapse by ending aid to Pyongyang, Beijing could face the possibility of a</w:t>
      </w:r>
      <w:r w:rsidRPr="009F47E8">
        <w:rPr>
          <w:rStyle w:val="Emphasis"/>
          <w:sz w:val="16"/>
          <w:u w:val="none"/>
        </w:rPr>
        <w:t xml:space="preserve"> powerful </w:t>
      </w:r>
      <w:r w:rsidRPr="002E395A">
        <w:rPr>
          <w:rStyle w:val="StyleUnderline"/>
        </w:rPr>
        <w:t>united Korea with American troops</w:t>
      </w:r>
      <w:r w:rsidRPr="009F47E8">
        <w:rPr>
          <w:rStyle w:val="Emphasis"/>
          <w:sz w:val="16"/>
          <w:u w:val="none"/>
        </w:rPr>
        <w:t xml:space="preserve"> now </w:t>
      </w:r>
      <w:r w:rsidRPr="002E395A">
        <w:rPr>
          <w:rStyle w:val="StyleUnderline"/>
        </w:rPr>
        <w:t>stationed on the northern</w:t>
      </w:r>
      <w:r w:rsidRPr="009F47E8">
        <w:rPr>
          <w:rStyle w:val="Emphasis"/>
          <w:sz w:val="16"/>
          <w:u w:val="none"/>
        </w:rPr>
        <w:t xml:space="preserve"> side of the former border – </w:t>
      </w:r>
      <w:r w:rsidRPr="002E395A">
        <w:rPr>
          <w:rStyle w:val="StyleUnderline"/>
        </w:rPr>
        <w:t>a strategic nightmare for the Chinese</w:t>
      </w:r>
      <w:r w:rsidRPr="009F47E8">
        <w:rPr>
          <w:rStyle w:val="Emphasis"/>
          <w:sz w:val="16"/>
          <w:u w:val="none"/>
        </w:rPr>
        <w:t xml:space="preserve">. </w:t>
      </w:r>
      <w:r w:rsidRPr="002E395A">
        <w:rPr>
          <w:rStyle w:val="StyleUnderline"/>
        </w:rPr>
        <w:t>Many obstacles to reunification exist</w:t>
      </w:r>
      <w:r w:rsidRPr="009F47E8">
        <w:rPr>
          <w:rStyle w:val="Emphasis"/>
          <w:sz w:val="16"/>
          <w:u w:val="none"/>
        </w:rPr>
        <w:t xml:space="preserve"> – and even many in South Korea question its desirability – but Beijing nevertheless fears the degradation to its strategic position reunification might produce. Luckily for the United States, though, </w:t>
      </w:r>
      <w:r w:rsidRPr="002E395A">
        <w:rPr>
          <w:rStyle w:val="StyleUnderline"/>
        </w:rPr>
        <w:t>China understands</w:t>
      </w:r>
      <w:r w:rsidRPr="009F47E8">
        <w:rPr>
          <w:rStyle w:val="Emphasis"/>
          <w:sz w:val="16"/>
          <w:u w:val="none"/>
        </w:rPr>
        <w:t xml:space="preserve"> that </w:t>
      </w:r>
      <w:r w:rsidRPr="002E395A">
        <w:rPr>
          <w:rStyle w:val="StyleUnderline"/>
        </w:rPr>
        <w:t>North Korea’s</w:t>
      </w:r>
      <w:r w:rsidRPr="009F47E8">
        <w:rPr>
          <w:rStyle w:val="Emphasis"/>
          <w:sz w:val="16"/>
          <w:u w:val="none"/>
        </w:rPr>
        <w:t xml:space="preserve"> increasingly threatening </w:t>
      </w:r>
      <w:r w:rsidRPr="002E395A">
        <w:rPr>
          <w:rStyle w:val="StyleUnderline"/>
        </w:rPr>
        <w:t>nuclear posture</w:t>
      </w:r>
      <w:r w:rsidRPr="009F47E8">
        <w:rPr>
          <w:rStyle w:val="Emphasis"/>
          <w:sz w:val="16"/>
          <w:u w:val="none"/>
        </w:rPr>
        <w:t xml:space="preserve"> significantly </w:t>
      </w:r>
      <w:r w:rsidRPr="002E395A">
        <w:rPr>
          <w:rStyle w:val="StyleUnderline"/>
        </w:rPr>
        <w:t xml:space="preserve">undermines China’s geopolitical interests. </w:t>
      </w:r>
      <w:r w:rsidRPr="009F47E8">
        <w:rPr>
          <w:rStyle w:val="Emphasis"/>
          <w:sz w:val="16"/>
          <w:u w:val="none"/>
        </w:rPr>
        <w:t xml:space="preserve">First, </w:t>
      </w:r>
      <w:r w:rsidRPr="002E395A">
        <w:rPr>
          <w:rStyle w:val="StyleUnderline"/>
        </w:rPr>
        <w:t xml:space="preserve">it increases the likelihood that Japan might consider revising Article 9 of its constitution, which bans Tokyo from using war as a means to settle international disputes </w:t>
      </w:r>
      <w:r w:rsidRPr="009F47E8">
        <w:rPr>
          <w:rStyle w:val="Emphasis"/>
          <w:sz w:val="16"/>
          <w:u w:val="none"/>
        </w:rPr>
        <w:t xml:space="preserve">involving Japan. Tokyo already reinterpreted Article 9 once to allow Japan to engage in "collective self-defense" if an ally were attacked. If Japan completely eliminated Article 9, it would likely be a precursor to a Japanese military buildup – the last thing China wants to see. </w:t>
      </w:r>
      <w:r w:rsidRPr="002E395A">
        <w:rPr>
          <w:rStyle w:val="StyleUnderline"/>
        </w:rPr>
        <w:t>North Korean nuclear belligerence also justifies the United States’ decision to deploy a Terminal High Altitude Air Defense system</w:t>
      </w:r>
      <w:r w:rsidRPr="009F47E8">
        <w:rPr>
          <w:rStyle w:val="Emphasis"/>
          <w:sz w:val="16"/>
          <w:u w:val="none"/>
        </w:rPr>
        <w:t xml:space="preserve"> (THAAD) – to be operated by American forces – </w:t>
      </w:r>
      <w:r w:rsidRPr="002E395A">
        <w:rPr>
          <w:rStyle w:val="StyleUnderline"/>
        </w:rPr>
        <w:t>in South Korea</w:t>
      </w:r>
      <w:r w:rsidRPr="009F47E8">
        <w:rPr>
          <w:rStyle w:val="Emphasis"/>
          <w:sz w:val="16"/>
          <w:u w:val="none"/>
        </w:rPr>
        <w:t xml:space="preserve">. </w:t>
      </w:r>
      <w:r w:rsidRPr="002E395A">
        <w:rPr>
          <w:rStyle w:val="Emphasis"/>
        </w:rPr>
        <w:t>While targeted to shoot down North Korean missiles, Beijing believes the system also weakens its own nuclear deterrent,</w:t>
      </w:r>
      <w:r w:rsidRPr="009F47E8">
        <w:rPr>
          <w:rStyle w:val="Emphasis"/>
          <w:sz w:val="16"/>
          <w:u w:val="none"/>
        </w:rPr>
        <w:t xml:space="preserve"> a fear that could contain some substance. Finally, </w:t>
      </w:r>
      <w:r w:rsidRPr="002E395A">
        <w:rPr>
          <w:rStyle w:val="StyleUnderline"/>
        </w:rPr>
        <w:t>Trump already suggested Japan and South Korea could develop their own arsenal to counter North Korea</w:t>
      </w:r>
      <w:r w:rsidRPr="009F47E8">
        <w:rPr>
          <w:rStyle w:val="Emphasis"/>
          <w:sz w:val="16"/>
          <w:u w:val="none"/>
        </w:rPr>
        <w:t xml:space="preserve">. "Would I rather have North Korea have [nuclear weapons] with Japan sitting there having them also? You may very well be better off if that's the case,” noted Trump. China already worries Japan possesses a so-called “bomb in the basement” due to its huge plutonium stockpile from its civilian nuclear energy program, and Beijing demanded that Tokyo eliminate this stockpile and refrain from opening a new plutonium reactor. Beijing’s “no first use” policy on nuclear weapons was partially designed to preempt any decision by Tokyo to go nuclear, so even the slightest possibility of a nuclear Japan arguably constitutes China’s “ultimate nightmare.” </w:t>
      </w:r>
      <w:r w:rsidRPr="002E395A">
        <w:rPr>
          <w:rStyle w:val="Emphasis"/>
        </w:rPr>
        <w:t>Given the damage Pyongyang’s nuclear program inflicts on China’s interests, Washington should offer Beijing the following three-part deal if China agrees to pressure – and if necessary abandon – its North Korean ally if Pyongyang doesn’t end its nuclear program</w:t>
      </w:r>
      <w:r w:rsidRPr="009F47E8">
        <w:rPr>
          <w:rStyle w:val="Emphasis"/>
          <w:sz w:val="16"/>
          <w:u w:val="none"/>
        </w:rPr>
        <w:t>. First</w:t>
      </w:r>
      <w:r w:rsidRPr="006D2E25">
        <w:rPr>
          <w:rStyle w:val="Emphasis"/>
        </w:rPr>
        <w:t xml:space="preserve">, the United States should commit that in the event of a North Korean collapse and reunification with the South, the United States would withdraw all of its forces </w:t>
      </w:r>
      <w:r w:rsidRPr="009F47E8">
        <w:rPr>
          <w:rStyle w:val="Emphasis"/>
          <w:sz w:val="16"/>
          <w:u w:val="none"/>
        </w:rPr>
        <w:t xml:space="preserve">– including its THAAD anti-missile system – </w:t>
      </w:r>
      <w:r w:rsidRPr="006D2E25">
        <w:rPr>
          <w:rStyle w:val="Emphasis"/>
        </w:rPr>
        <w:t>from a newly united Korea</w:t>
      </w:r>
      <w:r w:rsidRPr="009F47E8">
        <w:rPr>
          <w:rStyle w:val="Emphasis"/>
          <w:sz w:val="16"/>
          <w:u w:val="none"/>
        </w:rPr>
        <w:t xml:space="preserve">. The primary reason American troops remain in South Korea is to protect it from the North, but </w:t>
      </w:r>
      <w:r w:rsidRPr="006D2E25">
        <w:rPr>
          <w:rStyle w:val="StyleUnderline"/>
        </w:rPr>
        <w:t>if North Korea collapsed</w:t>
      </w:r>
      <w:r w:rsidRPr="009F47E8">
        <w:rPr>
          <w:rStyle w:val="Emphasis"/>
          <w:sz w:val="16"/>
          <w:u w:val="none"/>
        </w:rPr>
        <w:t xml:space="preserve"> without Beijing’s support, then by definition </w:t>
      </w:r>
      <w:r w:rsidRPr="006D2E25">
        <w:rPr>
          <w:rStyle w:val="StyleUnderline"/>
        </w:rPr>
        <w:t>the primary raison</w:t>
      </w:r>
      <w:r w:rsidRPr="009F47E8">
        <w:rPr>
          <w:rStyle w:val="Emphasis"/>
          <w:sz w:val="16"/>
          <w:u w:val="none"/>
        </w:rPr>
        <w:t xml:space="preserve"> d'être </w:t>
      </w:r>
      <w:r w:rsidRPr="006D2E25">
        <w:rPr>
          <w:rStyle w:val="StyleUnderline"/>
        </w:rPr>
        <w:t>for American forces on the Korean peninsula would disappear</w:t>
      </w:r>
      <w:r w:rsidRPr="009F47E8">
        <w:rPr>
          <w:rStyle w:val="Emphasis"/>
          <w:sz w:val="16"/>
          <w:u w:val="none"/>
        </w:rPr>
        <w:t xml:space="preserve">. Many in the Washington foreign policy establishment would no doubt prefer a post-unification arrangement that allows American troops to remain south of the original border – something that would keep a reunited Korea within the United States’ Asian alliance network. This would be analogous to the arrangement offered to former Soviet leader Mikhail Gorbachev when Western leaders promised not to deploy NATO troops in the former East Germany in exchange for Gorbachev permitting German reunification. However, it’s unlikely China would agree to such an arrangement, since American troops could still rapidly deploy north to China’s borders in a crisis. </w:t>
      </w:r>
      <w:r w:rsidRPr="006D2E25">
        <w:rPr>
          <w:rStyle w:val="Emphasis"/>
        </w:rPr>
        <w:t>Second, Washington and Seoul would need to promise Beijing that in the event that Chinese pressure resulted in a North Korean collapse and reunification with the South</w:t>
      </w:r>
      <w:r w:rsidRPr="009F47E8">
        <w:rPr>
          <w:rStyle w:val="Emphasis"/>
          <w:sz w:val="16"/>
          <w:u w:val="none"/>
        </w:rPr>
        <w:t xml:space="preserve"> – however unlikely to occur in the near future - </w:t>
      </w:r>
      <w:r w:rsidRPr="006D2E25">
        <w:rPr>
          <w:rStyle w:val="Emphasis"/>
        </w:rPr>
        <w:t>Seoul would destroy any nuclear weapons it acquired when it absorbed the North. Finally, the United States should propose that a reunited Korea would become officially neutral, and agree to end the Washington-Seoul military alliance</w:t>
      </w:r>
      <w:r w:rsidRPr="009F47E8">
        <w:rPr>
          <w:rStyle w:val="Emphasis"/>
          <w:sz w:val="16"/>
          <w:u w:val="none"/>
        </w:rPr>
        <w:t xml:space="preserve">. </w:t>
      </w:r>
      <w:r w:rsidRPr="006D2E25">
        <w:rPr>
          <w:rStyle w:val="StyleUnderline"/>
        </w:rPr>
        <w:t>Finland and Austria agreed to a similar arrangement with the Soviet Union during the Cold War,</w:t>
      </w:r>
      <w:r w:rsidRPr="009F47E8">
        <w:rPr>
          <w:rStyle w:val="Emphasis"/>
          <w:sz w:val="16"/>
          <w:u w:val="none"/>
        </w:rPr>
        <w:t xml:space="preserve"> and as a result, the Soviets withdrew all their troops from Austria, while also respecting Finland’s sovereignty during the duration of the Cold War</w:t>
      </w:r>
      <w:r w:rsidRPr="006D2E25">
        <w:rPr>
          <w:rStyle w:val="StyleUnderline"/>
        </w:rPr>
        <w:t>. A similar arrangement for Korea</w:t>
      </w:r>
      <w:r w:rsidRPr="009F47E8">
        <w:rPr>
          <w:rStyle w:val="Emphasis"/>
          <w:sz w:val="16"/>
          <w:u w:val="none"/>
        </w:rPr>
        <w:t xml:space="preserve"> vis-à-vis China </w:t>
      </w:r>
      <w:r w:rsidRPr="006D2E25">
        <w:rPr>
          <w:rStyle w:val="StyleUnderline"/>
        </w:rPr>
        <w:t>could</w:t>
      </w:r>
      <w:r w:rsidRPr="009F47E8">
        <w:rPr>
          <w:rStyle w:val="Emphasis"/>
          <w:sz w:val="16"/>
          <w:u w:val="none"/>
        </w:rPr>
        <w:t xml:space="preserve"> surely </w:t>
      </w:r>
      <w:r w:rsidRPr="006D2E25">
        <w:rPr>
          <w:rStyle w:val="StyleUnderline"/>
        </w:rPr>
        <w:t>work as well.</w:t>
      </w:r>
      <w:r w:rsidRPr="009F47E8">
        <w:rPr>
          <w:rStyle w:val="Emphasis"/>
          <w:sz w:val="16"/>
          <w:u w:val="none"/>
        </w:rPr>
        <w:t xml:space="preserve"> To be clear, </w:t>
      </w:r>
      <w:r w:rsidRPr="006D2E25">
        <w:rPr>
          <w:rStyle w:val="StyleUnderline"/>
        </w:rPr>
        <w:t>China might still decline this deal</w:t>
      </w:r>
      <w:r w:rsidRPr="009F47E8">
        <w:rPr>
          <w:rStyle w:val="Emphasis"/>
          <w:sz w:val="16"/>
          <w:u w:val="none"/>
        </w:rPr>
        <w:t xml:space="preserve">, preferring the devil it knows – a difficult but still allied Pyongyang – over the uncertainly produced by a possible North Korean collapse. Moreover, </w:t>
      </w:r>
      <w:r w:rsidRPr="006D2E25">
        <w:rPr>
          <w:rStyle w:val="StyleUnderline"/>
        </w:rPr>
        <w:t>anti-China hawks in Washington would likely argue the deal gives away too much to China</w:t>
      </w:r>
      <w:r w:rsidRPr="009F47E8">
        <w:rPr>
          <w:rStyle w:val="Emphasis"/>
          <w:sz w:val="16"/>
          <w:u w:val="none"/>
        </w:rPr>
        <w:t xml:space="preserve">. </w:t>
      </w:r>
      <w:r w:rsidRPr="006D2E25">
        <w:rPr>
          <w:rStyle w:val="Emphasis"/>
        </w:rPr>
        <w:t>But if the United States really wants China’s help in forcing North Korea to end its nuclear program, it must think outside the box and make China the proverbial offer it can’t refuse</w:t>
      </w:r>
      <w:r w:rsidRPr="009F47E8">
        <w:rPr>
          <w:rStyle w:val="Emphasis"/>
          <w:sz w:val="16"/>
          <w:u w:val="none"/>
        </w:rPr>
        <w:t>.</w:t>
      </w:r>
    </w:p>
    <w:p w14:paraId="61E6FF7C" w14:textId="77777777" w:rsidR="004319CF" w:rsidRDefault="004319CF" w:rsidP="004319CF"/>
    <w:p w14:paraId="75E43240" w14:textId="77777777" w:rsidR="004319CF" w:rsidRPr="00743DB5" w:rsidRDefault="004319CF" w:rsidP="004319CF">
      <w:pPr>
        <w:pStyle w:val="Heading3"/>
      </w:pPr>
      <w:r>
        <w:t>--xt qpq key</w:t>
      </w:r>
    </w:p>
    <w:p w14:paraId="4E68CB44" w14:textId="77777777" w:rsidR="004319CF" w:rsidRDefault="004319CF" w:rsidP="004319CF">
      <w:pPr>
        <w:pStyle w:val="Heading4"/>
      </w:pPr>
      <w:r>
        <w:t>Explicit qp for coop implementing NK sanctions – China says yes and it solves their advantages</w:t>
      </w:r>
    </w:p>
    <w:p w14:paraId="254AE006" w14:textId="77777777" w:rsidR="004319CF" w:rsidRPr="00E30F4B" w:rsidRDefault="004319CF" w:rsidP="004319CF">
      <w:r w:rsidRPr="00E30F4B">
        <w:rPr>
          <w:b/>
        </w:rPr>
        <w:t>Casey’16</w:t>
      </w:r>
      <w:r>
        <w:rPr>
          <w:b/>
        </w:rPr>
        <w:t xml:space="preserve"> </w:t>
      </w:r>
      <w:r w:rsidRPr="00E30F4B">
        <w:t xml:space="preserve">Michael Casey 16 --- (Michael Casey, </w:t>
      </w:r>
      <w:r>
        <w:t>0</w:t>
      </w:r>
      <w:r w:rsidRPr="00E30F4B">
        <w:t>4-17-2016, "Ignore China and Deploy THAAD to South Korea," National Interest, http://nationalinterest.org/feature/ignore-china-deploy-thaad-south-korea-15810)</w:t>
      </w:r>
    </w:p>
    <w:p w14:paraId="4481045F" w14:textId="77777777" w:rsidR="004319CF" w:rsidRDefault="004319CF" w:rsidP="004319CF">
      <w:r>
        <w:t>The United States has a range of options to respond to the North Korean threat. First, it can deploy two THAAD batteries to South Korea.</w:t>
      </w:r>
    </w:p>
    <w:p w14:paraId="24918136" w14:textId="77777777" w:rsidR="004319CF" w:rsidRPr="00982BAC" w:rsidRDefault="004319CF" w:rsidP="004319CF">
      <w:r w:rsidRPr="00E30F4B">
        <w:rPr>
          <w:rStyle w:val="StyleUnderline"/>
        </w:rPr>
        <w:t>USFK would agree to operate both batteries in order to reduce South Korean cost sharing. Adding the THAAD system to South Korea’s missile defense system would create a multilayered shield against North Korean nuclear missile attack. THAAD’s advanced radar, the AN/TPY-2, would also help defend the United States from a future North Korean intercontinental ballistic-missile threat.</w:t>
      </w:r>
      <w:r>
        <w:t xml:space="preserve"> </w:t>
      </w:r>
      <w:r w:rsidRPr="00E30F4B">
        <w:rPr>
          <w:rStyle w:val="StyleUnderline"/>
        </w:rPr>
        <w:t>On the other hand, deploying THAAD over China’s objections may dissuade China against cooperation on North Korea and other issues. Beijing could reverse its February decision to apply sanctions against North Korea, or refuse to effectively enforce them.</w:t>
      </w:r>
      <w:r>
        <w:t xml:space="preserve"> China could also retaliate by deploying additional military assets to the East and South China Seas. The second option is </w:t>
      </w:r>
      <w:r w:rsidRPr="00E30F4B">
        <w:rPr>
          <w:rStyle w:val="StyleUnderline"/>
        </w:rPr>
        <w:t>refraining from deploying THAAD batteries to South Korea, but assisting South Korea in developing its own long-range surface-to-air missile (L-SAM) system.</w:t>
      </w:r>
      <w:r>
        <w:t xml:space="preserve"> </w:t>
      </w:r>
      <w:r w:rsidRPr="00E30F4B">
        <w:rPr>
          <w:rStyle w:val="StyleUnderline"/>
        </w:rPr>
        <w:t>The United States could provide funding and technology transfers to South Korea in order to expedite the development of South Korea’s L-SAM system, which is expected to be completed by 2023</w:t>
      </w:r>
      <w:r>
        <w:t xml:space="preserve">. Assisting the South Korean program undercuts China’s security rationale for opposing increased missile defense capabilities on the Korean Peninsula, because China primarily opposes deployment of the AN/TPY-2 radar system. </w:t>
      </w:r>
      <w:r w:rsidRPr="00E30F4B">
        <w:rPr>
          <w:rStyle w:val="StyleUnderline"/>
        </w:rPr>
        <w:t>Completion of the L-SAM would also free the United States’ limited number of THAAD batteries for deployment in other strategic locations, such as Europe.</w:t>
      </w:r>
      <w:r>
        <w:t xml:space="preserve"> The problem with this option is that the Korean Air and Missile Defense system is meant to intercept longer range missiles. Relying on the L-SAM makes South Korean vulnerable to projectiles fired from North Korea’s large-caliber multiple-rocket launchers. Additionally, even with U.S. assistance, the L-SAM would likely not be deployed for two to four years, leaving South Korea without a defense against North Korean attack. </w:t>
      </w:r>
      <w:r w:rsidRPr="00E30F4B">
        <w:rPr>
          <w:rStyle w:val="StyleUnderline"/>
        </w:rPr>
        <w:t>The third and least likely option is to not increase U.S. or South Korean missile defense capabilities on the peninsula.</w:t>
      </w:r>
      <w:r>
        <w:t xml:space="preserve"> </w:t>
      </w:r>
      <w:r w:rsidRPr="00E30F4B">
        <w:rPr>
          <w:rStyle w:val="StyleUnderline"/>
        </w:rPr>
        <w:t>The United States could refrain from such action in exchange for China moderating North Korean behavior.</w:t>
      </w:r>
      <w:r>
        <w:t xml:space="preserve"> </w:t>
      </w:r>
      <w:r w:rsidRPr="00E30F4B">
        <w:rPr>
          <w:rStyle w:val="StyleUnderline"/>
        </w:rPr>
        <w:t>Such a policy would largely rely on sanctions, but international sanctions will only alter North Korea’s behavior if China fully cooperates in implementing them. China may be persuaded to more fully apply sanctions in exchange for the United States not strengthening South Korean missile defense capabilities. Moreover, refraining from such action would improve U.S. and South Korean relations with China and may moderate China’s behavior in East and Southeast Asia. Despite these possibilities, South Korea would remain susceptible to a North Korean ballistic missile attack.</w:t>
      </w:r>
      <w:r>
        <w:t xml:space="preserve"> In addition, historically, and especially since Kim Jong-un came to power, China has been unable to meaningfully influence North Korean behavior. Thus, there is little evidence to show China could restrain North Korea—even if it wanted to. </w:t>
      </w:r>
    </w:p>
    <w:p w14:paraId="7D16C024" w14:textId="77777777" w:rsidR="004319CF" w:rsidRDefault="004319CF" w:rsidP="004319CF"/>
    <w:p w14:paraId="6CD628E0" w14:textId="77777777" w:rsidR="004319CF" w:rsidRDefault="004319CF" w:rsidP="004319CF">
      <w:pPr>
        <w:pStyle w:val="Heading4"/>
      </w:pPr>
      <w:r>
        <w:t>B.M.D in East Asia worrying China, United States should publicly tie the development of its N.M.D to the North Korean threat</w:t>
      </w:r>
    </w:p>
    <w:p w14:paraId="6EEB06B1" w14:textId="77777777" w:rsidR="004319CF" w:rsidRPr="000F1B84" w:rsidRDefault="004319CF" w:rsidP="004319CF">
      <w:pPr>
        <w:rPr>
          <w:rStyle w:val="Emphasis"/>
          <w:b w:val="0"/>
          <w:iCs w:val="0"/>
        </w:rPr>
      </w:pPr>
      <w:r w:rsidRPr="000F1B84">
        <w:rPr>
          <w:rStyle w:val="Style13ptBold"/>
        </w:rPr>
        <w:t>Colby et al. 1</w:t>
      </w:r>
      <w:r>
        <w:rPr>
          <w:rStyle w:val="Style13ptBold"/>
        </w:rPr>
        <w:t>3</w:t>
      </w:r>
      <w:r w:rsidRPr="000F1B84">
        <w:t xml:space="preserve"> </w:t>
      </w:r>
      <w:r w:rsidRPr="000F1B84">
        <w:rPr>
          <w:szCs w:val="20"/>
        </w:rPr>
        <w:t xml:space="preserve">[ Elbridge Colby, Senior Fellow at the Center for a New American Security, principal analyst and division lead for global strategic affairs at CNA, a recipient of the Exceptional Public Service Award from the Office of the Secretary of Defense and of the Superior and Meritorious Honor Awards from the Department of State, a member of the Council on Foreign Relations and the International Institute of Strategic Studies, a graduate of Harvard College and Yale Law School, Abraham Denmark is a Senior Project Director for Political and Security Affairs at the National Bureau of Asian Research, John K. Warden is a research assistant at the Center for Strategic and International Studies, </w:t>
      </w:r>
      <w:r>
        <w:rPr>
          <w:szCs w:val="20"/>
        </w:rPr>
        <w:t>3</w:t>
      </w:r>
      <w:r w:rsidRPr="000F1B84">
        <w:rPr>
          <w:szCs w:val="20"/>
        </w:rPr>
        <w:t>-</w:t>
      </w:r>
      <w:r>
        <w:rPr>
          <w:szCs w:val="20"/>
        </w:rPr>
        <w:t>7</w:t>
      </w:r>
      <w:r w:rsidRPr="000F1B84">
        <w:rPr>
          <w:szCs w:val="20"/>
        </w:rPr>
        <w:t>-1</w:t>
      </w:r>
      <w:r>
        <w:rPr>
          <w:szCs w:val="20"/>
        </w:rPr>
        <w:t>3</w:t>
      </w:r>
      <w:r w:rsidRPr="000F1B84">
        <w:rPr>
          <w:szCs w:val="20"/>
        </w:rPr>
        <w:t>, https://csis-prod.s3.amazonaws.com/s3fs-public/legacy_files/files/publication/130307_Colby_USChinaNuclear_Web.pdf ]</w:t>
      </w:r>
      <w:r w:rsidRPr="000F1B84">
        <w:rPr>
          <w:b/>
          <w:szCs w:val="20"/>
        </w:rPr>
        <w:t xml:space="preserve"> </w:t>
      </w:r>
      <w:r w:rsidRPr="000F1B84">
        <w:rPr>
          <w:rStyle w:val="Hyperlink"/>
          <w:rFonts w:ascii="Bradley Hand ITC" w:hAnsi="Bradley Hand ITC"/>
          <w:szCs w:val="20"/>
        </w:rPr>
        <w:t>(Brandon-P)</w:t>
      </w:r>
    </w:p>
    <w:p w14:paraId="496CB51A" w14:textId="77777777" w:rsidR="004319CF" w:rsidRDefault="004319CF" w:rsidP="004319CF">
      <w:r w:rsidRPr="003B1D3E">
        <w:rPr>
          <w:rStyle w:val="StyleUnderline"/>
        </w:rPr>
        <w:t>The United States should specifically and publicly tie the development and deployment of its national missile defenses oriented to East Asia to the North Korean threat,</w:t>
      </w:r>
      <w:r>
        <w:t xml:space="preserve"> as it has tied its missile defense programs in the Euro-Atlantic area to the Iranian threat. </w:t>
      </w:r>
      <w:r w:rsidRPr="003B1D3E">
        <w:rPr>
          <w:rStyle w:val="StyleUnderline"/>
        </w:rPr>
        <w:t xml:space="preserve">The United States is building up its national missile defenses to guard against the intercontinental ballistic missile (ICBM) threat from North Korea, Iran, and other rogue states. The Obama administration has consistently described the current U.S. national missile defenses as designed for Iran and North Korea, but it has been unable to allay China’s concerns about the future development of the program. To minimize China’s reactions to U.S. ballistic missile defense (BMD) capabilities, the United States should seek to quell China’s concerns as much as possible by making the U.S. BMD program as transparent as prudence and security allow and by making it clear that the United States has no intention of using its ballistic missile defenses to negate China’s long-range nuclear deterrent capability. </w:t>
      </w:r>
      <w:r w:rsidRPr="003B1D3E">
        <w:rPr>
          <w:sz w:val="16"/>
        </w:rPr>
        <w:t xml:space="preserve">The Working Group therefore recommends </w:t>
      </w:r>
      <w:r w:rsidRPr="003B1D3E">
        <w:rPr>
          <w:rStyle w:val="StyleUnderline"/>
        </w:rPr>
        <w:t>that the United States make it clear to Beijing that it will continue to adjust the size and scope of its national missile defenses in accordance with the development of the North Korean and Iranian ICBM threats, not China’s long-range nuclear forces</w:t>
      </w:r>
      <w:r>
        <w:t>.</w:t>
      </w:r>
      <w:r w:rsidRPr="00E573C5">
        <w:rPr>
          <w:sz w:val="16"/>
        </w:rPr>
        <w:t xml:space="preserve"> The Working Group notes, however, that China’s significant shorter-range conventional missile capability, especially those ballistic and cruise missiles that threaten U.S. military forces in the region as well as U.S. allies and partners, are a legitimate and necessary target for the development of U.S. theater missile defenses. Yet the reality that China’s conventional and nuclear missile forces are often collocated challenges the ability of regional militaries to differentiate between them. </w:t>
      </w:r>
      <w:r w:rsidRPr="00E573C5">
        <w:rPr>
          <w:rStyle w:val="StyleUnderline"/>
        </w:rPr>
        <w:t>Such a public pronouncement will demonstrate the seriousness of U.S. assurances and increase the cost of changing course, thereby increasing the credibility of the U.S. commitment</w:t>
      </w:r>
      <w:r>
        <w:t xml:space="preserve">. </w:t>
      </w:r>
      <w:r w:rsidRPr="00E573C5">
        <w:rPr>
          <w:rStyle w:val="StyleUnderline"/>
        </w:rPr>
        <w:t>If Beijing’s concerns about U.S. BMD programs are genuine, a public U.S. commitment should reduce or eliminate China’s incentive to expand its missile forces beyond the current trajectory</w:t>
      </w:r>
      <w:r>
        <w:t xml:space="preserve"> (assuming Beijing views the U.S. commitment as credible and lasting). </w:t>
      </w:r>
      <w:r w:rsidRPr="00E573C5">
        <w:rPr>
          <w:rStyle w:val="StyleUnderline"/>
        </w:rPr>
        <w:t xml:space="preserve">Regardless, such a step would provide the basis for assessing the extent to which the increase in China’s nuclear forces is being driven by U.S. BMD. </w:t>
      </w:r>
      <w:r>
        <w:t xml:space="preserve">If Beijing continues to build up its nuclear capabilities beyond what is needed for the “lean and effective” force it says it needs to protect its security, even in the face of a credible U.S. commitment, Washington and its allies will learn more about China’s intentions. </w:t>
      </w:r>
      <w:r w:rsidRPr="00E573C5">
        <w:rPr>
          <w:u w:val="single"/>
        </w:rPr>
        <w:t xml:space="preserve">In addition, if China is genuinely concerned about U.S. BMD, explicitly tying expanded U.S. missile defense deployments to a growing North Korean threat would have </w:t>
      </w:r>
      <w:r w:rsidRPr="00DC7BAD">
        <w:rPr>
          <w:b/>
          <w:u w:val="single"/>
        </w:rPr>
        <w:t>the added benefit of encouraging China to do whatever it can to limit the expansion and modernization of North Korea’s nuclear and missile programs and curtail its belligerence</w:t>
      </w:r>
      <w:r>
        <w:t>. Without a doubt, China’s best chance to limit a U.S. BMD system capable of intercepting ICBMs launched from Asia is to help the United States mitigate the threat from North Korea</w:t>
      </w:r>
    </w:p>
    <w:p w14:paraId="6A6C8993" w14:textId="77777777" w:rsidR="004319CF" w:rsidRDefault="004319CF" w:rsidP="004319CF"/>
    <w:p w14:paraId="60E6B227" w14:textId="77777777" w:rsidR="004319CF" w:rsidRDefault="004319CF" w:rsidP="004319CF">
      <w:pPr>
        <w:pStyle w:val="Heading2"/>
      </w:pPr>
      <w:r>
        <w:t>CP – Hardline</w:t>
      </w:r>
    </w:p>
    <w:p w14:paraId="0D4D75A3" w14:textId="77777777" w:rsidR="004319CF" w:rsidRDefault="004319CF" w:rsidP="004319CF"/>
    <w:p w14:paraId="6FA69E2B" w14:textId="77777777" w:rsidR="004319CF" w:rsidRDefault="004319CF" w:rsidP="004319CF">
      <w:pPr>
        <w:pStyle w:val="Heading3"/>
      </w:pPr>
      <w:r>
        <w:t>1nc hardline</w:t>
      </w:r>
    </w:p>
    <w:p w14:paraId="660EBB0D" w14:textId="77777777" w:rsidR="004319CF" w:rsidRDefault="004319CF" w:rsidP="004319CF"/>
    <w:p w14:paraId="5E2ABD0F" w14:textId="77777777" w:rsidR="004319CF" w:rsidRDefault="004319CF" w:rsidP="004319CF">
      <w:pPr>
        <w:pStyle w:val="Heading4"/>
        <w:rPr>
          <w:rStyle w:val="StyleUnderline"/>
        </w:rPr>
      </w:pPr>
      <w:r w:rsidRPr="00DD0557">
        <w:t>The CP would encourage China to hold back North Korea – solves their internal links</w:t>
      </w:r>
    </w:p>
    <w:p w14:paraId="28A3D266" w14:textId="77777777" w:rsidR="004319CF" w:rsidRPr="00E30F4B" w:rsidRDefault="004319CF" w:rsidP="004319CF">
      <w:r w:rsidRPr="00E30F4B">
        <w:rPr>
          <w:b/>
        </w:rPr>
        <w:t>Casey’16</w:t>
      </w:r>
      <w:r>
        <w:rPr>
          <w:b/>
        </w:rPr>
        <w:t xml:space="preserve"> </w:t>
      </w:r>
      <w:r w:rsidRPr="00E30F4B">
        <w:t xml:space="preserve">Michael Casey 16 --- (Michael Casey, </w:t>
      </w:r>
      <w:r>
        <w:t>0</w:t>
      </w:r>
      <w:r w:rsidRPr="00E30F4B">
        <w:t>4-17-2016, "Ignore China and Deploy THAAD to South Korea," National Interest, http://nationalinterest.org/feature/ignore-china-deploy-thaad-south-korea-15810)</w:t>
      </w:r>
    </w:p>
    <w:p w14:paraId="2FCB66C0" w14:textId="77777777" w:rsidR="004319CF" w:rsidRDefault="004319CF" w:rsidP="004319CF">
      <w:r>
        <w:t xml:space="preserve">In the aftermath of a series of North Korean nuclear and ballistic missile tests beginning in January, the United States and </w:t>
      </w:r>
      <w:r w:rsidRPr="00E30F4B">
        <w:rPr>
          <w:rStyle w:val="StyleUnderline"/>
        </w:rPr>
        <w:t xml:space="preserve">South Korea announced formal talks in February on </w:t>
      </w:r>
      <w:r w:rsidRPr="008F340F">
        <w:rPr>
          <w:rStyle w:val="StyleUnderline"/>
          <w:highlight w:val="cyan"/>
        </w:rPr>
        <w:t>deploying</w:t>
      </w:r>
      <w:r w:rsidRPr="00E30F4B">
        <w:rPr>
          <w:rStyle w:val="StyleUnderline"/>
        </w:rPr>
        <w:t xml:space="preserve"> the Terminal High Altitude Area Defense </w:t>
      </w:r>
      <w:r w:rsidRPr="008F340F">
        <w:rPr>
          <w:rStyle w:val="StyleUnderline"/>
          <w:highlight w:val="cyan"/>
        </w:rPr>
        <w:t>(THAAD) system in South Korea</w:t>
      </w:r>
      <w:r>
        <w:t xml:space="preserve">. </w:t>
      </w:r>
      <w:r w:rsidRPr="008F340F">
        <w:rPr>
          <w:rStyle w:val="StyleUnderline"/>
          <w:highlight w:val="cyan"/>
        </w:rPr>
        <w:t>China opposes</w:t>
      </w:r>
      <w:r w:rsidRPr="00E30F4B">
        <w:rPr>
          <w:rStyle w:val="StyleUnderline"/>
        </w:rPr>
        <w:t xml:space="preserve"> the </w:t>
      </w:r>
      <w:r w:rsidRPr="008F340F">
        <w:rPr>
          <w:rStyle w:val="StyleUnderline"/>
          <w:highlight w:val="cyan"/>
        </w:rPr>
        <w:t>deployment,</w:t>
      </w:r>
      <w:r w:rsidRPr="00E30F4B">
        <w:rPr>
          <w:rStyle w:val="StyleUnderline"/>
        </w:rPr>
        <w:t xml:space="preserve"> as it </w:t>
      </w:r>
      <w:r w:rsidRPr="008F340F">
        <w:rPr>
          <w:rStyle w:val="StyleUnderline"/>
          <w:highlight w:val="cyan"/>
        </w:rPr>
        <w:t>views</w:t>
      </w:r>
      <w:r w:rsidRPr="00E30F4B">
        <w:rPr>
          <w:rStyle w:val="StyleUnderline"/>
        </w:rPr>
        <w:t xml:space="preserve"> any </w:t>
      </w:r>
      <w:r w:rsidRPr="008F340F">
        <w:rPr>
          <w:rStyle w:val="StyleUnderline"/>
          <w:highlight w:val="cyan"/>
        </w:rPr>
        <w:t>U.S. regional missile defense system in the region as aimed at them</w:t>
      </w:r>
      <w:r w:rsidRPr="00E30F4B">
        <w:rPr>
          <w:rStyle w:val="StyleUnderline"/>
        </w:rPr>
        <w:t xml:space="preserve">. Given developments in the nuclear and missile threat from North Korea, the </w:t>
      </w:r>
      <w:r w:rsidRPr="008F340F">
        <w:rPr>
          <w:rStyle w:val="StyleUnderline"/>
          <w:highlight w:val="cyan"/>
        </w:rPr>
        <w:t>United States should deploy two THAAD batteries in South Korea. THAAD would</w:t>
      </w:r>
      <w:r w:rsidRPr="00E30F4B">
        <w:rPr>
          <w:rStyle w:val="StyleUnderline"/>
        </w:rPr>
        <w:t xml:space="preserve"> significantly </w:t>
      </w:r>
      <w:r w:rsidRPr="008F340F">
        <w:rPr>
          <w:rStyle w:val="StyleUnderline"/>
          <w:highlight w:val="cyan"/>
        </w:rPr>
        <w:t>improve South Korean</w:t>
      </w:r>
      <w:r w:rsidRPr="00E30F4B">
        <w:rPr>
          <w:rStyle w:val="StyleUnderline"/>
        </w:rPr>
        <w:t xml:space="preserve"> </w:t>
      </w:r>
      <w:r w:rsidRPr="008F340F">
        <w:rPr>
          <w:rStyle w:val="StyleUnderline"/>
          <w:highlight w:val="cyan"/>
        </w:rPr>
        <w:t>and U</w:t>
      </w:r>
      <w:r w:rsidRPr="00E30F4B">
        <w:rPr>
          <w:rStyle w:val="StyleUnderline"/>
        </w:rPr>
        <w:t xml:space="preserve">nited </w:t>
      </w:r>
      <w:r w:rsidRPr="008F340F">
        <w:rPr>
          <w:rStyle w:val="StyleUnderline"/>
          <w:highlight w:val="cyan"/>
        </w:rPr>
        <w:t>S</w:t>
      </w:r>
      <w:r w:rsidRPr="00E30F4B">
        <w:rPr>
          <w:rStyle w:val="StyleUnderline"/>
        </w:rPr>
        <w:t xml:space="preserve">tates Forces Korea </w:t>
      </w:r>
      <w:r w:rsidRPr="008F340F">
        <w:rPr>
          <w:rStyle w:val="StyleUnderline"/>
          <w:highlight w:val="cyan"/>
        </w:rPr>
        <w:t>(USFK) missile defense capabilities,</w:t>
      </w:r>
      <w:r w:rsidRPr="00E30F4B">
        <w:rPr>
          <w:rStyle w:val="StyleUnderline"/>
        </w:rPr>
        <w:t xml:space="preserve"> </w:t>
      </w:r>
      <w:r w:rsidRPr="008F340F">
        <w:rPr>
          <w:rStyle w:val="Emphasis"/>
          <w:highlight w:val="cyan"/>
        </w:rPr>
        <w:t>and push China to restrain North Korea from further aggression</w:t>
      </w:r>
      <w:r w:rsidRPr="00E30F4B">
        <w:rPr>
          <w:rStyle w:val="StyleUnderline"/>
        </w:rPr>
        <w:t>.</w:t>
      </w:r>
      <w:r>
        <w:t xml:space="preserve"> Tensions have heightened on the Korean Peninsula since North Korea conducted a nuclear test on January 6—its fourth test since 2006—and joint U.S.-South Korea military exercises began in March. On April 3,</w:t>
      </w:r>
      <w:r w:rsidRPr="00E30F4B">
        <w:rPr>
          <w:rStyle w:val="StyleUnderline"/>
        </w:rPr>
        <w:t xml:space="preserve"> North Korea launched four short-range missiles off its west coast as part of its own military exercises.</w:t>
      </w:r>
      <w:r>
        <w:t xml:space="preserve"> The latest provocation follows two similar ballistic missile tests in March, as well as a satellite launch in February. After the first test in March, North Korea also claimed it had miniaturized nuclear warheads to fit on a ballistic missile. An anonymous South Korean official said on April 5 that South Korea believes the North has the ability to mount a nuclear warhead on its medium-range ballistic missile, the Rodong-1. </w:t>
      </w:r>
      <w:r w:rsidRPr="00E30F4B">
        <w:rPr>
          <w:rStyle w:val="StyleUnderline"/>
        </w:rPr>
        <w:t>In response, the United States and South Korea began discussions to deploy the U.S. Army’s Terminal High Altitude Area Defense System (THAAD) on the peninsula.</w:t>
      </w:r>
      <w:r>
        <w:t xml:space="preserve"> </w:t>
      </w:r>
    </w:p>
    <w:p w14:paraId="2931A978" w14:textId="77777777" w:rsidR="004319CF" w:rsidRDefault="004319CF" w:rsidP="004319CF"/>
    <w:p w14:paraId="713F32A3" w14:textId="77777777" w:rsidR="004319CF" w:rsidRDefault="004319CF" w:rsidP="004319CF">
      <w:pPr>
        <w:pStyle w:val="Heading4"/>
      </w:pPr>
      <w:r>
        <w:t>BUT even if it doesn’t, externally solves the impact via deterrence</w:t>
      </w:r>
    </w:p>
    <w:p w14:paraId="20869373" w14:textId="77777777" w:rsidR="004319CF" w:rsidRPr="002567AF" w:rsidRDefault="004319CF" w:rsidP="004319CF">
      <w:pPr>
        <w:rPr>
          <w:rStyle w:val="Style13ptBold"/>
        </w:rPr>
      </w:pPr>
      <w:r w:rsidRPr="002567AF">
        <w:rPr>
          <w:rStyle w:val="Style13ptBold"/>
        </w:rPr>
        <w:t>Lee 16</w:t>
      </w:r>
      <w:r>
        <w:rPr>
          <w:rStyle w:val="Style13ptBold"/>
        </w:rPr>
        <w:t xml:space="preserve"> </w:t>
      </w:r>
      <w:r w:rsidRPr="002567AF">
        <w:t>(</w:t>
      </w:r>
      <w:r>
        <w:t>Christopher Lee is a defense analyst at Real Clear Defense. “</w:t>
      </w:r>
      <w:r w:rsidRPr="00C6742E">
        <w:t>South Korea: To THAAD or Not to THAAD?</w:t>
      </w:r>
      <w:r>
        <w:t xml:space="preserve">,” 3-21-16, </w:t>
      </w:r>
      <w:hyperlink r:id="rId76" w:history="1">
        <w:r w:rsidRPr="00E24435">
          <w:rPr>
            <w:rStyle w:val="Hyperlink"/>
          </w:rPr>
          <w:t>http://www.realcleardefense.com/articles/2016/03/21/south_korea_to_thaad_or_not_to_thaad_109162.html)jt</w:t>
        </w:r>
      </w:hyperlink>
      <w:r>
        <w:t xml:space="preserve"> </w:t>
      </w:r>
    </w:p>
    <w:p w14:paraId="65D35C8C" w14:textId="77777777" w:rsidR="004319CF" w:rsidRPr="00526E82" w:rsidRDefault="004319CF" w:rsidP="004319CF">
      <w:pPr>
        <w:rPr>
          <w:sz w:val="12"/>
        </w:rPr>
      </w:pPr>
      <w:r w:rsidRPr="00526E82">
        <w:rPr>
          <w:sz w:val="12"/>
        </w:rPr>
        <w:t>In the recent years, the South Korean government has maintained their strategically ambiguous stance of 3 Nos on the potential deployment of the Terminal High Altitude Area Defense (THAAD) system.  The 3 No’s – “No request, No consultation and No decision” – meant that there has been no request, no consultation, and no decision with the United States.  Nevertheless, after North Korea conducted a rocket launch on February 7, South Korean President Park Geun-Hye finally broke from her strategic silence and permitted South Korean Ministry of National Defense (MND) to discuss possible deployment of THAAD.  Accordingly, for the first time, both parties held their initial meeting this month to discuss appropr</w:t>
      </w:r>
      <w:r>
        <w:rPr>
          <w:sz w:val="12"/>
        </w:rPr>
        <w:t>iate sites and costs for THAAD.</w:t>
      </w:r>
    </w:p>
    <w:p w14:paraId="7892426B" w14:textId="77777777" w:rsidR="004319CF" w:rsidRPr="00526E82" w:rsidRDefault="004319CF" w:rsidP="004319CF">
      <w:pPr>
        <w:rPr>
          <w:sz w:val="12"/>
        </w:rPr>
      </w:pPr>
      <w:r w:rsidRPr="00526E82">
        <w:rPr>
          <w:sz w:val="12"/>
        </w:rPr>
        <w:t>Understandably, while deploying THAAD enhances the U.S.-South Korea Security Alliance and advances South Korea’s ballistic missile defense system, it would also significantly damage their relationship with China.  As a result, THAAD is quickly evolving into an international weapon of consternation and debate in the Korean Peninsula.  Nonetheless, Park has already committed perfidy to Chinese President Xi Jinping by allowing her defense officials to part</w:t>
      </w:r>
      <w:r>
        <w:rPr>
          <w:sz w:val="12"/>
        </w:rPr>
        <w:t>ake in the ongoing THAAD talks.</w:t>
      </w:r>
    </w:p>
    <w:p w14:paraId="1E0B01BA" w14:textId="77777777" w:rsidR="004319CF" w:rsidRPr="00526E82" w:rsidRDefault="004319CF" w:rsidP="004319CF">
      <w:pPr>
        <w:rPr>
          <w:sz w:val="12"/>
        </w:rPr>
      </w:pPr>
      <w:r w:rsidRPr="00526E82">
        <w:rPr>
          <w:sz w:val="12"/>
        </w:rPr>
        <w:t xml:space="preserve">Despite continuous deterrent measures by the international community, as proven by the fourth nuclear underground test, international resolutions will not compel North Korea’s Kim Jong-Un to abandon his nuclear weapons program.  Current Chinese foreign policy towards North Korea has focused on containment and stability.  </w:t>
      </w:r>
      <w:r w:rsidRPr="00526E82">
        <w:rPr>
          <w:rStyle w:val="StyleUnderline"/>
        </w:rPr>
        <w:t>Xi’s topmost concerns are Kim’s possession of a nuclear arsenal and possible regime collapse, both of which have serious implications for domestic and Northeast Asian regional security.  Because it would better serve South Korean interest, Park should immediately commit to THAAD and force Xi to fully withdraw from the status quo approach and implement a new policy towards North Korea.</w:t>
      </w:r>
    </w:p>
    <w:p w14:paraId="274E03FB" w14:textId="77777777" w:rsidR="004319CF" w:rsidRPr="00526E82" w:rsidRDefault="004319CF" w:rsidP="004319CF">
      <w:pPr>
        <w:rPr>
          <w:sz w:val="12"/>
        </w:rPr>
      </w:pPr>
      <w:r w:rsidRPr="00526E82">
        <w:rPr>
          <w:rStyle w:val="StyleUnderline"/>
        </w:rPr>
        <w:t>By taking such aggressive stance against North Korea and ignoring China’s warnings on deployment of the THAAD system, Park and her administration can hope that Xi’s government will finally abandon its traditional opposition of harsh international sanctions against North Korea and use its leverage to deter Kim’s nuclear program.</w:t>
      </w:r>
      <w:r w:rsidRPr="00526E82">
        <w:rPr>
          <w:sz w:val="12"/>
        </w:rPr>
        <w:t xml:space="preserve">  As Pyongyang’s biggest trade partner and aid supplier, Beijing may be the only country in the world capable of compelling Kim to forsake its nuclear ambitions.  Simply, fielding THAAD will prompt Xi to force Kim Jong-Un to stand down </w:t>
      </w:r>
      <w:r>
        <w:rPr>
          <w:sz w:val="12"/>
        </w:rPr>
        <w:t>by leveling economic sanctions.</w:t>
      </w:r>
    </w:p>
    <w:p w14:paraId="76FB6BA1" w14:textId="77777777" w:rsidR="004319CF" w:rsidRPr="00526E82" w:rsidRDefault="004319CF" w:rsidP="004319CF">
      <w:pPr>
        <w:rPr>
          <w:sz w:val="12"/>
        </w:rPr>
      </w:pPr>
      <w:r w:rsidRPr="00526E82">
        <w:rPr>
          <w:sz w:val="12"/>
        </w:rPr>
        <w:t>Although there’s no complete defense against North Korea’s ballistic missile attacks, the deployment of THAAD batteries in the Korean Peninsula significantly increases the probability of reducing damages.  Incorporation of the THAAD system into South Korea’s ballistic missile defense provides maximum protection from Kim Jong-Un’s sporadic missile threat, therefore, without reluctance, Park should immedia</w:t>
      </w:r>
      <w:r>
        <w:rPr>
          <w:sz w:val="12"/>
        </w:rPr>
        <w:t>tely accept the American offer.</w:t>
      </w:r>
    </w:p>
    <w:p w14:paraId="265CE937" w14:textId="77777777" w:rsidR="004319CF" w:rsidRPr="00526E82" w:rsidRDefault="004319CF" w:rsidP="004319CF">
      <w:pPr>
        <w:rPr>
          <w:sz w:val="12"/>
        </w:rPr>
      </w:pPr>
      <w:r w:rsidRPr="00526E82">
        <w:rPr>
          <w:sz w:val="12"/>
        </w:rPr>
        <w:t xml:space="preserve">As an ally of the U.S., South Korea is responsible for helping ensure America’s rebalance in the region.  </w:t>
      </w:r>
      <w:r w:rsidRPr="00526E82">
        <w:rPr>
          <w:rStyle w:val="StyleUnderline"/>
        </w:rPr>
        <w:t>South Korea can rely upon America’s extended deterrence, which guarantees peace and stability; accordingly, South Korea must contribute more in order for America to sustain its dominance in the Pacific.  President Park should not be threatened by China’s blackmail and recognize that THAAD is a purely defensive system and it is an indispensable means of protecting her country against North Korea.</w:t>
      </w:r>
    </w:p>
    <w:p w14:paraId="556BA1D8" w14:textId="77777777" w:rsidR="004319CF" w:rsidRPr="00EC5570" w:rsidRDefault="004319CF" w:rsidP="004319CF">
      <w:pPr>
        <w:rPr>
          <w:sz w:val="12"/>
        </w:rPr>
      </w:pPr>
      <w:r w:rsidRPr="00526E82">
        <w:rPr>
          <w:sz w:val="12"/>
        </w:rPr>
        <w:t xml:space="preserve">South Korea’s best-ever national ties in history with China have not made any progress against North Korea’s nuclear denuclearization as South Koreans continue to live in constant fear under unrelenting threat from Kim Jong-Un.  </w:t>
      </w:r>
      <w:r w:rsidRPr="00526E82">
        <w:rPr>
          <w:rStyle w:val="StyleUnderline"/>
        </w:rPr>
        <w:t>The South Korean MND deliberately admits THAAD deployment would improve its national security, but continuously postpones such critical decision alluding to neighboring country’s egocentric demands.  President Park needs to stop postulating that deployment of the THAAD system may restrict her diplomatic position and strategies with Xi.  Instead, President Park should decide according to her country’s security and national interests and not based on neighboring countries’ ultimatums.</w:t>
      </w:r>
      <w:r w:rsidRPr="00526E82">
        <w:rPr>
          <w:sz w:val="12"/>
        </w:rPr>
        <w:t xml:space="preserve">  Consequently, she should allow the deployment of the U.S. THAAD missile defense system to South Korea instantaneously.</w:t>
      </w:r>
    </w:p>
    <w:p w14:paraId="1D2CC485" w14:textId="77777777" w:rsidR="004319CF" w:rsidRDefault="004319CF" w:rsidP="004319CF"/>
    <w:p w14:paraId="6D6A356E" w14:textId="77777777" w:rsidR="00151717" w:rsidRDefault="00151717" w:rsidP="00151717"/>
    <w:p w14:paraId="1E90C170" w14:textId="77777777" w:rsidR="00151717" w:rsidRPr="00151717" w:rsidRDefault="00151717" w:rsidP="00151717"/>
    <w:sectPr w:rsidR="00151717" w:rsidRPr="00151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51717"/>
    <w:rsid w:val="000139A3"/>
    <w:rsid w:val="00076132"/>
    <w:rsid w:val="00090B6F"/>
    <w:rsid w:val="00100833"/>
    <w:rsid w:val="00104529"/>
    <w:rsid w:val="00105942"/>
    <w:rsid w:val="00107396"/>
    <w:rsid w:val="00144A4C"/>
    <w:rsid w:val="00151717"/>
    <w:rsid w:val="00176AB0"/>
    <w:rsid w:val="00177B7D"/>
    <w:rsid w:val="0018322D"/>
    <w:rsid w:val="001B5776"/>
    <w:rsid w:val="001E527A"/>
    <w:rsid w:val="001F78CE"/>
    <w:rsid w:val="00200D6C"/>
    <w:rsid w:val="00251FC7"/>
    <w:rsid w:val="002854C6"/>
    <w:rsid w:val="002855A7"/>
    <w:rsid w:val="002B146A"/>
    <w:rsid w:val="002B5E17"/>
    <w:rsid w:val="002E642C"/>
    <w:rsid w:val="00315690"/>
    <w:rsid w:val="00316B75"/>
    <w:rsid w:val="00325646"/>
    <w:rsid w:val="003460F2"/>
    <w:rsid w:val="0038158C"/>
    <w:rsid w:val="003902BA"/>
    <w:rsid w:val="003A09E2"/>
    <w:rsid w:val="003C5489"/>
    <w:rsid w:val="00407037"/>
    <w:rsid w:val="004319CF"/>
    <w:rsid w:val="004605D6"/>
    <w:rsid w:val="004B6762"/>
    <w:rsid w:val="004C60E8"/>
    <w:rsid w:val="004C6746"/>
    <w:rsid w:val="004E3579"/>
    <w:rsid w:val="004E728B"/>
    <w:rsid w:val="004F39E0"/>
    <w:rsid w:val="00537BD5"/>
    <w:rsid w:val="0057268A"/>
    <w:rsid w:val="005B1E40"/>
    <w:rsid w:val="005D13D3"/>
    <w:rsid w:val="005D2912"/>
    <w:rsid w:val="006065BD"/>
    <w:rsid w:val="00645FA9"/>
    <w:rsid w:val="00647866"/>
    <w:rsid w:val="00665003"/>
    <w:rsid w:val="006A2AD0"/>
    <w:rsid w:val="006C2375"/>
    <w:rsid w:val="006D4ECC"/>
    <w:rsid w:val="00722258"/>
    <w:rsid w:val="007243E5"/>
    <w:rsid w:val="00766EA0"/>
    <w:rsid w:val="007A2226"/>
    <w:rsid w:val="007B1646"/>
    <w:rsid w:val="007F5B66"/>
    <w:rsid w:val="00823A1C"/>
    <w:rsid w:val="00845B9D"/>
    <w:rsid w:val="00860984"/>
    <w:rsid w:val="008B3ECB"/>
    <w:rsid w:val="008B4E85"/>
    <w:rsid w:val="008C1B2E"/>
    <w:rsid w:val="0091627E"/>
    <w:rsid w:val="0097032B"/>
    <w:rsid w:val="00986623"/>
    <w:rsid w:val="009D2EAD"/>
    <w:rsid w:val="009D54B2"/>
    <w:rsid w:val="009E1922"/>
    <w:rsid w:val="009F4C87"/>
    <w:rsid w:val="009F7ED2"/>
    <w:rsid w:val="00A82B71"/>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0F86"/>
    <w:rsid w:val="00D325A9"/>
    <w:rsid w:val="00D36A8A"/>
    <w:rsid w:val="00D61409"/>
    <w:rsid w:val="00D6691E"/>
    <w:rsid w:val="00D71170"/>
    <w:rsid w:val="00D85A14"/>
    <w:rsid w:val="00DA1C92"/>
    <w:rsid w:val="00DA25D4"/>
    <w:rsid w:val="00DA6538"/>
    <w:rsid w:val="00E15E75"/>
    <w:rsid w:val="00E5262C"/>
    <w:rsid w:val="00EA3872"/>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86188"/>
  <w15:chartTrackingRefBased/>
  <w15:docId w15:val="{A3C06880-2A6D-41AA-9B8A-75D2FD9D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10F86"/>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D10F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0F86"/>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D10F86"/>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unhideWhenUsed/>
    <w:qFormat/>
    <w:rsid w:val="00D10F86"/>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D10F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0F86"/>
  </w:style>
  <w:style w:type="character" w:customStyle="1" w:styleId="Heading1Char">
    <w:name w:val="Heading 1 Char"/>
    <w:aliases w:val="Pocket Char"/>
    <w:basedOn w:val="DefaultParagraphFont"/>
    <w:link w:val="Heading1"/>
    <w:rsid w:val="00D10F86"/>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D10F86"/>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10F86"/>
    <w:rPr>
      <w:rFonts w:ascii="Arial Narrow" w:eastAsiaTheme="majorEastAsia" w:hAnsi="Arial Narrow" w:cstheme="majorBidi"/>
      <w:b/>
      <w:sz w:val="44"/>
      <w:szCs w:val="24"/>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D10F86"/>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D10F86"/>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10F86"/>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D10F86"/>
    <w:rPr>
      <w:rFonts w:ascii="Arial Narrow" w:hAnsi="Arial Narrow"/>
      <w:b w:val="0"/>
      <w:sz w:val="20"/>
      <w:u w:val="single"/>
    </w:rPr>
  </w:style>
  <w:style w:type="character" w:styleId="Hyperlink">
    <w:name w:val="Hyperlink"/>
    <w:aliases w:val="heading 1 (block title),Important,Read,Internet Link,Card Text,Analytic Text,Internet link"/>
    <w:basedOn w:val="DefaultParagraphFont"/>
    <w:uiPriority w:val="99"/>
    <w:unhideWhenUsed/>
    <w:rsid w:val="00D10F86"/>
    <w:rPr>
      <w:color w:val="auto"/>
      <w:u w:val="none"/>
    </w:rPr>
  </w:style>
  <w:style w:type="character" w:styleId="FollowedHyperlink">
    <w:name w:val="FollowedHyperlink"/>
    <w:basedOn w:val="DefaultParagraphFont"/>
    <w:uiPriority w:val="99"/>
    <w:semiHidden/>
    <w:unhideWhenUsed/>
    <w:rsid w:val="00D10F86"/>
    <w:rPr>
      <w:color w:val="auto"/>
      <w:u w:val="none"/>
    </w:rPr>
  </w:style>
  <w:style w:type="paragraph" w:customStyle="1" w:styleId="CiteSpacing">
    <w:name w:val="Cite Spacing"/>
    <w:basedOn w:val="Normal"/>
    <w:uiPriority w:val="4"/>
    <w:qFormat/>
    <w:rsid w:val="00D10F86"/>
    <w:pPr>
      <w:spacing w:before="60" w:after="60"/>
    </w:pPr>
  </w:style>
  <w:style w:type="paragraph" w:customStyle="1" w:styleId="Emphasis1">
    <w:name w:val="Emphasis1"/>
    <w:basedOn w:val="Normal"/>
    <w:link w:val="Emphasis"/>
    <w:uiPriority w:val="7"/>
    <w:qFormat/>
    <w:rsid w:val="00D10F8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apple-converted-space">
    <w:name w:val="apple-converted-space"/>
    <w:basedOn w:val="DefaultParagraphFont"/>
    <w:rsid w:val="004319CF"/>
  </w:style>
  <w:style w:type="paragraph" w:styleId="NormalWeb">
    <w:name w:val="Normal (Web)"/>
    <w:basedOn w:val="Normal"/>
    <w:uiPriority w:val="99"/>
    <w:semiHidden/>
    <w:unhideWhenUsed/>
    <w:rsid w:val="004319CF"/>
    <w:pPr>
      <w:spacing w:before="100" w:beforeAutospacing="1" w:after="100" w:afterAutospacing="1"/>
    </w:pPr>
    <w:rPr>
      <w:rFonts w:ascii="Times New Roman" w:eastAsia="Times New Roman" w:hAnsi="Times New Roman" w:cs="Times New Roman"/>
      <w:sz w:val="24"/>
      <w:szCs w:val="24"/>
    </w:rPr>
  </w:style>
  <w:style w:type="character" w:customStyle="1" w:styleId="asset-metabar-time">
    <w:name w:val="asset-metabar-time"/>
    <w:basedOn w:val="DefaultParagraphFont"/>
    <w:rsid w:val="00431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csusa.org/nuclear-weapons/us-china-relations/chinas-nuclear-weapons-strategy" TargetMode="External"/><Relationship Id="rId18" Type="http://schemas.openxmlformats.org/officeDocument/2006/relationships/hyperlink" Target="http://www.amazon.com/Science-Military-Strategy-Chinese-Edition/dp/7802376505" TargetMode="External"/><Relationship Id="rId26" Type="http://schemas.openxmlformats.org/officeDocument/2006/relationships/hyperlink" Target="http://www.nids.go.jp/english/research/profile/anzen/06-takahashi.html" TargetMode="External"/><Relationship Id="rId39" Type="http://schemas.openxmlformats.org/officeDocument/2006/relationships/hyperlink" Target="http://thediplomat.com/2014/04/china-attempts-military-transparency-and-fails/" TargetMode="External"/><Relationship Id="rId21" Type="http://schemas.openxmlformats.org/officeDocument/2006/relationships/hyperlink" Target="http://www.nti.org/country-profiles/russia/" TargetMode="External"/><Relationship Id="rId34" Type="http://schemas.openxmlformats.org/officeDocument/2006/relationships/hyperlink" Target="http://www.mitpressjournals.org/doi/pdf/10.1162/ISEC_a_00215" TargetMode="External"/><Relationship Id="rId42" Type="http://schemas.openxmlformats.org/officeDocument/2006/relationships/hyperlink" Target="http://war.163.com/13/0822/13/96SSC4JS00014J0G.html" TargetMode="External"/><Relationship Id="rId47" Type="http://schemas.openxmlformats.org/officeDocument/2006/relationships/hyperlink" Target="https://www.eastwest.ngo/idea/nuclear-deterrence-failure-economic-environmental-and-health-consequences" TargetMode="External"/><Relationship Id="rId50" Type="http://schemas.openxmlformats.org/officeDocument/2006/relationships/hyperlink" Target="file:///C:/Users/alyss/Downloads/out.pdf" TargetMode="External"/><Relationship Id="rId55" Type="http://schemas.openxmlformats.org/officeDocument/2006/relationships/hyperlink" Target="http://www.csbaonline.org/publications/2010/05/airsea-battle-concept/" TargetMode="External"/><Relationship Id="rId63" Type="http://schemas.openxmlformats.org/officeDocument/2006/relationships/hyperlink" Target="http://nationalinterest.org/feature/the-brink-us-china-nuclear-arms-race-15227" TargetMode="External"/><Relationship Id="rId68" Type="http://schemas.openxmlformats.org/officeDocument/2006/relationships/hyperlink" Target="http://calhoun.nps.edu/bitstream/handle/10945/46431/issuesinsights_vol15no7.pdf?sequence=4&amp;isAllowed=y" TargetMode="External"/><Relationship Id="rId76" Type="http://schemas.openxmlformats.org/officeDocument/2006/relationships/hyperlink" Target="http://www.realcleardefense.com/articles/2016/03/21/south_korea_to_thaad_or_not_to_thaad_109162.html)jt" TargetMode="External"/><Relationship Id="rId7" Type="http://schemas.openxmlformats.org/officeDocument/2006/relationships/hyperlink" Target="http://allthingsnuclear.org/gkulacki/why-is-china-modernizing-its-nuclear-arsenal/" TargetMode="External"/><Relationship Id="rId71" Type="http://schemas.openxmlformats.org/officeDocument/2006/relationships/hyperlink" Target="http://thediplomat.com/2014/10/us-china-need-a-missile-launch-notification-deal/" TargetMode="External"/><Relationship Id="rId2" Type="http://schemas.openxmlformats.org/officeDocument/2006/relationships/numbering" Target="numbering.xml"/><Relationship Id="rId16" Type="http://schemas.openxmlformats.org/officeDocument/2006/relationships/hyperlink" Target="http://www.fmprc.gov.cn/mfa_eng/ziliao_665539/3602_665543/3604_665547/t18055.shtml" TargetMode="External"/><Relationship Id="rId29" Type="http://schemas.openxmlformats.org/officeDocument/2006/relationships/hyperlink" Target="http://blog.ucsusa.org/new-u-s-nuclear-warheads-politically-and-technically-a-bad-idea-667" TargetMode="External"/><Relationship Id="rId11" Type="http://schemas.openxmlformats.org/officeDocument/2006/relationships/hyperlink" Target="http://carnegieendowment.org/2015/03/24/2015-carnegie-international-nuclear-policy-conference/h7cb" TargetMode="External"/><Relationship Id="rId24" Type="http://schemas.openxmlformats.org/officeDocument/2006/relationships/hyperlink" Target="http://allthingsnuclear.org/chinas-nuclear-forces-feeling-u-s-pressure-2/" TargetMode="External"/><Relationship Id="rId32" Type="http://schemas.openxmlformats.org/officeDocument/2006/relationships/hyperlink" Target="http://www.washingtonpost.com/world/africa/us-unease-about-nuclear-weapons-fuel-takes-aim-at-a-south-african-vault/2015/03/13/b17389f6-2bc1-4515-962d-03c655d0e62d_story.html" TargetMode="External"/><Relationship Id="rId37" Type="http://schemas.openxmlformats.org/officeDocument/2006/relationships/hyperlink" Target="http://thediplomat.com/2011/04/grading-chinas-military-plans/" TargetMode="External"/><Relationship Id="rId40" Type="http://schemas.openxmlformats.org/officeDocument/2006/relationships/hyperlink" Target="http://thediplomat.com/2014/02/why-isnt-chinas-military-more-transparent/" TargetMode="External"/><Relationship Id="rId45" Type="http://schemas.openxmlformats.org/officeDocument/2006/relationships/hyperlink" Target="http://thediplomat.com/2014/04/china-attempts-military-transparency-and-fails/" TargetMode="External"/><Relationship Id="rId53" Type="http://schemas.openxmlformats.org/officeDocument/2006/relationships/hyperlink" Target="http://thediplomat.com/2013/09/air-sea-battle-a-dangerous-way-to-deal-with-china/" TargetMode="External"/><Relationship Id="rId58" Type="http://schemas.openxmlformats.org/officeDocument/2006/relationships/hyperlink" Target="http://www.heritage.org/research/reports/2015/06/south-korea-needs-thaad-missile-defense" TargetMode="External"/><Relationship Id="rId66" Type="http://schemas.openxmlformats.org/officeDocument/2006/relationships/hyperlink" Target="http://nationalinterest.org/feature/the-brink-us-china-nuclear-arms-race-15227" TargetMode="External"/><Relationship Id="rId74" Type="http://schemas.openxmlformats.org/officeDocument/2006/relationships/hyperlink" Target="http://carnegieendowment.org/2016/05/05/chinese-nuclear-thinking-u.s.-perspectives/ixeg" TargetMode="External"/><Relationship Id="rId5" Type="http://schemas.openxmlformats.org/officeDocument/2006/relationships/webSettings" Target="webSettings.xml"/><Relationship Id="rId15" Type="http://schemas.openxmlformats.org/officeDocument/2006/relationships/hyperlink" Target="http://news.xinhuanet.com/ziliao/2005-01/29/content_2523694.htm" TargetMode="External"/><Relationship Id="rId23" Type="http://schemas.openxmlformats.org/officeDocument/2006/relationships/hyperlink" Target="http://thebulletin.org/nuclear-notebook-multimedia" TargetMode="External"/><Relationship Id="rId28" Type="http://schemas.openxmlformats.org/officeDocument/2006/relationships/hyperlink" Target="http://carnegieendowment.org/2013/10/04/conventional-prompt-global-strike-and-russia-s-nuclear-forces" TargetMode="External"/><Relationship Id="rId36" Type="http://schemas.openxmlformats.org/officeDocument/2006/relationships/hyperlink" Target="http://www.washingtonpost.com/world/us-china-differences-clear-even-as-hagel-stresses-cooperation-in-beijing-visit/2014/04/08/a33c9592-4c5e-4591-9860-cc7ddac65c20_story.html" TargetMode="External"/><Relationship Id="rId49" Type="http://schemas.openxmlformats.org/officeDocument/2006/relationships/hyperlink" Target="http://www.mitpressjournals.org/doi/pdf/10.1162/ISEC_a_00215" TargetMode="External"/><Relationship Id="rId57" Type="http://schemas.openxmlformats.org/officeDocument/2006/relationships/hyperlink" Target="http://www.heritage.org/research/reports/2015/06/south-korea-needs-thaad-missile-defense" TargetMode="External"/><Relationship Id="rId61" Type="http://schemas.openxmlformats.org/officeDocument/2006/relationships/hyperlink" Target="http://nationalinterest.org/profile/virginia-marantidou" TargetMode="External"/><Relationship Id="rId10" Type="http://schemas.openxmlformats.org/officeDocument/2006/relationships/hyperlink" Target="http://carnegieendowment.org/2015/03/24/why-is-china-modernizing/hz37" TargetMode="External"/><Relationship Id="rId19" Type="http://schemas.openxmlformats.org/officeDocument/2006/relationships/hyperlink" Target="http://allthingsnuclear.org/chinas-nuclear-forces-feeling-u-s-pressure-2/" TargetMode="External"/><Relationship Id="rId31" Type="http://schemas.openxmlformats.org/officeDocument/2006/relationships/hyperlink" Target="http://www.ucsusa.org/sites/default/files/legacy/assets/documents/nwgs/nuclear-weapons-complex-report.pdf" TargetMode="External"/><Relationship Id="rId44" Type="http://schemas.openxmlformats.org/officeDocument/2006/relationships/hyperlink" Target="http://rbth.asia/world/2013/07/22/is_the_russian_military_moving_towards_more_transparency_48113.html" TargetMode="External"/><Relationship Id="rId52" Type="http://schemas.openxmlformats.org/officeDocument/2006/relationships/hyperlink" Target="http://www.mitpressjournals.org/doi/pdf/10.1162/ISEC_a_00215" TargetMode="External"/><Relationship Id="rId60" Type="http://schemas.openxmlformats.org/officeDocument/2006/relationships/hyperlink" Target="http://www.airforcetimes.com/story/military/2016/05/06/us-nuclear-force-must-modernize-deter-russia-and-china-general-says/84022832/" TargetMode="External"/><Relationship Id="rId65" Type="http://schemas.openxmlformats.org/officeDocument/2006/relationships/hyperlink" Target="http://nationalinterest.org/profile/virginia-marantidou" TargetMode="External"/><Relationship Id="rId73" Type="http://schemas.openxmlformats.org/officeDocument/2006/relationships/hyperlink" Target="http://www.defense.gov/Portals/1/Documents/pubs/2016%20China%20Military%20Power%20Report.pdf"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un.org/en/conf/npt/2005/npttreaty.html" TargetMode="External"/><Relationship Id="rId14" Type="http://schemas.openxmlformats.org/officeDocument/2006/relationships/hyperlink" Target="http://www.ctbto.org/specials/testing-times/16-october-1964-first-chinese-nuclear-test/" TargetMode="External"/><Relationship Id="rId22" Type="http://schemas.openxmlformats.org/officeDocument/2006/relationships/hyperlink" Target="http://www.nti.org/country-profiles/united-states/" TargetMode="External"/><Relationship Id="rId27" Type="http://schemas.openxmlformats.org/officeDocument/2006/relationships/hyperlink" Target="http://allthingsnuclear.org/mutual-vulnerability-with-china-a-reality-not-a-choice/" TargetMode="External"/><Relationship Id="rId30" Type="http://schemas.openxmlformats.org/officeDocument/2006/relationships/hyperlink" Target="http://www.defense.gov/npr/docs/2010%20Nuclear%20Posture%20Review%20Report.pdf" TargetMode="External"/><Relationship Id="rId35" Type="http://schemas.openxmlformats.org/officeDocument/2006/relationships/hyperlink" Target="https://www.rand.org/content/dam/rand/pubs/monograph_reports/MR1161/MR1161.chap4.pdf-" TargetMode="External"/><Relationship Id="rId43" Type="http://schemas.openxmlformats.org/officeDocument/2006/relationships/hyperlink" Target="http://thediplomat.com/2013/03/chinas-military-development-beyond-the-numbers/" TargetMode="External"/><Relationship Id="rId48" Type="http://schemas.openxmlformats.org/officeDocument/2006/relationships/hyperlink" Target="http://www.mitpressjournals.org/doi/pdf/10.1162/ISEC_a_00215" TargetMode="External"/><Relationship Id="rId56" Type="http://schemas.openxmlformats.org/officeDocument/2006/relationships/hyperlink" Target="http://www.mitpressjournals.org/doi/pdf/10.1162/ISEC_a_00215" TargetMode="External"/><Relationship Id="rId64" Type="http://schemas.openxmlformats.org/officeDocument/2006/relationships/hyperlink" Target="http://nationalinterest.org/profile/virginia-marantidou" TargetMode="External"/><Relationship Id="rId69" Type="http://schemas.openxmlformats.org/officeDocument/2006/relationships/hyperlink" Target="http://thediplomat.com/2014/10/us-china-need-a-missile-launch-notification-deal/" TargetMode="External"/><Relationship Id="rId77" Type="http://schemas.openxmlformats.org/officeDocument/2006/relationships/fontTable" Target="fontTable.xml"/><Relationship Id="rId8" Type="http://schemas.openxmlformats.org/officeDocument/2006/relationships/hyperlink" Target="http://www.un.org/en/conf/npt/2015/" TargetMode="External"/><Relationship Id="rId51" Type="http://schemas.openxmlformats.org/officeDocument/2006/relationships/hyperlink" Target="http://www.chinausfocus.com/peace-security/china-will-not-change-its-no-first-use-policy/" TargetMode="External"/><Relationship Id="rId72" Type="http://schemas.openxmlformats.org/officeDocument/2006/relationships/hyperlink" Target="http://thediplomat.com/2014/10/us-china-need-a-missile-launch-notification-deal/" TargetMode="External"/><Relationship Id="rId3" Type="http://schemas.openxmlformats.org/officeDocument/2006/relationships/styles" Target="styles.xml"/><Relationship Id="rId12" Type="http://schemas.openxmlformats.org/officeDocument/2006/relationships/hyperlink" Target="http://nnsa.energy.gov/ourmission/maintainingthestockpile" TargetMode="External"/><Relationship Id="rId17" Type="http://schemas.openxmlformats.org/officeDocument/2006/relationships/hyperlink" Target="http://cns.miis.edu/opapers/pdfs/140107_trillion_dollar_nuclear_triad.pdf" TargetMode="External"/><Relationship Id="rId25" Type="http://schemas.openxmlformats.org/officeDocument/2006/relationships/hyperlink" Target="http://www.defenseinnovationmarketplace.mil/resources/AFGS-2014StrategicPlan.pdf" TargetMode="External"/><Relationship Id="rId33" Type="http://schemas.openxmlformats.org/officeDocument/2006/relationships/hyperlink" Target="http://www.state.gov/t/isn/nuclearsecuritysummit/index.htm" TargetMode="External"/><Relationship Id="rId38" Type="http://schemas.openxmlformats.org/officeDocument/2006/relationships/hyperlink" Target="http://thediplomat.com/2013/02/chinas-navy-aims-for-transparency/" TargetMode="External"/><Relationship Id="rId46" Type="http://schemas.openxmlformats.org/officeDocument/2006/relationships/hyperlink" Target="http://thediplomat.com/2011/08/china-the-us-and-transparency/" TargetMode="External"/><Relationship Id="rId59" Type="http://schemas.openxmlformats.org/officeDocument/2006/relationships/hyperlink" Target="http://www.airforcetimes.com/story/military/2016/05/06/us-nuclear-force-must-modernize-deter-russia-and-china-general-says/84022832/" TargetMode="External"/><Relationship Id="rId67" Type="http://schemas.openxmlformats.org/officeDocument/2006/relationships/hyperlink" Target="http://calhoun.nps.edu/bitstream/handle/10945/46431/issuesinsights_vol15no7.pdf?sequence=4&amp;isAllowed=y" TargetMode="External"/><Relationship Id="rId20" Type="http://schemas.openxmlformats.org/officeDocument/2006/relationships/hyperlink" Target="http://www.state.gov/t/avc/newstart/index.htm" TargetMode="External"/><Relationship Id="rId41" Type="http://schemas.openxmlformats.org/officeDocument/2006/relationships/hyperlink" Target="http://www.chinausfocus.com/peace-security/understanding-chinas-military-transparency/" TargetMode="External"/><Relationship Id="rId54" Type="http://schemas.openxmlformats.org/officeDocument/2006/relationships/hyperlink" Target="http://www.csbaonline.org/publications/2010/02/why-airsea-battle/" TargetMode="External"/><Relationship Id="rId62" Type="http://schemas.openxmlformats.org/officeDocument/2006/relationships/hyperlink" Target="http://nationalinterest.org/profile/virginia-marantidou" TargetMode="External"/><Relationship Id="rId70" Type="http://schemas.openxmlformats.org/officeDocument/2006/relationships/hyperlink" Target="http://thediplomat.com/2014/10/us-china-need-a-missile-launch-notification-deal/" TargetMode="External"/><Relationship Id="rId75" Type="http://schemas.openxmlformats.org/officeDocument/2006/relationships/hyperlink" Target="http://www.stimson.org/content/lure-and-pitfalls-mirvs-first-second-nuclear-age" TargetMode="External"/><Relationship Id="rId1" Type="http://schemas.openxmlformats.org/officeDocument/2006/relationships/customXml" Target="../customXml/item1.xml"/><Relationship Id="rId6" Type="http://schemas.openxmlformats.org/officeDocument/2006/relationships/hyperlink" Target="http://allthingsnuclear.org/author/gkulack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07C4F-C5AA-4FC0-9B21-4306B4AF3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28334</Words>
  <Characters>161505</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3</cp:revision>
  <dcterms:created xsi:type="dcterms:W3CDTF">2016-07-16T16:25:00Z</dcterms:created>
  <dcterms:modified xsi:type="dcterms:W3CDTF">2016-07-16T16:29:00Z</dcterms:modified>
</cp:coreProperties>
</file>