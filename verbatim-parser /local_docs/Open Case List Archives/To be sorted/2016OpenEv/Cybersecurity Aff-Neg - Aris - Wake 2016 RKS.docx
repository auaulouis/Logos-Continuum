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896" w:rsidRDefault="009A4A09" w:rsidP="00A33896">
      <w:pPr>
        <w:pStyle w:val="Heading1"/>
      </w:pPr>
      <w:r>
        <w:t>Cybersecurity Aff</w:t>
      </w:r>
      <w:r w:rsidR="001C5B8E">
        <w:t xml:space="preserve">-Neg </w:t>
      </w:r>
      <w:r w:rsidR="000230DC">
        <w:t>RKS 16- Aris S.</w:t>
      </w:r>
    </w:p>
    <w:p w:rsidR="005D21C7" w:rsidRDefault="005D21C7" w:rsidP="00405B7D">
      <w:pPr>
        <w:pStyle w:val="Heading2"/>
      </w:pPr>
      <w:r>
        <w:lastRenderedPageBreak/>
        <w:t>Notes</w:t>
      </w:r>
    </w:p>
    <w:p w:rsidR="00B5392F" w:rsidRDefault="00CA525C" w:rsidP="00405B7D">
      <w:r>
        <w:t>Hey</w:t>
      </w:r>
      <w:r w:rsidR="0041509B">
        <w:t>, this is the cyber security Aff</w:t>
      </w:r>
      <w:r w:rsidR="00B5392F">
        <w:t>irmative!</w:t>
      </w:r>
    </w:p>
    <w:p w:rsidR="00405B7D" w:rsidRDefault="0041509B" w:rsidP="00405B7D">
      <w:r w:rsidRPr="00405B7D">
        <w:rPr>
          <w:b/>
        </w:rPr>
        <w:t xml:space="preserve"> </w:t>
      </w:r>
      <w:r w:rsidR="00405B7D" w:rsidRPr="00405B7D">
        <w:rPr>
          <w:b/>
        </w:rPr>
        <w:t>Advantage 1: Cyber Security</w:t>
      </w:r>
      <w:r w:rsidR="00405B7D">
        <w:t xml:space="preserve"> I think most of this advantage is pretty self-explanatory, it’s pretty obvious that this is the integral part of this aff. The narrative is simply that currently, US cyber infrastructure is fragile and China and the United States are locked in cyber war. This is uniquely problematic because the secretive and accessible nature of cyber space allows for these attacks to escalate. Now, it</w:t>
      </w:r>
      <w:r w:rsidR="00F65B43">
        <w:t>’</w:t>
      </w:r>
      <w:r w:rsidR="00405B7D">
        <w:t xml:space="preserve">s important to note that the affirmative is not an attempt to prevent all cyber-attacks on the United States as that stance would be nearly impossible to defend. The point of the affirmative is to draw a “red line” in cyberspace to define what constitutes a </w:t>
      </w:r>
      <w:r w:rsidR="00F65B43">
        <w:t>cyber-attack</w:t>
      </w:r>
      <w:r w:rsidR="00405B7D">
        <w:t xml:space="preserve">, what kind of attack constitutes retaliation and more </w:t>
      </w:r>
      <w:r w:rsidR="00F65B43">
        <w:t>importantly</w:t>
      </w:r>
      <w:r w:rsidR="00405B7D">
        <w:t>, what kind of retaliation. That’s what the Vinik Evidence talks about</w:t>
      </w:r>
      <w:r w:rsidR="00F65B43">
        <w:t>. The lack of norms and dialogue in cyberspace is problematic because China and the US are not on the same page on these definitions, so even when they talk to each other they aren’t on the same page</w:t>
      </w:r>
      <w:r w:rsidR="005E7F56">
        <w:t>- that’s the Lindsay evidence in</w:t>
      </w:r>
      <w:r w:rsidR="00F65B43">
        <w:t xml:space="preserve"> solvency. So the plan kinda’ adds a sort of certainty that alleviates ambiguity and lifts the tensions that exist in the status quo and ensures escalation won’t happen because the repercussions of those escalations is more apparent.</w:t>
      </w:r>
    </w:p>
    <w:p w:rsidR="00F65B43" w:rsidRPr="00646A9B" w:rsidRDefault="00F65B43" w:rsidP="00646A9B">
      <w:r w:rsidRPr="00646A9B">
        <w:rPr>
          <w:rFonts w:eastAsiaTheme="majorEastAsia" w:cstheme="majorBidi"/>
          <w:b/>
          <w:iCs/>
          <w:sz w:val="26"/>
        </w:rPr>
        <w:t>Impacts:</w:t>
      </w:r>
      <w:r w:rsidRPr="00646A9B">
        <w:t xml:space="preserve">  I think the biggest strategic advantage to reading this aff is on the impacts to cyberwar. There is a lot of great literature out there and in this file that talks about why cyberwar is uniquely destabilizing simply due to its characteristics. The perfect example for this is that many authors believe deterrence doesn’t exist in cyber space. The Lindsay card in the 1AC talks about this and there is more of that in the extensions and impact subsections but the crux of the argument is that:</w:t>
      </w:r>
    </w:p>
    <w:p w:rsidR="00F65B43" w:rsidRDefault="00F65B43" w:rsidP="00F65B43">
      <w:pPr>
        <w:pStyle w:val="ListParagraph"/>
        <w:numPr>
          <w:ilvl w:val="0"/>
          <w:numId w:val="11"/>
        </w:numPr>
      </w:pPr>
      <w:r>
        <w:t>Cyberspace</w:t>
      </w:r>
      <w:r w:rsidR="002C4EA9">
        <w:t>’</w:t>
      </w:r>
      <w:r>
        <w:t xml:space="preserve">s secretive nature allows countries to access another’s </w:t>
      </w:r>
      <w:r w:rsidR="002C4EA9">
        <w:t>military and civilian infrastructure and get away with it because the US can’t retaliate unless it knows from where the initial attack came from. Hence, there is more of an incentive to attack</w:t>
      </w:r>
    </w:p>
    <w:p w:rsidR="002C4EA9" w:rsidRDefault="002C4EA9" w:rsidP="00F65B43">
      <w:pPr>
        <w:pStyle w:val="ListParagraph"/>
        <w:numPr>
          <w:ilvl w:val="0"/>
          <w:numId w:val="11"/>
        </w:numPr>
      </w:pPr>
      <w:r>
        <w:t>Second, Cyber-attacks can happen within milliseconds, the rate at which these attacks happen is unprecedented and because of this, China or the US can attack and destroy the US before we can retaliate, the same is not true for any other realm of warfare.</w:t>
      </w:r>
    </w:p>
    <w:p w:rsidR="002C4EA9" w:rsidRDefault="002C4EA9" w:rsidP="00F65B43">
      <w:pPr>
        <w:pStyle w:val="ListParagraph"/>
        <w:numPr>
          <w:ilvl w:val="0"/>
          <w:numId w:val="11"/>
        </w:numPr>
      </w:pPr>
      <w:r>
        <w:t>China or the US can attack the counterpart and literally “shut off” nuclear and other military technology which ensures that the counterpart can’t retaliate- that’</w:t>
      </w:r>
      <w:r w:rsidR="004A7008">
        <w:t>s the Gompert and L</w:t>
      </w:r>
      <w:r>
        <w:t>ibicki evidence in the impact folder</w:t>
      </w:r>
    </w:p>
    <w:p w:rsidR="002C4EA9" w:rsidRDefault="002C4EA9" w:rsidP="00F65B43">
      <w:pPr>
        <w:pStyle w:val="ListParagraph"/>
        <w:numPr>
          <w:ilvl w:val="0"/>
          <w:numId w:val="11"/>
        </w:numPr>
      </w:pPr>
      <w:r>
        <w:t xml:space="preserve">Lastly, because of the lack of norms, neither country knows what the appropriate response would be to certain cyber-attacks and what some of these attacks signify </w:t>
      </w:r>
      <w:r w:rsidR="004A7008">
        <w:t>which means they might er</w:t>
      </w:r>
      <w:r w:rsidR="005E7F56">
        <w:t>r</w:t>
      </w:r>
      <w:r w:rsidR="004A7008">
        <w:t xml:space="preserve"> on the side of caution and retaliate to ensure security. Then, the other country is like “Wait</w:t>
      </w:r>
      <w:proofErr w:type="gramStart"/>
      <w:r w:rsidR="004A7008">
        <w:t>,What</w:t>
      </w:r>
      <w:proofErr w:type="gramEnd"/>
      <w:r w:rsidR="004A7008">
        <w:t xml:space="preserve">!” “Why did they attack us?” And then they retaliate and then we are all donezo. </w:t>
      </w:r>
    </w:p>
    <w:p w:rsidR="004A7008" w:rsidRDefault="004A7008" w:rsidP="00646A9B">
      <w:r w:rsidRPr="008B05FE">
        <w:rPr>
          <w:rFonts w:eastAsiaTheme="majorEastAsia" w:cstheme="majorBidi"/>
          <w:b/>
          <w:iCs/>
          <w:sz w:val="26"/>
        </w:rPr>
        <w:t>A</w:t>
      </w:r>
      <w:r w:rsidR="001C5B8E">
        <w:rPr>
          <w:rFonts w:eastAsiaTheme="majorEastAsia" w:cstheme="majorBidi"/>
          <w:b/>
          <w:iCs/>
          <w:sz w:val="26"/>
        </w:rPr>
        <w:t xml:space="preserve">dvantage </w:t>
      </w:r>
      <w:r w:rsidRPr="008B05FE">
        <w:rPr>
          <w:rFonts w:eastAsiaTheme="majorEastAsia" w:cstheme="majorBidi"/>
          <w:b/>
          <w:iCs/>
          <w:sz w:val="26"/>
        </w:rPr>
        <w:t>2: Relations</w:t>
      </w:r>
      <w:r>
        <w:t xml:space="preserve"> </w:t>
      </w:r>
      <w:r w:rsidR="007634E8">
        <w:t xml:space="preserve">Alright, this is just a classic relations advantage. Basically, </w:t>
      </w:r>
      <w:r w:rsidR="002F2A81">
        <w:t>cyber-attacks</w:t>
      </w:r>
      <w:r w:rsidR="007634E8">
        <w:t xml:space="preserve"> and tense cyber relations in general are really hurting US-China cooperation</w:t>
      </w:r>
      <w:r w:rsidR="002F2A81">
        <w:t xml:space="preserve">. That’s cards 2-5 on that advantage. These tense relations are really bad because China-US Cooperation is needed for x. Now the 1AC Impact scenario is about NK proliferation, but there is also an add-on about global warming cooperation which you could also put into the 1AC instead of the first one. Now the weakest part of this advantage is the link. You need to win that cyber relations are key to our relations with China, this is why I put 3 cards in the 1AC about it and more in the subsections below. </w:t>
      </w:r>
      <w:r w:rsidR="008F0CB0">
        <w:t xml:space="preserve">The premise is that this constant barrage of unexpected attacks is irritating the leaders and creating tension because both countries are </w:t>
      </w:r>
      <w:r w:rsidR="008F0CB0">
        <w:lastRenderedPageBreak/>
        <w:t xml:space="preserve">worried that this will eventually lead to escalation. Now, while the plan doesn’t prevent cyber-attacks from ever happening again, what it does do is establish a framework for what is acceptable and what is not. </w:t>
      </w:r>
      <w:r w:rsidR="009A4095">
        <w:t>That way,</w:t>
      </w:r>
      <w:r w:rsidR="008B05FE">
        <w:t xml:space="preserve"> even if attacks happen, at least it’s not unexpected and thus tensions are not instigated. I think the best card for the plan solving this is the Lindsay card in relations that specifically says a set of norms will lift current tensions.</w:t>
      </w:r>
    </w:p>
    <w:p w:rsidR="008B05FE" w:rsidRDefault="008B05FE" w:rsidP="00831671">
      <w:r w:rsidRPr="00831671">
        <w:rPr>
          <w:rFonts w:eastAsiaTheme="majorEastAsia" w:cstheme="majorBidi"/>
          <w:b/>
          <w:iCs/>
          <w:sz w:val="26"/>
        </w:rPr>
        <w:t>Other Advantage? Clash of worlds</w:t>
      </w:r>
      <w:r>
        <w:t>:</w:t>
      </w:r>
      <w:r w:rsidR="00F50A85">
        <w:t xml:space="preserve"> (lower down in the file)</w:t>
      </w:r>
      <w:r>
        <w:t xml:space="preserve"> </w:t>
      </w:r>
      <w:proofErr w:type="gramStart"/>
      <w:r w:rsidR="00831671">
        <w:t>This</w:t>
      </w:r>
      <w:proofErr w:type="gramEnd"/>
      <w:r w:rsidR="00831671">
        <w:t xml:space="preserve"> advantage has two parts: the first is the battle over the internet.</w:t>
      </w:r>
      <w:r w:rsidR="00D6047A">
        <w:t xml:space="preserve"> You could read this instead of relations if you wanted to and if you found better cards for it. </w:t>
      </w:r>
      <w:r w:rsidR="00831671">
        <w:t xml:space="preserve"> </w:t>
      </w:r>
      <w:r w:rsidR="006C2356">
        <w:t>The argument is that in the status quo China and Russia are pushing the rest of the world to adopt a sovereign model for interne governance. They are trying to establish a set of norms that allows for easier control of the internet by individual countries and also the UN as a whole. Now, this is only happening because the US is sitting idly and letting it happen, this coupled with the Snowden leaks that have destroyed US credibility means that th</w:t>
      </w:r>
      <w:r w:rsidR="008055DB">
        <w:t>ings are not looking good. The Blacklock and S</w:t>
      </w:r>
      <w:r w:rsidR="006C2356">
        <w:t xml:space="preserve">imon evidence says that if the United States were to </w:t>
      </w:r>
      <w:r w:rsidR="008055DB">
        <w:t xml:space="preserve">increase a push for great international norms, that would help regain its credibility and push countries towards a multi-stakeholder model of internet governance. The plan would lead to this because the Chaunying evidence in the 1AC says a bilateral agreement with China will cause a global spillover for an international set of norms and the US will be seen as the primary instigator of this. A multi-stakeholder holder system is preferable because an open and accessible internet is key to innovation and HR which is key to the economy and to prevent poverty- there’s a bunch of empirical evidence is the </w:t>
      </w:r>
      <w:r w:rsidR="008055DB" w:rsidRPr="008055DB">
        <w:t>Goldstein and Genachowski for all of this. Then, ofcourse, economic decline causes extinction, and we need to prevent that.</w:t>
      </w:r>
    </w:p>
    <w:p w:rsidR="008055DB" w:rsidRDefault="008055DB" w:rsidP="00831671">
      <w:r w:rsidRPr="00F50A85">
        <w:rPr>
          <w:b/>
        </w:rPr>
        <w:t>Scenario 2</w:t>
      </w:r>
      <w:r>
        <w:t>: I would str</w:t>
      </w:r>
      <w:r w:rsidR="001C5B8E">
        <w:t>ongly advise</w:t>
      </w:r>
      <w:r>
        <w:t xml:space="preserve"> against reading it unless you can find more specific links. The essence of this scenario is that currently Chinese-Russian relations are doing well, there is a lot of cooperation and friendliness between the two countries. Now, this would be fine if that’s all that was happening, but the evidence suggests that these two countries are trying to use this cooperation to take down the United States and destroy our hegemony.</w:t>
      </w:r>
      <w:r w:rsidR="00C53696">
        <w:t xml:space="preserve"> Now, the plan prevents this because Chinese-Russian relations are (supposedly)</w:t>
      </w:r>
      <w:r w:rsidR="00F50A85">
        <w:t xml:space="preserve"> built upon rock solid cyber cooperation. So, the plan changes this by bringing China closer to the US which is kinda’ the link to the relations advantage and undermining Sino-Russian cooperation. The problem is that it’s very hard to find a specific link for why Sino-US cyber cooperation will lead to a rupture between China and Russia and this a lot of evidence for its in China’s strategic interest to walk the proverbial tight rope and keep good relations between both nations. Nevertheless, who am I to tell you what you can’t run, and I guess this might be able to work if you find a good link.</w:t>
      </w:r>
    </w:p>
    <w:p w:rsidR="00F50A85" w:rsidRDefault="00F50A85" w:rsidP="00F50A85">
      <w:r w:rsidRPr="00826EA6">
        <w:rPr>
          <w:rFonts w:eastAsiaTheme="majorEastAsia" w:cstheme="majorBidi"/>
          <w:b/>
          <w:iCs/>
          <w:sz w:val="26"/>
        </w:rPr>
        <w:t>Solvency</w:t>
      </w:r>
      <w:r>
        <w:t xml:space="preserve">: So, this part of the affirmative is a little bit tricky. The Harold evidence is pretty decent and is basically this summary by this this one guy who went to China, talked to high level officials about this specific plan and wrote down their responses. Almost of all these authorities thought that establishing a set of norms was a good idea but the majority were against any form of attribution. This puts us in a tricky position because this piece of evidence, along with countless </w:t>
      </w:r>
      <w:r w:rsidR="000A49F1">
        <w:t xml:space="preserve">on the internet say that attribution is not a viable option, but then how is the plan enforced? </w:t>
      </w:r>
      <w:r w:rsidR="00A33F28">
        <w:t>This</w:t>
      </w:r>
      <w:r w:rsidR="00785337">
        <w:t xml:space="preserve"> is</w:t>
      </w:r>
      <w:r w:rsidR="00A33F28">
        <w:t xml:space="preserve"> something that the negative might push</w:t>
      </w:r>
      <w:r w:rsidR="005B4633">
        <w:t xml:space="preserve"> and there are a couple of answers: 1. International pressure to abide by the terms will force China to follow 2. China </w:t>
      </w:r>
      <w:r w:rsidR="005B4633">
        <w:rPr>
          <w:i/>
        </w:rPr>
        <w:t xml:space="preserve">wants </w:t>
      </w:r>
      <w:r w:rsidR="005B4633">
        <w:t xml:space="preserve">to follow because it’s actually better for their economy 3. Even if China doesn’t follow or doesn’t even say yes, the dialogue between the two countries will still resolve conflict and uncertainty which solves our impacts, that’s the last card in the 1AC-Creemers. Also, again, we don’t claim to solve all cyber-attacks, the goal of the affirmative is to establish a set of norms which is </w:t>
      </w:r>
      <w:r w:rsidR="005B4633">
        <w:lastRenderedPageBreak/>
        <w:t>necessary to delineate a “red line” for what is acceptable and what is not in cyberspace and that doing just that will prevent ambiguity and the potential for escalation</w:t>
      </w:r>
    </w:p>
    <w:p w:rsidR="005B4633" w:rsidRDefault="005B4633" w:rsidP="00D940CD">
      <w:r w:rsidRPr="00D940CD">
        <w:rPr>
          <w:rFonts w:eastAsiaTheme="majorEastAsia" w:cstheme="majorBidi"/>
          <w:b/>
          <w:iCs/>
          <w:sz w:val="26"/>
        </w:rPr>
        <w:t>Add-ons</w:t>
      </w:r>
      <w:r>
        <w:t xml:space="preserve">: </w:t>
      </w:r>
      <w:r w:rsidR="00D940CD" w:rsidRPr="00D940CD">
        <w:rPr>
          <w:b/>
        </w:rPr>
        <w:t>Global Warming</w:t>
      </w:r>
      <w:r w:rsidR="00D940CD">
        <w:t>: I’ve already talked about this one above, but the premise is that US-China relations are key to solve for global warming, if you don’t read it in the 1AC I highly recommend reading it in the 2AC</w:t>
      </w:r>
    </w:p>
    <w:p w:rsidR="00D940CD" w:rsidRDefault="00D940CD" w:rsidP="00D940CD">
      <w:r w:rsidRPr="00D940CD">
        <w:rPr>
          <w:b/>
        </w:rPr>
        <w:t>Russia Add-on</w:t>
      </w:r>
      <w:r>
        <w:t>: The thesis of this is that currently Russia doesn’t feel like it needs to cooperate with the US because it has China on its side, but if China were to suddenly turn around and then sign a cyber cooperation deal with the US, then poor ole’ Russia would suddenly not be in a position to not negotiate. The plan creates leverage with Russia which we could use to get it to sign a cybersecurity deal-that’s the Fuller evidence. This is specifically key because US-Russia tensions are high right now especially in cyber space, so the plan prevents escalation and a nuclear war. This would also not be too shabby of an add-on to read.</w:t>
      </w:r>
    </w:p>
    <w:p w:rsidR="00D940CD" w:rsidRDefault="00D940CD" w:rsidP="00D940CD">
      <w:r w:rsidRPr="00D940CD">
        <w:rPr>
          <w:b/>
        </w:rPr>
        <w:t>Idea?:</w:t>
      </w:r>
      <w:r>
        <w:t xml:space="preserve"> Since the I/L to some of the clash of worlds advantage is better relations with China, maybe you could take some of the cards from there and turn that into an add-on </w:t>
      </w:r>
    </w:p>
    <w:p w:rsidR="005675B2" w:rsidRDefault="00D940CD" w:rsidP="00405B7D">
      <w:r w:rsidRPr="005675B2">
        <w:rPr>
          <w:rFonts w:eastAsiaTheme="majorEastAsia" w:cstheme="majorBidi"/>
          <w:b/>
          <w:iCs/>
          <w:sz w:val="26"/>
        </w:rPr>
        <w:t>Beating the negative</w:t>
      </w:r>
      <w:r>
        <w:t>: I think as the aff</w:t>
      </w:r>
      <w:r w:rsidR="000E4F09">
        <w:t>irmative</w:t>
      </w:r>
      <w:r>
        <w:t xml:space="preserve"> you need to be ready </w:t>
      </w:r>
      <w:r w:rsidR="000E4F09">
        <w:t>to answer a lot of stuff on solvency, because there are lots of reasons for why China will say no, because its super good for its economy and also helps close the gaps in a rather asymmetrical military arms race with the US. Also, even if China said yes, there is no enforcement mechanism to force them to follow, like what happens if they violate the treaty? In all honestly, probably nothing. So you need to have responses to this, there are some above and obviously you could conjure up some more.</w:t>
      </w:r>
    </w:p>
    <w:p w:rsidR="005675B2" w:rsidRDefault="000E4F09" w:rsidP="00405B7D">
      <w:r>
        <w:t xml:space="preserve"> Next, comes the counterplans. </w:t>
      </w:r>
      <w:r w:rsidR="005675B2">
        <w:t>The pressure CP is just bad for this affirmative, last time we put on sanctions on China for cyber-attacks, they stopped negotiating with us for months, pressuring them does nothing. There is also the good old deterrence style Cp that’s basically that the US needs to spend more on cybersecurity. There are a couple of answers 1</w:t>
      </w:r>
      <w:r w:rsidR="005675B2" w:rsidRPr="005675B2">
        <w:rPr>
          <w:vertAlign w:val="superscript"/>
        </w:rPr>
        <w:t>st</w:t>
      </w:r>
      <w:r w:rsidR="005675B2">
        <w:t xml:space="preserve"> deterrence doesn’t work in cyber space for the reasons mentioned above 2</w:t>
      </w:r>
      <w:r w:rsidR="005675B2" w:rsidRPr="005675B2">
        <w:rPr>
          <w:vertAlign w:val="superscript"/>
        </w:rPr>
        <w:t>nd</w:t>
      </w:r>
      <w:r w:rsidR="005675B2">
        <w:t xml:space="preserve"> According to some estimates (namely the Mcafee evidence) China is like 20 years ahead of us in regards to cyberspace, so deterrence is not a possibility until then.</w:t>
      </w:r>
    </w:p>
    <w:p w:rsidR="005675B2" w:rsidRDefault="005675B2" w:rsidP="00405B7D">
      <w:r>
        <w:t>Other than that just answer generic DAs like elections and India like you normally would and I have some specific responses pertaining to this Aff in the file.</w:t>
      </w:r>
    </w:p>
    <w:p w:rsidR="0090174F" w:rsidRDefault="00CE6B61" w:rsidP="00CE6B61">
      <w:pPr>
        <w:pStyle w:val="Heading4"/>
      </w:pPr>
      <w:r>
        <w:t>Last thoughts</w:t>
      </w:r>
    </w:p>
    <w:p w:rsidR="0090174F" w:rsidRDefault="00B5392F" w:rsidP="00405B7D">
      <w:r>
        <w:t xml:space="preserve">I think the weakest position in the affirmative is the solvency just because of how hard it is to enforce a policy like this and the potential problems with the lack of attribution which is why it’s so extremely important to stress the “red line” argument. The strongest contention is easily the cybersecurity advantage as that is kind of what the affirmative is centered around. </w:t>
      </w:r>
    </w:p>
    <w:p w:rsidR="00B5392F" w:rsidRDefault="0090174F" w:rsidP="00B5392F">
      <w:pPr>
        <w:pStyle w:val="ListParagraph"/>
        <w:numPr>
          <w:ilvl w:val="0"/>
          <w:numId w:val="12"/>
        </w:numPr>
      </w:pPr>
      <w:r>
        <w:t>In terms of what needs to be improved throughout the season, I think it is possible to read the 3</w:t>
      </w:r>
      <w:r w:rsidRPr="0090174F">
        <w:rPr>
          <w:vertAlign w:val="superscript"/>
        </w:rPr>
        <w:t>rd</w:t>
      </w:r>
      <w:r>
        <w:t xml:space="preserve"> advantage if you are interested and are able to find some specific links related to this aff or even cybersecurity in general. There is also so much literature out there about why cyber cooperation and norms is important and because cyberspace is such a rapidly accelerating field of study, if you chose to read this aff or any aff related to cybersecurity I urge you to keep yourself updated on the happenings of the US-China cyber relationship</w:t>
      </w:r>
    </w:p>
    <w:p w:rsidR="005675B2" w:rsidRDefault="005675B2" w:rsidP="00405B7D">
      <w:r>
        <w:lastRenderedPageBreak/>
        <w:t>Good Luck!</w:t>
      </w:r>
    </w:p>
    <w:p w:rsidR="005675B2" w:rsidRDefault="005675B2" w:rsidP="00405B7D">
      <w:r>
        <w:t>-Aris Saxena</w:t>
      </w:r>
    </w:p>
    <w:p w:rsidR="005675B2" w:rsidRDefault="005675B2" w:rsidP="00405B7D">
      <w:r>
        <w:t>Sonoma Academy</w:t>
      </w:r>
    </w:p>
    <w:p w:rsidR="005675B2" w:rsidRDefault="005675B2" w:rsidP="00405B7D">
      <w:r>
        <w:t>RKS 2016</w:t>
      </w:r>
    </w:p>
    <w:p w:rsidR="00F65B43" w:rsidRPr="00405B7D" w:rsidRDefault="000E4F09" w:rsidP="00405B7D">
      <w:r>
        <w:t xml:space="preserve"> </w:t>
      </w:r>
    </w:p>
    <w:p w:rsidR="00A33896" w:rsidRDefault="00A33896" w:rsidP="00A33896">
      <w:pPr>
        <w:pStyle w:val="Heading2"/>
      </w:pPr>
      <w:r>
        <w:lastRenderedPageBreak/>
        <w:t>1AC</w:t>
      </w:r>
    </w:p>
    <w:p w:rsidR="00A33896" w:rsidRDefault="00A33896" w:rsidP="00A33896">
      <w:pPr>
        <w:pStyle w:val="Heading4"/>
      </w:pPr>
      <w:r>
        <w:t>Plan: TUSFG sh. i</w:t>
      </w:r>
      <w:r w:rsidRPr="002317E6">
        <w:t>ncrease its diplom</w:t>
      </w:r>
      <w:r>
        <w:t>atic engagement with the P</w:t>
      </w:r>
      <w:r w:rsidR="00FC6F4B">
        <w:t xml:space="preserve">eople’s </w:t>
      </w:r>
      <w:r>
        <w:t>R</w:t>
      </w:r>
      <w:r w:rsidR="00FC6F4B">
        <w:t xml:space="preserve">epublic of </w:t>
      </w:r>
      <w:r>
        <w:t>C</w:t>
      </w:r>
      <w:r w:rsidR="00FC6F4B">
        <w:t>hina</w:t>
      </w:r>
      <w:r>
        <w:t xml:space="preserve"> by engaging in a dialogue with the P</w:t>
      </w:r>
      <w:r w:rsidR="00FC6F4B">
        <w:t xml:space="preserve">eople’s </w:t>
      </w:r>
      <w:r>
        <w:t>R</w:t>
      </w:r>
      <w:r w:rsidR="00FC6F4B">
        <w:t xml:space="preserve">epublic of </w:t>
      </w:r>
      <w:r>
        <w:t>C</w:t>
      </w:r>
      <w:r w:rsidR="00FC6F4B">
        <w:t>hina</w:t>
      </w:r>
      <w:r w:rsidRPr="002317E6">
        <w:t xml:space="preserve"> over</w:t>
      </w:r>
      <w:r>
        <w:t xml:space="preserve"> the implementation of a bilateral treaty that sets the norms for cyberspace. </w:t>
      </w:r>
    </w:p>
    <w:p w:rsidR="00A33896" w:rsidRDefault="00A33896" w:rsidP="00A33896">
      <w:pPr>
        <w:pStyle w:val="Heading3"/>
      </w:pPr>
      <w:r>
        <w:lastRenderedPageBreak/>
        <w:t>A1: Cybersecurity</w:t>
      </w:r>
    </w:p>
    <w:p w:rsidR="00A33896" w:rsidRDefault="00A33896" w:rsidP="00A33896">
      <w:pPr>
        <w:pStyle w:val="Heading4"/>
      </w:pPr>
      <w:r>
        <w:t>Cyber security should be a top priority as threat of cyberattacks looms, China-US Cooperation is key</w:t>
      </w:r>
    </w:p>
    <w:p w:rsidR="00A33896" w:rsidRPr="002D2AD8" w:rsidRDefault="00A33896" w:rsidP="00A33896">
      <w:r w:rsidRPr="002D2AD8">
        <w:rPr>
          <w:rStyle w:val="Style13ptBold"/>
        </w:rPr>
        <w:t>Chen 16</w:t>
      </w:r>
      <w:r w:rsidRPr="002D2AD8">
        <w:t xml:space="preserve"> (Jing de Jong-Chen, Senior Director, Global Security Strategy and Diplomacy in the Cloud and Enterprise Division at Microsoft Corp, Wilson Center, “US-China Security cooperation needs to move more rapidly”, </w:t>
      </w:r>
      <w:hyperlink r:id="rId6" w:anchor="fullscreen,April" w:history="1">
        <w:r w:rsidRPr="002D2AD8">
          <w:rPr>
            <w:rStyle w:val="Hyperlink"/>
          </w:rPr>
          <w:t>https://www.scribd.com/doc/310936704/U-S-China-Cybersecurity-Cooperation-Needs-to-Move-More-Rapidly#fullscreen,April</w:t>
        </w:r>
      </w:hyperlink>
      <w:r w:rsidRPr="002D2AD8">
        <w:t xml:space="preserve"> 2016)</w:t>
      </w:r>
    </w:p>
    <w:p w:rsidR="00A33896" w:rsidRPr="002D2AD8" w:rsidRDefault="00A33896" w:rsidP="00A33896"/>
    <w:p w:rsidR="00A33896" w:rsidRPr="00C15FE9" w:rsidRDefault="00A33896" w:rsidP="00A33896">
      <w:pPr>
        <w:rPr>
          <w:sz w:val="16"/>
        </w:rPr>
      </w:pPr>
      <w:r w:rsidRPr="00347C00">
        <w:rPr>
          <w:sz w:val="16"/>
        </w:rPr>
        <w:t>When U.S. President Barack Obama and Chinese President Xi Jinping joined other world leaders at the 2016 Nuclear Security Summit, controlling proliferation wasn’t the only global issue on their minds. During the summit</w:t>
      </w:r>
      <w:r w:rsidRPr="003056E7">
        <w:rPr>
          <w:rStyle w:val="StyleUnderline"/>
        </w:rPr>
        <w:t>, Presidents Xi and Obama</w:t>
      </w:r>
      <w:r w:rsidRPr="00347C00">
        <w:rPr>
          <w:sz w:val="16"/>
        </w:rPr>
        <w:t xml:space="preserve"> also </w:t>
      </w:r>
      <w:r w:rsidRPr="003056E7">
        <w:rPr>
          <w:u w:val="single"/>
        </w:rPr>
        <w:t xml:space="preserve">held side meetings to discuss cybersecurity, identifying ways that </w:t>
      </w:r>
      <w:r w:rsidRPr="009628C0">
        <w:rPr>
          <w:highlight w:val="cyan"/>
          <w:u w:val="single"/>
        </w:rPr>
        <w:t>China and the United States</w:t>
      </w:r>
      <w:r w:rsidRPr="003056E7">
        <w:rPr>
          <w:u w:val="single"/>
        </w:rPr>
        <w:t xml:space="preserve"> can continue working together to address the threat of cyberattacks and cybercrime—both within their own borders and across the entire global community.</w:t>
      </w:r>
      <w:r w:rsidRPr="00347C00">
        <w:rPr>
          <w:sz w:val="16"/>
        </w:rPr>
        <w:t>The meeting was no outlier</w:t>
      </w:r>
      <w:r w:rsidRPr="009628C0">
        <w:rPr>
          <w:sz w:val="16"/>
          <w:highlight w:val="cyan"/>
        </w:rPr>
        <w:t xml:space="preserve">; </w:t>
      </w:r>
      <w:r w:rsidRPr="009628C0">
        <w:rPr>
          <w:highlight w:val="cyan"/>
          <w:u w:val="single"/>
        </w:rPr>
        <w:t>the two countries consider cybersecurity a top priority for bilateral relations</w:t>
      </w:r>
      <w:r w:rsidRPr="002B7394">
        <w:rPr>
          <w:u w:val="single"/>
        </w:rPr>
        <w:t xml:space="preserve">. In recent years, state-sponsored </w:t>
      </w:r>
      <w:r w:rsidRPr="009628C0">
        <w:rPr>
          <w:highlight w:val="cyan"/>
          <w:u w:val="single"/>
        </w:rPr>
        <w:t>cyberattacks,</w:t>
      </w:r>
      <w:r w:rsidRPr="002B7394">
        <w:rPr>
          <w:u w:val="single"/>
        </w:rPr>
        <w:t xml:space="preserve"> along with those carried out by terrorists and increasingly sophisticated criminal groups</w:t>
      </w:r>
      <w:r w:rsidRPr="009628C0">
        <w:rPr>
          <w:highlight w:val="cyan"/>
          <w:u w:val="single"/>
        </w:rPr>
        <w:t>, have escalated to such a degree that they now pose a serious global threat to national security, public safety, and economic stability</w:t>
      </w:r>
      <w:r w:rsidRPr="003056E7">
        <w:rPr>
          <w:u w:val="single"/>
        </w:rPr>
        <w:t>. As societies adopt even more technology-based services to help manage interpersonal and business communications, industrial control systems, the Internet of Things, and critical infrastructure</w:t>
      </w:r>
      <w:r w:rsidRPr="002B7394">
        <w:rPr>
          <w:u w:val="single"/>
        </w:rPr>
        <w:t xml:space="preserve">, </w:t>
      </w:r>
      <w:r w:rsidRPr="009628C0">
        <w:rPr>
          <w:highlight w:val="cyan"/>
          <w:u w:val="single"/>
        </w:rPr>
        <w:t>the risk posed by targeted and persistent cyber threats will continue to grow.</w:t>
      </w:r>
      <w:r w:rsidRPr="00347C00">
        <w:rPr>
          <w:sz w:val="16"/>
        </w:rPr>
        <w:t xml:space="preserve"> No wonder so many informed observers, including world leaders from China, Russia, the European Union and the United States, have compared the challenge of managing cybersecurity to that of negotiating nuclear arms-control treaties</w:t>
      </w:r>
      <w:r w:rsidRPr="009628C0">
        <w:rPr>
          <w:sz w:val="16"/>
          <w:highlight w:val="cyan"/>
        </w:rPr>
        <w:t xml:space="preserve">. </w:t>
      </w:r>
      <w:r w:rsidRPr="009628C0">
        <w:rPr>
          <w:highlight w:val="cyan"/>
          <w:u w:val="single"/>
        </w:rPr>
        <w:t>US-China Cybersecurity Cooperation Needs to Move More Rapidly</w:t>
      </w:r>
      <w:r w:rsidRPr="00347C00">
        <w:rPr>
          <w:sz w:val="16"/>
        </w:rPr>
        <w:t xml:space="preserve"> Of course, despite a few key similarities between the threats of nuclear and cyber warfare, there are distinct differences that make achieving consensus on cybersecurity uniquely complex: While nuclear weapons remain state-owned and state-controlled</w:t>
      </w:r>
      <w:r w:rsidRPr="009628C0">
        <w:rPr>
          <w:sz w:val="16"/>
          <w:highlight w:val="cyan"/>
        </w:rPr>
        <w:t xml:space="preserve">, </w:t>
      </w:r>
      <w:r w:rsidRPr="009628C0">
        <w:rPr>
          <w:highlight w:val="cyan"/>
          <w:u w:val="single"/>
        </w:rPr>
        <w:t>anyone with sufﬁcient knowledge and the right technology, which is relatively inexpensive and easy to obtain, can launch a cyberattack</w:t>
      </w:r>
      <w:r w:rsidRPr="003056E7">
        <w:rPr>
          <w:u w:val="single"/>
        </w:rPr>
        <w:t xml:space="preserve">. </w:t>
      </w:r>
      <w:r w:rsidRPr="00347C00">
        <w:rPr>
          <w:sz w:val="16"/>
        </w:rPr>
        <w:t xml:space="preserve">Nuclear attacks are devastating but never secret; cyberattacks can be both. And because they can take many different forms, they are sometimes hard to identify and may do serious damage before they are discovered. The idea of an anonymous nuclear attack is unthinkable, </w:t>
      </w:r>
      <w:r w:rsidRPr="002B7394">
        <w:rPr>
          <w:sz w:val="16"/>
        </w:rPr>
        <w:t>but</w:t>
      </w:r>
      <w:r w:rsidRPr="002B7394">
        <w:rPr>
          <w:u w:val="single"/>
        </w:rPr>
        <w:t xml:space="preserve"> it is often impossible to tell where cyberattacks are coming from, especially if the aggressors use proxies to hide their identities. On top of those issues, cybersecurity is so challenging because of the diverse perspectives from which nations view underlying questions of Internet governance and sovereignty</w:t>
      </w:r>
      <w:r w:rsidRPr="009628C0">
        <w:rPr>
          <w:sz w:val="16"/>
          <w:highlight w:val="cyan"/>
        </w:rPr>
        <w:t>.</w:t>
      </w:r>
      <w:r w:rsidRPr="00347C00">
        <w:rPr>
          <w:sz w:val="16"/>
        </w:rPr>
        <w:t xml:space="preserve"> China, for example, believes that governments should have absolute control over the Internet and its use within their borders. Conversely, the United States sees the Internet as a global network without borders, which enables the free ﬂow of information and provides for unrestricted cross-border commerce and communication. Yet there are two unassailable facts that transcend these political and philosophical differences, offering a foundation for shared progress: 1) </w:t>
      </w:r>
      <w:r w:rsidRPr="002B7394">
        <w:rPr>
          <w:u w:val="single"/>
        </w:rPr>
        <w:t>the Internet is an economic engine that is now an integral component of the global economy</w:t>
      </w:r>
      <w:r w:rsidRPr="002B7394">
        <w:rPr>
          <w:sz w:val="16"/>
        </w:rPr>
        <w:t>,</w:t>
      </w:r>
      <w:r w:rsidRPr="00347C00">
        <w:rPr>
          <w:sz w:val="16"/>
        </w:rPr>
        <w:t xml:space="preserve"> and 2) </w:t>
      </w:r>
      <w:r w:rsidRPr="003056E7">
        <w:rPr>
          <w:u w:val="single"/>
        </w:rPr>
        <w:t xml:space="preserve">it is in every nation’s best interest to keep the Internet working efﬁciently, without unnecessary restrictions that would hamper global economic </w:t>
      </w:r>
      <w:r w:rsidRPr="00187CDB">
        <w:rPr>
          <w:u w:val="single"/>
        </w:rPr>
        <w:t>growth</w:t>
      </w:r>
      <w:r w:rsidRPr="00187CDB">
        <w:rPr>
          <w:sz w:val="16"/>
        </w:rPr>
        <w:t xml:space="preserve">. </w:t>
      </w:r>
      <w:r w:rsidRPr="009628C0">
        <w:rPr>
          <w:highlight w:val="cyan"/>
          <w:u w:val="single"/>
        </w:rPr>
        <w:t>What’s needed is a set of cybersecurity policies and international norms that enable all countries to protect their citizens and critical infrastructure from cyberattacks</w:t>
      </w:r>
      <w:r w:rsidRPr="00187CDB">
        <w:rPr>
          <w:u w:val="single"/>
        </w:rPr>
        <w:t>, defend against economic and military espionage, and safeguard their national security</w:t>
      </w:r>
      <w:r w:rsidRPr="009628C0">
        <w:rPr>
          <w:sz w:val="16"/>
          <w:highlight w:val="cyan"/>
        </w:rPr>
        <w:t>.</w:t>
      </w:r>
      <w:r w:rsidRPr="00347C00">
        <w:rPr>
          <w:sz w:val="16"/>
        </w:rPr>
        <w:t xml:space="preserve"> That said, we should be wary of laws that grant government powers that could isolate users, violate privacy, increase the cost of delivering informa</w:t>
      </w:r>
      <w:r w:rsidRPr="00347C00">
        <w:rPr>
          <w:rFonts w:hint="eastAsia"/>
          <w:sz w:val="16"/>
        </w:rPr>
        <w:t>ti</w:t>
      </w:r>
      <w:r w:rsidRPr="00347C00">
        <w:rPr>
          <w:sz w:val="16"/>
        </w:rPr>
        <w:t>on and services, restrict innova</w:t>
      </w:r>
      <w:r w:rsidRPr="00347C00">
        <w:rPr>
          <w:rFonts w:hint="eastAsia"/>
          <w:sz w:val="16"/>
        </w:rPr>
        <w:t>ti</w:t>
      </w:r>
      <w:r w:rsidRPr="00347C00">
        <w:rPr>
          <w:sz w:val="16"/>
        </w:rPr>
        <w:t xml:space="preserve">on, disrupt global trade, or prevent sustained economic growth. President Barack Obama speaks at the Nuclear Security Summit Plenary 1, Washington, DC, April 1, 2016. Prime Minister of the Netherlands Mark Rutte is at left; Prime Minister of Japan Shinzo Abe is at right. Archive </w:t>
      </w:r>
      <w:r w:rsidRPr="003056E7">
        <w:rPr>
          <w:u w:val="single"/>
        </w:rPr>
        <w:t xml:space="preserve">As two of the world’s most inﬂuential nations, </w:t>
      </w:r>
      <w:r w:rsidRPr="009628C0">
        <w:rPr>
          <w:highlight w:val="cyan"/>
          <w:u w:val="single"/>
        </w:rPr>
        <w:t>China and the United States share responsibility for leading the effort to establish</w:t>
      </w:r>
      <w:r w:rsidRPr="00187CDB">
        <w:rPr>
          <w:u w:val="single"/>
        </w:rPr>
        <w:t xml:space="preserve"> such </w:t>
      </w:r>
      <w:r w:rsidRPr="009628C0">
        <w:rPr>
          <w:highlight w:val="cyan"/>
          <w:u w:val="single"/>
        </w:rPr>
        <w:t>policies and norms</w:t>
      </w:r>
      <w:r w:rsidRPr="003056E7">
        <w:rPr>
          <w:u w:val="single"/>
        </w:rPr>
        <w:t xml:space="preserve">—work that began in earnest when </w:t>
      </w:r>
      <w:r w:rsidRPr="00187CDB">
        <w:rPr>
          <w:u w:val="single"/>
        </w:rPr>
        <w:t>the two</w:t>
      </w:r>
      <w:r w:rsidRPr="003056E7">
        <w:rPr>
          <w:u w:val="single"/>
        </w:rPr>
        <w:t xml:space="preserve"> countries agreed in 2015 to neither conduct nor condone the cyber theft of intellectual property or business secrets, and to abide by what President Xi called “norms of behavior” in cyberspace</w:t>
      </w:r>
      <w:r w:rsidRPr="00347C00">
        <w:rPr>
          <w:sz w:val="16"/>
        </w:rPr>
        <w:t xml:space="preserve">. President </w:t>
      </w:r>
      <w:r w:rsidRPr="00347C00">
        <w:rPr>
          <w:sz w:val="16"/>
        </w:rPr>
        <w:lastRenderedPageBreak/>
        <w:t xml:space="preserve">Obama, who called the agreement a “work in progress,” said that China and the United States can now work with other world powers to develop a clear and enforceable “architecture to govern behavior.” As the nations of the world work to strengthen cybersecurity, both nationally and internationally, ﬁve key considerations can guide policy makers: Collaboration: As governments develop policies to address cybersecurity concerns, they would beneﬁt from consulting and collaborating with the private sector and academia. Private-sector companies produce many of the innovations that make the cyber world possible; they want to protect their intellectual property and keep their customers’ information private and secure. </w:t>
      </w:r>
      <w:r w:rsidRPr="00187CDB">
        <w:rPr>
          <w:u w:val="single"/>
        </w:rPr>
        <w:t>Nations may always take the lead on establishing a global cybersecurity framework</w:t>
      </w:r>
      <w:r w:rsidRPr="00347C00">
        <w:rPr>
          <w:sz w:val="16"/>
        </w:rPr>
        <w:t xml:space="preserve">, but the private sector has a real stake in the outcome and can contribute to strategies and solutions. Harmonization: The Internet is global in scope and must remain ubiquitous to realize its full potential. Jurisdictions and national sovereignty are important considerations in protecting cyberspace, but borders can neither contain nor control cyberattacks. That’s why </w:t>
      </w:r>
      <w:r w:rsidRPr="00187CDB">
        <w:rPr>
          <w:u w:val="single"/>
        </w:rPr>
        <w:t>the global community needs a common set of rules under which cyber incidents and cybercrimes can be swiftly addressed</w:t>
      </w:r>
      <w:r w:rsidRPr="003056E7">
        <w:rPr>
          <w:u w:val="single"/>
        </w:rPr>
        <w:t>. Technology companies that operate globally must obey the laws—and respect the rights of consumers and companies—in the countries where they do business.</w:t>
      </w:r>
      <w:r w:rsidRPr="00347C00">
        <w:rPr>
          <w:sz w:val="16"/>
        </w:rPr>
        <w:t xml:space="preserve"> Yet such companies often ﬁnd themselves dealing with laws that conﬂict with each other, and so in seeking to comply with one law they may violate another. </w:t>
      </w:r>
      <w:r w:rsidRPr="009628C0">
        <w:rPr>
          <w:highlight w:val="cyan"/>
          <w:u w:val="single"/>
        </w:rPr>
        <w:t>Harmonized standards will promote understanding, enhance predictability, and enable better public/private collaboration.</w:t>
      </w:r>
      <w:r w:rsidRPr="00347C00">
        <w:rPr>
          <w:sz w:val="16"/>
        </w:rPr>
        <w:t xml:space="preserve"> Best practices: </w:t>
      </w:r>
      <w:r w:rsidRPr="003056E7">
        <w:rPr>
          <w:u w:val="single"/>
        </w:rPr>
        <w:t>In developing effective cybersecurity policies, governments don’t have to start from scratch.</w:t>
      </w:r>
      <w:r w:rsidRPr="00347C00">
        <w:rPr>
          <w:sz w:val="16"/>
        </w:rPr>
        <w:t xml:space="preserve"> By partnering with the private sector, </w:t>
      </w:r>
      <w:r w:rsidRPr="00187CDB">
        <w:rPr>
          <w:u w:val="single"/>
        </w:rPr>
        <w:t>they can build on existing best practices for mitigating cyber threats and take advantage of tested frameworks, advanced security strategies, and innovative technology solutions</w:t>
      </w:r>
      <w:r w:rsidRPr="00347C00">
        <w:rPr>
          <w:sz w:val="16"/>
        </w:rPr>
        <w:t>. Risk reduction</w:t>
      </w:r>
      <w:r w:rsidRPr="00187CDB">
        <w:rPr>
          <w:sz w:val="16"/>
        </w:rPr>
        <w:t xml:space="preserve">: </w:t>
      </w:r>
      <w:r w:rsidRPr="00187CDB">
        <w:rPr>
          <w:u w:val="single"/>
        </w:rPr>
        <w:t>Reducing geopolitical risk is an essential aspect of diplomacy</w:t>
      </w:r>
      <w:r w:rsidRPr="003056E7">
        <w:rPr>
          <w:u w:val="single"/>
        </w:rPr>
        <w:t xml:space="preserve">. </w:t>
      </w:r>
      <w:r w:rsidRPr="00347C00">
        <w:rPr>
          <w:sz w:val="16"/>
        </w:rPr>
        <w:t>Because risks are not usually managed on a global scale, however, it is a concept rarely addressed by public policy or international law. Yet because of the widespread availability of the Internet, geopolitical risk reduction must become a core component of nations’ cybersecurity work. Trust and transparency: Governments can build trust, among their own citizens and throughout the global community, by demonstrating greater transparency in their cybersecurity practices. As nations work to make cyberspace more secure without restricting economic growth, it is vital that the public and private sectors work together to ﬁnd solutions, and that technology companies continue to play a central role in safeguarding the cyber</w:t>
      </w:r>
    </w:p>
    <w:p w:rsidR="00A33896" w:rsidRDefault="006715D5" w:rsidP="00A33896">
      <w:pPr>
        <w:pStyle w:val="Heading4"/>
      </w:pPr>
      <w:r>
        <w:t>Lack of rule in cyberspace is the cause of</w:t>
      </w:r>
      <w:r w:rsidR="00A33896">
        <w:t xml:space="preserve"> instability and uncertainty </w:t>
      </w:r>
    </w:p>
    <w:p w:rsidR="00A33896" w:rsidRPr="005850FA" w:rsidRDefault="00A33896" w:rsidP="00A33896">
      <w:pPr>
        <w:rPr>
          <w:b/>
          <w:bCs/>
          <w:sz w:val="26"/>
        </w:rPr>
      </w:pPr>
      <w:r>
        <w:rPr>
          <w:rStyle w:val="Style13ptBold"/>
        </w:rPr>
        <w:t>Vinik 15</w:t>
      </w:r>
      <w:r w:rsidR="00F1268B" w:rsidRPr="00F1268B">
        <w:t xml:space="preserve"> Danny Vinik is the assistant editor of The Agenda at Politico. He previously was a staff writer at The New Republic and his work has appeared in the Washington Monthly and Business Insider.</w:t>
      </w:r>
      <w:r w:rsidRPr="004B2B73">
        <w:t xml:space="preserve"> 12-9-2015, "America’s secret arsenal," Agenda, http://www.politico.com/agenda/story/2015/12/defense-department-cyber-offense-strategy-000331</w:t>
      </w:r>
    </w:p>
    <w:p w:rsidR="00A33896" w:rsidRDefault="00A33896" w:rsidP="00A33896">
      <w:r w:rsidRPr="004B2B73">
        <w:t>“</w:t>
      </w:r>
      <w:r w:rsidRPr="004B2B73">
        <w:rPr>
          <w:u w:val="single"/>
        </w:rPr>
        <w:t xml:space="preserve">I think the policy that goes along with the employment of cyber is still in its early stakes,” Alexander said. “So having the rules of engagement, the policy out there when to act—you’re more into an early stage than you are people really having a concrete set of decision points.” In one sense, </w:t>
      </w:r>
      <w:r w:rsidRPr="009628C0">
        <w:rPr>
          <w:highlight w:val="cyan"/>
          <w:u w:val="single"/>
        </w:rPr>
        <w:t>specifying rules of engagement is even more important for cyber weapons than for kinetic ones</w:t>
      </w:r>
      <w:r w:rsidRPr="0058740A">
        <w:rPr>
          <w:u w:val="single"/>
        </w:rPr>
        <w:t xml:space="preserve">, he said, </w:t>
      </w:r>
      <w:r w:rsidRPr="009628C0">
        <w:rPr>
          <w:highlight w:val="cyan"/>
          <w:u w:val="single"/>
        </w:rPr>
        <w:t>because attacks occur so rapidly in the cyber realm</w:t>
      </w:r>
      <w:r w:rsidRPr="004B2B73">
        <w:t xml:space="preserve">. Alexander used the example </w:t>
      </w:r>
      <w:r w:rsidRPr="004B2B73">
        <w:rPr>
          <w:u w:val="single"/>
        </w:rPr>
        <w:t xml:space="preserve">of a missile flying at a city in the U.S. while the North American Aerospace Defense Command was unable to get in touch with key decision makers—the secretary of Defense and president—about whether to shoot it down. Under that scenario, U.S. rules of engagement dictate that NORAD can shoot it down. </w:t>
      </w:r>
      <w:r w:rsidRPr="004B2B73">
        <w:t>“Now</w:t>
      </w:r>
      <w:r w:rsidRPr="009628C0">
        <w:rPr>
          <w:highlight w:val="cyan"/>
        </w:rPr>
        <w:t xml:space="preserve">, </w:t>
      </w:r>
      <w:r w:rsidRPr="009628C0">
        <w:rPr>
          <w:highlight w:val="cyan"/>
          <w:u w:val="single"/>
        </w:rPr>
        <w:t>if someone is attacking our infrastructure and they’re doing it at network speed, Cyber Command should probably defend the nation</w:t>
      </w:r>
      <w:r w:rsidRPr="004B2B73">
        <w:rPr>
          <w:u w:val="single"/>
        </w:rPr>
        <w:t>,” he said. But, he added, “We haven’t gotten, in my opinion, to that point yet. But I think they’re getting close. The reason is people don’t understand how bad cyber can be.” "We are still, as are all governments, thinking through how do you actually employ these capabilities in a way that make sense and how do you fit them into your larger strategic contex</w:t>
      </w:r>
      <w:r w:rsidRPr="004B2B73">
        <w:t>t," said Daniel, who leads the White House's development of its cyber strategy. "You don't just carry out a cyber operation for the sake of carrying out a cyber operation."</w:t>
      </w:r>
      <w:r>
        <w:t xml:space="preserve"> </w:t>
      </w:r>
      <w:r w:rsidRPr="004B2B73">
        <w:t xml:space="preserve">WHILE THE DEBATE over U.S. offensive cyber strategy may be happening quietly in the federal government, it’s playing out quite publicly among outside experts. In early November, Himes and four other lawmakers sent a letter to Secretary of State John Kerry and National Security Adviser Susan Rice proposing a cyber convention like the Geneva Convention, to lay out rules of the </w:t>
      </w:r>
      <w:r w:rsidRPr="004B2B73">
        <w:lastRenderedPageBreak/>
        <w:t>road for cyber.</w:t>
      </w:r>
      <w:r>
        <w:t xml:space="preserve"> </w:t>
      </w:r>
      <w:r w:rsidRPr="004B2B73">
        <w:t>“Now is the time for the international community to seriously respond again with a binding set of international rules for cyberwarfare: an E-Neva Convention,” they wrote.</w:t>
      </w:r>
      <w:r>
        <w:t xml:space="preserve"> </w:t>
      </w:r>
      <w:r w:rsidRPr="004B2B73">
        <w:t>One key concern they have is what actually constitutes an act of war in the digital realm, versus a smaller crime or nuisance. “</w:t>
      </w:r>
      <w:r w:rsidRPr="009628C0">
        <w:rPr>
          <w:highlight w:val="cyan"/>
          <w:u w:val="single"/>
        </w:rPr>
        <w:t>What is cyber war</w:t>
      </w:r>
      <w:r w:rsidRPr="004B2B73">
        <w:t>?” Rep. Lynn Westmoreland (R-Ga.), the chair of the House Intelligence subcommittee on NSA and Cybersecurity who also signed the letter, said in an interview. “</w:t>
      </w:r>
      <w:r w:rsidRPr="004B2B73">
        <w:rPr>
          <w:u w:val="single"/>
        </w:rPr>
        <w:t>What is it</w:t>
      </w:r>
      <w:r w:rsidRPr="004B2B73">
        <w:t>?”</w:t>
      </w:r>
      <w:r>
        <w:t xml:space="preserve"> </w:t>
      </w:r>
      <w:r w:rsidRPr="004B2B73">
        <w:t xml:space="preserve">“What if Iran melted down one server at Florida Power and Light? They do $5,000 worth of damage. That sounds to me like a crime,” Himes said. “But what if they melt down a whole bunch of servers, a network goes down and a bunch of people die? That feels to me like an act of war.” He added: “But </w:t>
      </w:r>
      <w:r w:rsidRPr="009628C0">
        <w:rPr>
          <w:highlight w:val="cyan"/>
          <w:u w:val="single"/>
        </w:rPr>
        <w:t>these lines aren’t drawn</w:t>
      </w:r>
      <w:r w:rsidRPr="004B2B73">
        <w:rPr>
          <w:u w:val="single"/>
        </w:rPr>
        <w:t>. Because they're not drawn</w:t>
      </w:r>
      <w:r w:rsidRPr="009628C0">
        <w:rPr>
          <w:highlight w:val="cyan"/>
          <w:u w:val="single"/>
        </w:rPr>
        <w:t>, is our response to have the FBI investigate</w:t>
      </w:r>
      <w:r w:rsidRPr="004B2B73">
        <w:rPr>
          <w:u w:val="single"/>
        </w:rPr>
        <w:t xml:space="preserve"> and file a diplomatic démarche? </w:t>
      </w:r>
      <w:r w:rsidRPr="009628C0">
        <w:rPr>
          <w:highlight w:val="cyan"/>
          <w:u w:val="single"/>
        </w:rPr>
        <w:t>Or</w:t>
      </w:r>
      <w:r w:rsidRPr="004B2B73">
        <w:rPr>
          <w:u w:val="single"/>
        </w:rPr>
        <w:t xml:space="preserve"> is our response </w:t>
      </w:r>
      <w:r w:rsidRPr="009628C0">
        <w:rPr>
          <w:highlight w:val="cyan"/>
          <w:u w:val="single"/>
        </w:rPr>
        <w:t>to do a cyber reprisal</w:t>
      </w:r>
      <w:r w:rsidRPr="004B2B73">
        <w:rPr>
          <w:u w:val="single"/>
        </w:rPr>
        <w:t xml:space="preserve">? </w:t>
      </w:r>
      <w:r w:rsidRPr="009628C0">
        <w:rPr>
          <w:highlight w:val="cyan"/>
          <w:u w:val="single"/>
        </w:rPr>
        <w:t>Or</w:t>
      </w:r>
      <w:r w:rsidRPr="004B2B73">
        <w:rPr>
          <w:u w:val="single"/>
        </w:rPr>
        <w:t xml:space="preserve"> is our response </w:t>
      </w:r>
      <w:r w:rsidRPr="009628C0">
        <w:rPr>
          <w:highlight w:val="cyan"/>
          <w:u w:val="single"/>
        </w:rPr>
        <w:t>to do a kinetic reprisal</w:t>
      </w:r>
      <w:r w:rsidRPr="004B2B73">
        <w:rPr>
          <w:u w:val="single"/>
        </w:rPr>
        <w:t xml:space="preserve">? </w:t>
      </w:r>
      <w:r w:rsidRPr="009628C0">
        <w:rPr>
          <w:highlight w:val="cyan"/>
          <w:u w:val="single"/>
        </w:rPr>
        <w:t>We don't know</w:t>
      </w:r>
      <w:r w:rsidRPr="004B2B73">
        <w:rPr>
          <w:u w:val="single"/>
        </w:rPr>
        <w:t>. I think that's a real problem</w:t>
      </w:r>
      <w:r w:rsidRPr="004B2B73">
        <w:t>.”</w:t>
      </w:r>
      <w:r>
        <w:t xml:space="preserve"> </w:t>
      </w:r>
      <w:r w:rsidRPr="004B2B73">
        <w:rPr>
          <w:u w:val="single"/>
        </w:rPr>
        <w:t xml:space="preserve">Another key question in the cyber realm </w:t>
      </w:r>
      <w:r w:rsidRPr="009628C0">
        <w:rPr>
          <w:highlight w:val="cyan"/>
          <w:u w:val="single"/>
        </w:rPr>
        <w:t>is</w:t>
      </w:r>
      <w:r w:rsidRPr="004B2B73">
        <w:rPr>
          <w:u w:val="single"/>
        </w:rPr>
        <w:t xml:space="preserve"> if </w:t>
      </w:r>
      <w:r w:rsidRPr="009628C0">
        <w:rPr>
          <w:highlight w:val="cyan"/>
          <w:u w:val="single"/>
        </w:rPr>
        <w:t>any specific infrastructure is off limits</w:t>
      </w:r>
      <w:r w:rsidRPr="004B2B73">
        <w:rPr>
          <w:u w:val="single"/>
        </w:rPr>
        <w:t xml:space="preserve">, the way hospitals are supposed to be off-limits in kinetic war. </w:t>
      </w:r>
      <w:r w:rsidRPr="009628C0">
        <w:rPr>
          <w:highlight w:val="cyan"/>
          <w:u w:val="single"/>
        </w:rPr>
        <w:t>Is an electrical grid a valid target? Knocking out the Internet or the power can cause immense damage to civilians</w:t>
      </w:r>
      <w:r w:rsidRPr="004B2B73">
        <w:rPr>
          <w:u w:val="single"/>
        </w:rPr>
        <w:t>, particularly in advanced countries like the United States whose economies depend heavily on the Internet.</w:t>
      </w:r>
      <w:r>
        <w:t xml:space="preserve"> </w:t>
      </w:r>
      <w:r w:rsidRPr="004B2B73">
        <w:t>Forging consensus on these questions is hard but not impossible. Already, the international community is coalescing around an agreement that states cannot conduct cyber espionage for commercial purposes. Whether countries such as China will actually abide by that is unclear, but countries have at least agreed on that norm in principle.</w:t>
      </w:r>
      <w:r>
        <w:t xml:space="preserve"> </w:t>
      </w:r>
      <w:r w:rsidRPr="004B2B73">
        <w:t xml:space="preserve">Even among cyber experts, crafting a cohesive rules of engagement is proving to be a challenge. “I don’t know if you could come up with a set policy,” Westmoreland said. “I think it would have to be </w:t>
      </w:r>
      <w:r w:rsidRPr="004B2B73">
        <w:rPr>
          <w:u w:val="single"/>
        </w:rPr>
        <w:t>some type of living document that would allow it to change when technology changes</w:t>
      </w:r>
      <w:r w:rsidRPr="004B2B73">
        <w:t>.”</w:t>
      </w:r>
      <w:r>
        <w:t xml:space="preserve"> </w:t>
      </w:r>
      <w:r w:rsidRPr="004B2B73">
        <w:t>Daniel said that coming out with a specific case-by-case framework was not possible. "The idea that we are going to be able to spell out in detail exactly how we would respond to any particular incident or activity, I think doesn’t fully account for how we are going to have to act in the real world," he said.</w:t>
      </w:r>
      <w:r>
        <w:t xml:space="preserve"> </w:t>
      </w:r>
      <w:r w:rsidRPr="004B2B73">
        <w:t>When I asked Himes how the U.S. government should craft a cyber strategy if it can’t prepare for every possible scenario, he responded: “</w:t>
      </w:r>
      <w:r w:rsidRPr="009628C0">
        <w:rPr>
          <w:highlight w:val="cyan"/>
          <w:u w:val="single"/>
        </w:rPr>
        <w:t>The laws of war, if you will, aren’t about describing every possible scenario. They are about articulating principles</w:t>
      </w:r>
      <w:r w:rsidRPr="009628C0">
        <w:rPr>
          <w:highlight w:val="cyan"/>
        </w:rPr>
        <w:t>.</w:t>
      </w:r>
      <w:r w:rsidRPr="004B2B73">
        <w:t>”</w:t>
      </w:r>
      <w:r>
        <w:t xml:space="preserve"> </w:t>
      </w:r>
      <w:r w:rsidRPr="004B2B73">
        <w:t>This top-level guidance needs to come not from cyber experts but from elected leaders—and, observers say, so far that direction has not been forthcoming.</w:t>
      </w:r>
      <w:r>
        <w:t xml:space="preserve"> </w:t>
      </w:r>
      <w:r w:rsidRPr="004B2B73">
        <w:t>“Part of the problem is that there are so many senior people in the government, especially coming out of the political world, that just don’t understand enough about the technology,” Borg said. “They really are remarkably uninformed.”</w:t>
      </w:r>
      <w:r>
        <w:t xml:space="preserve"> </w:t>
      </w:r>
      <w:r w:rsidRPr="004B2B73">
        <w:t>You can see this in New Jersey Gov. Chris Christie’s comments about cyber in the last Republican debate. “If the Chinese commit cyberwarfare against us, they are going to see cyberwarfare like they have never seen before,” he said. Saber-rattling against the Chinese is nothing new for a U.S. presidential election, but it’s hard to imagine Christie making a similar claim about conventional war.</w:t>
      </w:r>
      <w:r>
        <w:t xml:space="preserve"> </w:t>
      </w:r>
      <w:r w:rsidRPr="004B2B73">
        <w:t>In one sense, that’s because it’s hard to imagine Christie ever being confronted with that scenario. No one is foreseeing an imminent kinetic attack from China. But that’s precisely what makes cyber so difficult: What exactly would qualify as cyberwarfare? And what type of Chinese cyber attack would result in “cyberwarfare like [China has] never seen before”?</w:t>
      </w:r>
      <w:r>
        <w:t xml:space="preserve"> </w:t>
      </w:r>
      <w:r w:rsidRPr="004B2B73">
        <w:t xml:space="preserve">It seems superfluous to mention, perhaps, but </w:t>
      </w:r>
      <w:r w:rsidRPr="009628C0">
        <w:rPr>
          <w:highlight w:val="cyan"/>
          <w:u w:val="single"/>
        </w:rPr>
        <w:t>cyberwar with China is war with China. And a war that starts out in the cyber realm can quickly migrate to other realms</w:t>
      </w:r>
      <w:r w:rsidRPr="009628C0">
        <w:rPr>
          <w:highlight w:val="cyan"/>
        </w:rPr>
        <w:t>.</w:t>
      </w:r>
      <w:r>
        <w:t xml:space="preserve"> </w:t>
      </w:r>
      <w:r w:rsidRPr="004B2B73">
        <w:t xml:space="preserve">“I consider the current state of affairs to be extremely volatile and unstable because one could escalate a cyberwar pretty quickly,” said Sami Saydjari, the founder of the Cyber Defense Agency consulting firm, who has been working on cyber issues for more than three decades. “You can imagine a scenario where </w:t>
      </w:r>
      <w:r w:rsidRPr="009628C0">
        <w:rPr>
          <w:highlight w:val="cyan"/>
          <w:u w:val="single"/>
        </w:rPr>
        <w:t xml:space="preserve">a country instigates a cyberwarfare-like event but does it in such a way to blame another country, which causes an escalation between those countries, which accidentally causes a kinetic escalation, which accidentally reaches the </w:t>
      </w:r>
      <w:r w:rsidRPr="009628C0">
        <w:rPr>
          <w:highlight w:val="cyan"/>
          <w:u w:val="single"/>
        </w:rPr>
        <w:lastRenderedPageBreak/>
        <w:t>nuclear level. This is not an implausible scenario</w:t>
      </w:r>
      <w:r w:rsidRPr="004B2B73">
        <w:t>.”</w:t>
      </w:r>
      <w:r>
        <w:t xml:space="preserve"> </w:t>
      </w:r>
      <w:r w:rsidRPr="004B2B73">
        <w:t>Not implausible, but perhaps not likely either. At the moment, cyber experts say, the world is at a tenuous moment of cyber peace. For all the constant theft and hacking, nobody is waging overt attacks on infrastructure and assets. But they also say this relative stability masks the underlying threats in the cyber world.</w:t>
      </w:r>
      <w:r>
        <w:t xml:space="preserve"> </w:t>
      </w:r>
      <w:r w:rsidRPr="004B2B73">
        <w:t>“</w:t>
      </w:r>
      <w:r w:rsidRPr="009628C0">
        <w:rPr>
          <w:highlight w:val="cyan"/>
          <w:u w:val="single"/>
        </w:rPr>
        <w:t>I would say we’re in a cold war, not a peace</w:t>
      </w:r>
      <w:r w:rsidRPr="004B2B73">
        <w:t>,” Alexander said. “If you paint a picture of the world above, people are shaking hands. And then below the water, they’re kicking like crazy. I think in cyber there’s so much going on in cyber that it’s invisible to most people.”</w:t>
      </w:r>
      <w:r>
        <w:t xml:space="preserve"> </w:t>
      </w:r>
      <w:r w:rsidRPr="004B2B73">
        <w:t>If a major cyber incident occurred in the U.S.—one that actually hurt or even killed Americans—the public would quickly want some answers, and likely a plan for defense and retaliation. In the absence of more specific rules of engagement, it’s clear to many experts what’s going to happen at this point: We’re going to improvise.</w:t>
      </w:r>
      <w:r>
        <w:t xml:space="preserve"> </w:t>
      </w:r>
      <w:r w:rsidRPr="004B2B73">
        <w:t>“If there were a cyber incident in the United States, we’d do it from scratch,” said Martin Libicki, a senior scientist and cyberwarfare expert at the RAND Corporation. “I don't care what's been written. That's just the nature of the beast.”</w:t>
      </w:r>
    </w:p>
    <w:p w:rsidR="00A33896" w:rsidRDefault="00A33896" w:rsidP="00A33896">
      <w:pPr>
        <w:pStyle w:val="Heading4"/>
      </w:pPr>
      <w:r>
        <w:t>***We are in a cyber war now- China is targeting our infrastructure</w:t>
      </w:r>
    </w:p>
    <w:p w:rsidR="00A33896" w:rsidRPr="00E1269A" w:rsidRDefault="00A33896" w:rsidP="00A33896">
      <w:pPr>
        <w:rPr>
          <w:rStyle w:val="Style13ptBold"/>
        </w:rPr>
      </w:pPr>
      <w:r>
        <w:rPr>
          <w:rStyle w:val="Style13ptBold"/>
        </w:rPr>
        <w:t xml:space="preserve">Mcafee 16 </w:t>
      </w:r>
      <w:r w:rsidRPr="00E1269A">
        <w:t>John Mcafee, 2-18-2016, "John McAfee – Taking on an invisible digital army," SiliconANGLE, http://siliconangle.com/blog/2016/02/18/john-mcafee-taking-on-an-invisible-digital-army/</w:t>
      </w:r>
    </w:p>
    <w:p w:rsidR="00A33896" w:rsidRDefault="00A33896" w:rsidP="00A33896">
      <w:pPr>
        <w:rPr>
          <w:u w:val="single"/>
        </w:rPr>
      </w:pPr>
      <w:r w:rsidRPr="00E1269A">
        <w:t xml:space="preserve">It is difficult for me to reconcile the virtual pass that </w:t>
      </w:r>
      <w:r w:rsidRPr="009628C0">
        <w:rPr>
          <w:highlight w:val="cyan"/>
          <w:u w:val="single"/>
        </w:rPr>
        <w:t>China’</w:t>
      </w:r>
      <w:r w:rsidRPr="00E1269A">
        <w:t xml:space="preserve">s government has enjoyed within our culture and the very real cyber threats we face today. We are talking about a nation guilty of a number of acts that merit such characterization. </w:t>
      </w:r>
      <w:r w:rsidRPr="00E1269A">
        <w:rPr>
          <w:u w:val="single"/>
        </w:rPr>
        <w:t>It has committed tremendous acts against its own people. This is not a secret. By proxy</w:t>
      </w:r>
      <w:r w:rsidRPr="009628C0">
        <w:rPr>
          <w:highlight w:val="cyan"/>
          <w:u w:val="single"/>
        </w:rPr>
        <w:t>, the country has</w:t>
      </w:r>
      <w:r w:rsidRPr="00E1269A">
        <w:rPr>
          <w:u w:val="single"/>
        </w:rPr>
        <w:t xml:space="preserve"> also </w:t>
      </w:r>
      <w:r w:rsidRPr="009628C0">
        <w:rPr>
          <w:highlight w:val="cyan"/>
          <w:u w:val="single"/>
        </w:rPr>
        <w:t>engaged in acts of national invasion</w:t>
      </w:r>
      <w:r w:rsidRPr="00E1269A">
        <w:t>, as seen in the Korean conflict. This is important to consider when discussing China’s intent</w:t>
      </w:r>
      <w:r w:rsidRPr="00E1269A">
        <w:rPr>
          <w:u w:val="single"/>
        </w:rPr>
        <w:t xml:space="preserve">. It is also a dictatorial regime, yet somehow despite all of these things, it is an active trade partner of ours. </w:t>
      </w:r>
      <w:r w:rsidRPr="009628C0">
        <w:rPr>
          <w:highlight w:val="cyan"/>
          <w:u w:val="single"/>
        </w:rPr>
        <w:t>The Chinese military is actively engaged in an ongoing cyber war against our country</w:t>
      </w:r>
      <w:r w:rsidRPr="009628C0">
        <w:rPr>
          <w:highlight w:val="cyan"/>
        </w:rPr>
        <w:t>.</w:t>
      </w:r>
      <w:r w:rsidRPr="00E1269A">
        <w:t xml:space="preserve"> </w:t>
      </w:r>
      <w:r w:rsidRPr="00E1269A">
        <w:rPr>
          <w:u w:val="single"/>
        </w:rPr>
        <w:t xml:space="preserve">This campaign has locked onto financial targets, private industry, public infrastructure, Wall Street, our very government, and many other soft spots. To this day, the OPM breach is still unsolved, but all signs have pointed in the direction of China. </w:t>
      </w:r>
      <w:r w:rsidRPr="009628C0">
        <w:rPr>
          <w:highlight w:val="cyan"/>
          <w:u w:val="single"/>
        </w:rPr>
        <w:t>It is frightening that these Chinese acts repeatedly appear to be several steps ahead of us, carrying on for years and hitting us where it hurts the most. We are facing an invisible digital army</w:t>
      </w:r>
      <w:r w:rsidRPr="009628C0">
        <w:rPr>
          <w:highlight w:val="cyan"/>
        </w:rPr>
        <w:t xml:space="preserve"> </w:t>
      </w:r>
      <w:r w:rsidRPr="009628C0">
        <w:rPr>
          <w:highlight w:val="cyan"/>
          <w:u w:val="single"/>
        </w:rPr>
        <w:t>Our own government has thoroughly reported on the implications of this threat, yet the conversation rarely enters public consciousness</w:t>
      </w:r>
      <w:r w:rsidRPr="00E1269A">
        <w:rPr>
          <w:u w:val="single"/>
        </w:rPr>
        <w:t>.</w:t>
      </w:r>
      <w:r w:rsidRPr="00E1269A">
        <w:t xml:space="preserve"> Make no mistake, the cyber warfare that is being conducted is far more than taking passwords. </w:t>
      </w:r>
      <w:r w:rsidRPr="00E1269A">
        <w:rPr>
          <w:u w:val="single"/>
        </w:rPr>
        <w:t>There is critical intelligence being gathered here, and the silence we are witnessing can only mean they are enjoying success in their current efforts.</w:t>
      </w:r>
      <w:r w:rsidRPr="00E1269A">
        <w:t xml:space="preserve"> Going back to 2009, testimony before the U.S.-China Economic and Security Review Commission shared the following assessment about China’s People’s Liberation Army strategy:</w:t>
      </w:r>
      <w:r>
        <w:t xml:space="preserve"> </w:t>
      </w:r>
      <w:r w:rsidRPr="00E1269A">
        <w:t>One of the chief strategies driving the process of informatization in the PLA is the coordinated use of CNO, electronic warfare (EW), and kinetic strikes designed to strike an enemy’s networked information systems, creating “blind spots” that various PLA forces could exploit at predetermined times or as the tactical situation warranted.</w:t>
      </w:r>
      <w:r>
        <w:t xml:space="preserve"> </w:t>
      </w:r>
      <w:r w:rsidRPr="00E1269A">
        <w:t xml:space="preserve">That report was put out seven years ago. </w:t>
      </w:r>
      <w:r w:rsidRPr="009628C0">
        <w:rPr>
          <w:highlight w:val="cyan"/>
          <w:u w:val="single"/>
        </w:rPr>
        <w:t>Cyber warfare activity is a prelude to actual military attacks</w:t>
      </w:r>
      <w:r w:rsidRPr="00E1269A">
        <w:rPr>
          <w:u w:val="single"/>
        </w:rPr>
        <w:t xml:space="preserve">, be it distraction, a distribution of resources, or an interruption of supplies or communications. The information that has been collected, the organization that is taking place, and the focused efforts all indicate that this is a tactical reality. </w:t>
      </w:r>
      <w:r w:rsidRPr="009628C0">
        <w:rPr>
          <w:highlight w:val="cyan"/>
          <w:u w:val="single"/>
        </w:rPr>
        <w:t xml:space="preserve">The PLA is positioning into a place of capability. </w:t>
      </w:r>
      <w:r w:rsidRPr="00DE7379">
        <w:rPr>
          <w:u w:val="single"/>
        </w:rPr>
        <w:t>Despite the country’s outward signs of friendship, all it takes to execute a plan is just a little bit of motive, which can change in an instant.</w:t>
      </w:r>
    </w:p>
    <w:p w:rsidR="00A33896" w:rsidRPr="004B2B73" w:rsidRDefault="00A33896" w:rsidP="00A33896"/>
    <w:p w:rsidR="00A33896" w:rsidRDefault="00A33896" w:rsidP="00A33896">
      <w:pPr>
        <w:pStyle w:val="Heading4"/>
      </w:pPr>
      <w:r>
        <w:lastRenderedPageBreak/>
        <w:t>****Norms establish a “bright line”, key to prevent large scale conflict</w:t>
      </w:r>
    </w:p>
    <w:p w:rsidR="00A33896" w:rsidRPr="00C3074A" w:rsidRDefault="00A33896" w:rsidP="00A33896">
      <w:pPr>
        <w:rPr>
          <w:b/>
          <w:bCs/>
          <w:sz w:val="26"/>
        </w:rPr>
      </w:pPr>
      <w:r>
        <w:rPr>
          <w:rStyle w:val="Style13ptBold"/>
        </w:rPr>
        <w:t>Lon</w:t>
      </w:r>
      <w:r w:rsidRPr="006D30F4">
        <w:rPr>
          <w:rStyle w:val="Style13ptBold"/>
        </w:rPr>
        <w:t>ergan 16</w:t>
      </w:r>
      <w:r>
        <w:t xml:space="preserve">, </w:t>
      </w:r>
      <w:r w:rsidR="00F1268B" w:rsidRPr="00F1268B">
        <w:t xml:space="preserve">Shawn W. Lonergan is an active-duty major in the United States Army and a Ph.D. candidate in the Department of Political Science at Columbia University where he researches state interaction in cyberspace, Internet governance, cyber security, cyber arms control, and cyber ethics </w:t>
      </w:r>
      <w:r>
        <w:t>USMA</w:t>
      </w:r>
      <w:r w:rsidRPr="006D30F4">
        <w:t>, http://www.usma.edu/scusa/SiteAssets/SitePages/Round%20Tables/Cyber%20-%20Cooperation%20Under%20the%20Cybersecurity%20Dilemma.pdf</w:t>
      </w:r>
    </w:p>
    <w:p w:rsidR="00A33896" w:rsidRPr="00C3074A" w:rsidRDefault="00A33896" w:rsidP="00A33896"/>
    <w:p w:rsidR="00A33896" w:rsidRDefault="00A33896" w:rsidP="00A33896">
      <w:pPr>
        <w:rPr>
          <w:u w:val="single"/>
        </w:rPr>
      </w:pPr>
      <w:r w:rsidRPr="006D30F4">
        <w:t xml:space="preserve">Towards a </w:t>
      </w:r>
      <w:r w:rsidRPr="009628C0">
        <w:rPr>
          <w:rStyle w:val="StyleUnderline"/>
          <w:highlight w:val="cyan"/>
        </w:rPr>
        <w:t>Cyber</w:t>
      </w:r>
      <w:r w:rsidRPr="006D30F4">
        <w:t xml:space="preserve"> Arms Control Regime In this context, the comparison of cyber arms to nuclear weapons has utility, despite the conceptual differences between the two, for understanding </w:t>
      </w:r>
      <w:r w:rsidRPr="00BA610C">
        <w:t xml:space="preserve">how </w:t>
      </w:r>
      <w:r w:rsidRPr="002E6B04">
        <w:rPr>
          <w:rStyle w:val="StyleUnderline"/>
        </w:rPr>
        <w:t>arms control could be achieved</w:t>
      </w:r>
      <w:r w:rsidRPr="006D30F4">
        <w:t xml:space="preserve"> and offering insights for what a realistic agreement could look like. At the macro level, </w:t>
      </w:r>
      <w:r w:rsidRPr="009628C0">
        <w:rPr>
          <w:highlight w:val="cyan"/>
          <w:u w:val="single"/>
        </w:rPr>
        <w:t>arms control agreements are designed to reduce the likelihood of war by establishing norms of behavior between potential adversaries subject to specified constraints.</w:t>
      </w:r>
      <w:r w:rsidRPr="00C3074A">
        <w:rPr>
          <w:u w:val="single"/>
        </w:rPr>
        <w:t xml:space="preserve"> Put differently</w:t>
      </w:r>
      <w:r w:rsidRPr="009628C0">
        <w:rPr>
          <w:highlight w:val="cyan"/>
          <w:u w:val="single"/>
        </w:rPr>
        <w:t>, these agreements establish “red lines” that delineate the conditions under which acceptable conduct becomes an intolerable action.</w:t>
      </w:r>
      <w:r w:rsidRPr="00C3074A">
        <w:rPr>
          <w:u w:val="single"/>
        </w:rPr>
        <w:t xml:space="preserve"> Beyond establishing norms of appropriate behavior, </w:t>
      </w:r>
      <w:r w:rsidRPr="009628C0">
        <w:rPr>
          <w:highlight w:val="cyan"/>
          <w:u w:val="single"/>
        </w:rPr>
        <w:t>arms control seeks to foster cooperation between two or more potential rivals with respect to the development</w:t>
      </w:r>
      <w:r w:rsidRPr="00C3074A">
        <w:rPr>
          <w:u w:val="single"/>
        </w:rPr>
        <w:t xml:space="preserve">, testing, stockpiling, </w:t>
      </w:r>
      <w:r w:rsidRPr="009628C0">
        <w:rPr>
          <w:highlight w:val="cyan"/>
          <w:u w:val="single"/>
        </w:rPr>
        <w:t>and use of capabilities that could destabilize the status quo</w:t>
      </w:r>
      <w:r w:rsidRPr="00C3074A">
        <w:rPr>
          <w:u w:val="single"/>
        </w:rPr>
        <w:t>. Central themes in the study of successful arms control agreements include the composition of an agreement, monitoring for compliance, and punishing defection.</w:t>
      </w:r>
      <w:r w:rsidRPr="006D30F4">
        <w:t xml:space="preserve"> Much of the literature addressing the bargaining aspect of arms control agreements underlines differences in the level of formality (e.g. Schelling and Halperin 1985, May and Harvey 1987). Some agreements, such as the Strategic Arms Limitations Talks (a.k.a. the SALT Accords), are 14 Examples include the 1925 Geneva Protocol concerning chemical weapons, the Treaty on the NonProliferation of Nuclear Weapons, the Biological Weapons Convention, and the 1922 Washington Naval Treaty. 9 highly complex instruments that explicitly state the terms of the accord. Others, however, are much less formal and indeterminate (e.g. the 1958 Limited Test Ban Treaty). Yet, other agreements have been forged that avoid any sort of official document and instead depend on tacit understanding between all parties.15 </w:t>
      </w:r>
      <w:r w:rsidRPr="00C3074A">
        <w:rPr>
          <w:u w:val="single"/>
        </w:rPr>
        <w:t xml:space="preserve">Therefore, an important initial issue for policymakers to consider is the level of formality of a potential cyber arms control agreement and potential risks and tradeoffs. A </w:t>
      </w:r>
      <w:r w:rsidRPr="009628C0">
        <w:rPr>
          <w:highlight w:val="cyan"/>
          <w:u w:val="single"/>
        </w:rPr>
        <w:t>highly formalized treaty has many benefits, such as the ease with which defection can be identified and punished.</w:t>
      </w:r>
    </w:p>
    <w:p w:rsidR="00C15FE9" w:rsidRDefault="00C15FE9" w:rsidP="00C15FE9">
      <w:pPr>
        <w:pStyle w:val="Heading4"/>
      </w:pPr>
      <w:r>
        <w:t>Cyberattacks are on the rise-multiple reasons for why it is probable-will cause MASSIVE destruction</w:t>
      </w:r>
    </w:p>
    <w:p w:rsidR="00C15FE9" w:rsidRPr="00405B7D" w:rsidRDefault="00C15FE9" w:rsidP="00C15FE9">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C15FE9" w:rsidRPr="004B6B65" w:rsidRDefault="00C15FE9" w:rsidP="00C15FE9">
      <w:pPr>
        <w:rPr>
          <w:u w:val="single"/>
        </w:rPr>
      </w:pPr>
      <w:r w:rsidRPr="009628C0">
        <w:rPr>
          <w:highlight w:val="cyan"/>
          <w:u w:val="single"/>
        </w:rPr>
        <w:t>Cyber war</w:t>
      </w:r>
      <w:r w:rsidRPr="004B6B65">
        <w:rPr>
          <w:u w:val="single"/>
        </w:rPr>
        <w:t xml:space="preserve">, compared with conventional wars, </w:t>
      </w:r>
      <w:r w:rsidRPr="009628C0">
        <w:rPr>
          <w:highlight w:val="cyan"/>
          <w:u w:val="single"/>
        </w:rPr>
        <w:t>is rather inexpensive; it can be initiated from anywhere and does not require large amounts of troops and weapons, but only a computer and Internet access.</w:t>
      </w:r>
      <w:r w:rsidRPr="004B6B65">
        <w:rPr>
          <w:u w:val="single"/>
        </w:rPr>
        <w:t xml:space="preserve"> The “cyber conflicts” and “cyberwars” in which they can grow are among the greatest challenges of today and tomorrow. Because of the nature and speed of destruction may be affected thousands of targets across the planet</w:t>
      </w:r>
      <w:r w:rsidRPr="004B6B65">
        <w:t>. The cyberwar phenomenon itself is</w:t>
      </w:r>
      <w:r>
        <w:t xml:space="preserve"> </w:t>
      </w:r>
      <w:r w:rsidRPr="004B6B65">
        <w:t>not discussed widely and availably for</w:t>
      </w:r>
      <w:r>
        <w:t xml:space="preserve"> </w:t>
      </w:r>
      <w:r w:rsidRPr="004B6B65">
        <w:lastRenderedPageBreak/>
        <w:t>comparison and in this case even the Cold</w:t>
      </w:r>
      <w:r>
        <w:t xml:space="preserve"> </w:t>
      </w:r>
      <w:r w:rsidRPr="004B6B65">
        <w:t>War would prove “an era of publicity and</w:t>
      </w:r>
      <w:r>
        <w:t xml:space="preserve"> </w:t>
      </w:r>
      <w:r w:rsidRPr="004B6B65">
        <w:t>openness”. Therefore, the investigation and</w:t>
      </w:r>
      <w:r>
        <w:t xml:space="preserve"> </w:t>
      </w:r>
      <w:r w:rsidRPr="004B6B65">
        <w:t>detection of problems related to the use of</w:t>
      </w:r>
      <w:r>
        <w:t xml:space="preserve"> </w:t>
      </w:r>
      <w:r w:rsidRPr="004B6B65">
        <w:t>cyberspace as a platform for keeping secrets</w:t>
      </w:r>
      <w:r>
        <w:t xml:space="preserve"> </w:t>
      </w:r>
      <w:r w:rsidRPr="004B6B65">
        <w:t>strife is more than obsolete.</w:t>
      </w:r>
      <w:r>
        <w:t xml:space="preserve"> </w:t>
      </w:r>
      <w:r w:rsidRPr="004B6B65">
        <w:t>In the scientific literature it is accepted</w:t>
      </w:r>
      <w:r>
        <w:t xml:space="preserve"> </w:t>
      </w:r>
      <w:r w:rsidRPr="004B6B65">
        <w:t>that for the first time the concept of</w:t>
      </w:r>
      <w:r>
        <w:t xml:space="preserve"> </w:t>
      </w:r>
      <w:r w:rsidRPr="004B6B65">
        <w:t>“information war” was used in the</w:t>
      </w:r>
      <w:r>
        <w:t xml:space="preserve"> </w:t>
      </w:r>
      <w:r w:rsidRPr="004B6B65">
        <w:t>publication by Thomas Rhona back in 1976</w:t>
      </w:r>
      <w:r>
        <w:t xml:space="preserve"> </w:t>
      </w:r>
      <w:r w:rsidRPr="004B6B65">
        <w:t xml:space="preserve">[1]. Although the fact that </w:t>
      </w:r>
      <w:r w:rsidRPr="009628C0">
        <w:rPr>
          <w:highlight w:val="cyan"/>
          <w:u w:val="single"/>
        </w:rPr>
        <w:t>the exact boundaries of the “cyber war” phenomenon have not yet been identified</w:t>
      </w:r>
      <w:r w:rsidRPr="004B6B65">
        <w:rPr>
          <w:u w:val="single"/>
        </w:rPr>
        <w:t xml:space="preserve"> and are contested in research circles</w:t>
      </w:r>
      <w:r w:rsidRPr="004B6B65">
        <w:t xml:space="preserve"> a more general</w:t>
      </w:r>
      <w:r>
        <w:t xml:space="preserve"> </w:t>
      </w:r>
      <w:r w:rsidRPr="004B6B65">
        <w:t>working definition can be formulated as a</w:t>
      </w:r>
      <w:r>
        <w:t xml:space="preserve"> </w:t>
      </w:r>
      <w:r w:rsidRPr="004B6B65">
        <w:t>“war waged in cyberspace, using information</w:t>
      </w:r>
      <w:r>
        <w:t xml:space="preserve"> </w:t>
      </w:r>
      <w:r w:rsidRPr="004B6B65">
        <w:t>and communication technologies in order to</w:t>
      </w:r>
      <w:r>
        <w:t xml:space="preserve"> </w:t>
      </w:r>
      <w:r w:rsidRPr="004B6B65">
        <w:t>destruct ICT probable opponent” [2].</w:t>
      </w:r>
      <w:r>
        <w:t xml:space="preserve"> </w:t>
      </w:r>
      <w:r w:rsidRPr="004B6B65">
        <w:t>According to the security expert of</w:t>
      </w:r>
      <w:r>
        <w:t xml:space="preserve"> </w:t>
      </w:r>
      <w:r w:rsidRPr="004B6B65">
        <w:t>the US government Richard Clarke in his</w:t>
      </w:r>
      <w:r>
        <w:t xml:space="preserve"> </w:t>
      </w:r>
      <w:r w:rsidRPr="004B6B65">
        <w:t>book “Cyber Warfare” [3], “cyber war” –</w:t>
      </w:r>
      <w:r>
        <w:t xml:space="preserve"> </w:t>
      </w:r>
      <w:r w:rsidRPr="004B6B65">
        <w:t>this is the action of a nation state intrusion</w:t>
      </w:r>
      <w:r>
        <w:t xml:space="preserve"> </w:t>
      </w:r>
      <w:r w:rsidRPr="004B6B65">
        <w:t>into computers or networks of other national</w:t>
      </w:r>
      <w:r>
        <w:t xml:space="preserve"> </w:t>
      </w:r>
      <w:r w:rsidRPr="004B6B65">
        <w:t>state in order to achieve the objectives of</w:t>
      </w:r>
      <w:r>
        <w:t xml:space="preserve"> </w:t>
      </w:r>
      <w:r w:rsidRPr="004B6B65">
        <w:t>loss or destruction. The British magazine</w:t>
      </w:r>
      <w:r>
        <w:t xml:space="preserve"> </w:t>
      </w:r>
      <w:r w:rsidRPr="004B6B65">
        <w:t>“The Economist” describes cyber war as a</w:t>
      </w:r>
      <w:r>
        <w:t xml:space="preserve"> </w:t>
      </w:r>
      <w:r w:rsidRPr="004B6B65">
        <w:t>“fifth field of the war, after land, sea, air</w:t>
      </w:r>
      <w:r>
        <w:t xml:space="preserve"> </w:t>
      </w:r>
      <w:r w:rsidRPr="004B6B65">
        <w:t>and space” [4].</w:t>
      </w:r>
      <w:r>
        <w:t xml:space="preserve"> </w:t>
      </w:r>
      <w:r w:rsidRPr="004B6B65">
        <w:t>Assuming that “cyberspace” is a</w:t>
      </w:r>
      <w:r>
        <w:t xml:space="preserve"> </w:t>
      </w:r>
      <w:r w:rsidRPr="004B6B65">
        <w:t xml:space="preserve">conceptual and physical reality, </w:t>
      </w:r>
      <w:r w:rsidRPr="009628C0">
        <w:rPr>
          <w:highlight w:val="cyan"/>
          <w:u w:val="single"/>
        </w:rPr>
        <w:t>the escalation of conflicts in it to higher levels, leads to serious losses in almost all spheres of public life</w:t>
      </w:r>
      <w:r w:rsidRPr="004B6B65">
        <w:t xml:space="preserve"> and allows us to introduce the</w:t>
      </w:r>
      <w:r>
        <w:t xml:space="preserve"> </w:t>
      </w:r>
      <w:r w:rsidRPr="004B6B65">
        <w:t>concept of “cyber war</w:t>
      </w:r>
      <w:r w:rsidRPr="004B6B65">
        <w:rPr>
          <w:u w:val="single"/>
        </w:rPr>
        <w:t xml:space="preserve">”. Information environment creates new possibilities for military impact. </w:t>
      </w:r>
      <w:r w:rsidRPr="009628C0">
        <w:rPr>
          <w:highlight w:val="cyan"/>
          <w:u w:val="single"/>
        </w:rPr>
        <w:t>It changes in a very high degree the preparation as well as the actual conduct of modern war</w:t>
      </w:r>
      <w:r w:rsidRPr="004B6B65">
        <w:rPr>
          <w:u w:val="single"/>
        </w:rPr>
        <w:t>. “New technologies have made it possible to increase the precision of weapons, to achieve an exceptional degree of complexity of military offensive and defensive systems, to use ultra-modern, including spacecraft means of intelligence, to improve significantly, to the utmost degree the coordination of warring parties on the battlefield. Information from a supportive, tactical, operational maximum resource has turned into a resource of strategic importance” [5, 6]. Among the main objectives of fighting in the first phases of the war is already the achieving of information superiority</w:t>
      </w:r>
      <w:r w:rsidRPr="004B6B65">
        <w:t>: “To win wars</w:t>
      </w:r>
      <w:r>
        <w:t xml:space="preserve"> </w:t>
      </w:r>
      <w:r w:rsidRPr="004B6B65">
        <w:t>today, one must first win the information war.</w:t>
      </w:r>
      <w:r>
        <w:t xml:space="preserve"> </w:t>
      </w:r>
      <w:r w:rsidRPr="004B6B65">
        <w:t xml:space="preserve">Today </w:t>
      </w:r>
      <w:r w:rsidRPr="009628C0">
        <w:rPr>
          <w:highlight w:val="cyan"/>
          <w:u w:val="single"/>
        </w:rPr>
        <w:t>the ability to collect, share, process and store information is the most important determinant of military power</w:t>
      </w:r>
      <w:r w:rsidRPr="004B6B65">
        <w:t>” [7].</w:t>
      </w:r>
      <w:r>
        <w:t xml:space="preserve"> </w:t>
      </w:r>
      <w:r w:rsidRPr="004B6B65">
        <w:t>The intensive introduction of new</w:t>
      </w:r>
      <w:r>
        <w:t xml:space="preserve"> </w:t>
      </w:r>
      <w:r w:rsidRPr="004B6B65">
        <w:t>electronic technologies increases to utmost</w:t>
      </w:r>
      <w:r>
        <w:t xml:space="preserve"> </w:t>
      </w:r>
      <w:r w:rsidRPr="004B6B65">
        <w:t>degree the combat capabilities of</w:t>
      </w:r>
      <w:r>
        <w:t xml:space="preserve"> </w:t>
      </w:r>
      <w:r w:rsidRPr="004B6B65">
        <w:t>conventional armaments and especially of</w:t>
      </w:r>
      <w:r>
        <w:t xml:space="preserve"> </w:t>
      </w:r>
      <w:r w:rsidRPr="004B6B65">
        <w:t>the military equipment. This is the original</w:t>
      </w:r>
      <w:r>
        <w:t xml:space="preserve"> </w:t>
      </w:r>
      <w:r w:rsidRPr="004B6B65">
        <w:t>cause that today military experts consider</w:t>
      </w:r>
      <w:r>
        <w:t xml:space="preserve"> </w:t>
      </w:r>
      <w:r w:rsidRPr="004B6B65">
        <w:t>ICT as an extremely effective weapon,</w:t>
      </w:r>
      <w:r>
        <w:t xml:space="preserve"> </w:t>
      </w:r>
      <w:r w:rsidRPr="004B6B65">
        <w:t>which is also the priority target for</w:t>
      </w:r>
      <w:r>
        <w:t xml:space="preserve"> </w:t>
      </w:r>
      <w:r w:rsidRPr="004B6B65">
        <w:t>destruction because of the same quality, and</w:t>
      </w:r>
      <w:r>
        <w:t xml:space="preserve"> </w:t>
      </w:r>
      <w:r w:rsidRPr="004B6B65">
        <w:t>assess cyberspace as a convenient area for</w:t>
      </w:r>
      <w:r>
        <w:t xml:space="preserve"> </w:t>
      </w:r>
      <w:r w:rsidRPr="004B6B65">
        <w:t>the deployment of military action, like land</w:t>
      </w:r>
      <w:r>
        <w:t xml:space="preserve"> </w:t>
      </w:r>
      <w:r w:rsidRPr="004B6B65">
        <w:t>and sea, air and space.</w:t>
      </w:r>
      <w:r>
        <w:t xml:space="preserve"> </w:t>
      </w:r>
      <w:r w:rsidRPr="004B6B65">
        <w:t>As noted by a former general in the</w:t>
      </w:r>
      <w:r>
        <w:t xml:space="preserve"> </w:t>
      </w:r>
      <w:r w:rsidRPr="004B6B65">
        <w:t>Armed Forces of the United States “These</w:t>
      </w:r>
      <w:r>
        <w:t xml:space="preserve"> </w:t>
      </w:r>
      <w:r w:rsidRPr="004B6B65">
        <w:t>communication and information technologies</w:t>
      </w:r>
      <w:r>
        <w:t xml:space="preserve"> </w:t>
      </w:r>
      <w:r w:rsidRPr="004B6B65">
        <w:t>that connect major economic, physical and</w:t>
      </w:r>
      <w:r>
        <w:t xml:space="preserve"> </w:t>
      </w:r>
      <w:r w:rsidRPr="004B6B65">
        <w:t>social assets have been adopted and adapted</w:t>
      </w:r>
      <w:r>
        <w:t xml:space="preserve"> </w:t>
      </w:r>
      <w:r w:rsidRPr="004B6B65">
        <w:t>by the military and paramilitary organizations,</w:t>
      </w:r>
      <w:r>
        <w:t xml:space="preserve"> </w:t>
      </w:r>
      <w:r w:rsidRPr="004B6B65">
        <w:t>262 Military Art and Science</w:t>
      </w:r>
      <w:r>
        <w:t xml:space="preserve"> </w:t>
      </w:r>
      <w:r w:rsidRPr="004B6B65">
        <w:t>REVISTA ACADEMIEI FORĥELOR TERESTRE NR. 3 (79)/2015</w:t>
      </w:r>
      <w:r>
        <w:t xml:space="preserve"> </w:t>
      </w:r>
      <w:r w:rsidRPr="004B6B65">
        <w:t>thus bringing about revolutionary changes</w:t>
      </w:r>
      <w:r>
        <w:t xml:space="preserve"> </w:t>
      </w:r>
      <w:r w:rsidRPr="004B6B65">
        <w:t>in warfare altering the way for planning,</w:t>
      </w:r>
      <w:r>
        <w:t xml:space="preserve"> </w:t>
      </w:r>
      <w:r w:rsidRPr="004B6B65">
        <w:t>organizing and conducting combat operations.</w:t>
      </w:r>
      <w:r>
        <w:t xml:space="preserve"> </w:t>
      </w:r>
      <w:r w:rsidRPr="004B6B65">
        <w:t>These quality changes include and at the</w:t>
      </w:r>
      <w:r>
        <w:t xml:space="preserve"> </w:t>
      </w:r>
      <w:r w:rsidRPr="004B6B65">
        <w:t>same time increase the opportunities for</w:t>
      </w:r>
      <w:r>
        <w:t xml:space="preserve"> </w:t>
      </w:r>
      <w:r w:rsidRPr="004B6B65">
        <w:t>intelligence, surveillance and evaluation,</w:t>
      </w:r>
      <w:r>
        <w:t xml:space="preserve"> </w:t>
      </w:r>
      <w:r w:rsidRPr="004B6B65">
        <w:t>and for command and control of forces.</w:t>
      </w:r>
      <w:r>
        <w:t xml:space="preserve"> </w:t>
      </w:r>
      <w:r w:rsidRPr="004B6B65">
        <w:t>They help optimizing the transport of forces</w:t>
      </w:r>
      <w:r>
        <w:t xml:space="preserve"> </w:t>
      </w:r>
      <w:r w:rsidRPr="004B6B65">
        <w:t>and means, ensuring the accuracy of</w:t>
      </w:r>
      <w:r>
        <w:t xml:space="preserve"> </w:t>
      </w:r>
      <w:r w:rsidRPr="004B6B65">
        <w:t>navigation using intellectual-saturated highly</w:t>
      </w:r>
      <w:r>
        <w:t xml:space="preserve"> </w:t>
      </w:r>
      <w:r w:rsidRPr="004B6B65">
        <w:t>precise weapons and using «The Network» as</w:t>
      </w:r>
      <w:r>
        <w:t xml:space="preserve"> </w:t>
      </w:r>
      <w:r w:rsidRPr="004B6B65">
        <w:t>an environment, with the assistance of</w:t>
      </w:r>
      <w:r>
        <w:t xml:space="preserve"> </w:t>
      </w:r>
      <w:r w:rsidRPr="004B6B65">
        <w:t>which and between the limits of which are</w:t>
      </w:r>
      <w:r>
        <w:t xml:space="preserve"> </w:t>
      </w:r>
      <w:r w:rsidRPr="004B6B65">
        <w:t>conducted military operations” [8].</w:t>
      </w:r>
      <w:r>
        <w:t xml:space="preserve"> </w:t>
      </w:r>
      <w:r w:rsidRPr="004B6B65">
        <w:t>New information technologies allow</w:t>
      </w:r>
      <w:r>
        <w:t xml:space="preserve"> </w:t>
      </w:r>
      <w:r w:rsidRPr="004B6B65">
        <w:t>multiple increase speed in processing large</w:t>
      </w:r>
      <w:r>
        <w:t xml:space="preserve"> </w:t>
      </w:r>
      <w:r w:rsidRPr="004B6B65">
        <w:t>amounts of data, which eases making</w:t>
      </w:r>
      <w:r>
        <w:t xml:space="preserve"> </w:t>
      </w:r>
      <w:r w:rsidRPr="004B6B65">
        <w:t>complex operational decisions and essentially</w:t>
      </w:r>
      <w:r>
        <w:t xml:space="preserve"> </w:t>
      </w:r>
      <w:r w:rsidRPr="004B6B65">
        <w:t>creates new tactical methods of armed</w:t>
      </w:r>
      <w:r>
        <w:t xml:space="preserve"> </w:t>
      </w:r>
      <w:r w:rsidRPr="004B6B65">
        <w:t>struggle. They sharply increase the combat</w:t>
      </w:r>
      <w:r>
        <w:t xml:space="preserve"> </w:t>
      </w:r>
      <w:r w:rsidRPr="004B6B65">
        <w:t>potential of electronic systems, which turns</w:t>
      </w:r>
      <w:r>
        <w:t xml:space="preserve"> </w:t>
      </w:r>
      <w:r w:rsidRPr="004B6B65">
        <w:t>them into a new type of information</w:t>
      </w:r>
      <w:r>
        <w:t xml:space="preserve"> </w:t>
      </w:r>
      <w:r w:rsidRPr="004B6B65">
        <w:t>weapons intended to defeat both the</w:t>
      </w:r>
      <w:r>
        <w:t xml:space="preserve"> </w:t>
      </w:r>
      <w:r w:rsidRPr="004B6B65">
        <w:t>military and the civilian infrastructure of</w:t>
      </w:r>
      <w:r>
        <w:t xml:space="preserve"> </w:t>
      </w:r>
      <w:r w:rsidRPr="004B6B65">
        <w:t>the enemy by damaging or destruction of its</w:t>
      </w:r>
      <w:r>
        <w:t xml:space="preserve"> </w:t>
      </w:r>
      <w:r w:rsidRPr="004B6B65">
        <w:t>computer networks.</w:t>
      </w:r>
      <w:r>
        <w:t xml:space="preserve"> </w:t>
      </w:r>
      <w:r w:rsidRPr="009628C0">
        <w:rPr>
          <w:rStyle w:val="StyleUnderline"/>
          <w:highlight w:val="cyan"/>
        </w:rPr>
        <w:t>Using the cyber environment, the opponent may deploy information weapons</w:t>
      </w:r>
      <w:r w:rsidRPr="004B6B65">
        <w:rPr>
          <w:rStyle w:val="StyleUnderline"/>
        </w:rPr>
        <w:t xml:space="preserve"> </w:t>
      </w:r>
      <w:r w:rsidRPr="004B6B65">
        <w:t>(e.g. tools for data collection and analytical</w:t>
      </w:r>
      <w:r>
        <w:t xml:space="preserve"> </w:t>
      </w:r>
      <w:r w:rsidRPr="004B6B65">
        <w:t>processing, stations for radio-electronic combat,</w:t>
      </w:r>
      <w:r>
        <w:t xml:space="preserve"> </w:t>
      </w:r>
      <w:r w:rsidRPr="004B6B65">
        <w:t>impulse and electromagnetic weapons, etc.)</w:t>
      </w:r>
      <w:r>
        <w:t xml:space="preserve"> </w:t>
      </w:r>
      <w:r w:rsidRPr="009628C0">
        <w:rPr>
          <w:highlight w:val="cyan"/>
          <w:u w:val="single"/>
        </w:rPr>
        <w:t xml:space="preserve">and use it in a defensive or offensive operation together with traditional </w:t>
      </w:r>
      <w:r w:rsidRPr="009628C0">
        <w:rPr>
          <w:highlight w:val="cyan"/>
          <w:u w:val="single"/>
        </w:rPr>
        <w:lastRenderedPageBreak/>
        <w:t>weapons. According to some expert data the invisible weapon is capable to end the conflict before the start of physical combat, because the escalation of information confrontation could lead to disaster for one of the opposing side</w:t>
      </w:r>
      <w:r w:rsidRPr="004B6B65">
        <w:rPr>
          <w:u w:val="single"/>
        </w:rPr>
        <w:t>s</w:t>
      </w:r>
      <w:r w:rsidRPr="004B6B65">
        <w:t>. In this sense it can be</w:t>
      </w:r>
      <w:r>
        <w:t xml:space="preserve"> </w:t>
      </w:r>
      <w:r w:rsidRPr="004B6B65">
        <w:t xml:space="preserve">claimed that the possession of a </w:t>
      </w:r>
      <w:r w:rsidRPr="004B6B65">
        <w:rPr>
          <w:u w:val="single"/>
        </w:rPr>
        <w:t>high technology information weapon provides outstanding benefits</w:t>
      </w:r>
      <w:r w:rsidRPr="004B6B65">
        <w:t xml:space="preserve"> and if not today, then</w:t>
      </w:r>
      <w:r>
        <w:t xml:space="preserve"> </w:t>
      </w:r>
      <w:r w:rsidRPr="004B6B65">
        <w:t>in the foreseeable future will successfully</w:t>
      </w:r>
      <w:r>
        <w:t xml:space="preserve"> </w:t>
      </w:r>
      <w:r w:rsidRPr="004B6B65">
        <w:t>compete even with nuclear weapons. These</w:t>
      </w:r>
      <w:r>
        <w:t xml:space="preserve"> </w:t>
      </w:r>
      <w:r w:rsidRPr="004B6B65">
        <w:t>two weapons will become a powerful factor</w:t>
      </w:r>
      <w:r>
        <w:t xml:space="preserve"> </w:t>
      </w:r>
      <w:r w:rsidRPr="004B6B65">
        <w:t>for political pressure and threat. Information</w:t>
      </w:r>
      <w:r>
        <w:t xml:space="preserve"> </w:t>
      </w:r>
      <w:r w:rsidRPr="004B6B65">
        <w:t>weapon gradually becomes one of the main</w:t>
      </w:r>
      <w:r>
        <w:t xml:space="preserve"> </w:t>
      </w:r>
      <w:r w:rsidRPr="004B6B65">
        <w:t>components of the military potential of</w:t>
      </w:r>
      <w:r>
        <w:t xml:space="preserve"> </w:t>
      </w:r>
      <w:r w:rsidRPr="004B6B65">
        <w:t>modern states and today many countries,</w:t>
      </w:r>
      <w:r>
        <w:t xml:space="preserve"> </w:t>
      </w:r>
      <w:r w:rsidRPr="004B6B65">
        <w:t>especially the highly developed (the USA,</w:t>
      </w:r>
      <w:r>
        <w:t xml:space="preserve"> </w:t>
      </w:r>
      <w:r w:rsidRPr="004B6B65">
        <w:t>China, the Russian Federation and many</w:t>
      </w:r>
      <w:r>
        <w:t xml:space="preserve"> </w:t>
      </w:r>
      <w:r w:rsidRPr="004B6B65">
        <w:t>others) consistently and persistently prepare</w:t>
      </w:r>
      <w:r>
        <w:t xml:space="preserve"> </w:t>
      </w:r>
      <w:r w:rsidRPr="004B6B65">
        <w:t>for keeping information wars. To this aim</w:t>
      </w:r>
      <w:r>
        <w:t xml:space="preserve"> </w:t>
      </w:r>
      <w:r w:rsidRPr="004B6B65">
        <w:t>also not so technologically advanced</w:t>
      </w:r>
      <w:r>
        <w:t xml:space="preserve"> </w:t>
      </w:r>
      <w:r w:rsidRPr="004B6B65">
        <w:t>countries as they strive to acquire options</w:t>
      </w:r>
      <w:r>
        <w:t xml:space="preserve"> </w:t>
      </w:r>
      <w:r w:rsidRPr="004B6B65">
        <w:t xml:space="preserve">for keeping information wars. </w:t>
      </w:r>
      <w:r w:rsidRPr="009628C0">
        <w:rPr>
          <w:highlight w:val="cyan"/>
          <w:u w:val="single"/>
        </w:rPr>
        <w:t>It is quite possible because the information weapon has certain characteristics that make its spread fast and difficult to control. It has relatively low prices and this makes it quite accessible to various malevolent entities. It can be developed, built, implemented and even used hidden to the general public from various aggressive regimes which raise it in rank of a too dangerous global problem</w:t>
      </w:r>
      <w:r w:rsidRPr="004B6B65">
        <w:rPr>
          <w:u w:val="single"/>
        </w:rPr>
        <w:t>.</w:t>
      </w:r>
    </w:p>
    <w:p w:rsidR="00C15FE9" w:rsidRDefault="00C15FE9" w:rsidP="00A33896">
      <w:pPr>
        <w:rPr>
          <w:u w:val="single"/>
        </w:rPr>
      </w:pPr>
    </w:p>
    <w:p w:rsidR="00AE7813" w:rsidRDefault="00AE7813" w:rsidP="00AE7813">
      <w:pPr>
        <w:pStyle w:val="Heading4"/>
      </w:pPr>
      <w:r>
        <w:t xml:space="preserve">Deterrence </w:t>
      </w:r>
      <w:r w:rsidRPr="00AE7813">
        <w:rPr>
          <w:u w:val="single"/>
        </w:rPr>
        <w:t>does not</w:t>
      </w:r>
      <w:r>
        <w:t xml:space="preserve"> exist in cyberspace</w:t>
      </w:r>
      <w:r w:rsidR="00F503A2">
        <w:t xml:space="preserve">-multiple reasons for why it’s </w:t>
      </w:r>
      <w:r w:rsidR="00F503A2" w:rsidRPr="00F503A2">
        <w:rPr>
          <w:rStyle w:val="StyleUnderline"/>
        </w:rPr>
        <w:t>completely different</w:t>
      </w:r>
      <w:r w:rsidR="00F503A2">
        <w:t xml:space="preserve"> than anything we’ve seen before</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AE7813" w:rsidRPr="00AE7813" w:rsidRDefault="00AE7813" w:rsidP="00AE7813"/>
    <w:p w:rsidR="00AE7813" w:rsidRDefault="00AE7813" w:rsidP="00AE7813">
      <w:r w:rsidRPr="00AE7813">
        <w:t xml:space="preserve">This raises </w:t>
      </w:r>
      <w:r w:rsidRPr="009628C0">
        <w:rPr>
          <w:highlight w:val="cyan"/>
          <w:u w:val="single"/>
        </w:rPr>
        <w:t>the question of whether cyber deterrence could follow the principles of mutually assured destruction</w:t>
      </w:r>
      <w:r w:rsidRPr="00AE7813">
        <w:rPr>
          <w:u w:val="single"/>
        </w:rPr>
        <w:t>, in which the immense destructive effects of cyberattacks keep two opponents from engaging in cyberattack.</w:t>
      </w:r>
      <w:r>
        <w:t xml:space="preserve"> </w:t>
      </w:r>
      <w:r w:rsidRPr="00AE7813">
        <w:t>Although some Chinese strategists predict this outcome at some point</w:t>
      </w:r>
      <w:r>
        <w:t xml:space="preserve"> </w:t>
      </w:r>
      <w:r w:rsidRPr="00AE7813">
        <w:t>in the future, including those from the influential Academy of Military</w:t>
      </w:r>
      <w:r>
        <w:t xml:space="preserve"> </w:t>
      </w:r>
      <w:r w:rsidRPr="00AE7813">
        <w:t>Sciences</w:t>
      </w:r>
      <w:r w:rsidRPr="00AE7813">
        <w:rPr>
          <w:u w:val="single"/>
        </w:rPr>
        <w:t xml:space="preserve">, </w:t>
      </w:r>
      <w:r w:rsidRPr="009628C0">
        <w:rPr>
          <w:highlight w:val="cyan"/>
          <w:u w:val="single"/>
        </w:rPr>
        <w:t>the current demonstrated capabilities of cyberattack indicates that this is unlikely</w:t>
      </w:r>
      <w:r w:rsidRPr="00AE7813">
        <w:t>.101 In addition, the ample discussion in Chinese writings</w:t>
      </w:r>
      <w:r>
        <w:t xml:space="preserve"> </w:t>
      </w:r>
      <w:r w:rsidRPr="00AE7813">
        <w:t>on the use of offensive cyber capabilities during wartime suggest that</w:t>
      </w:r>
      <w:r>
        <w:t xml:space="preserve"> </w:t>
      </w:r>
      <w:r w:rsidRPr="00AE7813">
        <w:rPr>
          <w:u w:val="single"/>
        </w:rPr>
        <w:t xml:space="preserve">equating nuclear deterrence with cyber deterrence may be an inexact comparison. In addition, </w:t>
      </w:r>
      <w:r w:rsidRPr="009628C0">
        <w:rPr>
          <w:highlight w:val="cyan"/>
          <w:u w:val="single"/>
        </w:rPr>
        <w:t>there is no discussion of escalation control</w:t>
      </w:r>
      <w:r w:rsidRPr="00AE7813">
        <w:rPr>
          <w:u w:val="single"/>
        </w:rPr>
        <w:t xml:space="preserve"> in Chinese writings </w:t>
      </w:r>
      <w:r w:rsidRPr="009628C0">
        <w:rPr>
          <w:highlight w:val="cyan"/>
          <w:u w:val="single"/>
        </w:rPr>
        <w:t>and how to prevent lower-level cyberattacks from escalating into the more destructive type of attacks</w:t>
      </w:r>
      <w:r w:rsidRPr="00AE7813">
        <w:rPr>
          <w:u w:val="single"/>
        </w:rPr>
        <w:t xml:space="preserve"> described by Chinese analysts</w:t>
      </w:r>
      <w:r w:rsidRPr="00AE7813">
        <w:t>.</w:t>
      </w:r>
      <w:r>
        <w:t xml:space="preserve"> </w:t>
      </w:r>
      <w:r w:rsidRPr="00AE7813">
        <w:t>The emphasis in Chinese writings on striking first, perhaps in cyberspace,</w:t>
      </w:r>
      <w:r>
        <w:t xml:space="preserve"> </w:t>
      </w:r>
      <w:r w:rsidRPr="00AE7813">
        <w:t>appears to lend an element of uncertainty to Chinese coercive and</w:t>
      </w:r>
      <w:r>
        <w:t xml:space="preserve"> </w:t>
      </w:r>
      <w:r w:rsidRPr="00AE7813">
        <w:t>warfighting efforts. Schelling points out that “</w:t>
      </w:r>
      <w:r w:rsidRPr="00AE7813">
        <w:rPr>
          <w:u w:val="single"/>
        </w:rPr>
        <w:t xml:space="preserve">when speed is critical the victim of an accident or a false alarm is under terrible pressure to get on with the war if in fact it is war or if the enemy seems likely, even in ‘self-defense,’ to anticipate war by starting it. If each side imputes similar urgency to the other the urgency is aggravated.”102 </w:t>
      </w:r>
      <w:r w:rsidRPr="009628C0">
        <w:rPr>
          <w:highlight w:val="cyan"/>
          <w:u w:val="single"/>
        </w:rPr>
        <w:t>The vulnerability of computer systems to attack would</w:t>
      </w:r>
      <w:r w:rsidRPr="00AE7813">
        <w:rPr>
          <w:u w:val="single"/>
        </w:rPr>
        <w:t xml:space="preserve"> also </w:t>
      </w:r>
      <w:r w:rsidRPr="009628C0">
        <w:rPr>
          <w:highlight w:val="cyan"/>
          <w:u w:val="single"/>
        </w:rPr>
        <w:t>seem to present a potential attacker with a low-risk/ high-reward outcome that could facilitate striking first.</w:t>
      </w:r>
      <w:r w:rsidRPr="00AE7813">
        <w:rPr>
          <w:u w:val="single"/>
        </w:rPr>
        <w:t xml:space="preserve"> However, </w:t>
      </w:r>
      <w:r w:rsidRPr="009628C0">
        <w:rPr>
          <w:highlight w:val="cyan"/>
          <w:u w:val="single"/>
        </w:rPr>
        <w:t>unlike in nuclear deterrence</w:t>
      </w:r>
      <w:r w:rsidRPr="00AE7813">
        <w:rPr>
          <w:u w:val="single"/>
        </w:rPr>
        <w:t xml:space="preserve">, where retaliatory forces are at risk, </w:t>
      </w:r>
      <w:r w:rsidRPr="009628C0">
        <w:rPr>
          <w:highlight w:val="cyan"/>
          <w:u w:val="single"/>
        </w:rPr>
        <w:t>cyberattacks do not appear to be able to eliminate or greatly reduce the cyberattack capabilities of an adversary. The covert nature of cyber operations</w:t>
      </w:r>
      <w:r w:rsidRPr="00AE7813">
        <w:rPr>
          <w:u w:val="single"/>
        </w:rPr>
        <w:t xml:space="preserve">, the secrecy surrounding organizations conducting cyber operations, </w:t>
      </w:r>
      <w:r w:rsidRPr="009628C0">
        <w:rPr>
          <w:highlight w:val="cyan"/>
          <w:u w:val="single"/>
        </w:rPr>
        <w:t xml:space="preserve">and the ease with which malware can be transferred from one location to another suggest that debilitating an </w:t>
      </w:r>
      <w:r w:rsidRPr="009628C0">
        <w:rPr>
          <w:highlight w:val="cyan"/>
          <w:u w:val="single"/>
        </w:rPr>
        <w:lastRenderedPageBreak/>
        <w:t>adversary’s cyber retaliatory capability would be difficult. This is a situation where the Chinese might perceive a first-move advantage where one does not actually exist, which contributes to crisis instability and miscalculation</w:t>
      </w:r>
      <w:r w:rsidRPr="00AE7813">
        <w:t>.</w:t>
      </w:r>
    </w:p>
    <w:p w:rsidR="004776AB" w:rsidRPr="00AE7813" w:rsidRDefault="004776AB" w:rsidP="00AE7813"/>
    <w:p w:rsidR="00A33896" w:rsidRDefault="00A33896" w:rsidP="00A33896">
      <w:pPr>
        <w:pStyle w:val="Heading4"/>
      </w:pPr>
      <w:r>
        <w:t>Threshold for Cyberwar is very low-US-China cyber war through Asian flashpoints is a uniquely probable scenario</w:t>
      </w:r>
    </w:p>
    <w:p w:rsidR="00A33896" w:rsidRPr="00EB6679" w:rsidRDefault="00A33896" w:rsidP="00A33896">
      <w:pPr>
        <w:rPr>
          <w:rStyle w:val="Style13ptBold"/>
        </w:rPr>
      </w:pPr>
      <w:r>
        <w:rPr>
          <w:rStyle w:val="Style13ptBold"/>
        </w:rPr>
        <w:t xml:space="preserve">Gompert and Libicki 14 </w:t>
      </w:r>
      <w:r w:rsidRPr="00EB6679">
        <w:t xml:space="preserve">David C. </w:t>
      </w:r>
      <w:proofErr w:type="gramStart"/>
      <w:r w:rsidRPr="00EB6679">
        <w:t>Gompert  is</w:t>
      </w:r>
      <w:proofErr w:type="gramEnd"/>
      <w:r w:rsidRPr="00EB6679">
        <w:t xml:space="preserve"> Distinguished Professor at the Center for Cyber Security Studies of the US Naval Academy, Senior Fellow at the RAND Corporation and Chairman of the Board of Global Integrated Services, US.. Martin Libicki is Distinguished Professor at the Center for Cyber Security Studies of the US Naval Academy and Senior Management Scientist at the RAND </w:t>
      </w:r>
      <w:proofErr w:type="gramStart"/>
      <w:r w:rsidRPr="00EB6679">
        <w:t>Corporation  Survival</w:t>
      </w:r>
      <w:proofErr w:type="gramEnd"/>
      <w:r w:rsidRPr="00EB6679">
        <w:rPr>
          <w:rStyle w:val="Style13ptBold"/>
        </w:rPr>
        <w:t xml:space="preserve"> </w:t>
      </w:r>
    </w:p>
    <w:p w:rsidR="00A33896" w:rsidRDefault="00A33896" w:rsidP="00A33896">
      <w:r w:rsidRPr="00EB6679">
        <w:t xml:space="preserve">In light of the growing reliance of military forces and operations on computer networks, </w:t>
      </w:r>
      <w:r w:rsidRPr="00EB6679">
        <w:rPr>
          <w:u w:val="single"/>
        </w:rPr>
        <w:t>China’s A2/AD strategy gives the</w:t>
      </w:r>
      <w:r w:rsidRPr="00EB6679">
        <w:t xml:space="preserve"> </w:t>
      </w:r>
      <w:r w:rsidRPr="00EB6679">
        <w:rPr>
          <w:u w:val="single"/>
        </w:rPr>
        <w:t>US military a strong incentive to initiate cyber warfare, and the Air–Sea Battle concept gives the Chinese an equally strong incentive to do so</w:t>
      </w:r>
      <w:r w:rsidRPr="00EB6679">
        <w:t xml:space="preserve">. If </w:t>
      </w:r>
      <w:r w:rsidRPr="009628C0">
        <w:rPr>
          <w:highlight w:val="cyan"/>
          <w:u w:val="single"/>
        </w:rPr>
        <w:t>each side is poised to strike early on, if not pre-emptively, for fear that waiting will endanger its forces, there could be an inclination to start with cyber operations</w:t>
      </w:r>
      <w:r w:rsidRPr="00EB6679">
        <w:rPr>
          <w:u w:val="single"/>
        </w:rPr>
        <w:t xml:space="preserve">. Thus, cyber warfare could be perceived, rightly or wrongly, as a comparatively low-risk way to degrade the enemy’s ability to maintain, and confidence in, its systems, and hence the capabilities such systems provide. </w:t>
      </w:r>
      <w:r w:rsidRPr="009628C0">
        <w:rPr>
          <w:highlight w:val="cyan"/>
          <w:u w:val="single"/>
        </w:rPr>
        <w:t>The threshold for cyber warfare could be low; the temptation high</w:t>
      </w:r>
      <w:r w:rsidRPr="009628C0">
        <w:rPr>
          <w:highlight w:val="cyan"/>
        </w:rPr>
        <w:t xml:space="preserve">. </w:t>
      </w:r>
      <w:r w:rsidRPr="009628C0">
        <w:rPr>
          <w:highlight w:val="cyan"/>
          <w:u w:val="single"/>
        </w:rPr>
        <w:t>Chinese and US military strategies that favour a first strike, the low threshold for initiating cyber warfare, and the link between cyber warfare and conventional conflict all have the potential to increase the risk of war</w:t>
      </w:r>
      <w:r w:rsidRPr="00EB6679">
        <w:rPr>
          <w:u w:val="single"/>
        </w:rPr>
        <w:t xml:space="preserve"> in ways that neither the US nor China would rationally desire. If crises are inherently unstable, the probability of war becomes a function of the probability of crises between the two states</w:t>
      </w:r>
      <w:r w:rsidRPr="009628C0">
        <w:rPr>
          <w:highlight w:val="cyan"/>
          <w:u w:val="single"/>
        </w:rPr>
        <w:t>. Given the several flashpoints in the Asia-Pacific, crises are not improbable.</w:t>
      </w:r>
      <w:r w:rsidRPr="00EB6679">
        <w:t xml:space="preserve"> The advent of cyber warfare did not create these conditions, but it presents a major new challenge that must be managed wisely.</w:t>
      </w:r>
      <w:r>
        <w:t xml:space="preserve"> </w:t>
      </w:r>
      <w:r w:rsidRPr="00EB6679">
        <w:t xml:space="preserve">At a minimum, these conditions make it imperative for political leaders to be thoroughly familiar with military plans and their implications, including those for cyber warfare. They also put a premium on establishing effective crisis-management communication channels, including at the highest political levels. Finally, </w:t>
      </w:r>
      <w:r w:rsidRPr="00EB6679">
        <w:rPr>
          <w:u w:val="single"/>
        </w:rPr>
        <w:t xml:space="preserve">the </w:t>
      </w:r>
      <w:r w:rsidRPr="009628C0">
        <w:rPr>
          <w:highlight w:val="cyan"/>
          <w:u w:val="single"/>
        </w:rPr>
        <w:t>US and China should conduct direct talks, perhaps augmented by ‘crisis games’, on why and how military reliance on cyber warfare could make war more likely.</w:t>
      </w:r>
      <w:r w:rsidRPr="00EB6679">
        <w:rPr>
          <w:u w:val="single"/>
        </w:rPr>
        <w:t xml:space="preserve"> In both the US and China, debate and analysis of cyber warfare are plagued by a curious and risky failure to connect the tactical military advantages of cyber attacks with the strategic hazards, from crisis instability to escalation. Just as both states fail to see the connection between their respective strategies,</w:t>
      </w:r>
      <w:r w:rsidRPr="00EB6679">
        <w:t xml:space="preserve"> so too do Chinese and American cyber-warfare enthusiasts and sceptics fail to see the dilemmas and dangers, and to discuss them in a common language.</w:t>
      </w:r>
    </w:p>
    <w:p w:rsidR="006C44E0" w:rsidRDefault="006C44E0" w:rsidP="006C44E0">
      <w:pPr>
        <w:pStyle w:val="Heading4"/>
      </w:pPr>
      <w:r>
        <w:t>Cyber warfare will lead to an uncontrollable escalation- empirics prove</w:t>
      </w:r>
    </w:p>
    <w:p w:rsidR="006C44E0" w:rsidRPr="006F65C8" w:rsidRDefault="006C44E0" w:rsidP="006C44E0">
      <w:r>
        <w:rPr>
          <w:rStyle w:val="Style13ptBold"/>
        </w:rPr>
        <w:t xml:space="preserve">Futter 15 </w:t>
      </w:r>
      <w:r w:rsidRPr="009C1FC6">
        <w:t>Dr Andrew Futter is a Senior Lecturer in International Politics at the University of Leicester. His research is primarily concerned with contemporary nuclear weapons issues, Hacking the Bomb: Nuclear Weapons in the Cyber Age, February 2015, ISA Conference</w:t>
      </w:r>
      <w:r w:rsidRPr="006C44E0">
        <w:t>http://www2.le.ac.uk/departments/politics/people/afutter/copy_of_AFutterHackingtheBombISAPaper2015.pdf</w:t>
      </w:r>
    </w:p>
    <w:p w:rsidR="006C44E0" w:rsidRPr="0035344B" w:rsidRDefault="006C44E0" w:rsidP="006C44E0">
      <w:r w:rsidRPr="0035344B">
        <w:lastRenderedPageBreak/>
        <w:t xml:space="preserve">There are essentially </w:t>
      </w:r>
      <w:r w:rsidRPr="009628C0">
        <w:rPr>
          <w:highlight w:val="cyan"/>
          <w:u w:val="single"/>
        </w:rPr>
        <w:t>four key areas that cyber weapons might impact crisis stability between nuclear-armed actors</w:t>
      </w:r>
      <w:r w:rsidRPr="0035344B">
        <w:t>100: (</w:t>
      </w:r>
      <w:r w:rsidRPr="006F65C8">
        <w:rPr>
          <w:u w:val="single"/>
        </w:rPr>
        <w:t xml:space="preserve">1) </w:t>
      </w:r>
      <w:r w:rsidRPr="009628C0">
        <w:rPr>
          <w:highlight w:val="cyan"/>
          <w:u w:val="single"/>
        </w:rPr>
        <w:t>they can potentially disrupt or destroy communications channels</w:t>
      </w:r>
      <w:r w:rsidRPr="0035344B">
        <w:t>,</w:t>
      </w:r>
      <w:r>
        <w:t xml:space="preserve"> </w:t>
      </w:r>
      <w:r w:rsidRPr="0035344B">
        <w:t>96 Steve Andreasen &amp; Richard Clarke, “Cyberwar’s threat does not justify a new policy of nuclear</w:t>
      </w:r>
      <w:r>
        <w:t xml:space="preserve"> </w:t>
      </w:r>
      <w:r w:rsidRPr="0035344B">
        <w:t>deterrence”, The Washington Post, (14 June 2013), http://www.washingtonpost.com/opinions/cyberwarsthreat-does-not-justify-a-new-policy-of-nuclear-deterrence/2013/06/14/91c01bb6-d50e-11e2-a73e-</w:t>
      </w:r>
      <w:r>
        <w:t xml:space="preserve"> </w:t>
      </w:r>
      <w:r w:rsidRPr="0035344B">
        <w:t>826d299ff459_story.html</w:t>
      </w:r>
      <w:r>
        <w:t xml:space="preserve"> </w:t>
      </w:r>
      <w:r w:rsidRPr="0035344B">
        <w:t>97 In an interview with the author, a former senior UK MoD official remarked, “</w:t>
      </w:r>
      <w:r w:rsidRPr="006F65C8">
        <w:rPr>
          <w:u w:val="single"/>
        </w:rPr>
        <w:t>Nukes have a limited role in deterring that form of asymmetric warfare, but never say never, if nukes were a proportionate response to a verified, attributed cyber assault.” 98 The use of cyber alongside other forms of attack is increasingly being labeled as “hybrid warfare”.</w:t>
      </w:r>
      <w:r>
        <w:t xml:space="preserve"> </w:t>
      </w:r>
      <w:r w:rsidRPr="0035344B">
        <w:t>99 As the US Defense Science Board has pointed out, “The DOD should expect cyber attacks to be part of all</w:t>
      </w:r>
      <w:r>
        <w:t xml:space="preserve"> </w:t>
      </w:r>
      <w:r w:rsidRPr="0035344B">
        <w:t>conflicts in the future, and should not expect competitors to play by our version of the rules, but instead</w:t>
      </w:r>
      <w:r>
        <w:t xml:space="preserve"> </w:t>
      </w:r>
      <w:r w:rsidRPr="0035344B">
        <w:t>apply their rules (e.g. using surrogates for exploitation and offense operations, sharing IP with local</w:t>
      </w:r>
      <w:r>
        <w:t xml:space="preserve"> </w:t>
      </w:r>
      <w:r w:rsidRPr="0035344B">
        <w:t>industries for economic gain, etc.).” United States Department of Defense, Defense Science Board, “Task</w:t>
      </w:r>
      <w:r>
        <w:t xml:space="preserve"> </w:t>
      </w:r>
      <w:r w:rsidRPr="0035344B">
        <w:t>force report: resilient military systems and the advanced cyber threat”, (January 2013) p.5</w:t>
      </w:r>
      <w:r>
        <w:t xml:space="preserve"> </w:t>
      </w:r>
      <w:r w:rsidRPr="0035344B">
        <w:t>100 This list of adopted from that used by Stephen Cimbala. Stephen Cimbala, “Nuclear weapons in the</w:t>
      </w:r>
      <w:r>
        <w:t xml:space="preserve"> </w:t>
      </w:r>
      <w:r w:rsidRPr="0035344B">
        <w:t>information age”, (London, Continuum International Publishing: 2012) pp.56-7</w:t>
      </w:r>
      <w:r>
        <w:t xml:space="preserve"> </w:t>
      </w:r>
      <w:r w:rsidRPr="0035344B">
        <w:t>Draft working paper for ISA Annual Conference, New Orleans February 2015 – Please do not quote</w:t>
      </w:r>
      <w:r>
        <w:t xml:space="preserve"> </w:t>
      </w:r>
      <w:r w:rsidRPr="0035344B">
        <w:t>23</w:t>
      </w:r>
      <w:r>
        <w:t xml:space="preserve"> </w:t>
      </w:r>
      <w:r w:rsidRPr="0035344B">
        <w:t>making it difficult to manage forces during a conflict and reducing commanders’ confidence in their</w:t>
      </w:r>
      <w:r>
        <w:t xml:space="preserve"> </w:t>
      </w:r>
      <w:r w:rsidRPr="0035344B">
        <w:t>systems, because “only a small number of attacks would have to be successful to plant seeds of</w:t>
      </w:r>
      <w:r>
        <w:t xml:space="preserve"> </w:t>
      </w:r>
      <w:r w:rsidRPr="0035344B">
        <w:t>doubt in any information coming from a computer”101 – or they might include Distributed Denial of</w:t>
      </w:r>
      <w:r>
        <w:t xml:space="preserve"> </w:t>
      </w:r>
      <w:r w:rsidRPr="0035344B">
        <w:t xml:space="preserve">Service attacks (DDoS)102; </w:t>
      </w:r>
      <w:r w:rsidRPr="006F65C8">
        <w:rPr>
          <w:u w:val="single"/>
        </w:rPr>
        <w:t>(2</w:t>
      </w:r>
      <w:r w:rsidRPr="009628C0">
        <w:rPr>
          <w:highlight w:val="cyan"/>
          <w:u w:val="single"/>
        </w:rPr>
        <w:t>) they can increase perceived time pressures to act/ respond or to act pre-emptively</w:t>
      </w:r>
      <w:r w:rsidRPr="006F65C8">
        <w:rPr>
          <w:u w:val="single"/>
        </w:rPr>
        <w:t>, as Stephen Cimbala explains: A nuclear-armed state faced with a sudden burst of holes in its vital warning and response systems might, for example, press the preemption button instead of waiting to ride out the attack and retaliate</w:t>
      </w:r>
      <w:r w:rsidRPr="0035344B">
        <w:t>.103</w:t>
      </w:r>
      <w:r>
        <w:t xml:space="preserve"> </w:t>
      </w:r>
      <w:r w:rsidRPr="0035344B">
        <w:t>Or as David Gompert and Martin Libicki have warned,</w:t>
      </w:r>
      <w:r>
        <w:t xml:space="preserve"> </w:t>
      </w:r>
      <w:r w:rsidRPr="009628C0">
        <w:rPr>
          <w:highlight w:val="cyan"/>
          <w:u w:val="single"/>
        </w:rPr>
        <w:t>In a situation where countries believe that they cannot afford to strike second, cyber-warfare options augment conventional first strike</w:t>
      </w:r>
      <w:r w:rsidRPr="006F65C8">
        <w:rPr>
          <w:u w:val="single"/>
        </w:rPr>
        <w:t xml:space="preserve"> </w:t>
      </w:r>
      <w:r w:rsidRPr="009628C0">
        <w:rPr>
          <w:highlight w:val="cyan"/>
          <w:u w:val="single"/>
        </w:rPr>
        <w:t>capabilities with the means to paralyse the enemy’s forces at the outset</w:t>
      </w:r>
      <w:r w:rsidRPr="006F65C8">
        <w:rPr>
          <w:u w:val="single"/>
        </w:rPr>
        <w:t>, by either retarding their flow into the theatre of war or impairing their operation and facilitating their defeat once they arrive.104 (3</w:t>
      </w:r>
      <w:r w:rsidRPr="009628C0">
        <w:rPr>
          <w:highlight w:val="cyan"/>
          <w:u w:val="single"/>
        </w:rPr>
        <w:t>) They may reduce the search for viable alternatives, and; (4) they may cause flawed images of intentions and capabilities,</w:t>
      </w:r>
      <w:r w:rsidRPr="006F65C8">
        <w:rPr>
          <w:u w:val="single"/>
        </w:rPr>
        <w:t xml:space="preserve"> exacerbate concerns of “strategic surprise, and create considerable problems for successful “signaling</w:t>
      </w:r>
      <w:r w:rsidRPr="0035344B">
        <w:t>.”105 Taken together these dynamics raise the likelihood of</w:t>
      </w:r>
      <w:r>
        <w:t xml:space="preserve"> </w:t>
      </w:r>
      <w:r w:rsidRPr="0035344B">
        <w:t>(unintended) and potentially uncontrollable escalation and make the management of such crises</w:t>
      </w:r>
      <w:r>
        <w:t xml:space="preserve"> </w:t>
      </w:r>
      <w:r w:rsidRPr="0035344B">
        <w:t>more complicated and dangerous.</w:t>
      </w:r>
      <w:r>
        <w:t xml:space="preserve"> </w:t>
      </w:r>
      <w:r w:rsidRPr="0035344B">
        <w:t xml:space="preserve">106 In fact, an Israeli </w:t>
      </w:r>
      <w:r w:rsidRPr="009628C0">
        <w:rPr>
          <w:highlight w:val="cyan"/>
          <w:u w:val="single"/>
        </w:rPr>
        <w:t>war game</w:t>
      </w:r>
      <w:r w:rsidRPr="0035344B">
        <w:t xml:space="preserve"> held in 2013 </w:t>
      </w:r>
      <w:r w:rsidRPr="009628C0">
        <w:rPr>
          <w:highlight w:val="cyan"/>
          <w:u w:val="single"/>
        </w:rPr>
        <w:t>showed how a regional conflict involving cyber attacks could very quickly escalate</w:t>
      </w:r>
      <w:r w:rsidRPr="006F65C8">
        <w:rPr>
          <w:u w:val="single"/>
        </w:rPr>
        <w:t>, in this case bringing the US and Russia to the brink of w</w:t>
      </w:r>
      <w:r w:rsidRPr="0035344B">
        <w:t>ar. Haim Assa, the designer of the game, later remarked “What we all</w:t>
      </w:r>
      <w:r>
        <w:t xml:space="preserve"> </w:t>
      </w:r>
      <w:r w:rsidRPr="0035344B">
        <w:t xml:space="preserve">learned was </w:t>
      </w:r>
      <w:r w:rsidRPr="006F65C8">
        <w:rPr>
          <w:u w:val="single"/>
        </w:rPr>
        <w:t>how quickly localized cyber events can turn dangerously kinetic when leaders are illprepared to deal in the cyber domain.”107 This new cyber-nuclear security dilemma seems most likely to play out in the near future</w:t>
      </w:r>
      <w:r>
        <w:t xml:space="preserve"> </w:t>
      </w:r>
      <w:r w:rsidRPr="0035344B">
        <w:t xml:space="preserve">between the United States and NATO, Russia and China. </w:t>
      </w:r>
      <w:r w:rsidRPr="009628C0">
        <w:rPr>
          <w:highlight w:val="cyan"/>
          <w:u w:val="single"/>
        </w:rPr>
        <w:t>Perhaps the most likely future cybernuclear dilemma is between the United States and China in the Asia-Pacific, where both nations have been pretty open about the importance of cyber capabilities</w:t>
      </w:r>
      <w:r w:rsidRPr="006F65C8">
        <w:rPr>
          <w:u w:val="single"/>
        </w:rPr>
        <w:t xml:space="preserve"> and attacks on information systems. As David Gompert and Martin Libicki explain, “</w:t>
      </w:r>
      <w:r w:rsidRPr="009628C0">
        <w:rPr>
          <w:highlight w:val="cyan"/>
          <w:u w:val="single"/>
        </w:rPr>
        <w:t>China and the US both recognize that an armed conflict with the other would include cyber warfare.”</w:t>
      </w:r>
      <w:r w:rsidRPr="006F65C8">
        <w:rPr>
          <w:u w:val="single"/>
        </w:rPr>
        <w:t xml:space="preserve">108 More specifically, </w:t>
      </w:r>
      <w:r w:rsidRPr="009628C0">
        <w:rPr>
          <w:highlight w:val="cyan"/>
          <w:u w:val="single"/>
        </w:rPr>
        <w:t>the US “Air-Sea battle plan “makes no bones about conducting cyber warfare against Chinese kill-chain networks in the event of a conflict</w:t>
      </w:r>
      <w:r w:rsidRPr="006F65C8">
        <w:rPr>
          <w:u w:val="single"/>
        </w:rPr>
        <w:t xml:space="preserve">,” 109 while at the same time, Many analysts now believe that the </w:t>
      </w:r>
      <w:r w:rsidRPr="009628C0">
        <w:rPr>
          <w:highlight w:val="cyan"/>
          <w:u w:val="single"/>
        </w:rPr>
        <w:t>PLA has</w:t>
      </w:r>
      <w:r w:rsidRPr="006F65C8">
        <w:rPr>
          <w:u w:val="single"/>
        </w:rPr>
        <w:t xml:space="preserve"> already </w:t>
      </w:r>
      <w:r w:rsidRPr="009628C0">
        <w:rPr>
          <w:highlight w:val="cyan"/>
          <w:u w:val="single"/>
        </w:rPr>
        <w:t>acquired,</w:t>
      </w:r>
      <w:r w:rsidRPr="006F65C8">
        <w:rPr>
          <w:u w:val="single"/>
        </w:rPr>
        <w:t xml:space="preserve"> through its development of strong cyberwar force capabilities, </w:t>
      </w:r>
      <w:r w:rsidRPr="009628C0">
        <w:rPr>
          <w:highlight w:val="cyan"/>
          <w:u w:val="single"/>
        </w:rPr>
        <w:t>the means to asymmetrically challenge the United States in the event of a kinetic conflict between the two states</w:t>
      </w:r>
      <w:r w:rsidRPr="006F65C8">
        <w:rPr>
          <w:u w:val="single"/>
        </w:rPr>
        <w:t>.</w:t>
      </w:r>
      <w:r w:rsidRPr="0035344B">
        <w:t>110</w:t>
      </w:r>
    </w:p>
    <w:p w:rsidR="006C44E0" w:rsidRPr="00EB6679" w:rsidRDefault="006C44E0" w:rsidP="00A33896"/>
    <w:p w:rsidR="00A33896" w:rsidRDefault="00A33896" w:rsidP="00A33896">
      <w:pPr>
        <w:pStyle w:val="Heading4"/>
      </w:pPr>
      <w:r>
        <w:t>This causes nuclear war</w:t>
      </w:r>
    </w:p>
    <w:p w:rsidR="00A33896" w:rsidRPr="00523C34" w:rsidRDefault="00A33896" w:rsidP="00A33896">
      <w:pPr>
        <w:rPr>
          <w:rStyle w:val="Style13ptBold"/>
        </w:rPr>
      </w:pPr>
      <w:r>
        <w:rPr>
          <w:rStyle w:val="Style13ptBold"/>
        </w:rPr>
        <w:t xml:space="preserve">Symonds 16 </w:t>
      </w:r>
      <w:r w:rsidRPr="00523C34">
        <w:t xml:space="preserve">Peter Symonds, </w:t>
      </w:r>
      <w:r w:rsidR="00F1268B">
        <w:t xml:space="preserve">Editor for CSIS, </w:t>
      </w:r>
      <w:r w:rsidRPr="00523C34">
        <w:t xml:space="preserve">5-30-2016, "The danger of nuclear war between the US and China," </w:t>
      </w:r>
      <w:r>
        <w:t xml:space="preserve">International committee of fourth international, </w:t>
      </w:r>
      <w:r w:rsidRPr="00523C34">
        <w:t>https://www.wsws.org/en/articles/2016/05/30/pers-m30.html</w:t>
      </w:r>
    </w:p>
    <w:p w:rsidR="00A33896" w:rsidRPr="00523C34" w:rsidRDefault="00A33896" w:rsidP="00A33896">
      <w:r w:rsidRPr="00523C34">
        <w:t xml:space="preserve">An </w:t>
      </w:r>
      <w:r w:rsidRPr="00523C34">
        <w:rPr>
          <w:u w:val="single"/>
        </w:rPr>
        <w:t>arms race is underway that finds its most acute expression in the arena of nuclear weaponry, delivery systems and associated technologies.</w:t>
      </w:r>
      <w:r w:rsidRPr="00523C34">
        <w:t xml:space="preserve"> Determined to maintain its supremacy in Asia and globally, the US is planning to spend $1 trillion over the next three decades to develop a broader range of sophisticated nuclear weapons and means for delivering them to their targets. </w:t>
      </w:r>
      <w:r w:rsidRPr="00523C34">
        <w:rPr>
          <w:u w:val="single"/>
        </w:rPr>
        <w:t xml:space="preserve">The unstated </w:t>
      </w:r>
      <w:r w:rsidRPr="009628C0">
        <w:rPr>
          <w:highlight w:val="cyan"/>
          <w:u w:val="single"/>
        </w:rPr>
        <w:t>aim of the Pentagon is to secure nuclear primacy</w:t>
      </w:r>
      <w:r w:rsidRPr="00523C34">
        <w:rPr>
          <w:u w:val="single"/>
        </w:rPr>
        <w:t xml:space="preserve">—that is, the means for obliterating China’s nuclear arsenal and thus its ability to mount a counter attack. The </w:t>
      </w:r>
      <w:r w:rsidRPr="009628C0">
        <w:rPr>
          <w:highlight w:val="cyan"/>
          <w:u w:val="single"/>
        </w:rPr>
        <w:t>Chinese response, which is just as reactionary, is to ensure it retains the ability to strike back in a manner that would kill tens of millions in the United States.</w:t>
      </w:r>
      <w:r w:rsidRPr="00523C34">
        <w:rPr>
          <w:u w:val="single"/>
        </w:rPr>
        <w:t xml:space="preserve"> </w:t>
      </w:r>
      <w:r w:rsidRPr="00523C34">
        <w:t>The reality of these dangers was underscored last week by the release of a report by the US-based Union of Concerned Scientists (UCS). It chillingly warned:</w:t>
      </w:r>
      <w:r>
        <w:t xml:space="preserve"> </w:t>
      </w:r>
      <w:r w:rsidRPr="00523C34">
        <w:t xml:space="preserve">“Twenty-four hours a day, 365 days a year, </w:t>
      </w:r>
      <w:r w:rsidRPr="009628C0">
        <w:rPr>
          <w:highlight w:val="cyan"/>
          <w:u w:val="single"/>
        </w:rPr>
        <w:t>the governments of the United States and the People’s Republic of China are a few poor decisions away from starting a war that could escalate rapidly and end in a nuclear exchange</w:t>
      </w:r>
      <w:r w:rsidRPr="00523C34">
        <w:rPr>
          <w:u w:val="single"/>
        </w:rPr>
        <w:t xml:space="preserve">. Mismatched </w:t>
      </w:r>
      <w:r w:rsidRPr="009628C0">
        <w:rPr>
          <w:highlight w:val="cyan"/>
          <w:u w:val="single"/>
        </w:rPr>
        <w:t>perceptions increase both the possibility of war and the likelihood it will result in the use of nuclear weapons. Miscommunication or misunderstanding could spark a conflict</w:t>
      </w:r>
      <w:r w:rsidRPr="00523C34">
        <w:rPr>
          <w:u w:val="single"/>
        </w:rPr>
        <w:t xml:space="preserve"> that both governments may find difficult to stop</w:t>
      </w:r>
      <w:r w:rsidRPr="00523C34">
        <w:t>.”</w:t>
      </w:r>
      <w:r>
        <w:t xml:space="preserve"> </w:t>
      </w:r>
      <w:r w:rsidRPr="00523C34">
        <w:t>While appealing for the two sides to acknowledge the risks and heighten diplomatic efforts to prevent conflict, the UCS analysis offered not the slightest hope that such steps would be taken. The report bleakly declared:</w:t>
      </w:r>
      <w:r>
        <w:t xml:space="preserve"> </w:t>
      </w:r>
      <w:r w:rsidRPr="00523C34">
        <w:t>“</w:t>
      </w:r>
      <w:r w:rsidRPr="00523C34">
        <w:rPr>
          <w:u w:val="single"/>
        </w:rPr>
        <w:t>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w:t>
      </w:r>
      <w:r w:rsidRPr="00523C34">
        <w:t>.”</w:t>
      </w:r>
    </w:p>
    <w:p w:rsidR="006C2D82" w:rsidRDefault="00DD0EF6" w:rsidP="00DD2BA5">
      <w:pPr>
        <w:pStyle w:val="Heading3"/>
      </w:pPr>
      <w:r>
        <w:lastRenderedPageBreak/>
        <w:t>A2: Relations</w:t>
      </w:r>
    </w:p>
    <w:p w:rsidR="007A326E" w:rsidRPr="00E83C63" w:rsidRDefault="007A326E" w:rsidP="0032162B">
      <w:pPr>
        <w:pStyle w:val="Heading4"/>
      </w:pPr>
      <w:r w:rsidRPr="00E83C63">
        <w:t xml:space="preserve">U.S.-China relations </w:t>
      </w:r>
      <w:r>
        <w:t>are in a downward spiral-things are bleak</w:t>
      </w:r>
    </w:p>
    <w:p w:rsidR="007A326E" w:rsidRPr="00E83C63" w:rsidRDefault="007A326E" w:rsidP="0032162B">
      <w:r>
        <w:rPr>
          <w:rStyle w:val="Style13ptBold"/>
        </w:rPr>
        <w:t>Mayeda and Mohsin 16</w:t>
      </w:r>
      <w:r w:rsidRPr="00E83C63">
        <w:t xml:space="preserve">. (Andrew Mayeda, Global economy reporter for Bloomberg News. Saleha Mohsin, MA Journalism, reporter for Bloomberg. Complicated U.S.-China Dance Could Be Headed for Rough Turn. May 23, 2016. </w:t>
      </w:r>
      <w:hyperlink r:id="rId7" w:history="1">
        <w:r w:rsidRPr="00E83C63">
          <w:rPr>
            <w:rStyle w:val="Hyperlink"/>
          </w:rPr>
          <w:t>http://www.bloomberg.com/politics/articles/2016-05-23/complicated-u-s-china-dance-could-be-headed-for-rough-turn</w:t>
        </w:r>
      </w:hyperlink>
      <w:r w:rsidRPr="00E83C63">
        <w:t>)</w:t>
      </w:r>
    </w:p>
    <w:p w:rsidR="007A326E" w:rsidRPr="00E83C63" w:rsidRDefault="007A326E" w:rsidP="0032162B">
      <w:pPr>
        <w:rPr>
          <w:u w:val="single"/>
        </w:rPr>
      </w:pPr>
      <w:r w:rsidRPr="00E83C63">
        <w:rPr>
          <w:sz w:val="16"/>
        </w:rPr>
        <w:t xml:space="preserve">Complicated in the best of times, </w:t>
      </w:r>
      <w:r w:rsidRPr="009628C0">
        <w:rPr>
          <w:rStyle w:val="StyleUnderline"/>
          <w:highlight w:val="cyan"/>
        </w:rPr>
        <w:t>economic relations between the U.S. and China</w:t>
      </w:r>
      <w:r w:rsidRPr="00E83C63">
        <w:rPr>
          <w:rStyle w:val="StyleUnderline"/>
        </w:rPr>
        <w:t xml:space="preserve"> </w:t>
      </w:r>
      <w:r w:rsidRPr="009628C0">
        <w:rPr>
          <w:rStyle w:val="StyleUnderline"/>
          <w:highlight w:val="cyan"/>
        </w:rPr>
        <w:t>may</w:t>
      </w:r>
      <w:r w:rsidRPr="00E83C63">
        <w:rPr>
          <w:rStyle w:val="StyleUnderline"/>
        </w:rPr>
        <w:t xml:space="preserve"> be poised to </w:t>
      </w:r>
      <w:r w:rsidRPr="009628C0">
        <w:rPr>
          <w:rStyle w:val="StyleUnderline"/>
          <w:highlight w:val="cyan"/>
        </w:rPr>
        <w:t>enter</w:t>
      </w:r>
      <w:r w:rsidRPr="00E83C63">
        <w:rPr>
          <w:rStyle w:val="StyleUnderline"/>
        </w:rPr>
        <w:t xml:space="preserve"> a new period of </w:t>
      </w:r>
      <w:r w:rsidRPr="009628C0">
        <w:rPr>
          <w:rStyle w:val="StyleUnderline"/>
          <w:highlight w:val="cyan"/>
        </w:rPr>
        <w:t>turbulence.</w:t>
      </w:r>
      <w:r w:rsidRPr="00E83C63">
        <w:rPr>
          <w:rStyle w:val="StyleUnderline"/>
        </w:rPr>
        <w:t xml:space="preserve"> American </w:t>
      </w:r>
      <w:r w:rsidRPr="009628C0">
        <w:rPr>
          <w:rStyle w:val="StyleUnderline"/>
          <w:highlight w:val="cyan"/>
        </w:rPr>
        <w:t>presidential candidates are pledging a tougher stand</w:t>
      </w:r>
      <w:r w:rsidRPr="00E83C63">
        <w:rPr>
          <w:rStyle w:val="StyleUnderline"/>
        </w:rPr>
        <w:t xml:space="preserve"> </w:t>
      </w:r>
      <w:r w:rsidRPr="00C80904">
        <w:rPr>
          <w:rStyle w:val="StyleUnderline"/>
          <w:u w:val="none"/>
        </w:rPr>
        <w:t>against the Communist-controlled nation, China’s top central banker is approaching retirement and</w:t>
      </w:r>
      <w:r w:rsidRPr="00E83C63">
        <w:rPr>
          <w:rStyle w:val="StyleUnderline"/>
        </w:rPr>
        <w:t xml:space="preserve"> </w:t>
      </w:r>
      <w:r w:rsidRPr="009628C0">
        <w:rPr>
          <w:rStyle w:val="StyleUnderline"/>
          <w:highlight w:val="cyan"/>
        </w:rPr>
        <w:t>the nation’s leaders are struggling to manage a shift to a new growth model</w:t>
      </w:r>
      <w:r w:rsidRPr="00E83C63">
        <w:rPr>
          <w:rStyle w:val="StyleUnderline"/>
        </w:rPr>
        <w:t xml:space="preserve">. </w:t>
      </w:r>
      <w:r w:rsidRPr="00E83C63">
        <w:rPr>
          <w:sz w:val="16"/>
        </w:rPr>
        <w:t>A daunting set of challenges awaits the next American president, whether it’s Hillary Clinton or Donald Trump: questions about China’s commitment not to devalue its currency amid persistent capital outflows, stalled negotiations on a trade deal that would make it easier for U.S. companies to invest in China, and concern about Chinese piracy of U.S. intellectual property. That’s not to mention hostility toward China among both Republicans and Democrats in Congress, and tensions on foreign-policy issues such as cyber-security and the military balance of power in the South China Sea. ‘Wrong Direction’ “</w:t>
      </w:r>
      <w:r w:rsidRPr="009628C0">
        <w:rPr>
          <w:rStyle w:val="StyleUnderline"/>
          <w:highlight w:val="cyan"/>
        </w:rPr>
        <w:t>There’s</w:t>
      </w:r>
      <w:r w:rsidRPr="00E83C63">
        <w:rPr>
          <w:rStyle w:val="StyleUnderline"/>
        </w:rPr>
        <w:t xml:space="preserve"> definitely a clear </w:t>
      </w:r>
      <w:r w:rsidRPr="009628C0">
        <w:rPr>
          <w:rStyle w:val="StyleUnderline"/>
          <w:highlight w:val="cyan"/>
        </w:rPr>
        <w:t>momentum in the wrong direction</w:t>
      </w:r>
      <w:r w:rsidRPr="00E83C63">
        <w:rPr>
          <w:rStyle w:val="StyleUnderline"/>
        </w:rPr>
        <w:t>,”</w:t>
      </w:r>
      <w:r w:rsidRPr="00E83C63">
        <w:rPr>
          <w:sz w:val="16"/>
        </w:rPr>
        <w:t xml:space="preserve"> said Scott Kennedy, a China scholar at the Center for Strategic and International Studies in Washington. </w:t>
      </w:r>
      <w:r w:rsidRPr="007A326E">
        <w:rPr>
          <w:rStyle w:val="Emphasis"/>
          <w:b w:val="0"/>
        </w:rPr>
        <w:t>“The level</w:t>
      </w:r>
      <w:r w:rsidRPr="00E83C63">
        <w:rPr>
          <w:rStyle w:val="Emphasis"/>
        </w:rPr>
        <w:t xml:space="preserve"> </w:t>
      </w:r>
      <w:r w:rsidRPr="009628C0">
        <w:rPr>
          <w:rStyle w:val="Emphasis"/>
          <w:b w:val="0"/>
          <w:highlight w:val="cyan"/>
        </w:rPr>
        <w:t>of trust is somewhere near scraping the bottom</w:t>
      </w:r>
      <w:r w:rsidRPr="00E83C63">
        <w:rPr>
          <w:rStyle w:val="Emphasis"/>
        </w:rPr>
        <w:t>.”</w:t>
      </w:r>
      <w:r w:rsidRPr="00E83C63">
        <w:rPr>
          <w:sz w:val="16"/>
        </w:rPr>
        <w:t xml:space="preserve"> That’s the backdrop for the Obama administration’s last major bilateral confab with China. Lew and Secretary of State John Kerry will travel to Beijing for talks June 6-7 under the Strategic and Economic Dialogue, a forum for discussions between the two powers. Former president George W. Bush and then-Chinese leader Hu Jintao started the dialogue in 2006, with a focus on economic relations. In 2009, Obama and Hu added a separate foreign-policy track to the talks, led by State Department officials and their Chinese counterparts. Some observers say the talks appear to be drifting. “</w:t>
      </w:r>
      <w:r w:rsidRPr="00E83C63">
        <w:rPr>
          <w:rStyle w:val="StyleUnderline"/>
        </w:rPr>
        <w:t>There’s no clear leader in the U.S. administration on U.S.-China relation</w:t>
      </w:r>
      <w:r w:rsidRPr="00E83C63">
        <w:rPr>
          <w:sz w:val="16"/>
        </w:rPr>
        <w:t xml:space="preserve">s,” said David Loevinger, a former China specialist at the Treasury and now an analyst at fund manager TCW Group Inc. in Los Angeles. “Lew’s done a good job, Kerry’s done a good job, but there’s no point person.” Such an assertion is wrong, said Wally Adeyemo, President Barack Obama’s deputy national security adviser for international economics. </w:t>
      </w:r>
      <w:r w:rsidRPr="009628C0">
        <w:rPr>
          <w:rStyle w:val="StyleUnderline"/>
          <w:highlight w:val="cyan"/>
        </w:rPr>
        <w:t>The dialogue has established Lew and Kerry as leaders</w:t>
      </w:r>
      <w:r w:rsidRPr="00E83C63">
        <w:rPr>
          <w:rStyle w:val="StyleUnderline"/>
        </w:rPr>
        <w:t xml:space="preserve"> of their respective tracks, </w:t>
      </w:r>
      <w:r w:rsidRPr="009628C0">
        <w:rPr>
          <w:rStyle w:val="StyleUnderline"/>
          <w:highlight w:val="cyan"/>
        </w:rPr>
        <w:t>and</w:t>
      </w:r>
      <w:r w:rsidRPr="00E83C63">
        <w:rPr>
          <w:rStyle w:val="StyleUnderline"/>
        </w:rPr>
        <w:t xml:space="preserve"> various people </w:t>
      </w:r>
      <w:r w:rsidRPr="009628C0">
        <w:rPr>
          <w:rStyle w:val="StyleUnderline"/>
          <w:highlight w:val="cyan"/>
        </w:rPr>
        <w:t>have helped “put us in a position to make progress with regard to the bilateral relationship</w:t>
      </w:r>
      <w:r w:rsidRPr="00E83C63">
        <w:rPr>
          <w:rStyle w:val="StyleUnderline"/>
        </w:rPr>
        <w:t>,” Adeyemo said in an interview.</w:t>
      </w:r>
    </w:p>
    <w:p w:rsidR="007A326E" w:rsidRPr="007A326E" w:rsidRDefault="007A326E" w:rsidP="007A326E"/>
    <w:p w:rsidR="006C2D82" w:rsidRDefault="006C2D82" w:rsidP="006C2D82">
      <w:pPr>
        <w:pStyle w:val="Heading4"/>
      </w:pPr>
      <w:r>
        <w:t>Cybe</w:t>
      </w:r>
      <w:r w:rsidR="007A326E">
        <w:t>r threats are causing the animosity</w:t>
      </w:r>
    </w:p>
    <w:p w:rsidR="006C2D82" w:rsidRPr="00B5774F" w:rsidRDefault="006C2D82" w:rsidP="006C2D82">
      <w:pPr>
        <w:rPr>
          <w:rStyle w:val="Style13ptBold"/>
        </w:rPr>
      </w:pPr>
      <w:r>
        <w:rPr>
          <w:rStyle w:val="Style13ptBold"/>
        </w:rPr>
        <w:t xml:space="preserve">Ermito 15 </w:t>
      </w:r>
      <w:r>
        <w:br/>
      </w:r>
      <w:r w:rsidRPr="00B5774F">
        <w:t xml:space="preserve">Daniele Ermito Is A London-Based Analyst. He Is Also A Gri Analyst and Regular Contributor For The Foreign Policy Association, He Holds A Ba (Hons) In International Relations From The University Of Bologna And </w:t>
      </w:r>
      <w:proofErr w:type="gramStart"/>
      <w:r w:rsidRPr="00B5774F">
        <w:t>A</w:t>
      </w:r>
      <w:proofErr w:type="gramEnd"/>
      <w:r w:rsidRPr="00B5774F">
        <w:t xml:space="preserve"> Msc In Asian Politics From The School Of Oriental And African Studies. 9-23-2015, "Cyber breaches undermine delicate US-China relations," Global Risk Insights, http://globalriskinsights.com/2015/09/cyber-breaches-undermine-delicate-us-china-relations/</w:t>
      </w:r>
    </w:p>
    <w:p w:rsidR="006C2D82" w:rsidRPr="00B5774F" w:rsidRDefault="006C2D82" w:rsidP="006C2D82">
      <w:pPr>
        <w:rPr>
          <w:sz w:val="16"/>
        </w:rPr>
      </w:pPr>
      <w:r w:rsidRPr="00B5774F">
        <w:rPr>
          <w:u w:val="single"/>
        </w:rPr>
        <w:t>Cyber-warfare has emerged as the spearhead of the new strategic capabilities strongly supported under the leadership of President Xi</w:t>
      </w:r>
      <w:r w:rsidRPr="00B5774F">
        <w:rPr>
          <w:sz w:val="16"/>
        </w:rPr>
        <w:t xml:space="preserve"> Jinping. However, extensive </w:t>
      </w:r>
      <w:r w:rsidRPr="009628C0">
        <w:rPr>
          <w:highlight w:val="cyan"/>
          <w:u w:val="single"/>
        </w:rPr>
        <w:t>cyber-attacks launched from China targeting U.S. core economic, military, and strategic interests pose a major threat to this delicate phase in U.S.-China relations.</w:t>
      </w:r>
      <w:r w:rsidRPr="00B5774F">
        <w:rPr>
          <w:u w:val="single"/>
        </w:rPr>
        <w:t xml:space="preserve"> In the last few weeks, the </w:t>
      </w:r>
      <w:hyperlink r:id="rId8" w:history="1">
        <w:r w:rsidRPr="00B5774F">
          <w:rPr>
            <w:rStyle w:val="Hyperlink"/>
            <w:u w:val="single"/>
          </w:rPr>
          <w:t>controversial issue</w:t>
        </w:r>
      </w:hyperlink>
      <w:r w:rsidRPr="00B5774F">
        <w:rPr>
          <w:u w:val="single"/>
        </w:rPr>
        <w:t xml:space="preserve"> of cyber-attacks allegedly sponsored by Beijing has created a great deal of concern for the Obama Administration</w:t>
      </w:r>
      <w:r w:rsidRPr="00B5774F">
        <w:rPr>
          <w:sz w:val="16"/>
        </w:rPr>
        <w:t xml:space="preserve">. First, the upcoming visit of President Xi Jinping to Washington looms on the horizon. Secondly, the Administration called for immediate sanctions against Chinese </w:t>
      </w:r>
      <w:r w:rsidRPr="00B5774F">
        <w:rPr>
          <w:rStyle w:val="StyleUnderline"/>
          <w:sz w:val="16"/>
          <w:u w:val="none"/>
        </w:rPr>
        <w:t>individuals</w:t>
      </w:r>
      <w:r w:rsidRPr="00B5774F">
        <w:rPr>
          <w:sz w:val="16"/>
        </w:rPr>
        <w:t xml:space="preserve"> and companies involved in the recent massive cyber attacks against the Office of Personnel Management networks that has </w:t>
      </w:r>
      <w:hyperlink r:id="rId9" w:history="1">
        <w:r w:rsidRPr="00B5774F">
          <w:rPr>
            <w:rStyle w:val="Hyperlink"/>
            <w:sz w:val="16"/>
          </w:rPr>
          <w:t>compromised</w:t>
        </w:r>
      </w:hyperlink>
      <w:r w:rsidRPr="00B5774F">
        <w:rPr>
          <w:sz w:val="16"/>
        </w:rPr>
        <w:t xml:space="preserve">the private data of 22 million people. If a response were authorised by the Obama Administration, </w:t>
      </w:r>
      <w:r w:rsidRPr="009628C0">
        <w:rPr>
          <w:highlight w:val="cyan"/>
          <w:u w:val="single"/>
        </w:rPr>
        <w:t>a cyber counterattack would surely give origin to a silent but dreadful confrontation targeting mutual strategic interests in the region whose unpredictable outcomes could seriously affect the fragile relations between China and the U.S</w:t>
      </w:r>
      <w:r w:rsidRPr="00B5774F">
        <w:rPr>
          <w:sz w:val="16"/>
        </w:rPr>
        <w:t xml:space="preserve">. </w:t>
      </w:r>
      <w:r w:rsidRPr="00B5774F">
        <w:rPr>
          <w:sz w:val="16"/>
        </w:rPr>
        <w:lastRenderedPageBreak/>
        <w:t xml:space="preserve">Nevertheless, China has repeatedly denied any involvement in the cyber attacks, expressing </w:t>
      </w:r>
      <w:r w:rsidRPr="009628C0">
        <w:rPr>
          <w:highlight w:val="cyan"/>
          <w:u w:val="single"/>
        </w:rPr>
        <w:t>concern that these frictions could undermine Chinese efforts to establish constructive relations with Washington</w:t>
      </w:r>
      <w:r w:rsidRPr="00B5774F">
        <w:rPr>
          <w:sz w:val="16"/>
        </w:rPr>
        <w:t>. In the 6th Century BC, Chinese philosopher and strategist Sun Tsu (</w:t>
      </w:r>
      <w:r w:rsidRPr="00B5774F">
        <w:rPr>
          <w:rFonts w:ascii="MS Gothic" w:eastAsia="MS Gothic" w:hAnsi="MS Gothic" w:cs="MS Gothic" w:hint="eastAsia"/>
          <w:sz w:val="16"/>
        </w:rPr>
        <w:t>孫子</w:t>
      </w:r>
      <w:r w:rsidRPr="00B5774F">
        <w:rPr>
          <w:sz w:val="16"/>
        </w:rPr>
        <w:t xml:space="preserve">) elaborated a military treatise that is still considered a cornerstone of modern military strategy, based on information dominance, unrestricted warfare and asymmetrical capabilities. Despite the 2,500 year gap, Sun Tsu’s lessons still maintain a strong appeal for Chinese leadership, whose efforts are focused on expanding intelligence capabilities harmonised with the rise of China as a cyber-power nation. In February 2014, the establishment of the Internet Security and Informatisation Leading Small Group (ISILSG) showed the strong emphasis President Xi places on the cyber security issue. For Xi’s administration, cyber is crucial in pursuing a national security strategy as well as facilitating China’s path toward modernity. Technological dimension of the Chinese modernisation The People’s Liberation Army (PLA) has </w:t>
      </w:r>
      <w:hyperlink r:id="rId10" w:history="1">
        <w:r w:rsidRPr="00B5774F">
          <w:rPr>
            <w:rStyle w:val="Hyperlink"/>
            <w:sz w:val="16"/>
          </w:rPr>
          <w:t>massively invested</w:t>
        </w:r>
      </w:hyperlink>
      <w:r w:rsidRPr="00B5774F">
        <w:rPr>
          <w:sz w:val="16"/>
        </w:rPr>
        <w:t xml:space="preserve"> in enhancing its cyber strategic capabilities in order to adapt itself to the challenges coming from deep changes in the international strategic scenario, and to the rise of domestic threats able to destabilise the Chinese Communist Party’s political power and legitimacy. Under these conditions, the PLA has launched deep changes aimed at improving its combat capabilities through the development and acquisition of technology, transforming its military from a man-power intensive to a high-tech intensive apparatus. Expanding and increasing the sophistication of cyber-warfare capabilities has a strategic importance in modern conflicts, not only when neutralising the military capabilities of technologically superior enemies, but also in damaging vital infrastructures such as energy, transport, and finance. Moreover, cyber intrusions coming from China have reportedly stolen confidential documents from hundreds of governments and private companies around the world</w:t>
      </w:r>
      <w:r w:rsidRPr="00B5774F">
        <w:rPr>
          <w:u w:val="single"/>
        </w:rPr>
        <w:t xml:space="preserve">. The rising numbers of China’s silent cyber army have created mistrust about Beijing’s cyber power. Recent attacks aimed at gathering sensitive information and data </w:t>
      </w:r>
      <w:hyperlink r:id="rId11" w:history="1">
        <w:r w:rsidRPr="00B5774F">
          <w:rPr>
            <w:rStyle w:val="Hyperlink"/>
            <w:u w:val="single"/>
          </w:rPr>
          <w:t>against the U.S. administration</w:t>
        </w:r>
      </w:hyperlink>
      <w:r w:rsidRPr="00B5774F">
        <w:rPr>
          <w:u w:val="single"/>
        </w:rPr>
        <w:t xml:space="preserve"> and Taiwan have proven that Chinese hackers have reached an advanced level of sophistication</w:t>
      </w:r>
      <w:r w:rsidRPr="00B5774F">
        <w:rPr>
          <w:sz w:val="16"/>
        </w:rPr>
        <w:t xml:space="preserve">. According to many analysts, any attempt of </w:t>
      </w:r>
      <w:hyperlink r:id="rId12" w:history="1">
        <w:r w:rsidRPr="00B5774F">
          <w:rPr>
            <w:rStyle w:val="Hyperlink"/>
            <w:sz w:val="16"/>
          </w:rPr>
          <w:t>reclaiming Taiwan</w:t>
        </w:r>
      </w:hyperlink>
      <w:r w:rsidRPr="00B5774F">
        <w:rPr>
          <w:sz w:val="16"/>
        </w:rPr>
        <w:t xml:space="preserve"> would be anticipated by extensive </w:t>
      </w:r>
      <w:hyperlink r:id="rId13" w:anchor=".VfXm_84eWZw" w:history="1">
        <w:r w:rsidRPr="00B5774F">
          <w:rPr>
            <w:rStyle w:val="Hyperlink"/>
            <w:sz w:val="16"/>
          </w:rPr>
          <w:t>cyber attacks</w:t>
        </w:r>
      </w:hyperlink>
      <w:r w:rsidRPr="00B5774F">
        <w:rPr>
          <w:sz w:val="16"/>
        </w:rPr>
        <w:t xml:space="preserve">, in order to disrupt Taipei’s communication lines and strategic infrastructure. Yet, compared to conventional military power, </w:t>
      </w:r>
      <w:r w:rsidRPr="00B5774F">
        <w:rPr>
          <w:u w:val="single"/>
        </w:rPr>
        <w:t>Beijing’s cyber power represents a formidable threat to the U.S. security umbrella in the Asia Pacific region</w:t>
      </w:r>
      <w:r w:rsidRPr="009628C0">
        <w:rPr>
          <w:highlight w:val="cyan"/>
          <w:u w:val="single"/>
        </w:rPr>
        <w:t>.</w:t>
      </w:r>
      <w:r w:rsidRPr="009628C0">
        <w:rPr>
          <w:sz w:val="16"/>
          <w:highlight w:val="cyan"/>
        </w:rPr>
        <w:t xml:space="preserve"> </w:t>
      </w:r>
      <w:r w:rsidRPr="009628C0">
        <w:rPr>
          <w:highlight w:val="cyan"/>
          <w:u w:val="single"/>
        </w:rPr>
        <w:t>Beijing and Washington are experiencing a difficult phase of their relations, and an additional fracture over the issue of the cybersecurity could compromise their balance of power</w:t>
      </w:r>
      <w:r w:rsidRPr="009628C0">
        <w:rPr>
          <w:sz w:val="16"/>
          <w:highlight w:val="cyan"/>
        </w:rPr>
        <w:t xml:space="preserve">. </w:t>
      </w:r>
      <w:r w:rsidRPr="009628C0">
        <w:rPr>
          <w:highlight w:val="cyan"/>
          <w:u w:val="single"/>
        </w:rPr>
        <w:t>Further development of Chinese cyber activities could lead to a more problematic standoff between the two countries.</w:t>
      </w:r>
      <w:r w:rsidRPr="00B5774F">
        <w:rPr>
          <w:u w:val="single"/>
        </w:rPr>
        <w:t xml:space="preserve"> Despite Beijing’s willingness to make some concessions, given the upcoming visit of President Xi in Washington,</w:t>
      </w:r>
      <w:r w:rsidRPr="00B5774F">
        <w:rPr>
          <w:sz w:val="16"/>
        </w:rPr>
        <w:t xml:space="preserve"> we should not expect strong changes in the Chinese Network Security Strategy. </w:t>
      </w:r>
    </w:p>
    <w:p w:rsidR="006C2D82" w:rsidRPr="00B5774F" w:rsidRDefault="006C2D82" w:rsidP="006C2D82"/>
    <w:p w:rsidR="006C2D82" w:rsidRDefault="00F1268B" w:rsidP="006C2D82">
      <w:pPr>
        <w:pStyle w:val="Heading4"/>
      </w:pPr>
      <w:r>
        <w:t>***</w:t>
      </w:r>
      <w:r w:rsidR="00FC4BA6">
        <w:t>Cyber issues are</w:t>
      </w:r>
      <w:r w:rsidR="006C2D82">
        <w:t xml:space="preserve"> key to larger US-China Relations</w:t>
      </w:r>
      <w:r w:rsidR="006C2D82">
        <w:br/>
      </w:r>
    </w:p>
    <w:p w:rsidR="006C2D82" w:rsidRDefault="006C2D82" w:rsidP="006C2D82">
      <w:pPr>
        <w:rPr>
          <w:rStyle w:val="Style13ptBold"/>
        </w:rPr>
      </w:pPr>
      <w:r>
        <w:rPr>
          <w:rStyle w:val="Style13ptBold"/>
        </w:rPr>
        <w:t>Liberthal and Singer 12 (</w:t>
      </w:r>
      <w:r>
        <w:t>Kenneth Lieberthal and Peter W. Singer, Brookings</w:t>
      </w:r>
      <w:r w:rsidRPr="00AF7A5C">
        <w:t xml:space="preserve">, </w:t>
      </w:r>
      <w:r w:rsidR="00F1268B" w:rsidRPr="00F1268B">
        <w:t xml:space="preserve">Kenneth Lieberthal is a senior fellow emeritus in the Foreign Policy program at Brookings </w:t>
      </w:r>
      <w:r w:rsidRPr="00AF7A5C">
        <w:t>http://www.brookings.edu/~/media/research/files/papers/2012/2/23-cybersecurity-china-us-singer-lieberthal/0223_cybersecurity_china_us_lieberthal_singer_pdf_english.pdf</w:t>
      </w:r>
      <w:r>
        <w:t>)</w:t>
      </w:r>
    </w:p>
    <w:p w:rsidR="006C2D82" w:rsidRPr="00AF7A5C" w:rsidRDefault="006C2D82" w:rsidP="006C2D82">
      <w:pPr>
        <w:rPr>
          <w:rStyle w:val="Style13ptBold"/>
        </w:rPr>
      </w:pPr>
    </w:p>
    <w:p w:rsidR="006C2D82" w:rsidRDefault="006C2D82" w:rsidP="006C2D82">
      <w:r w:rsidRPr="003F7329">
        <w:rPr>
          <w:u w:val="single"/>
        </w:rPr>
        <w:t xml:space="preserve">There is perhaps </w:t>
      </w:r>
      <w:r w:rsidRPr="009628C0">
        <w:rPr>
          <w:highlight w:val="cyan"/>
          <w:u w:val="single"/>
        </w:rPr>
        <w:t>no relationship as significant to the future of world politics as that between the U.S. and China</w:t>
      </w:r>
      <w:r w:rsidRPr="003F7329">
        <w:rPr>
          <w:u w:val="single"/>
        </w:rPr>
        <w:t xml:space="preserve">. No other two nations play such dominant roles in critical global issues from peace and security to finance, trade, and the environment. How these two powers manage their relationship will likely be a key determinant of not only their own political and economic futures, but also wider global stability and prosperity. </w:t>
      </w:r>
      <w:r w:rsidRPr="009628C0">
        <w:rPr>
          <w:highlight w:val="cyan"/>
          <w:u w:val="single"/>
        </w:rPr>
        <w:t xml:space="preserve">In the </w:t>
      </w:r>
      <w:r w:rsidRPr="003F7329">
        <w:rPr>
          <w:u w:val="single"/>
        </w:rPr>
        <w:t xml:space="preserve">web of </w:t>
      </w:r>
      <w:r w:rsidRPr="009628C0">
        <w:rPr>
          <w:highlight w:val="cyan"/>
          <w:u w:val="single"/>
        </w:rPr>
        <w:t>relationship</w:t>
      </w:r>
      <w:r w:rsidRPr="003F7329">
        <w:rPr>
          <w:u w:val="single"/>
        </w:rPr>
        <w:t xml:space="preserve">s that have built up </w:t>
      </w:r>
      <w:r w:rsidRPr="009628C0">
        <w:rPr>
          <w:highlight w:val="cyan"/>
          <w:u w:val="single"/>
        </w:rPr>
        <w:t>between the U.S. and China, no issue has emerged of such importance, and generated such friction in so short a time span, as cybersecurity</w:t>
      </w:r>
      <w:r w:rsidRPr="00511FA3">
        <w:rPr>
          <w:u w:val="single"/>
        </w:rPr>
        <w:t>.</w:t>
      </w:r>
      <w:r>
        <w:t xml:space="preserve"> Just a generation ago, “cyberspace” effectively did not exist beyond the nascent links among a limited number of university labs’ computer networks. Today, the centrality of cyberspace to our entire global pattern of life is almost impossible to fathom. There are some 4 billion people behind the roughly 50 billion devices that connect to the Internet. They send more than 90 trillion emails a year, and conduct more than two trillion transactions.1 </w:t>
      </w:r>
      <w:r w:rsidRPr="00AF7A5C">
        <w:rPr>
          <w:u w:val="single"/>
        </w:rPr>
        <w:t xml:space="preserve">Domains that range from commerce to </w:t>
      </w:r>
      <w:r w:rsidRPr="00AF7A5C">
        <w:rPr>
          <w:u w:val="single"/>
        </w:rPr>
        <w:lastRenderedPageBreak/>
        <w:t xml:space="preserve">communication to the critical infrastructure that powers and protects our modern day civilization all depend on the safe and secure operation of this globalized network of networks. And yet, </w:t>
      </w:r>
      <w:r w:rsidRPr="003F7329">
        <w:rPr>
          <w:u w:val="single"/>
        </w:rPr>
        <w:t>concerns over this domain have rapidly moved to the forefront of U.S.-China relations</w:t>
      </w:r>
      <w:r>
        <w:t>. While both senior policymakers and general publics are struggling to understand the cyber realm’s basic dynamics and implications</w:t>
      </w:r>
      <w:r w:rsidRPr="009628C0">
        <w:rPr>
          <w:highlight w:val="cyan"/>
        </w:rPr>
        <w:t xml:space="preserve">, </w:t>
      </w:r>
      <w:r w:rsidRPr="009628C0">
        <w:rPr>
          <w:highlight w:val="cyan"/>
          <w:u w:val="single"/>
        </w:rPr>
        <w:t xml:space="preserve">the issue of cybersecurity is looming ever larger in </w:t>
      </w:r>
      <w:r w:rsidRPr="003F7329">
        <w:rPr>
          <w:u w:val="single"/>
        </w:rPr>
        <w:t xml:space="preserve">Cybersecurity and </w:t>
      </w:r>
      <w:r w:rsidRPr="009628C0">
        <w:rPr>
          <w:highlight w:val="cyan"/>
          <w:u w:val="single"/>
        </w:rPr>
        <w:t xml:space="preserve">U.S.-China Relations </w:t>
      </w:r>
      <w:r w:rsidRPr="003F7329">
        <w:rPr>
          <w:u w:val="single"/>
        </w:rPr>
        <w:t>2 U.S.-China relations and is seriously affecting threat perceptions on both sides.2</w:t>
      </w:r>
      <w:r w:rsidRPr="00AF7A5C">
        <w:rPr>
          <w:u w:val="single"/>
        </w:rPr>
        <w:t xml:space="preserve"> Indeed, despite it being such a new issue, the cyber realm is proving to be as challenging as the more traditional concerns that have long dominated the U.S.-China agenda</w:t>
      </w:r>
      <w:r>
        <w:t xml:space="preserve"> (such as trade, human rights, cross-Strait relations, and regional territorial disputes).</w:t>
      </w:r>
    </w:p>
    <w:p w:rsidR="0047555C" w:rsidRDefault="0047555C" w:rsidP="0047555C">
      <w:pPr>
        <w:pStyle w:val="Heading4"/>
      </w:pPr>
      <w:r>
        <w:t>Cybers</w:t>
      </w:r>
      <w:r w:rsidRPr="00FC5FB5">
        <w:t xml:space="preserve">ecurity is integral to US China relations and a set of norms is the first step </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63551C" w:rsidRPr="0063551C" w:rsidRDefault="0063551C" w:rsidP="0063551C"/>
    <w:p w:rsidR="0047555C" w:rsidRDefault="0047555C" w:rsidP="0047555C">
      <w:r w:rsidRPr="009628C0">
        <w:rPr>
          <w:highlight w:val="cyan"/>
          <w:u w:val="single"/>
        </w:rPr>
        <w:t>China and the United States maintain an important and complex relationship that spans diplomatic, economic, and military spheres. Cyberspace cuts across all levels of the bilateral relationship</w:t>
      </w:r>
      <w:r w:rsidRPr="00FC5FB5">
        <w:rPr>
          <w:u w:val="single"/>
        </w:rPr>
        <w:t>, and it is important to understand both the new challenges it introduces as well as the opportunities to improve relations.</w:t>
      </w:r>
      <w:r w:rsidRPr="00FC5FB5">
        <w:t xml:space="preserve"> As China’s ambassador for disarmament</w:t>
      </w:r>
      <w:r>
        <w:t xml:space="preserve"> </w:t>
      </w:r>
      <w:r w:rsidRPr="00FC5FB5">
        <w:t>affairs Wang Qun has</w:t>
      </w:r>
      <w:r>
        <w:t xml:space="preserve"> </w:t>
      </w:r>
      <w:r w:rsidRPr="00FC5FB5">
        <w:t>said</w:t>
      </w:r>
      <w:r w:rsidRPr="00FC5FB5">
        <w:rPr>
          <w:u w:val="single"/>
        </w:rPr>
        <w:t xml:space="preserve">, </w:t>
      </w:r>
      <w:r w:rsidRPr="009628C0">
        <w:rPr>
          <w:highlight w:val="cyan"/>
          <w:u w:val="single"/>
        </w:rPr>
        <w:t>Information and cyber networks have linked all of us closely together, making distance among countries a matter of microseconds in many cases</w:t>
      </w:r>
      <w:r w:rsidRPr="00FC5FB5">
        <w:rPr>
          <w:u w:val="single"/>
        </w:rPr>
        <w:t xml:space="preserve">. </w:t>
      </w:r>
      <w:r w:rsidRPr="009628C0">
        <w:rPr>
          <w:highlight w:val="cyan"/>
          <w:u w:val="single"/>
        </w:rPr>
        <w:t>Let us work together to</w:t>
      </w:r>
      <w:r w:rsidRPr="00FC5FB5">
        <w:rPr>
          <w:u w:val="single"/>
        </w:rPr>
        <w:t xml:space="preserve"> intensify our exchanges and cooperation in the field of information and cyberspace security and </w:t>
      </w:r>
      <w:r w:rsidRPr="009628C0">
        <w:rPr>
          <w:highlight w:val="cyan"/>
          <w:u w:val="single"/>
        </w:rPr>
        <w:t>reach an early consensus on the Code [of Conduct] with the objective of building a peaceful, secure, and equitable information</w:t>
      </w:r>
      <w:r w:rsidRPr="00FC5FB5">
        <w:rPr>
          <w:u w:val="single"/>
        </w:rPr>
        <w:t xml:space="preserve"> and cyber space</w:t>
      </w:r>
      <w:r w:rsidRPr="00FC5FB5">
        <w:t>.1</w:t>
      </w:r>
      <w:r>
        <w:t xml:space="preserve"> </w:t>
      </w:r>
      <w:r w:rsidRPr="00FC5FB5">
        <w:t>Today, cyberspace serves an important role in China’s continued development</w:t>
      </w:r>
      <w:r>
        <w:t xml:space="preserve"> </w:t>
      </w:r>
      <w:r w:rsidRPr="00FC5FB5">
        <w:t>efforts. Interconnecting basic infrastructures such as electric</w:t>
      </w:r>
      <w:r>
        <w:t xml:space="preserve"> </w:t>
      </w:r>
      <w:r w:rsidRPr="00FC5FB5">
        <w:t>power, telecommunications, transportation, water supply, financial, disaster</w:t>
      </w:r>
      <w:r>
        <w:t xml:space="preserve"> </w:t>
      </w:r>
      <w:r w:rsidRPr="00FC5FB5">
        <w:t>relief, education, and government service, cyberspace has become the</w:t>
      </w:r>
      <w:r>
        <w:t xml:space="preserve"> </w:t>
      </w:r>
      <w:r w:rsidRPr="00FC5FB5">
        <w:t>fifth domain of human activity, joining land, sea, air, and outer space, and</w:t>
      </w:r>
      <w:r>
        <w:t xml:space="preserve"> </w:t>
      </w:r>
      <w:r w:rsidRPr="00FC5FB5">
        <w:t>has an increasingly profound influence on every aspect of human life.</w:t>
      </w:r>
      <w:r>
        <w:t xml:space="preserve"> </w:t>
      </w:r>
      <w:r w:rsidRPr="00FC5FB5">
        <w:t>Despite similarities in terms of technological production and allocation,</w:t>
      </w:r>
      <w:r>
        <w:t xml:space="preserve"> </w:t>
      </w:r>
      <w:r w:rsidRPr="00FC5FB5">
        <w:t>cyberspace is very different from the other four domains. First, unlike its</w:t>
      </w:r>
      <w:r>
        <w:t xml:space="preserve"> natural counterparts, the development of cyberspace as a domain is nearly completely free of time and space constraints. Furthermore, in the cyber domain, there are virtually no limitations on the distribution, transmission, and exchange of information. Technological innovation continues to overcome barriers in storage, bandwidth, and processing times. These unique characteristics require that cyberspace be treated with a newer and more comprehensive perspective in order to establish policies, legislation, and regulation. Although cybersecurity awareness has increased over time, many countries still lack a comprehensive understanding of cybersecurity at the government, business, and social levels. </w:t>
      </w:r>
      <w:r w:rsidRPr="009628C0">
        <w:rPr>
          <w:highlight w:val="cyan"/>
          <w:u w:val="single"/>
        </w:rPr>
        <w:t>The considerable degree of resistance to cooperation among countries leads to the persistence of various cybersecurity issues.</w:t>
      </w:r>
      <w:r w:rsidRPr="00FC5FB5">
        <w:rPr>
          <w:u w:val="single"/>
        </w:rPr>
        <w:t xml:space="preserve"> The United States, where the Internet was developed, still holds major power with respect to Internet technology, while China has developed significant influence in the realm of Internet applications. Given the important roles these two countries play in the future of cyberspace development, promoting cooperation on cybersecurity is increasingly significant</w:t>
      </w:r>
      <w:r>
        <w:t xml:space="preserve">. As Chinese president Xi Jinping stated during the </w:t>
      </w:r>
      <w:r>
        <w:lastRenderedPageBreak/>
        <w:t>2013 Sino-US summit, “</w:t>
      </w:r>
      <w:r w:rsidRPr="009628C0">
        <w:rPr>
          <w:highlight w:val="cyan"/>
          <w:u w:val="single"/>
        </w:rPr>
        <w:t>China and the United States must find a new path, one that is different from the inevitable confrontation and conflict between the major countries of the past.”2 By discussing and analyzing current cybersecurity issues</w:t>
      </w:r>
      <w:r w:rsidRPr="00FC5FB5">
        <w:rPr>
          <w:u w:val="single"/>
        </w:rPr>
        <w:t xml:space="preserve">, </w:t>
      </w:r>
      <w:r w:rsidRPr="00FC5FB5">
        <w:t>this chapter explores the</w:t>
      </w:r>
      <w:r w:rsidRPr="00FC5FB5">
        <w:rPr>
          <w:u w:val="single"/>
        </w:rPr>
        <w:t xml:space="preserve"> importance of Sino-US cooperation on cybersecurity </w:t>
      </w:r>
      <w:r w:rsidRPr="00FC5FB5">
        <w:t>and proposes recommendations to promote cooperation.</w:t>
      </w:r>
    </w:p>
    <w:p w:rsidR="00211D20" w:rsidRDefault="00211D20" w:rsidP="00211D20">
      <w:pPr>
        <w:pStyle w:val="Heading4"/>
      </w:pPr>
      <w:r>
        <w:t>Lack of cooperation spills over</w:t>
      </w:r>
    </w:p>
    <w:p w:rsidR="00211D20" w:rsidRDefault="00211D20" w:rsidP="00211D20">
      <w:pPr>
        <w:rPr>
          <w:rStyle w:val="Style13ptBold"/>
        </w:rPr>
      </w:pPr>
      <w:r>
        <w:rPr>
          <w:rStyle w:val="Style13ptBold"/>
        </w:rPr>
        <w:t>Liberthal and Singer 12 (</w:t>
      </w:r>
      <w:r>
        <w:t>Kenneth Lieberthal and Peter W. Singer, Brookings</w:t>
      </w:r>
      <w:r w:rsidRPr="00AF7A5C">
        <w:t xml:space="preserve">, </w:t>
      </w:r>
      <w:r w:rsidR="00F1268B" w:rsidRPr="00F1268B">
        <w:t xml:space="preserve">Kenneth Lieberthal is a senior fellow emeritus in the Foreign Policy program at Brookings </w:t>
      </w:r>
      <w:r w:rsidRPr="00AF7A5C">
        <w:t>http://www.brookings.edu/~/media/research/files/papers/2012/2/23-cybersecurity-china-us-singer-lieberthal/0223_cybersecurity_china_us_lieberthal_singer_pdf_english.pdf</w:t>
      </w:r>
      <w:r>
        <w:t>)</w:t>
      </w:r>
    </w:p>
    <w:p w:rsidR="00211D20" w:rsidRPr="00AF7A5C" w:rsidRDefault="00211D20" w:rsidP="00211D20"/>
    <w:p w:rsidR="00211D20" w:rsidRDefault="00211D20" w:rsidP="00211D20">
      <w:r w:rsidRPr="002D7104">
        <w:t>Whichever position one takes,</w:t>
      </w:r>
      <w:r w:rsidRPr="00AF7A5C">
        <w:rPr>
          <w:u w:val="single"/>
        </w:rPr>
        <w:t xml:space="preserve"> what is </w:t>
      </w:r>
      <w:r w:rsidRPr="002D7104">
        <w:t>even more</w:t>
      </w:r>
      <w:r w:rsidRPr="00AF7A5C">
        <w:rPr>
          <w:u w:val="single"/>
        </w:rPr>
        <w:t xml:space="preserve"> worrisome is that such tensions and concerns are inexorably growing</w:t>
      </w:r>
      <w:r>
        <w:t xml:space="preserve">. The last year has amplified all of these trends. On top of this, both the scale and sophistication of attacks in cyber space has grown, notably in the Stuxnet episode. In this situation, a specially designed computer worm targeted Siemens Supervisory Control and Data Acquisition (SCADA) systems used to run the centrifuges at five Iranian nuclear research facilities. The episode was viewed as a success for counter-proliferation efforts Cybersecurity and U.S.-China Relations 6 (in that it hampered illegal nuclear weapons research in a highly focused way), but also was described in both American and Chinese circles as an indicator of a new level of threat.23 Indeed, two scholars at the Chinese Academy of Military Sciences released a report whose tone effectively captured </w:t>
      </w:r>
      <w:r w:rsidRPr="00515890">
        <w:rPr>
          <w:u w:val="single"/>
        </w:rPr>
        <w:t>the perceived level of tension and confusion this issue has generated in such a short period: “Of late, an Internet tornado has swept across the world ... massively impacting and shocking the globe.</w:t>
      </w:r>
      <w:r w:rsidRPr="00AF7A5C">
        <w:rPr>
          <w:u w:val="single"/>
        </w:rPr>
        <w:t xml:space="preserve"> Behind all this lies the shadow of America. Faced with this warm-up for an Internet war, </w:t>
      </w:r>
      <w:r w:rsidRPr="00515890">
        <w:rPr>
          <w:u w:val="single"/>
        </w:rPr>
        <w:t>every nation and military can’t be passive but is making preparations to fight the Internet war</w:t>
      </w:r>
      <w:r w:rsidRPr="00515890">
        <w:t>.”</w:t>
      </w:r>
      <w:r>
        <w:t>24 In sum</w:t>
      </w:r>
      <w:r w:rsidRPr="00AF7A5C">
        <w:rPr>
          <w:u w:val="single"/>
        </w:rPr>
        <w:t xml:space="preserve">, </w:t>
      </w:r>
      <w:r w:rsidRPr="009628C0">
        <w:rPr>
          <w:highlight w:val="cyan"/>
          <w:u w:val="single"/>
        </w:rPr>
        <w:t>distrust of each other’s actions in the cyber realm is growing between the U.S. and China, and such distrust easily spills over into broader assessments of the other country’s long term intentions</w:t>
      </w:r>
      <w:r w:rsidRPr="003F7329">
        <w:rPr>
          <w:u w:val="single"/>
        </w:rPr>
        <w:t>. It is heightened by the link between the cyber domain and key values like individual privacy on the U.S. side and concerns with internal stability on the Chinese side</w:t>
      </w:r>
      <w:r w:rsidRPr="003F7329">
        <w:t>.</w:t>
      </w:r>
      <w:r>
        <w:t xml:space="preserve"> Even more, </w:t>
      </w:r>
      <w:r w:rsidRPr="009628C0">
        <w:rPr>
          <w:highlight w:val="cyan"/>
          <w:u w:val="single"/>
        </w:rPr>
        <w:t>the potentially poisoning effect of cybersecurity on the relationship is occurring at a time when there is genuine uncertainty about the degree and speed of changes in the global balance of power</w:t>
      </w:r>
      <w:r w:rsidRPr="00AF7A5C">
        <w:rPr>
          <w:u w:val="single"/>
        </w:rPr>
        <w:t xml:space="preserve">. </w:t>
      </w:r>
      <w:r w:rsidRPr="003F7329">
        <w:rPr>
          <w:u w:val="single"/>
        </w:rPr>
        <w:t xml:space="preserve">The </w:t>
      </w:r>
      <w:r w:rsidRPr="009628C0">
        <w:rPr>
          <w:highlight w:val="cyan"/>
          <w:u w:val="single"/>
        </w:rPr>
        <w:t>disagreements feed into the anxieties</w:t>
      </w:r>
      <w:r w:rsidRPr="003F7329">
        <w:rPr>
          <w:u w:val="single"/>
        </w:rPr>
        <w:t xml:space="preserve"> on all</w:t>
      </w:r>
      <w:r w:rsidRPr="009628C0">
        <w:rPr>
          <w:highlight w:val="cyan"/>
          <w:u w:val="single"/>
        </w:rPr>
        <w:t xml:space="preserve"> </w:t>
      </w:r>
      <w:r w:rsidRPr="003F7329">
        <w:rPr>
          <w:u w:val="single"/>
        </w:rPr>
        <w:t xml:space="preserve">sides </w:t>
      </w:r>
      <w:r w:rsidRPr="009628C0">
        <w:rPr>
          <w:highlight w:val="cyan"/>
          <w:u w:val="single"/>
        </w:rPr>
        <w:t xml:space="preserve">as to whether America and China will have a basically cooperative </w:t>
      </w:r>
      <w:r w:rsidRPr="003F7329">
        <w:rPr>
          <w:u w:val="single"/>
        </w:rPr>
        <w:t xml:space="preserve">or antagonistic </w:t>
      </w:r>
      <w:r w:rsidRPr="009628C0">
        <w:rPr>
          <w:highlight w:val="cyan"/>
          <w:u w:val="single"/>
        </w:rPr>
        <w:t>relationship over the coming several decades</w:t>
      </w:r>
      <w:r>
        <w:t xml:space="preserve">.25 In traditional relations between two powers, </w:t>
      </w:r>
      <w:r w:rsidRPr="00AF7A5C">
        <w:rPr>
          <w:u w:val="single"/>
        </w:rPr>
        <w:t xml:space="preserve">the intersection of capability, vulnerability, and intention directs whether the states look at each other as partners or threats. Thus, the stakes in this fundamental issue could hardly be higher. </w:t>
      </w:r>
      <w:r w:rsidRPr="003F7329">
        <w:rPr>
          <w:u w:val="single"/>
        </w:rPr>
        <w:t>Policymakers and publics on both sides must face the fact that, at this point</w:t>
      </w:r>
      <w:r w:rsidRPr="009628C0">
        <w:rPr>
          <w:highlight w:val="cyan"/>
          <w:u w:val="single"/>
        </w:rPr>
        <w:t xml:space="preserve">, developments in the cyber realm are contributing to tensions </w:t>
      </w:r>
      <w:r w:rsidRPr="003F7329">
        <w:rPr>
          <w:u w:val="single"/>
        </w:rPr>
        <w:t xml:space="preserve">rather than enhancing </w:t>
      </w:r>
      <w:r w:rsidRPr="009628C0">
        <w:rPr>
          <w:highlight w:val="cyan"/>
          <w:u w:val="single"/>
        </w:rPr>
        <w:t>confidence in each side’s ability to find ways to cooperate with the other to handle the major issues we collectively face in a changing world</w:t>
      </w:r>
      <w:r w:rsidRPr="009628C0">
        <w:rPr>
          <w:highlight w:val="cyan"/>
        </w:rPr>
        <w:t>.</w:t>
      </w:r>
    </w:p>
    <w:p w:rsidR="00211D20" w:rsidRDefault="00211D20" w:rsidP="0047555C"/>
    <w:p w:rsidR="0047555C" w:rsidRDefault="0047555C" w:rsidP="006C2D82"/>
    <w:p w:rsidR="006C2D82" w:rsidRPr="00762CCC" w:rsidRDefault="0049305B" w:rsidP="006C2D82">
      <w:pPr>
        <w:pStyle w:val="Heading4"/>
        <w:rPr>
          <w:rStyle w:val="StyleUnderline"/>
          <w:u w:val="none"/>
        </w:rPr>
      </w:pPr>
      <w:r>
        <w:rPr>
          <w:rStyle w:val="StyleUnderline"/>
          <w:u w:val="none"/>
        </w:rPr>
        <w:t>****</w:t>
      </w:r>
      <w:r w:rsidR="006C2D82" w:rsidRPr="00762CCC">
        <w:rPr>
          <w:rStyle w:val="StyleUnderline"/>
          <w:u w:val="none"/>
        </w:rPr>
        <w:t>War between US China becomes a reality as relations decline</w:t>
      </w:r>
    </w:p>
    <w:p w:rsidR="006C2D82" w:rsidRPr="00744E81" w:rsidRDefault="006C2D82" w:rsidP="006C2D82">
      <w:pPr>
        <w:rPr>
          <w:b/>
          <w:bCs/>
          <w:sz w:val="26"/>
        </w:rPr>
      </w:pPr>
      <w:r w:rsidRPr="00744E81">
        <w:rPr>
          <w:rStyle w:val="Style13ptBold"/>
        </w:rPr>
        <w:t>Kazianis 16</w:t>
      </w:r>
    </w:p>
    <w:p w:rsidR="006C2D82" w:rsidRPr="00C36D02" w:rsidRDefault="006C2D82" w:rsidP="006C2D82">
      <w:r>
        <w:lastRenderedPageBreak/>
        <w:t>(</w:t>
      </w:r>
      <w:r w:rsidRPr="00C36D02">
        <w:t>Harry J., 3-4-2016, "Hell Cometh to Earth: Is a U.S.-China War Really Possible</w:t>
      </w:r>
      <w:proofErr w:type="gramStart"/>
      <w:r w:rsidRPr="00C36D02">
        <w:t>?,</w:t>
      </w:r>
      <w:proofErr w:type="gramEnd"/>
      <w:r w:rsidRPr="00C36D02">
        <w:t>" National Interest, http://nationalinterest.org/blog/the-buzz/hell-cometh-earth-us-china-war-really-possible-15404</w:t>
      </w:r>
      <w:r>
        <w:t>)</w:t>
      </w:r>
    </w:p>
    <w:p w:rsidR="006C2D82" w:rsidRDefault="006C2D82" w:rsidP="006C2D82">
      <w:r w:rsidRPr="00C36D02">
        <w:rPr>
          <w:u w:val="single"/>
        </w:rPr>
        <w:t>Is a war between the United States and the People’s Republic of China really possible?</w:t>
      </w:r>
      <w:r w:rsidRPr="00C36D02">
        <w:t xml:space="preserve"> On the surface, the idea seems quite silly. Washington and Beijing sport two-way trade equal to over</w:t>
      </w:r>
      <w:hyperlink r:id="rId14" w:history="1">
        <w:r w:rsidRPr="00C36D02">
          <w:rPr>
            <w:rStyle w:val="Hyperlink"/>
          </w:rPr>
          <w:t xml:space="preserve"> a half a trillion dollars</w:t>
        </w:r>
      </w:hyperlink>
      <w:r w:rsidRPr="00C36D02">
        <w:t>. China holds trillions more in U.S. debt. America educates scores of Chinese students in our public and private universities—</w:t>
      </w:r>
      <w:hyperlink r:id="rId15" w:history="1">
        <w:r w:rsidRPr="00C36D02">
          <w:rPr>
            <w:rStyle w:val="Hyperlink"/>
          </w:rPr>
          <w:t>over 300,000</w:t>
        </w:r>
      </w:hyperlink>
      <w:r w:rsidRPr="00C36D02">
        <w:t xml:space="preserve"> young and scholarly minds. Chinese immigrants have become a rich part of American culture. </w:t>
      </w:r>
      <w:r w:rsidRPr="009628C0">
        <w:rPr>
          <w:highlight w:val="cyan"/>
          <w:u w:val="single"/>
        </w:rPr>
        <w:t>How could such a conflict really occur considering such interwoven connections that span in some instances centuries? My snap reaction: whoever said war was always the most logical of choices? Indeed, despite countless areas of mutual interest, relations between Beijing and Washington are clearly on the decline.</w:t>
      </w:r>
      <w:r w:rsidRPr="00C36D02">
        <w:rPr>
          <w:u w:val="single"/>
        </w:rPr>
        <w:t xml:space="preserve"> Some of this is easily explained—both sides during the Cold War feared the Soviet Union more than each other and worked together to contain Moscow. Losing a common enemy was certainly going to create a challenge. However, with what can only be described as </w:t>
      </w:r>
      <w:r w:rsidRPr="009628C0">
        <w:rPr>
          <w:highlight w:val="cyan"/>
          <w:u w:val="single"/>
        </w:rPr>
        <w:t>a ring of tensions running from the East China Sea all the way to the very ends of the South China Sea, from allegations of cyber espionage on both sides to comments from high-level military officials that seem more menacing by the day, it seems a clash of some sorts is increasingly possible</w:t>
      </w:r>
      <w:r w:rsidRPr="00C36D02">
        <w:t>. As someone who has been interested in this topic for almost a decade and being an editor/executive editor of</w:t>
      </w:r>
      <w:hyperlink r:id="rId16" w:history="1">
        <w:r w:rsidRPr="00C36D02">
          <w:rPr>
            <w:rStyle w:val="Hyperlink"/>
          </w:rPr>
          <w:t xml:space="preserve"> not one</w:t>
        </w:r>
      </w:hyperlink>
      <w:r w:rsidRPr="00C36D02">
        <w:t xml:space="preserve"> but</w:t>
      </w:r>
      <w:hyperlink r:id="rId17" w:history="1">
        <w:r w:rsidRPr="00C36D02">
          <w:rPr>
            <w:rStyle w:val="Hyperlink"/>
          </w:rPr>
          <w:t xml:space="preserve"> two of the world’s best foreign policy publications around</w:t>
        </w:r>
      </w:hyperlink>
      <w:r w:rsidRPr="00C36D02">
        <w:t>, I have been able to work with scholars who have a variety of thoughts on the subject.</w:t>
      </w:r>
      <w:hyperlink r:id="rId18" w:history="1">
        <w:r w:rsidRPr="00C36D02">
          <w:rPr>
            <w:rStyle w:val="Hyperlink"/>
          </w:rPr>
          <w:t xml:space="preserve"> While I could recommend</w:t>
        </w:r>
      </w:hyperlink>
      <w:r w:rsidRPr="00C36D02">
        <w:t xml:space="preserve"> multiple articles</w:t>
      </w:r>
      <w:hyperlink r:id="rId19" w:history="1">
        <w:r w:rsidRPr="00C36D02">
          <w:rPr>
            <w:rStyle w:val="Hyperlink"/>
          </w:rPr>
          <w:t xml:space="preserve"> on the subject</w:t>
        </w:r>
      </w:hyperlink>
      <w:r w:rsidRPr="00C36D02">
        <w:t>, the best for sheer readability that has stood the test of time is Robert Farley’s work back in 2014 in this very publication titled</w:t>
      </w:r>
      <w:hyperlink r:id="rId20" w:history="1">
        <w:r w:rsidRPr="00C36D02">
          <w:rPr>
            <w:rStyle w:val="Hyperlink"/>
          </w:rPr>
          <w:t xml:space="preserve"> Asia’s Greatest Fear: A U.S.-China War</w:t>
        </w:r>
      </w:hyperlink>
      <w:r w:rsidRPr="00C36D02">
        <w:t xml:space="preserve">. </w:t>
      </w:r>
    </w:p>
    <w:p w:rsidR="006C2D82" w:rsidRDefault="006C2D82" w:rsidP="006C2D82">
      <w:r>
        <w:t>Last week the Chinese state-run Xinhua News Agency announced that Chinese President Xi Jinping is personally presiding over a newly founded government body entitled the Central Internet Security and Informatization Leading Group. A similar and less senior group, in the past headed by the Chinese Premier, has been in existence since 1993. The purpose of the new group is to “lead and coordinate Internet security and informatization work among different sectors, as well as draft national strategies, development plans and major policies in this field.”</w:t>
      </w:r>
    </w:p>
    <w:p w:rsidR="006C2D82" w:rsidRPr="00160434" w:rsidRDefault="006C2D82" w:rsidP="006C2D82">
      <w:pPr>
        <w:keepNext/>
        <w:keepLines/>
        <w:spacing w:before="40" w:after="0"/>
        <w:outlineLvl w:val="3"/>
        <w:rPr>
          <w:rFonts w:eastAsia="Times New Roman" w:cs="Times New Roman"/>
          <w:b/>
          <w:iCs/>
          <w:sz w:val="26"/>
        </w:rPr>
      </w:pPr>
      <w:r w:rsidRPr="00160434">
        <w:rPr>
          <w:rFonts w:eastAsia="Times New Roman" w:cs="Times New Roman"/>
          <w:b/>
          <w:iCs/>
          <w:sz w:val="26"/>
        </w:rPr>
        <w:t>Strong relations solve North Korean denuclearization – prevents war and broad prolif</w:t>
      </w:r>
    </w:p>
    <w:p w:rsidR="006C2D82" w:rsidRPr="00160434" w:rsidRDefault="006C2D82" w:rsidP="006C2D82">
      <w:pPr>
        <w:rPr>
          <w:rFonts w:eastAsia="Calibri" w:cs="Times New Roman"/>
        </w:rPr>
      </w:pPr>
      <w:r w:rsidRPr="00160434">
        <w:rPr>
          <w:rFonts w:eastAsia="Calibri" w:cs="Times New Roman"/>
          <w:b/>
          <w:bCs/>
          <w:sz w:val="26"/>
        </w:rPr>
        <w:t>Xiyu 15</w:t>
      </w:r>
      <w:r w:rsidRPr="00160434">
        <w:rPr>
          <w:rFonts w:eastAsia="Calibri" w:cs="Times New Roman"/>
        </w:rPr>
        <w:t xml:space="preserve">. (Yang Xiyu is Senior Research Fellow at China Institute of International Studies. North Korean Nuclear Issue in China-U.S. Relations. July 10, 2015. </w:t>
      </w:r>
      <w:hyperlink r:id="rId21" w:history="1">
        <w:r w:rsidRPr="00160434">
          <w:rPr>
            <w:rFonts w:eastAsia="Calibri" w:cs="Times New Roman"/>
          </w:rPr>
          <w:t>http://www.ciis.org.cn/english/2015-07/10/content_8062011.htm</w:t>
        </w:r>
      </w:hyperlink>
      <w:r w:rsidRPr="00160434">
        <w:rPr>
          <w:rFonts w:eastAsia="Calibri" w:cs="Times New Roman"/>
        </w:rPr>
        <w:t>)</w:t>
      </w:r>
    </w:p>
    <w:p w:rsidR="006C2D82" w:rsidRPr="00160434" w:rsidRDefault="006C2D82" w:rsidP="006C2D82">
      <w:pPr>
        <w:rPr>
          <w:rFonts w:eastAsia="Calibri" w:cs="Times New Roman"/>
          <w:u w:val="single"/>
        </w:rPr>
      </w:pPr>
      <w:r w:rsidRPr="00160434">
        <w:rPr>
          <w:rFonts w:eastAsia="Calibri" w:cs="Times New Roman"/>
          <w:sz w:val="16"/>
        </w:rPr>
        <w:t xml:space="preserve">Cooperation and Disagreement on North Korean Nuclear Issue </w:t>
      </w:r>
      <w:proofErr w:type="gramStart"/>
      <w:r w:rsidRPr="00160434">
        <w:rPr>
          <w:rFonts w:eastAsia="Calibri" w:cs="Times New Roman"/>
          <w:sz w:val="16"/>
        </w:rPr>
        <w:t>Between</w:t>
      </w:r>
      <w:proofErr w:type="gramEnd"/>
      <w:r w:rsidRPr="00160434">
        <w:rPr>
          <w:rFonts w:eastAsia="Calibri" w:cs="Times New Roman"/>
          <w:sz w:val="16"/>
        </w:rPr>
        <w:t xml:space="preserve"> China and the United States As for their policies toward the North Korean nuclear issue, </w:t>
      </w:r>
      <w:r w:rsidRPr="00160434">
        <w:rPr>
          <w:rFonts w:eastAsia="Calibri" w:cs="Times New Roman"/>
          <w:u w:val="single"/>
        </w:rPr>
        <w:t xml:space="preserve">both </w:t>
      </w:r>
      <w:r w:rsidRPr="009628C0">
        <w:rPr>
          <w:rFonts w:eastAsia="Calibri" w:cs="Times New Roman"/>
          <w:highlight w:val="cyan"/>
          <w:u w:val="single"/>
        </w:rPr>
        <w:t>China and the United States have demanded the complete denuclearization of No</w:t>
      </w:r>
      <w:r w:rsidRPr="00160434">
        <w:rPr>
          <w:rFonts w:eastAsia="Calibri" w:cs="Times New Roman"/>
          <w:u w:val="single"/>
        </w:rPr>
        <w:t xml:space="preserve">rth </w:t>
      </w:r>
      <w:r w:rsidRPr="009628C0">
        <w:rPr>
          <w:rFonts w:eastAsia="Calibri" w:cs="Times New Roman"/>
          <w:highlight w:val="cyan"/>
          <w:u w:val="single"/>
        </w:rPr>
        <w:t>Ko</w:t>
      </w:r>
      <w:r w:rsidRPr="00160434">
        <w:rPr>
          <w:rFonts w:eastAsia="Calibri" w:cs="Times New Roman"/>
          <w:u w:val="single"/>
        </w:rPr>
        <w:t>rea, and they share the same position and policy goal of a nuclear-weapons-free Korean Peninsula</w:t>
      </w:r>
      <w:r w:rsidRPr="00160434">
        <w:rPr>
          <w:rFonts w:eastAsia="Calibri" w:cs="Times New Roman"/>
          <w:sz w:val="16"/>
        </w:rPr>
        <w:t xml:space="preserve">. Moreover, since the Six-Party Talks were initiated by China, both countries have stated that the talks are the only feasible approach to the settlement of the issue, so they have made close communication and coordination with each other under and beyond the framework. Given </w:t>
      </w:r>
      <w:r w:rsidRPr="00160434">
        <w:rPr>
          <w:rFonts w:eastAsia="Calibri" w:cs="Times New Roman"/>
          <w:u w:val="single"/>
        </w:rPr>
        <w:t xml:space="preserve">that both China and the United States play unique roles in the efforts to achieve a peaceful settlement of North Korea’s nuclear issue through dialogue, </w:t>
      </w:r>
      <w:r w:rsidRPr="009628C0">
        <w:rPr>
          <w:rFonts w:eastAsia="Calibri" w:cs="Times New Roman"/>
          <w:highlight w:val="cyan"/>
          <w:u w:val="single"/>
        </w:rPr>
        <w:t>the issue has become a vital subject of</w:t>
      </w:r>
      <w:r w:rsidRPr="00160434">
        <w:rPr>
          <w:rFonts w:eastAsia="Calibri" w:cs="Times New Roman"/>
          <w:u w:val="single"/>
        </w:rPr>
        <w:t xml:space="preserve"> their presidential meetings, the China-U.S. Strategic and Economic Dialogue, as well as </w:t>
      </w:r>
      <w:r w:rsidRPr="00160434">
        <w:rPr>
          <w:rFonts w:eastAsia="Calibri" w:cs="Times New Roman"/>
          <w:iCs/>
          <w:u w:val="single"/>
        </w:rPr>
        <w:t xml:space="preserve">other </w:t>
      </w:r>
      <w:r w:rsidRPr="009628C0">
        <w:rPr>
          <w:rFonts w:eastAsia="Calibri" w:cs="Times New Roman"/>
          <w:iCs/>
          <w:highlight w:val="cyan"/>
          <w:u w:val="single"/>
        </w:rPr>
        <w:t>diplomatic</w:t>
      </w:r>
      <w:r w:rsidRPr="00160434">
        <w:rPr>
          <w:rFonts w:eastAsia="Calibri" w:cs="Times New Roman"/>
          <w:iCs/>
          <w:u w:val="single"/>
        </w:rPr>
        <w:t xml:space="preserve"> conferences and </w:t>
      </w:r>
      <w:r w:rsidRPr="009628C0">
        <w:rPr>
          <w:rFonts w:eastAsia="Calibri" w:cs="Times New Roman"/>
          <w:iCs/>
          <w:highlight w:val="cyan"/>
          <w:u w:val="single"/>
        </w:rPr>
        <w:t>negotiations at all levels</w:t>
      </w:r>
      <w:r w:rsidRPr="00160434">
        <w:rPr>
          <w:rFonts w:eastAsia="Calibri" w:cs="Times New Roman"/>
          <w:sz w:val="16"/>
        </w:rPr>
        <w:t xml:space="preserve">. Due to the impact of North Korea’s second nuclear test, the Cheonan incident, Yeonpyeong Island shelling and other crises, the issue has hit the gridlock. Against this backdrop, both heads of state, after meeting with each other in January 2011, made a joint statement reconfirming their further cooperation on the nuclear issue and reiterating their deep concerns over the uranium enrichment plan announced by North Korea. They called for early resumption of the Six-Party Talks through necessary </w:t>
      </w:r>
      <w:r w:rsidRPr="00160434">
        <w:rPr>
          <w:rFonts w:eastAsia="Calibri" w:cs="Times New Roman"/>
          <w:sz w:val="16"/>
        </w:rPr>
        <w:lastRenderedPageBreak/>
        <w:t>measures, so as to address the issue and related ones</w:t>
      </w:r>
      <w:proofErr w:type="gramStart"/>
      <w:r w:rsidRPr="00160434">
        <w:rPr>
          <w:rFonts w:eastAsia="Calibri" w:cs="Times New Roman"/>
          <w:sz w:val="16"/>
        </w:rPr>
        <w:t>.[</w:t>
      </w:r>
      <w:proofErr w:type="gramEnd"/>
      <w:r w:rsidRPr="00160434">
        <w:rPr>
          <w:rFonts w:eastAsia="Calibri" w:cs="Times New Roman"/>
          <w:sz w:val="16"/>
        </w:rPr>
        <w:t xml:space="preserve">17] </w:t>
      </w:r>
      <w:r w:rsidRPr="00160434">
        <w:rPr>
          <w:rFonts w:eastAsia="Calibri" w:cs="Times New Roman"/>
          <w:iCs/>
          <w:u w:val="single"/>
        </w:rPr>
        <w:t xml:space="preserve">The coordination and </w:t>
      </w:r>
      <w:r w:rsidRPr="009628C0">
        <w:rPr>
          <w:rFonts w:eastAsia="Calibri" w:cs="Times New Roman"/>
          <w:iCs/>
          <w:highlight w:val="cyan"/>
          <w:u w:val="single"/>
        </w:rPr>
        <w:t>cooperation</w:t>
      </w:r>
      <w:r w:rsidRPr="00160434">
        <w:rPr>
          <w:rFonts w:eastAsia="Calibri" w:cs="Times New Roman"/>
          <w:iCs/>
          <w:u w:val="single"/>
        </w:rPr>
        <w:t xml:space="preserve"> </w:t>
      </w:r>
      <w:r w:rsidRPr="009628C0">
        <w:rPr>
          <w:rFonts w:eastAsia="Calibri" w:cs="Times New Roman"/>
          <w:iCs/>
          <w:highlight w:val="cyan"/>
          <w:u w:val="single"/>
        </w:rPr>
        <w:t>between China and the U</w:t>
      </w:r>
      <w:r w:rsidRPr="00160434">
        <w:rPr>
          <w:rFonts w:eastAsia="Calibri" w:cs="Times New Roman"/>
          <w:iCs/>
          <w:u w:val="single"/>
        </w:rPr>
        <w:t xml:space="preserve">nited </w:t>
      </w:r>
      <w:r w:rsidRPr="009628C0">
        <w:rPr>
          <w:rFonts w:eastAsia="Calibri" w:cs="Times New Roman"/>
          <w:iCs/>
          <w:highlight w:val="cyan"/>
          <w:u w:val="single"/>
        </w:rPr>
        <w:t>S</w:t>
      </w:r>
      <w:r w:rsidRPr="00160434">
        <w:rPr>
          <w:rFonts w:eastAsia="Calibri" w:cs="Times New Roman"/>
          <w:iCs/>
          <w:u w:val="single"/>
        </w:rPr>
        <w:t xml:space="preserve">tates </w:t>
      </w:r>
      <w:r w:rsidRPr="009628C0">
        <w:rPr>
          <w:rFonts w:eastAsia="Calibri" w:cs="Times New Roman"/>
          <w:iCs/>
          <w:highlight w:val="cyan"/>
          <w:u w:val="single"/>
        </w:rPr>
        <w:t>on the</w:t>
      </w:r>
      <w:r w:rsidRPr="00160434">
        <w:rPr>
          <w:rFonts w:eastAsia="Calibri" w:cs="Times New Roman"/>
          <w:iCs/>
          <w:u w:val="single"/>
        </w:rPr>
        <w:t xml:space="preserve"> North Korean </w:t>
      </w:r>
      <w:r w:rsidRPr="009628C0">
        <w:rPr>
          <w:rFonts w:eastAsia="Calibri" w:cs="Times New Roman"/>
          <w:iCs/>
          <w:highlight w:val="cyan"/>
          <w:u w:val="single"/>
        </w:rPr>
        <w:t>nuclear issue prevent it from spinning out of control</w:t>
      </w:r>
      <w:r w:rsidRPr="00160434">
        <w:rPr>
          <w:rFonts w:eastAsia="Calibri" w:cs="Times New Roman"/>
          <w:iCs/>
          <w:u w:val="single"/>
        </w:rPr>
        <w:t xml:space="preserve">, </w:t>
      </w:r>
      <w:r w:rsidRPr="009628C0">
        <w:rPr>
          <w:rFonts w:eastAsia="Calibri" w:cs="Times New Roman"/>
          <w:iCs/>
          <w:highlight w:val="cyan"/>
          <w:u w:val="single"/>
        </w:rPr>
        <w:t>avoid</w:t>
      </w:r>
      <w:r w:rsidRPr="00160434">
        <w:rPr>
          <w:rFonts w:eastAsia="Calibri" w:cs="Times New Roman"/>
          <w:iCs/>
          <w:u w:val="single"/>
        </w:rPr>
        <w:t xml:space="preserve"> nuclear nonproliferation and the outbreak of </w:t>
      </w:r>
      <w:r w:rsidRPr="009628C0">
        <w:rPr>
          <w:rFonts w:eastAsia="Calibri" w:cs="Times New Roman"/>
          <w:iCs/>
          <w:highlight w:val="cyan"/>
          <w:u w:val="single"/>
        </w:rPr>
        <w:t>conflicts, and promise a peaceful settlement</w:t>
      </w:r>
      <w:r w:rsidRPr="00160434">
        <w:rPr>
          <w:rFonts w:eastAsia="Calibri" w:cs="Times New Roman"/>
          <w:iCs/>
          <w:u w:val="single"/>
        </w:rPr>
        <w:t xml:space="preserve"> of the complicated security issue through the Six-Party Talks</w:t>
      </w:r>
      <w:r w:rsidRPr="00160434">
        <w:rPr>
          <w:rFonts w:eastAsia="Calibri" w:cs="Times New Roman"/>
          <w:sz w:val="16"/>
        </w:rPr>
        <w:t xml:space="preserve">. If we make a comparison between China’s policies on the nuclear issue with that adopted by the three U.S. presidents, it is not hard to see that the two nations have differences not only in the consistency and stability of their policies, but also in substantive content. First, </w:t>
      </w:r>
      <w:r w:rsidRPr="00160434">
        <w:rPr>
          <w:rFonts w:eastAsia="Calibri" w:cs="Times New Roman"/>
          <w:u w:val="single"/>
        </w:rPr>
        <w:t xml:space="preserve">China has maintained consistency and stability on the issue throughout the past decade while the United States has adopted different policies since the Clinton administration. These changes in policy have not only hindered a smooth settlement of the issue, but also cooperation on it. </w:t>
      </w:r>
      <w:r w:rsidRPr="00160434">
        <w:rPr>
          <w:rFonts w:eastAsia="Calibri" w:cs="Times New Roman"/>
          <w:sz w:val="16"/>
        </w:rPr>
        <w:t>Second,</w:t>
      </w:r>
      <w:r w:rsidRPr="00160434">
        <w:rPr>
          <w:rFonts w:eastAsia="Calibri" w:cs="Times New Roman"/>
          <w:u w:val="single"/>
        </w:rPr>
        <w:t xml:space="preserve"> </w:t>
      </w:r>
      <w:r w:rsidRPr="009628C0">
        <w:rPr>
          <w:rFonts w:eastAsia="Calibri" w:cs="Times New Roman"/>
          <w:highlight w:val="cyan"/>
          <w:u w:val="single"/>
        </w:rPr>
        <w:t>China has always called for increasing mutual trust</w:t>
      </w:r>
      <w:r w:rsidRPr="00160434">
        <w:rPr>
          <w:rFonts w:eastAsia="Calibri" w:cs="Times New Roman"/>
          <w:u w:val="single"/>
        </w:rPr>
        <w:t xml:space="preserve">, narrowing disagreement with the United States through dialogue, and </w:t>
      </w:r>
      <w:r w:rsidRPr="009628C0">
        <w:rPr>
          <w:rFonts w:eastAsia="Calibri" w:cs="Times New Roman"/>
          <w:highlight w:val="cyan"/>
          <w:u w:val="single"/>
        </w:rPr>
        <w:t>gradually creating conditions for a nuclear-free peninsula through political, security, economic and diplomatic approaches</w:t>
      </w:r>
      <w:r w:rsidRPr="00160434">
        <w:rPr>
          <w:rFonts w:eastAsia="Calibri" w:cs="Times New Roman"/>
          <w:u w:val="single"/>
        </w:rPr>
        <w:t>; in comparison, the United States is over-dependent on imposing pressure and sanctions on North Korea, seeking to force it to give up its nuclear program unconditionally</w:t>
      </w:r>
      <w:r w:rsidRPr="00160434">
        <w:rPr>
          <w:rFonts w:eastAsia="Calibri" w:cs="Times New Roman"/>
          <w:sz w:val="16"/>
        </w:rPr>
        <w:t xml:space="preserve">. Since the nuclear issue broke out again in October 2002, both the Republican Bush administration and the Democratic Obama administration have refused official talks with North Korea. Each time when the United States senses that it lacks measures to impose pressure on North Korea, it asks China to join the “sanction club” by taking advantage of China’s resources. Their different intentions and thinking, characterized by China’s call for dialogue and the United States’ preference for imposing pressure, have led to growing mutual suspicion between the two countries. Third, </w:t>
      </w:r>
      <w:r w:rsidRPr="00160434">
        <w:rPr>
          <w:rFonts w:eastAsia="Calibri" w:cs="Times New Roman"/>
          <w:u w:val="single"/>
        </w:rPr>
        <w:t>China’s advocacy of denuclearization of North Korea is part of its efforts to secure a peninsula that is free of nuclear weapons and its recognition that North Korea has the same right to peaceful use of nuclear energy as other sovereign states</w:t>
      </w:r>
      <w:r w:rsidRPr="00160434">
        <w:rPr>
          <w:rFonts w:eastAsia="Calibri" w:cs="Times New Roman"/>
          <w:sz w:val="16"/>
        </w:rPr>
        <w:t xml:space="preserve">. However, since the Bush administration, the United States has called on North Korea to abandon its entire nuclear program, including the peaceful use of nuclear energy. </w:t>
      </w:r>
      <w:r w:rsidRPr="00160434">
        <w:rPr>
          <w:rFonts w:eastAsia="Calibri" w:cs="Times New Roman"/>
          <w:u w:val="single"/>
        </w:rPr>
        <w:t xml:space="preserve">This </w:t>
      </w:r>
      <w:r w:rsidRPr="009628C0">
        <w:rPr>
          <w:rFonts w:eastAsia="Calibri" w:cs="Times New Roman"/>
          <w:highlight w:val="cyan"/>
          <w:u w:val="single"/>
        </w:rPr>
        <w:t>disagreement has not yet been solved</w:t>
      </w:r>
      <w:r w:rsidRPr="00160434">
        <w:rPr>
          <w:rFonts w:eastAsia="Calibri" w:cs="Times New Roman"/>
          <w:u w:val="single"/>
        </w:rPr>
        <w:t>.</w:t>
      </w:r>
      <w:r w:rsidRPr="00160434">
        <w:rPr>
          <w:rFonts w:eastAsia="Calibri" w:cs="Times New Roman"/>
          <w:sz w:val="16"/>
        </w:rPr>
        <w:t xml:space="preserve"> </w:t>
      </w:r>
      <w:r w:rsidRPr="00160434">
        <w:rPr>
          <w:rFonts w:eastAsia="Calibri" w:cs="Times New Roman"/>
          <w:iCs/>
          <w:u w:val="single"/>
        </w:rPr>
        <w:t xml:space="preserve">Nonetheless, the common interests and </w:t>
      </w:r>
      <w:r w:rsidRPr="009628C0">
        <w:rPr>
          <w:rFonts w:eastAsia="Calibri" w:cs="Times New Roman"/>
          <w:iCs/>
          <w:highlight w:val="cyan"/>
          <w:u w:val="single"/>
        </w:rPr>
        <w:t>agreement between China and the United States on the denuclearization of the Korean Peninsula have</w:t>
      </w:r>
      <w:r w:rsidRPr="00160434">
        <w:rPr>
          <w:rFonts w:eastAsia="Calibri" w:cs="Times New Roman"/>
          <w:iCs/>
          <w:u w:val="single"/>
        </w:rPr>
        <w:t xml:space="preserve"> fundamental and strategic </w:t>
      </w:r>
      <w:r w:rsidRPr="009628C0">
        <w:rPr>
          <w:rFonts w:eastAsia="Calibri" w:cs="Times New Roman"/>
          <w:iCs/>
          <w:highlight w:val="cyan"/>
          <w:u w:val="single"/>
        </w:rPr>
        <w:t>significance.</w:t>
      </w:r>
      <w:r w:rsidRPr="00160434">
        <w:rPr>
          <w:rFonts w:eastAsia="Calibri" w:cs="Times New Roman"/>
          <w:iCs/>
          <w:u w:val="single"/>
        </w:rPr>
        <w:t xml:space="preserve"> This </w:t>
      </w:r>
      <w:r w:rsidRPr="009628C0">
        <w:rPr>
          <w:rFonts w:eastAsia="Calibri" w:cs="Times New Roman"/>
          <w:iCs/>
          <w:highlight w:val="cyan"/>
          <w:u w:val="single"/>
        </w:rPr>
        <w:t>common ground is the basis of their long-term cooperation on the issue as well as a vital field for cooperation in their joint efforts to establish a new model of China-U.S. relations</w:t>
      </w:r>
      <w:r w:rsidRPr="00160434">
        <w:rPr>
          <w:rFonts w:eastAsia="Calibri" w:cs="Times New Roman"/>
          <w:iCs/>
          <w:u w:val="single"/>
        </w:rPr>
        <w:t>.</w:t>
      </w:r>
      <w:r w:rsidRPr="00160434">
        <w:rPr>
          <w:rFonts w:eastAsia="Calibri" w:cs="Times New Roman"/>
          <w:sz w:val="16"/>
        </w:rPr>
        <w:t xml:space="preserve"> </w:t>
      </w:r>
      <w:r w:rsidRPr="00160434">
        <w:rPr>
          <w:rFonts w:eastAsia="Calibri" w:cs="Times New Roman"/>
          <w:iCs/>
          <w:u w:val="single"/>
        </w:rPr>
        <w:t>China and the United States Should Enhance Cooperation and Narrow Differences</w:t>
      </w:r>
      <w:r w:rsidRPr="00160434">
        <w:rPr>
          <w:rFonts w:eastAsia="Calibri" w:cs="Times New Roman"/>
          <w:b/>
          <w:iCs/>
          <w:u w:val="single"/>
        </w:rPr>
        <w:t xml:space="preserve"> </w:t>
      </w:r>
      <w:r w:rsidRPr="00160434">
        <w:rPr>
          <w:rFonts w:eastAsia="Calibri" w:cs="Times New Roman"/>
          <w:sz w:val="16"/>
        </w:rPr>
        <w:t>Since the end of the Cold War, it seems that the Korean Peninsula has been trapped in a “periodic” loop of a crisis every four years. When the first North Korean nuclear crisis broke out in 1994, the United States and North Korea were on the brink of war. The 1994 U.S.-DPRK Agreed Framework helped ease the crisis and improved their relations, but four years later in 1998, North Korea’s test launch of a long-range ballistic missile triggered a second crisis, leaving the two countries in confrontation again. Thanks to hard but substantial negotiations, their relationship was turned around, characterized by their first high-level exchange visits: In October 2000, Jo Myong-rok, Vice Marshal of the Korean People’s Army, visited Washington as a special envoy, during which the two sides signed the U.S.-DPRK Joint Communiqué in order to establish a new model for the relationship between the two countries in the 21st century. After that, Albright, U.S. Secretary of State, paid a visit to Pyongyang and attended political meetings with Kim Jong-il</w:t>
      </w:r>
      <w:proofErr w:type="gramStart"/>
      <w:r w:rsidRPr="00160434">
        <w:rPr>
          <w:rFonts w:eastAsia="Calibri" w:cs="Times New Roman"/>
          <w:sz w:val="16"/>
        </w:rPr>
        <w:t>.[</w:t>
      </w:r>
      <w:proofErr w:type="gramEnd"/>
      <w:r w:rsidRPr="00160434">
        <w:rPr>
          <w:rFonts w:eastAsia="Calibri" w:cs="Times New Roman"/>
          <w:sz w:val="16"/>
        </w:rPr>
        <w:t xml:space="preserve">18] Given the transfer of power in the United States, the issue of North Korea’s uranium enrichment touched off a third crisis four years later at the end of 2002, but thanks to China’s active mediation and efforts, the parties concerned initiated the Six-Party Talks. In September 2005, they signed the historic September 19 Joint Statement, which not only resolved the crisis, but also put the nuclear issue back on the right track of multilateral dialogue and negotiations. However, these efforts failed to end the “crisis loop”. In 2006, North Korea conducted its first nuclear test regardless of strong opposition from the international community, leading to the fourth crisis. Although the Six-Party Talks mechanism brought the parties concerned back onboard to resolve the crisis and facilitate the launch of substantive “disablement”, worryingly, the “crisis loop” still exists and the cycle has been shortened to a more frequent level: Three years after the fourth crisis in 2006, another crisis broke out on the Korean Peninsula; merely one year later in 2010, the Cheonan incident and Yeonpyeong Island shelling ignited military confrontation. Three years after Yeonpyeong Island shelling, the headquarters of the Korean People’s Army (KPA) suddenly made an announcement, saying, “The army groups on the front, ground forces, the navy, air and anti-air units, strategic rocket units of the KPA, the Worker-Peasant Red Guards and the Young Red Guards have launched an all-out action according to the operational plan finally signed by the dear respected Supreme Commander Kim Jong Un.” North Korean authorities also called on the staff in foreign embassies in Pyongyang and all civilians in Seoul to evacuate. This announcement intensified the tensions between North and South Korea to the brink of war. Why cannot North Korea end the “loop of crisis” more than two decades since the end of the Cold War? Though the causes of crises differ, the “loop of crisis” has persisted for a profound reason, namely two continuing abnormal situations. First, the Korean Peninsula is still at war. The Korean Armistice Agreement signed in July 1953 was only a ceasefire agreement, prescribing that the warring factions should sign a peace agreement through negotiations so as to end the state of war. However, the parties concerned failed to reach a consensus to replace Korean Armistice Agreement with a peace treaty in the 1954 Geneva Conference or the Geneva Four-Party Talks from 1997 to 1999. Therefore, the north and south of the Korean Peninsula remain in a virtual state of war from a legal perspective, and clashes between them frequently have occurred at the “provisional Military Demarcation Line”, as well as in waters off the controversial Five West Sea Islands. Moreover, as the military ally of the ROK, the United States stations large military forces there, indicating that the United States and North Korea are still at war. This is the fundamental reason why the Korean Peninsula can hardly sustain long-term peace. Given that, the </w:t>
      </w:r>
      <w:r w:rsidRPr="00160434">
        <w:rPr>
          <w:rFonts w:eastAsia="Calibri" w:cs="Times New Roman"/>
          <w:sz w:val="16"/>
        </w:rPr>
        <w:lastRenderedPageBreak/>
        <w:t xml:space="preserve">September 19 Joint Statement, as an outcome of the Six-Party Talks, emphatically pointed out, “The directly related parties will negotiate a permanent peace regime on the Korean Peninsula at an appropriate separate forum.”[19] Second, the Korean Peninsula is still in a cold war. Although the worldwide Cold War has long ended, the one on the peninsula has been exacerbated. North Korea on one side and the U.S.-ROK alliance on the other are implementing similar deterrent strategies so that a mutual deterrence structure has emerged. That is to say, the present peace and “no war” are based on “mutual deterrence” and even a “balance of threat” that assures mutual destruction. This security structure, reminiscent of the Cold War, constitutes the reason why North Korea insists on the development of nuclear weapons. The above two abnormal situations are the root causes of the peninsula’s constant state of crisis and the lack of peace and stability. If they remain unchanged, the North Korean nuclear issue will not be solved and the peninsula will not be able to escape the vicious circle of periodic crises. Thus, any attempts to promote the denuclearization of the Korean Peninsula and the settlement of the North Korean nuclear issue must take into consideration these two root causes. As mentioned above, </w:t>
      </w:r>
      <w:r w:rsidRPr="009628C0">
        <w:rPr>
          <w:rFonts w:eastAsia="Calibri" w:cs="Times New Roman"/>
          <w:highlight w:val="cyan"/>
          <w:u w:val="single"/>
        </w:rPr>
        <w:t>China and the U</w:t>
      </w:r>
      <w:r w:rsidRPr="00160434">
        <w:rPr>
          <w:rFonts w:eastAsia="Calibri" w:cs="Times New Roman"/>
          <w:u w:val="single"/>
        </w:rPr>
        <w:t xml:space="preserve">nited </w:t>
      </w:r>
      <w:r w:rsidRPr="009628C0">
        <w:rPr>
          <w:rFonts w:eastAsia="Calibri" w:cs="Times New Roman"/>
          <w:highlight w:val="cyan"/>
          <w:u w:val="single"/>
        </w:rPr>
        <w:t>S</w:t>
      </w:r>
      <w:r w:rsidRPr="00160434">
        <w:rPr>
          <w:rFonts w:eastAsia="Calibri" w:cs="Times New Roman"/>
          <w:u w:val="single"/>
        </w:rPr>
        <w:t xml:space="preserve">tates </w:t>
      </w:r>
      <w:r w:rsidRPr="009628C0">
        <w:rPr>
          <w:rFonts w:eastAsia="Calibri" w:cs="Times New Roman"/>
          <w:highlight w:val="cyan"/>
          <w:u w:val="single"/>
        </w:rPr>
        <w:t>have common goals and interests</w:t>
      </w:r>
      <w:r w:rsidRPr="00160434">
        <w:rPr>
          <w:rFonts w:eastAsia="Calibri" w:cs="Times New Roman"/>
          <w:u w:val="single"/>
        </w:rPr>
        <w:t xml:space="preserve"> in the denuclearization of the Korean Peninsula, while their respective foreign policies are different due to their distinctive judgments on the root causes of the issue and their responses accordingly. </w:t>
      </w:r>
      <w:r w:rsidRPr="00160434">
        <w:rPr>
          <w:rFonts w:eastAsia="Calibri" w:cs="Times New Roman"/>
          <w:sz w:val="16"/>
        </w:rPr>
        <w:t xml:space="preserve">As a matter of fact, the North Korean nuclear issue covers more than nuclear proliferation and nuclear threat; it is a product of the long-term military confrontation between North Korea and the U.S.-ROK alliance, as well as an outcome of serious imbalance in the security structure of the peninsula since the end of the Cold War. For North Korea, the issue is basically about survival and security. </w:t>
      </w:r>
      <w:r w:rsidRPr="00160434">
        <w:rPr>
          <w:rFonts w:eastAsia="Calibri" w:cs="Times New Roman"/>
          <w:u w:val="single"/>
        </w:rPr>
        <w:t xml:space="preserve">This complicated security issue shaped by the long-standing state of war in the form of a cold war cannot be addressed simply by carrying out the model of “denuclearization in exchange for compensation”, nor through isolation, sanctions or military strikes. Instead, </w:t>
      </w:r>
      <w:r w:rsidRPr="009628C0">
        <w:rPr>
          <w:rFonts w:eastAsia="Calibri" w:cs="Times New Roman"/>
          <w:highlight w:val="cyan"/>
          <w:u w:val="single"/>
        </w:rPr>
        <w:t>the relevant parties should agree on a package of plans</w:t>
      </w:r>
      <w:r w:rsidRPr="00160434">
        <w:rPr>
          <w:rFonts w:eastAsia="Calibri" w:cs="Times New Roman"/>
          <w:sz w:val="16"/>
        </w:rPr>
        <w:t xml:space="preserve"> in accordance with the September 19 Joint Statement in order to build a new security relationship on the peninsula, realize the normalization of relations between the two sides, and establish a peace and cooperation mechanism in Northeast Asia. </w:t>
      </w:r>
      <w:r w:rsidRPr="00160434">
        <w:rPr>
          <w:rFonts w:eastAsia="Calibri" w:cs="Times New Roman"/>
          <w:u w:val="single"/>
        </w:rPr>
        <w:t xml:space="preserve">Only through these efforts can the North Korean nuclear issue be solved and can the peninsula become a nuclear-free area with long-term stability. </w:t>
      </w:r>
      <w:r w:rsidRPr="00160434">
        <w:rPr>
          <w:rFonts w:eastAsia="Calibri" w:cs="Times New Roman"/>
          <w:sz w:val="16"/>
        </w:rPr>
        <w:t xml:space="preserve">Therefore, </w:t>
      </w:r>
      <w:r w:rsidRPr="00160434">
        <w:rPr>
          <w:rFonts w:eastAsia="Calibri" w:cs="Times New Roman"/>
          <w:u w:val="single"/>
        </w:rPr>
        <w:t>the point of departure of effective cooperation between China and the United States on the issue is how to carry out a package of plans to comprehensively resolve it and build a permanent peace regime according to the “commitment for commitment, action for action” principle</w:t>
      </w:r>
      <w:r w:rsidRPr="00160434">
        <w:rPr>
          <w:rFonts w:eastAsia="Calibri" w:cs="Times New Roman"/>
          <w:sz w:val="16"/>
        </w:rPr>
        <w:t xml:space="preserve">[20] included in the September 19 Joint Statement. </w:t>
      </w:r>
      <w:r w:rsidRPr="00160434">
        <w:rPr>
          <w:rFonts w:eastAsia="Calibri" w:cs="Times New Roman"/>
          <w:u w:val="single"/>
        </w:rPr>
        <w:t>These attempts will also provide basis for China and the United States to narrow their differences and play more positive roles in achieving a peaceful settlement of the issue. In fact, the framework of the Six-Party Talks serves as a practical and effective platform for both countries to expand cooperation and narrow differences on the North Korean nuclear issue.</w:t>
      </w:r>
    </w:p>
    <w:p w:rsidR="006C2D82" w:rsidRPr="00160434" w:rsidRDefault="006C2D82" w:rsidP="006C2D82">
      <w:pPr>
        <w:keepNext/>
        <w:keepLines/>
        <w:spacing w:before="40" w:after="0"/>
        <w:outlineLvl w:val="3"/>
        <w:rPr>
          <w:rFonts w:eastAsia="Times New Roman" w:cs="Times New Roman"/>
          <w:b/>
          <w:iCs/>
          <w:sz w:val="26"/>
        </w:rPr>
      </w:pPr>
      <w:r w:rsidRPr="00160434">
        <w:rPr>
          <w:rFonts w:eastAsia="Times New Roman" w:cs="Times New Roman"/>
          <w:b/>
          <w:iCs/>
          <w:sz w:val="26"/>
        </w:rPr>
        <w:t>That goes nuclear – it’s unbound by global rules which dampen other conflicts – China’s cooperation is vital</w:t>
      </w:r>
    </w:p>
    <w:p w:rsidR="006C2D82" w:rsidRPr="00160434" w:rsidRDefault="006C2D82" w:rsidP="006C2D82">
      <w:pPr>
        <w:rPr>
          <w:rFonts w:eastAsia="Calibri" w:cs="Times New Roman"/>
        </w:rPr>
      </w:pPr>
      <w:r w:rsidRPr="00160434">
        <w:rPr>
          <w:rFonts w:eastAsia="Calibri" w:cs="Times New Roman"/>
          <w:b/>
          <w:bCs/>
          <w:sz w:val="26"/>
        </w:rPr>
        <w:t>The Economist 5/26</w:t>
      </w:r>
      <w:r w:rsidRPr="00160434">
        <w:rPr>
          <w:rFonts w:eastAsia="Calibri" w:cs="Times New Roman"/>
        </w:rPr>
        <w:t xml:space="preserve">. (The Economist Data Team. The clear and present danger of a nuclear North Korea. May 26, 2016. </w:t>
      </w:r>
      <w:hyperlink r:id="rId22" w:history="1">
        <w:r w:rsidRPr="00160434">
          <w:rPr>
            <w:rFonts w:eastAsia="Calibri" w:cs="Times New Roman"/>
          </w:rPr>
          <w:t>http://www.economist.com/blogs/graphicdetail/2016/05/daily-chart-20</w:t>
        </w:r>
      </w:hyperlink>
      <w:r w:rsidRPr="00160434">
        <w:rPr>
          <w:rFonts w:eastAsia="Calibri" w:cs="Times New Roman"/>
        </w:rPr>
        <w:t>)</w:t>
      </w:r>
    </w:p>
    <w:p w:rsidR="006C2D82" w:rsidRDefault="006C2D82" w:rsidP="006C2D82">
      <w:pPr>
        <w:rPr>
          <w:rFonts w:eastAsia="Calibri" w:cs="Times New Roman"/>
          <w:sz w:val="16"/>
        </w:rPr>
      </w:pPr>
      <w:r w:rsidRPr="00160434">
        <w:rPr>
          <w:rFonts w:eastAsia="Calibri" w:cs="Times New Roman"/>
          <w:u w:val="single"/>
        </w:rPr>
        <w:t xml:space="preserve">NORTH KOREA is not bound by any global rules. Its hereditary dictator, Kim Jong Un, imposes forced labour on hundreds of thousands of his people and threatens to drench Seoul, the South’s capital, in “a sea of fire”. </w:t>
      </w:r>
      <w:r w:rsidRPr="009628C0">
        <w:rPr>
          <w:rFonts w:eastAsia="Calibri" w:cs="Times New Roman"/>
          <w:iCs/>
          <w:highlight w:val="cyan"/>
          <w:u w:val="single"/>
        </w:rPr>
        <w:t>Nuclear weapons are central to his regime’s identity and survival</w:t>
      </w:r>
      <w:r w:rsidRPr="00160434">
        <w:rPr>
          <w:rFonts w:eastAsia="Calibri" w:cs="Times New Roman"/>
          <w:u w:val="single"/>
        </w:rPr>
        <w:t>.</w:t>
      </w:r>
      <w:r w:rsidRPr="00160434">
        <w:rPr>
          <w:rFonts w:eastAsia="Calibri" w:cs="Times New Roman"/>
          <w:sz w:val="16"/>
        </w:rPr>
        <w:t xml:space="preserve"> </w:t>
      </w:r>
      <w:r w:rsidRPr="00160434">
        <w:rPr>
          <w:rFonts w:eastAsia="Calibri" w:cs="Times New Roman"/>
          <w:u w:val="single"/>
        </w:rPr>
        <w:t>It has always been tempting for America and other countries to put North Korea’s nuclear ambitions on the back burner</w:t>
      </w:r>
      <w:r w:rsidRPr="00160434">
        <w:rPr>
          <w:rFonts w:eastAsia="Calibri" w:cs="Times New Roman"/>
          <w:sz w:val="16"/>
        </w:rPr>
        <w:t xml:space="preserve">, in large part </w:t>
      </w:r>
      <w:r w:rsidRPr="00160434">
        <w:rPr>
          <w:rFonts w:eastAsia="Calibri" w:cs="Times New Roman"/>
          <w:u w:val="single"/>
        </w:rPr>
        <w:t>because of a chronic absence of good options for dealing with them</w:t>
      </w:r>
      <w:r w:rsidRPr="00160434">
        <w:rPr>
          <w:rFonts w:eastAsia="Calibri" w:cs="Times New Roman"/>
          <w:sz w:val="16"/>
        </w:rPr>
        <w:t xml:space="preserve">. The history of unsuccessful responses to North Korea’s nuclear ambitions began in 1993, when Mr Kim’s father, Kim Jong Il, threatened to pull out of the nuclear Non-Proliferation Treaty (NPT) (see timeline). So when in 2010 President Barack Obama made an impassioned plea for a world without nuclear weapons, there were grounds for optimism. Although Mr Obama has made progress in many areas, from non-proliferation deals with Russia and Iran, to international summits on nuclear security, on North Korea, his failure is glaring. Under his watch </w:t>
      </w:r>
      <w:r w:rsidRPr="009628C0">
        <w:rPr>
          <w:rFonts w:eastAsia="Calibri" w:cs="Times New Roman"/>
          <w:highlight w:val="cyan"/>
          <w:u w:val="single"/>
        </w:rPr>
        <w:t>the country’s nuclear-weapons and missile programme has become steadily more alarming. It is now thought to have a stockpile of around 20 devices. Every six weeks or so it adds another</w:t>
      </w:r>
      <w:r w:rsidRPr="00160434">
        <w:rPr>
          <w:rFonts w:eastAsia="Calibri" w:cs="Times New Roman"/>
          <w:sz w:val="16"/>
        </w:rPr>
        <w:t xml:space="preserve">. And this year the pace of ballistic missile testing has been unprecedented. An underground nuclear detonation in January, claimed by the regime to be an H-bomb (but more likely a souped-up A-bomb), has been followed by tests of the technologies behind nuclear-armed missiles. American and South Korean officials are convinced that </w:t>
      </w:r>
      <w:r w:rsidRPr="009628C0">
        <w:rPr>
          <w:rFonts w:eastAsia="Calibri" w:cs="Times New Roman"/>
          <w:highlight w:val="cyan"/>
          <w:u w:val="single"/>
        </w:rPr>
        <w:t>North Korea</w:t>
      </w:r>
      <w:r w:rsidRPr="00160434">
        <w:rPr>
          <w:rFonts w:eastAsia="Calibri" w:cs="Times New Roman"/>
          <w:u w:val="single"/>
        </w:rPr>
        <w:t xml:space="preserve"> can already make a warhead small enough to fit on the Nodong, which </w:t>
      </w:r>
      <w:r w:rsidRPr="009628C0">
        <w:rPr>
          <w:rFonts w:eastAsia="Calibri" w:cs="Times New Roman"/>
          <w:highlight w:val="cyan"/>
          <w:u w:val="single"/>
        </w:rPr>
        <w:t xml:space="preserve">can reach targets in Japan </w:t>
      </w:r>
      <w:r w:rsidRPr="009628C0">
        <w:rPr>
          <w:rFonts w:eastAsia="Calibri" w:cs="Times New Roman"/>
          <w:highlight w:val="cyan"/>
          <w:u w:val="single"/>
        </w:rPr>
        <w:lastRenderedPageBreak/>
        <w:t>and South Korea, including American bases</w:t>
      </w:r>
      <w:r w:rsidRPr="00160434">
        <w:rPr>
          <w:rFonts w:eastAsia="Calibri" w:cs="Times New Roman"/>
          <w:sz w:val="16"/>
        </w:rPr>
        <w:t xml:space="preserve"> (see map). And </w:t>
      </w:r>
      <w:r w:rsidRPr="00160434">
        <w:rPr>
          <w:rFonts w:eastAsia="Calibri" w:cs="Times New Roman"/>
          <w:u w:val="single"/>
        </w:rPr>
        <w:t>there are worrying signs of progress in the development of its longer-range missiles</w:t>
      </w:r>
      <w:r w:rsidRPr="00160434">
        <w:rPr>
          <w:rFonts w:eastAsia="Calibri" w:cs="Times New Roman"/>
          <w:sz w:val="16"/>
        </w:rPr>
        <w:t>. Although three tests of an intermediate-range 4,000-kilometre (2,500-mile) Musadan missile failed in April, North Korean engineers learn from their mistakes</w:t>
      </w:r>
      <w:r w:rsidRPr="00160434">
        <w:rPr>
          <w:rFonts w:eastAsia="Calibri" w:cs="Times New Roman"/>
          <w:u w:val="single"/>
        </w:rPr>
        <w:t xml:space="preserve">. Flight testing of the </w:t>
      </w:r>
      <w:r w:rsidRPr="009628C0">
        <w:rPr>
          <w:rFonts w:eastAsia="Calibri" w:cs="Times New Roman"/>
          <w:highlight w:val="cyan"/>
          <w:u w:val="single"/>
        </w:rPr>
        <w:t>KN-08</w:t>
      </w:r>
      <w:r w:rsidRPr="00160434">
        <w:rPr>
          <w:rFonts w:eastAsia="Calibri" w:cs="Times New Roman"/>
          <w:u w:val="single"/>
        </w:rPr>
        <w:t xml:space="preserve"> intercontinental ballistic missile could begin soon and sometime during the second term of Mr Obama’s successor, </w:t>
      </w:r>
      <w:r w:rsidRPr="00160434">
        <w:rPr>
          <w:rFonts w:eastAsia="Calibri" w:cs="Times New Roman"/>
          <w:b/>
          <w:iCs/>
          <w:u w:val="single"/>
        </w:rPr>
        <w:t xml:space="preserve">these </w:t>
      </w:r>
      <w:r w:rsidRPr="009628C0">
        <w:rPr>
          <w:rFonts w:eastAsia="Calibri" w:cs="Times New Roman"/>
          <w:iCs/>
          <w:highlight w:val="cyan"/>
          <w:u w:val="single"/>
        </w:rPr>
        <w:t>are likely to be able to strike New York</w:t>
      </w:r>
      <w:r w:rsidRPr="00160434">
        <w:rPr>
          <w:rFonts w:eastAsia="Calibri" w:cs="Times New Roman"/>
          <w:sz w:val="16"/>
        </w:rPr>
        <w:t xml:space="preserve">. America needs worked-out plans to seize or destroy North Korea’s nuclear missiles before they can be used. </w:t>
      </w:r>
      <w:r w:rsidRPr="009628C0">
        <w:rPr>
          <w:rFonts w:eastAsia="Calibri" w:cs="Times New Roman"/>
          <w:iCs/>
          <w:highlight w:val="cyan"/>
          <w:u w:val="single"/>
        </w:rPr>
        <w:t>China’s co-operation</w:t>
      </w:r>
      <w:r w:rsidRPr="00160434">
        <w:rPr>
          <w:rFonts w:eastAsia="Calibri" w:cs="Times New Roman"/>
          <w:iCs/>
          <w:u w:val="single"/>
        </w:rPr>
        <w:t xml:space="preserve">, or at least acquiescence, </w:t>
      </w:r>
      <w:r w:rsidRPr="009628C0">
        <w:rPr>
          <w:rFonts w:eastAsia="Calibri" w:cs="Times New Roman"/>
          <w:iCs/>
          <w:highlight w:val="cyan"/>
          <w:u w:val="single"/>
        </w:rPr>
        <w:t>will be vital.</w:t>
      </w:r>
      <w:r w:rsidRPr="00160434">
        <w:rPr>
          <w:rFonts w:eastAsia="Calibri" w:cs="Times New Roman"/>
          <w:iCs/>
          <w:u w:val="single"/>
        </w:rPr>
        <w:t xml:space="preserve"> So clear and present is the danger that </w:t>
      </w:r>
      <w:r w:rsidRPr="009628C0">
        <w:rPr>
          <w:rFonts w:eastAsia="Calibri" w:cs="Times New Roman"/>
          <w:iCs/>
          <w:highlight w:val="cyan"/>
          <w:u w:val="single"/>
        </w:rPr>
        <w:t>even rivals who clash elsewhere in Asia must urgently find new ways to work together</w:t>
      </w:r>
      <w:r w:rsidRPr="00160434">
        <w:rPr>
          <w:rFonts w:eastAsia="Calibri" w:cs="Times New Roman"/>
          <w:sz w:val="16"/>
        </w:rPr>
        <w:t>.</w:t>
      </w:r>
    </w:p>
    <w:p w:rsidR="00FC4BA6" w:rsidRDefault="00FC4BA6" w:rsidP="00FC4BA6">
      <w:pPr>
        <w:pStyle w:val="Heading4"/>
      </w:pPr>
      <w:r>
        <w:t>China US cyber cooperation key to everything</w:t>
      </w:r>
    </w:p>
    <w:p w:rsidR="00FC4BA6" w:rsidRDefault="00FC4BA6" w:rsidP="00FC4BA6">
      <w:r>
        <w:rPr>
          <w:rStyle w:val="Style13ptBold"/>
        </w:rPr>
        <w:t xml:space="preserve">Grady 14 </w:t>
      </w:r>
      <w:r w:rsidRPr="00C10F6B">
        <w:t>(Franz-Stefan Gady, Senior Fellow, Eastwest Institute, 3-18-2014, "The New Chinese Working Group on Cybersecurity and the Need for Sino-US Cooperation in Cyberspace," No Publication, http://www.chinausfocus.com/peace-security/the-new-chinese-working-group-on-cybersecurity-and-the-need-for-sino-us-cooperation-in-cyberspace/)</w:t>
      </w:r>
    </w:p>
    <w:p w:rsidR="00FC4BA6" w:rsidRDefault="00FC4BA6" w:rsidP="00FC4BA6">
      <w:r>
        <w:t xml:space="preserve">The exact mechanism, mission and scope of this new body are unclear. However, the two deputy heads of the group, Li Keqiang and Liu Yunshan, the former the leading figure behind China’s economic policy, the latter the director of the Propaganda Department of the Communist Party of China Central Committee, suggest that a principal emphasize will be placed on streamlining content control (e.g., internet censorship) and to ramp-up cyber security in the ever modernizing Chinese private sector. </w:t>
      </w:r>
      <w:r w:rsidRPr="00C10F6B">
        <w:rPr>
          <w:u w:val="single"/>
        </w:rPr>
        <w:t xml:space="preserve">This new body reconfirms emphatically </w:t>
      </w:r>
      <w:r w:rsidRPr="009628C0">
        <w:rPr>
          <w:highlight w:val="cyan"/>
          <w:u w:val="single"/>
        </w:rPr>
        <w:t>the strategic importance of cybersecurity to the Chinese leadership. Diplomats and foreign policy makers in both the United States and China can no longer deny that this issue will be of the utmost importance in the years ahead</w:t>
      </w:r>
      <w:r>
        <w:t xml:space="preserve"> (Coincidentally, in the US State Department, a new function has been added to the post of Under Secretary of State for Economic Growth, Energy, and the Environment, Catherine A. Novelli, as the Department’s Senior Coordinator for International Information Technology Diplomacy.) </w:t>
      </w:r>
      <w:r w:rsidRPr="00C10F6B">
        <w:rPr>
          <w:u w:val="single"/>
        </w:rPr>
        <w:t xml:space="preserve">It also confirms that even in the high echelons of power, leaders agree that </w:t>
      </w:r>
      <w:r w:rsidRPr="009628C0">
        <w:rPr>
          <w:highlight w:val="cyan"/>
          <w:u w:val="single"/>
        </w:rPr>
        <w:t>cybersecurity can no longer be viewed in isolation, merely confined to the technical level and technical experts. Cybersecurity permeates all spheres of the China-US relationship in one way or the other, whether it is the relationship with Taiwan, human rights, trade negotiations, or military to military dialogues</w:t>
      </w:r>
      <w:r w:rsidRPr="00C10F6B">
        <w:rPr>
          <w:u w:val="single"/>
        </w:rPr>
        <w:t>.</w:t>
      </w:r>
      <w:r>
        <w:t xml:space="preserve"> With regard to the China-Us relationship in cyberspace in particular, impaired by the NSA scandal and accusations of Chinese industrial espionage, </w:t>
      </w:r>
      <w:r w:rsidRPr="009628C0">
        <w:rPr>
          <w:rStyle w:val="StyleUnderline"/>
          <w:highlight w:val="cyan"/>
        </w:rPr>
        <w:t>this new body should be seen as an incentive to more than ever push China-US cooperation on a selective number of cybersecurity issues such as the protection of mutually beneficial critical information infrastructure from cyber attacks</w:t>
      </w:r>
      <w:r>
        <w:t xml:space="preserve"> and better ways to cooperate on jointly combatting cyber crime. Ostensibly, this may seem difficult. The report of the US-China Economic and Security Review Commission bluntly stated that China has not cut down on its industrial espionage activities in the United States. Conversely, China has not stopped pointing out the alleged double standard of the United States on this subject, perennially citing the Snowden revelations as a backup. During the China-US Summit in June 2013 in California, Xi Jinping insisted that China was also a victim of “cyber theft”. President Obama characterized the discussions on cybersecurity “very blunt”. Even progress of the official China-US Working Group on cybersecurity, hailed as a step in the right direction, has also been very slow. Yet</w:t>
      </w:r>
      <w:r w:rsidRPr="00C10F6B">
        <w:rPr>
          <w:u w:val="single"/>
        </w:rPr>
        <w:t xml:space="preserve">, given the volatile nature of the current world economy and the importance of both the United States and China within it, ways have to be found where </w:t>
      </w:r>
      <w:r w:rsidRPr="009628C0">
        <w:rPr>
          <w:highlight w:val="cyan"/>
          <w:u w:val="single"/>
        </w:rPr>
        <w:t>both countries can cooperate on certain mutually beneficial issues, while circumventing their disagreements in other domains</w:t>
      </w:r>
      <w:r w:rsidRPr="00C10F6B">
        <w:rPr>
          <w:u w:val="single"/>
        </w:rPr>
        <w:t xml:space="preserve">. </w:t>
      </w:r>
      <w:r>
        <w:t xml:space="preserve">For example, my colleague Dr. Greg Austin, in a keynote delivered at the 2014 Canada-US Cybersecurity Conference: Securing Our Financial Infrastructure proposes that China and the </w:t>
      </w:r>
      <w:r>
        <w:lastRenderedPageBreak/>
        <w:t>United States cooperate on the international protection for exchanges and clearing houses in cyberspace.</w:t>
      </w:r>
    </w:p>
    <w:p w:rsidR="00A33896" w:rsidRDefault="00A33896" w:rsidP="00DD2BA5">
      <w:pPr>
        <w:pStyle w:val="Heading3"/>
      </w:pPr>
      <w:r>
        <w:lastRenderedPageBreak/>
        <w:t>Solvency</w:t>
      </w:r>
    </w:p>
    <w:p w:rsidR="00A33896" w:rsidRDefault="00A33896" w:rsidP="00A33896">
      <w:pPr>
        <w:pStyle w:val="Heading4"/>
      </w:pPr>
      <w:r>
        <w:t>The plan Solves-China will say yes</w:t>
      </w:r>
    </w:p>
    <w:p w:rsidR="00A33896" w:rsidRPr="00D05D07" w:rsidRDefault="00A33896" w:rsidP="00A33896">
      <w:pPr>
        <w:rPr>
          <w:b/>
          <w:bCs/>
          <w:sz w:val="26"/>
        </w:rPr>
      </w:pPr>
      <w:r>
        <w:rPr>
          <w:rStyle w:val="Style13ptBold"/>
        </w:rPr>
        <w:t xml:space="preserve">Harold et al. 16 </w:t>
      </w:r>
      <w:r w:rsidRPr="00A41EBF">
        <w:t>(Scott Warren Harold, Martin C. Libicki, Astrid Stuth Cevallos, Associate Director, Center for Asia Pacific Policy; Political Scientist; Faculty Member, Pardee RAND Graduate SchoolGetting to Yes with China on Cyber Space, Rand Corporation, http://www.rand.org/content/dam/rand/pubs/research_reports/RR1300/RR1335/RAND_RR1335.pdf,2016)</w:t>
      </w:r>
    </w:p>
    <w:p w:rsidR="00A33896" w:rsidRDefault="00A33896" w:rsidP="00A33896">
      <w:r w:rsidRPr="00D05D07">
        <w:rPr>
          <w:u w:val="single"/>
        </w:rPr>
        <w:t xml:space="preserve">Given that the United States and China would like to reduce mutual suspicion in cyberspace, </w:t>
      </w:r>
      <w:r w:rsidRPr="009628C0">
        <w:rPr>
          <w:highlight w:val="cyan"/>
          <w:u w:val="single"/>
        </w:rPr>
        <w:t>one option might be the negotiation of agreement on a set of norms</w:t>
      </w:r>
      <w:r w:rsidRPr="002B7394">
        <w:rPr>
          <w:u w:val="single"/>
        </w:rPr>
        <w:t xml:space="preserve">. Since both sides express concern over the possibility of the other side targeting its critical infrastructure, </w:t>
      </w:r>
      <w:r w:rsidRPr="009628C0">
        <w:rPr>
          <w:highlight w:val="cyan"/>
          <w:u w:val="single"/>
        </w:rPr>
        <w:t xml:space="preserve">the core of the deal would be for the United States and China to abjure cyberattacks on each other’s critical infrastructure. This proposal was well received by the respondents, with interviewees from across academic, think tank, military, and state organizations all responding positively to this proposal. Respondents </w:t>
      </w:r>
      <w:r w:rsidRPr="002731C1">
        <w:rPr>
          <w:u w:val="single"/>
        </w:rPr>
        <w:t xml:space="preserve">appeared to </w:t>
      </w:r>
      <w:r w:rsidRPr="009628C0">
        <w:rPr>
          <w:highlight w:val="cyan"/>
          <w:u w:val="single"/>
        </w:rPr>
        <w:t>hold relatively similar views of the definition of critical infrastructure to those of their U.S. counterparts</w:t>
      </w:r>
      <w:r>
        <w:t>—such things as the electrical power grid and the banking system. One respondent noted that there is precedent for such a deal; in early May 2015, just days before we conducted our field interviews, Russia and China announced a general agreement to cooperate with and not attack each other in cyberspace.32 The first component of any mutual forbearance proposal is that progress has been made on not attacking critical infrastructure since our interviews in Beijing. In July 2015, the Chinese signed a UN report that called for such attacks to be abjured.33 There are also indications that the United States and China mutually agree not to attack each other’s critical infrastructure—or at least not be the first to do so</w:t>
      </w:r>
      <w:r w:rsidRPr="002B7394">
        <w:rPr>
          <w:u w:val="single"/>
        </w:rPr>
        <w:t xml:space="preserve">. As a second, and logically entailed, component of any mutual forbearance proposal, the </w:t>
      </w:r>
      <w:r w:rsidRPr="009628C0">
        <w:rPr>
          <w:highlight w:val="cyan"/>
          <w:u w:val="single"/>
        </w:rPr>
        <w:t xml:space="preserve">United States and China could also agree not to carry out cyber espionage on </w:t>
      </w:r>
      <w:r w:rsidRPr="002B7394">
        <w:rPr>
          <w:u w:val="single"/>
        </w:rPr>
        <w:t xml:space="preserve">each other’s </w:t>
      </w:r>
      <w:r w:rsidRPr="009628C0">
        <w:rPr>
          <w:highlight w:val="cyan"/>
          <w:u w:val="single"/>
        </w:rPr>
        <w:t>critical infrastructure</w:t>
      </w:r>
      <w:r w:rsidRPr="002B7394">
        <w:rPr>
          <w:u w:val="single"/>
        </w:rPr>
        <w:t>. The rationale for this step is that cyber espionage is almost always a prerequisite for a cyberattack and that it is impossible to distinguish intrusions for the purposes of cyber espionage from an imminent attack if detected by the target. If the two sides have no intent to attack each other’s critical infrastructure, they have no need to compromise each other’s critical infrastructure systems either, particularly if carried out by inserting malicious code into the target infrastructure</w:t>
      </w:r>
      <w:r w:rsidRPr="00D05D07">
        <w:rPr>
          <w:u w:val="single"/>
        </w:rPr>
        <w:t xml:space="preserve">. </w:t>
      </w:r>
      <w:r>
        <w:t xml:space="preserve">Indeed, both cyber espionage and cyberattack typically entail the prior implantation of computer code in target systems, which then periodically calls back (beacons) to the </w:t>
      </w:r>
      <w:r w:rsidRPr="00D05D07">
        <w:rPr>
          <w:u w:val="single"/>
        </w:rPr>
        <w:t xml:space="preserve">attacker for further instruction. Implants make subsequent penetrations much easier because the attackers are already inside the target’s systems. </w:t>
      </w:r>
      <w:r w:rsidRPr="009628C0">
        <w:rPr>
          <w:highlight w:val="cyan"/>
          <w:u w:val="single"/>
        </w:rPr>
        <w:t>Banning cyber espionage against critical infrastructure would make it much more difficult to quickly carry out cyberattacks on such infrastructure.</w:t>
      </w:r>
      <w:r w:rsidRPr="00D05D07">
        <w:rPr>
          <w:u w:val="single"/>
        </w:rPr>
        <w:t xml:space="preserve"> Without preplanning and cyber espionage, it could take weeks, months, or even years to carry out such attacks, but if potential adversaries are already inside each other’s critical infrastructure, attacks can be carried out almost instantaneously.</w:t>
      </w:r>
      <w:r>
        <w:t xml:space="preserve"> Such a ban, if enacted by the two sides, would have several advantages. First, if successfully executed</w:t>
      </w:r>
      <w:r w:rsidRPr="009628C0">
        <w:rPr>
          <w:highlight w:val="cyan"/>
        </w:rPr>
        <w:t xml:space="preserve">, </w:t>
      </w:r>
      <w:r w:rsidRPr="009628C0">
        <w:rPr>
          <w:highlight w:val="cyan"/>
          <w:u w:val="single"/>
        </w:rPr>
        <w:t>a ban would enhance stability, since it would remove critically important systems from being targeted</w:t>
      </w:r>
      <w:r w:rsidRPr="002B7394">
        <w:rPr>
          <w:u w:val="single"/>
        </w:rPr>
        <w:t>. Second, a ban would raise the costs of targeting such systems</w:t>
      </w:r>
      <w:r>
        <w:t xml:space="preserve"> (since, if China were discovered doing so, it would violate the country’s given word, potentially affecting its ability to credibly negotiate on other issues in the future), </w:t>
      </w:r>
      <w:r w:rsidRPr="002B7394">
        <w:rPr>
          <w:u w:val="single"/>
        </w:rPr>
        <w:t xml:space="preserve">while simultaneously addressing the problem of time that cyberattacks prepared in advance can pose. Third, such an agreement, if fully realized, would reduce the prospect of accidental conflict by committing the two sides not just to not attacking each other’s critical infrastructure but to staying away from it completely, thereby </w:t>
      </w:r>
      <w:r w:rsidRPr="009628C0">
        <w:rPr>
          <w:highlight w:val="cyan"/>
          <w:u w:val="single"/>
        </w:rPr>
        <w:t>eliminating the possibility of misunderstanding a cyber espionage effort as an imminent attack.</w:t>
      </w:r>
      <w:r>
        <w:t xml:space="preserve"> </w:t>
      </w:r>
    </w:p>
    <w:p w:rsidR="00DE2BAD" w:rsidRDefault="00DE2BAD" w:rsidP="00DE2BAD">
      <w:pPr>
        <w:pStyle w:val="Heading4"/>
      </w:pPr>
      <w:r>
        <w:lastRenderedPageBreak/>
        <w:t>Establishing a set of norms is necessary to dismantle the ambiguity and hostility in the status quo-allows for dialogue to happen</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DE2BAD" w:rsidRPr="0008611D" w:rsidRDefault="00DE2BAD" w:rsidP="00DE2BAD"/>
    <w:p w:rsidR="00DE2BAD" w:rsidRDefault="00DE2BAD" w:rsidP="00DE2BAD">
      <w:r w:rsidRPr="0008611D">
        <w:rPr>
          <w:u w:val="single"/>
        </w:rPr>
        <w:t>T</w:t>
      </w:r>
      <w:r w:rsidRPr="009628C0">
        <w:rPr>
          <w:highlight w:val="cyan"/>
          <w:u w:val="single"/>
        </w:rPr>
        <w:t>he Sino-American relationship is one of the most important bilateral relationships in the world.</w:t>
      </w:r>
      <w:r w:rsidRPr="00DD20EC">
        <w:t xml:space="preserve"> Both countries play a leading role in major global</w:t>
      </w:r>
      <w:r>
        <w:t xml:space="preserve"> </w:t>
      </w:r>
      <w:r w:rsidRPr="00DD20EC">
        <w:t>issues such as peace and security, finance and trade, and the environment.</w:t>
      </w:r>
      <w:r>
        <w:t xml:space="preserve"> </w:t>
      </w:r>
      <w:r w:rsidRPr="0008611D">
        <w:rPr>
          <w:u w:val="single"/>
        </w:rPr>
        <w:t xml:space="preserve">Whether the two countries can achieve progress in cybersecurity cooperation will have great influence, not only on each country’s national interests, but also on global network security as a whole. </w:t>
      </w:r>
      <w:r w:rsidRPr="009628C0">
        <w:rPr>
          <w:highlight w:val="cyan"/>
          <w:u w:val="single"/>
        </w:rPr>
        <w:t>However, due to the lack of mutual trust and the inconsistency of network regulation mechanisms, thus far China and the United States have not had effective communication or cooperation with respect to cybersecurity issues</w:t>
      </w:r>
      <w:r w:rsidRPr="0008611D">
        <w:rPr>
          <w:u w:val="single"/>
        </w:rPr>
        <w:t xml:space="preserve"> China and the United States suspect each other of committing major cyberattacks against their domestic networks</w:t>
      </w:r>
      <w:r w:rsidRPr="00DD20EC">
        <w:t>. In reality, many of these</w:t>
      </w:r>
      <w:r>
        <w:t xml:space="preserve"> </w:t>
      </w:r>
      <w:r w:rsidRPr="00DD20EC">
        <w:t>attacks may originate from third-party hackers who abuse IPs in China and</w:t>
      </w:r>
      <w:r>
        <w:t xml:space="preserve"> </w:t>
      </w:r>
      <w:r w:rsidRPr="00DD20EC">
        <w:t xml:space="preserve">the United States in order to commit further attacks. </w:t>
      </w:r>
      <w:r w:rsidRPr="0008611D">
        <w:rPr>
          <w:u w:val="single"/>
        </w:rPr>
        <w:t>When facing such attacks from third parties, both sides make judgments that might compromise the interests of the other due to the lack of mutual trust and communication mechanisms.</w:t>
      </w:r>
      <w:r>
        <w:t xml:space="preserve"> </w:t>
      </w:r>
      <w:r w:rsidRPr="0008611D">
        <w:rPr>
          <w:u w:val="single"/>
        </w:rPr>
        <w:t xml:space="preserve">It appears that </w:t>
      </w:r>
      <w:r w:rsidRPr="009628C0">
        <w:rPr>
          <w:highlight w:val="cyan"/>
          <w:u w:val="single"/>
        </w:rPr>
        <w:t>US concerns about China’s threat to US cybersecurity are at an all-time high</w:t>
      </w:r>
      <w:r w:rsidRPr="009628C0">
        <w:rPr>
          <w:highlight w:val="cyan"/>
        </w:rPr>
        <w:t>.</w:t>
      </w:r>
      <w:r w:rsidRPr="00DD20EC">
        <w:t xml:space="preserve"> A</w:t>
      </w:r>
      <w:r>
        <w:t xml:space="preserve"> </w:t>
      </w:r>
      <w:r w:rsidRPr="00DD20EC">
        <w:t>2011 Office of the National Counterintelligence</w:t>
      </w:r>
      <w:r>
        <w:t xml:space="preserve"> </w:t>
      </w:r>
      <w:r w:rsidRPr="00DD20EC">
        <w:t>Executive report stated that China is the “most active and persistent” perpetrator</w:t>
      </w:r>
      <w:r>
        <w:t xml:space="preserve"> </w:t>
      </w:r>
      <w:r w:rsidRPr="00DD20EC">
        <w:t>of cyberattacks against the United States.18 In its report “Strategy</w:t>
      </w:r>
      <w:r>
        <w:t xml:space="preserve"> </w:t>
      </w:r>
      <w:r w:rsidRPr="00DD20EC">
        <w:t>for Operating in Cyberspace” the US Department of Defense also named</w:t>
      </w:r>
      <w:r>
        <w:t xml:space="preserve"> </w:t>
      </w:r>
      <w:r w:rsidRPr="00DD20EC">
        <w:t>China as the source of network security threats, although without detailing</w:t>
      </w:r>
      <w:r>
        <w:t xml:space="preserve"> </w:t>
      </w:r>
      <w:r w:rsidRPr="00DD20EC">
        <w:t>specific evidence.19 This kind of distrust in the field of cybersecurity has</w:t>
      </w:r>
      <w:r>
        <w:t xml:space="preserve"> </w:t>
      </w:r>
      <w:r w:rsidRPr="00DD20EC">
        <w:t>even spread to international trade. In 2008, Huawei attempted to purchase</w:t>
      </w:r>
      <w:r>
        <w:t xml:space="preserve"> </w:t>
      </w:r>
      <w:r w:rsidRPr="00DD20EC">
        <w:t>the American telecom company 3Com, but gave up due to the US government’s</w:t>
      </w:r>
      <w:r>
        <w:t xml:space="preserve"> </w:t>
      </w:r>
      <w:r w:rsidRPr="00DD20EC">
        <w:t>“national security” concerns. In August 2010, eight US senators,</w:t>
      </w:r>
      <w:r>
        <w:t xml:space="preserve"> </w:t>
      </w:r>
      <w:r w:rsidRPr="00DD20EC">
        <w:t>all Republicans, wrote to President Barack Obama asking him to investigate</w:t>
      </w:r>
      <w:r>
        <w:t xml:space="preserve"> </w:t>
      </w:r>
      <w:r w:rsidRPr="00DD20EC">
        <w:t>Huawei’s sale of equipment to an American telecom operator, Sprint</w:t>
      </w:r>
      <w:r>
        <w:t xml:space="preserve"> </w:t>
      </w:r>
      <w:r w:rsidRPr="00DD20EC">
        <w:t>Nextel, in order to evaluate a possible threat to national security. In the</w:t>
      </w:r>
      <w:r>
        <w:t xml:space="preserve"> </w:t>
      </w:r>
      <w:r w:rsidRPr="00DD20EC">
        <w:t>same year, Huawei again tried to purchase some American telecom enterprises</w:t>
      </w:r>
      <w:r>
        <w:t xml:space="preserve"> </w:t>
      </w:r>
      <w:r w:rsidRPr="00DD20EC">
        <w:t>like 3Com and the network equipment department of Motorola, but</w:t>
      </w:r>
      <w:r>
        <w:t xml:space="preserve"> </w:t>
      </w:r>
      <w:r w:rsidRPr="00DD20EC">
        <w:t>was impeded by similar security concerns.20 On October 8, 2012, the US</w:t>
      </w:r>
      <w:r>
        <w:t xml:space="preserve"> </w:t>
      </w:r>
      <w:r w:rsidRPr="00DD20EC">
        <w:t>House of Representatives Intelligence Committee started an investigation</w:t>
      </w:r>
      <w:r>
        <w:t xml:space="preserve"> </w:t>
      </w:r>
      <w:r w:rsidRPr="00DD20EC">
        <w:t>against Huawei and ZTE because of their alleged ties to the Chinese military,</w:t>
      </w:r>
      <w:r>
        <w:t xml:space="preserve"> </w:t>
      </w:r>
      <w:r w:rsidRPr="00DD20EC">
        <w:t>which they claimed could have threatened US national security.21</w:t>
      </w:r>
      <w:r>
        <w:t xml:space="preserve"> </w:t>
      </w:r>
      <w:r w:rsidRPr="00DD20EC">
        <w:t xml:space="preserve">At the same time, </w:t>
      </w:r>
      <w:r w:rsidRPr="009628C0">
        <w:rPr>
          <w:highlight w:val="cyan"/>
          <w:u w:val="single"/>
        </w:rPr>
        <w:t>China names the United States as a source of its cyber insecurity because of cyberattacks originating in the United States</w:t>
      </w:r>
      <w:r w:rsidRPr="00DD20EC">
        <w:t>.</w:t>
      </w:r>
      <w:r w:rsidRPr="0008611D">
        <w:rPr>
          <w:u w:val="single"/>
        </w:rPr>
        <w:t>22 China also feels insecure about US dominance in the field of global network infrastructure and its influence on network science and technology</w:t>
      </w:r>
      <w:r w:rsidRPr="00DD20EC">
        <w:t>. For example,</w:t>
      </w:r>
      <w:r>
        <w:t xml:space="preserve"> </w:t>
      </w:r>
      <w:r w:rsidRPr="00DD20EC">
        <w:t>the entire Internet depends on thirteen root servers, most of which</w:t>
      </w:r>
      <w:r>
        <w:t xml:space="preserve"> </w:t>
      </w:r>
      <w:r w:rsidRPr="00DD20EC">
        <w:t>are managed by entities in the United States. We have already mentioned</w:t>
      </w:r>
      <w:r>
        <w:t xml:space="preserve"> </w:t>
      </w:r>
      <w:r w:rsidRPr="00DD20EC">
        <w:t>Edward Snowden’s disclosure of NSA and FBI cyber espionage in China,</w:t>
      </w:r>
      <w:r>
        <w:t xml:space="preserve"> </w:t>
      </w:r>
      <w:r w:rsidRPr="00DD20EC">
        <w:t>which is a very serious concern. The government of China is also seriously</w:t>
      </w:r>
      <w:r>
        <w:t xml:space="preserve"> </w:t>
      </w:r>
      <w:r w:rsidRPr="00DD20EC">
        <w:t>concerned about the influence of companies like Microsoft and Oracle and</w:t>
      </w:r>
      <w:r>
        <w:t xml:space="preserve"> </w:t>
      </w:r>
      <w:r w:rsidRPr="00DD20EC">
        <w:t>is considering curtailing their use for government applications.</w:t>
      </w:r>
      <w:r>
        <w:t xml:space="preserve"> </w:t>
      </w:r>
      <w:r w:rsidRPr="009628C0">
        <w:rPr>
          <w:highlight w:val="cyan"/>
          <w:u w:val="single"/>
        </w:rPr>
        <w:t>The first step after putting cybersecurity cooperation on the international agenda is to reconcile differences between Chinese and American terminology. China and the United States must reach a consensus on various terms involved in cybersecurity issues</w:t>
      </w:r>
      <w:r w:rsidRPr="0008611D">
        <w:rPr>
          <w:u w:val="single"/>
        </w:rPr>
        <w:t xml:space="preserve"> ranging from basic terms and concepts to highly technical aspects. Because the two countries lack a </w:t>
      </w:r>
      <w:r w:rsidRPr="0008611D">
        <w:rPr>
          <w:u w:val="single"/>
        </w:rPr>
        <w:lastRenderedPageBreak/>
        <w:t xml:space="preserve">common vocabulary for key terms, they can take on different meanings in different political and cultural situations. Therefore, </w:t>
      </w:r>
      <w:r w:rsidRPr="009628C0">
        <w:rPr>
          <w:highlight w:val="cyan"/>
          <w:u w:val="single"/>
        </w:rPr>
        <w:t>definitions and terminology are extremely important in policy discussions, as the actors may use in the same words but with completely different meanings</w:t>
      </w:r>
      <w:r w:rsidRPr="00DD20EC">
        <w:t>.23 In the</w:t>
      </w:r>
      <w:r>
        <w:t xml:space="preserve"> </w:t>
      </w:r>
      <w:r w:rsidRPr="00DD20EC">
        <w:t>China-US Track II Bilateral on Cybersecurity in 2013, the network working</w:t>
      </w:r>
      <w:r>
        <w:t xml:space="preserve"> </w:t>
      </w:r>
      <w:r w:rsidRPr="00DD20EC">
        <w:t>group had published a report titled “Frank Communication and Sensible</w:t>
      </w:r>
      <w:r>
        <w:t xml:space="preserve"> </w:t>
      </w:r>
      <w:r w:rsidRPr="00DD20EC">
        <w:t>Cooperation to Stem Harmful Hacking.” In this report, some key concepts</w:t>
      </w:r>
      <w:r>
        <w:t xml:space="preserve"> </w:t>
      </w:r>
      <w:r w:rsidRPr="00DD20EC">
        <w:t>are defined, such as “hack,” “hacker,” and “compromise.”24 However, achieving</w:t>
      </w:r>
      <w:r>
        <w:t xml:space="preserve"> </w:t>
      </w:r>
      <w:r w:rsidRPr="00DD20EC">
        <w:t>consensus on these key concepts is not enough. A</w:t>
      </w:r>
      <w:r>
        <w:t xml:space="preserve"> </w:t>
      </w:r>
      <w:r w:rsidRPr="00DD20EC">
        <w:t>common, extensive</w:t>
      </w:r>
      <w:r>
        <w:t xml:space="preserve"> </w:t>
      </w:r>
      <w:r w:rsidRPr="00DD20EC">
        <w:t xml:space="preserve">vocabulary list should be built to </w:t>
      </w:r>
      <w:r w:rsidRPr="009628C0">
        <w:rPr>
          <w:highlight w:val="cyan"/>
          <w:u w:val="single"/>
        </w:rPr>
        <w:t>strengthen future Sino-US dialogue and further joint research on cybersecurity, especially on what kind of “</w:t>
      </w:r>
      <w:r w:rsidRPr="009628C0">
        <w:rPr>
          <w:rStyle w:val="StyleUnderline"/>
          <w:highlight w:val="cyan"/>
        </w:rPr>
        <w:t>network</w:t>
      </w:r>
      <w:r w:rsidRPr="009628C0">
        <w:rPr>
          <w:highlight w:val="cyan"/>
          <w:u w:val="single"/>
        </w:rPr>
        <w:t xml:space="preserve"> attack” constitutes a “use of force” and what amounts to a “military attack.” These issues should be discussed by both countries in earnest to build a consensus. There is too much ambiguity in cybersecurity management mechanisms, and cooperation mechanisms are largely absent</w:t>
      </w:r>
      <w:r w:rsidRPr="0008611D">
        <w:rPr>
          <w:u w:val="single"/>
        </w:rPr>
        <w:t>.</w:t>
      </w:r>
      <w:r w:rsidRPr="00DD20EC">
        <w:t xml:space="preserve"> </w:t>
      </w:r>
      <w:r w:rsidRPr="009628C0">
        <w:rPr>
          <w:highlight w:val="cyan"/>
          <w:u w:val="single"/>
        </w:rPr>
        <w:t>Because of the sensitivity and ambiguity of cybersecurity, the two countries lack communication at the national level</w:t>
      </w:r>
      <w:r w:rsidRPr="0008611D">
        <w:rPr>
          <w:u w:val="single"/>
        </w:rPr>
        <w:t>. Although there are many US government departments that are responsible for network security, the leads are the Department of Defense and the White House Cybersecurity Coordinator</w:t>
      </w:r>
      <w:r w:rsidRPr="00DD20EC">
        <w:t>. As a leading</w:t>
      </w:r>
      <w:r>
        <w:t xml:space="preserve"> </w:t>
      </w:r>
      <w:r w:rsidRPr="00DD20EC">
        <w:t>department, the Department of Defense is able to organize, manage,</w:t>
      </w:r>
      <w:r>
        <w:t xml:space="preserve"> </w:t>
      </w:r>
      <w:r w:rsidRPr="00DD20EC">
        <w:t>and investigate cybersecurity issues. The Cybersecurity Coordinator</w:t>
      </w:r>
      <w:r>
        <w:t xml:space="preserve"> </w:t>
      </w:r>
      <w:r w:rsidRPr="00DD20EC">
        <w:t>ensures the coordination of the various departments in special periods,</w:t>
      </w:r>
      <w:r>
        <w:t xml:space="preserve"> </w:t>
      </w:r>
      <w:r w:rsidRPr="00DD20EC">
        <w:t>including the increasingly important Department of Homeland Security.</w:t>
      </w:r>
      <w:r>
        <w:t xml:space="preserve"> </w:t>
      </w:r>
      <w:r w:rsidRPr="00DD20EC">
        <w:t>In China, the departments involved in Internet security management are</w:t>
      </w:r>
      <w:r>
        <w:t xml:space="preserve"> </w:t>
      </w:r>
      <w:r w:rsidRPr="00DD20EC">
        <w:t>the State Internet and Information Office (also known as the Cyberspace</w:t>
      </w:r>
      <w:r>
        <w:t xml:space="preserve"> </w:t>
      </w:r>
      <w:r w:rsidRPr="00DD20EC">
        <w:t>Administration of China), the Ministry of Industry and Information</w:t>
      </w:r>
      <w:r>
        <w:t xml:space="preserve"> </w:t>
      </w:r>
      <w:r w:rsidRPr="00DD20EC">
        <w:t>Technology, the Ministry of Public Security, the Ministry of Foreign Affairs,</w:t>
      </w:r>
      <w:r>
        <w:t xml:space="preserve"> </w:t>
      </w:r>
      <w:r w:rsidRPr="00DD20EC">
        <w:t>and the military. However</w:t>
      </w:r>
      <w:r w:rsidRPr="0008611D">
        <w:rPr>
          <w:u w:val="single"/>
        </w:rPr>
        <w:t xml:space="preserve">, there is no clear coordination mechanism for network security between these different agencies, nor is there an effective means of transnational communication when network security events occur. </w:t>
      </w:r>
      <w:r w:rsidRPr="009628C0">
        <w:rPr>
          <w:highlight w:val="cyan"/>
          <w:u w:val="single"/>
        </w:rPr>
        <w:t>This internal ambiguity makes it difficult for the United States and China to cooperate reliably in every case</w:t>
      </w:r>
      <w:r w:rsidRPr="009628C0">
        <w:rPr>
          <w:highlight w:val="cyan"/>
        </w:rPr>
        <w:t>.</w:t>
      </w:r>
    </w:p>
    <w:p w:rsidR="00DE2BAD" w:rsidRDefault="00DE2BAD" w:rsidP="00A33896"/>
    <w:p w:rsidR="00A33896" w:rsidRDefault="00A33896" w:rsidP="00A33896">
      <w:pPr>
        <w:pStyle w:val="Heading4"/>
        <w:rPr>
          <w:lang w:eastAsia="ko-KR"/>
        </w:rPr>
      </w:pPr>
      <w:r>
        <w:rPr>
          <w:lang w:eastAsia="ko-KR"/>
        </w:rPr>
        <w:t>Strong incentives for cyber security cooperation but dialogue is needed</w:t>
      </w:r>
    </w:p>
    <w:p w:rsidR="00A33896" w:rsidRPr="00A54EE6" w:rsidRDefault="00A33896" w:rsidP="00A33896">
      <w:pPr>
        <w:pStyle w:val="NormalWeb"/>
        <w:shd w:val="clear" w:color="auto" w:fill="FFFFFF"/>
        <w:spacing w:before="0" w:beforeAutospacing="0" w:after="0" w:afterAutospacing="0" w:line="250" w:lineRule="atLeast"/>
        <w:rPr>
          <w:rFonts w:eastAsiaTheme="majorEastAsia"/>
          <w:b/>
          <w:bCs/>
          <w:sz w:val="26"/>
        </w:rPr>
      </w:pPr>
      <w:r>
        <w:rPr>
          <w:rStyle w:val="Style13ptBold"/>
          <w:rFonts w:eastAsiaTheme="majorEastAsia"/>
        </w:rPr>
        <w:t>Lindsay 15</w:t>
      </w:r>
      <w:r w:rsidRPr="00A54EE6">
        <w:rPr>
          <w:rFonts w:eastAsiaTheme="majorEastAsia"/>
        </w:rPr>
        <w:t>(</w:t>
      </w:r>
      <w:r w:rsidRPr="00A54EE6">
        <w:t>Lindsay, Jon R. "Exaggerating the Chinese Cyber Threat. http://belfercenter.ksg.harvard.edu/publication/25321/exaggerating_the_chinese_cyber_threat.html Policy Brief,</w:t>
      </w:r>
      <w:r w:rsidRPr="00A54EE6">
        <w:rPr>
          <w:rFonts w:eastAsiaTheme="majorEastAsia"/>
        </w:rPr>
        <w:t> </w:t>
      </w:r>
      <w:hyperlink r:id="rId23" w:history="1">
        <w:r w:rsidRPr="00A54EE6">
          <w:rPr>
            <w:rStyle w:val="Hyperlink"/>
          </w:rPr>
          <w:t>Belfer Center for Science and International Affairs, Harvard Kennedy School</w:t>
        </w:r>
      </w:hyperlink>
      <w:r w:rsidRPr="00A54EE6">
        <w:t>, May 2015_)</w:t>
      </w:r>
    </w:p>
    <w:p w:rsidR="00A33896" w:rsidRPr="00A54EE6" w:rsidRDefault="00A33896" w:rsidP="00A33896"/>
    <w:p w:rsidR="00A33896" w:rsidRDefault="00A33896" w:rsidP="00A33896">
      <w:pPr>
        <w:rPr>
          <w:rStyle w:val="StyleUnderline"/>
        </w:rPr>
      </w:pPr>
      <w:r w:rsidRPr="009628C0">
        <w:rPr>
          <w:rStyle w:val="StyleUnderline"/>
          <w:highlight w:val="cyan"/>
        </w:rPr>
        <w:t>T</w:t>
      </w:r>
      <w:r w:rsidRPr="00A92EFB">
        <w:rPr>
          <w:rStyle w:val="StyleUnderline"/>
        </w:rPr>
        <w:t>he rhetorical spiral of mistrust in the Sino-American relationship threatens to undermine the mutual benefits of the information revolution.</w:t>
      </w:r>
      <w:r w:rsidRPr="00A54EE6">
        <w:t xml:space="preserve"> Fears about the paralysis of the United States' digital infrastructure or the hemorrhage of its competitive advantage are exaggerated. Chinese cyber operators face underappreciated organizational challenges, including information overload and bureaucratic compartmentalization, which hinder the weaponization of cyberspace or absorption of stolen intellectual property. More important</w:t>
      </w:r>
      <w:r w:rsidRPr="00A54EE6">
        <w:rPr>
          <w:rStyle w:val="StyleUnderline"/>
        </w:rPr>
        <w:t xml:space="preserve">, </w:t>
      </w:r>
      <w:r w:rsidRPr="009628C0">
        <w:rPr>
          <w:rStyle w:val="StyleUnderline"/>
          <w:highlight w:val="cyan"/>
        </w:rPr>
        <w:t>both the United States and China have strong incentives to moderate the intensity of their cyber exploitation to preserve profitable interconnections and avoid costly punishment</w:t>
      </w:r>
      <w:r w:rsidRPr="00A54EE6">
        <w:t xml:space="preserve">. </w:t>
      </w:r>
      <w:r w:rsidRPr="00A54EE6">
        <w:rPr>
          <w:rStyle w:val="StyleUnderline"/>
        </w:rPr>
        <w:t>The policy backlash against U.S. firms and liberal internet governance by China and others is ultimately more worrisome for U.S. competitiveness than espionage; ironically, it is also counterproductive for Chinese growth</w:t>
      </w:r>
      <w:r w:rsidRPr="00A54EE6">
        <w:t xml:space="preserve">.The United States is unlikely to experience either a so-called digital Pearl Harbor through cyber warfare or death by a thousand cuts through industrial espionage. </w:t>
      </w:r>
      <w:r w:rsidRPr="009628C0">
        <w:rPr>
          <w:highlight w:val="cyan"/>
        </w:rPr>
        <w:t>There is</w:t>
      </w:r>
      <w:r w:rsidRPr="00A54EE6">
        <w:t xml:space="preserve">, however, some </w:t>
      </w:r>
      <w:r w:rsidRPr="009628C0">
        <w:rPr>
          <w:rStyle w:val="StyleUnderline"/>
          <w:highlight w:val="cyan"/>
        </w:rPr>
        <w:t>danger of crisis miscalculation when states field cyberweapons.</w:t>
      </w:r>
      <w:r w:rsidRPr="00A54EE6">
        <w:rPr>
          <w:rStyle w:val="StyleUnderline"/>
        </w:rPr>
        <w:t xml:space="preserve"> The secrecy of cyberweapons' capabilities and the uncertainties about their effects and collateral damage are as likely </w:t>
      </w:r>
      <w:r w:rsidRPr="00A54EE6">
        <w:rPr>
          <w:rStyle w:val="StyleUnderline"/>
        </w:rPr>
        <w:lastRenderedPageBreak/>
        <w:t>to confuse friendly militaries as they are to muddy signals to an adversary</w:t>
      </w:r>
      <w:r w:rsidRPr="009628C0">
        <w:rPr>
          <w:rStyle w:val="StyleUnderline"/>
          <w:highlight w:val="cyan"/>
        </w:rPr>
        <w:t xml:space="preserve">. Unsuccessful preemptive cyberattacks could reveal hostile intent </w:t>
      </w:r>
      <w:r w:rsidRPr="00A92EFB">
        <w:rPr>
          <w:rStyle w:val="StyleUnderline"/>
        </w:rPr>
        <w:t>and thereby encourage retaliation with more traditional (and reliable) weapons.</w:t>
      </w:r>
      <w:r w:rsidRPr="00A54EE6">
        <w:rPr>
          <w:rStyle w:val="StyleUnderline"/>
        </w:rPr>
        <w:t xml:space="preserve"> </w:t>
      </w:r>
      <w:r w:rsidRPr="00A54EE6">
        <w:t>Conversely</w:t>
      </w:r>
      <w:r w:rsidRPr="00A54EE6">
        <w:rPr>
          <w:rStyle w:val="StyleUnderline"/>
        </w:rPr>
        <w:t xml:space="preserve">, </w:t>
      </w:r>
      <w:r w:rsidRPr="00A92EFB">
        <w:rPr>
          <w:rStyle w:val="StyleUnderline"/>
        </w:rPr>
        <w:t>preemptive escalation spurred by fears of cyberattack could encourage the target to use its cyberweapons before it loses the opportunity to do so.</w:t>
      </w:r>
      <w:r w:rsidRPr="009628C0">
        <w:rPr>
          <w:rStyle w:val="StyleUnderline"/>
          <w:highlight w:val="cyan"/>
        </w:rPr>
        <w:t xml:space="preserve"> Bilateral dialogue is essential for reducing the risks of misperception between the United States and China in the event of a crisis.</w:t>
      </w:r>
    </w:p>
    <w:p w:rsidR="00A33896" w:rsidRDefault="00A33896" w:rsidP="00A33896">
      <w:pPr>
        <w:pStyle w:val="Heading4"/>
      </w:pPr>
      <w:r>
        <w:t>US-China cyber cooperation leads to global cascade-empirics prove</w:t>
      </w:r>
    </w:p>
    <w:p w:rsidR="00A33896" w:rsidRPr="002D7104" w:rsidRDefault="00A33896" w:rsidP="00A33896">
      <w:r>
        <w:rPr>
          <w:rStyle w:val="Style13ptBold"/>
        </w:rPr>
        <w:t xml:space="preserve">Chuanying 15 </w:t>
      </w:r>
      <w:r>
        <w:br/>
        <w:t>(</w:t>
      </w:r>
      <w:r w:rsidRPr="002D7104">
        <w:t xml:space="preserve">Lu Chuanying, Research Fellow, Shanghai Institute </w:t>
      </w:r>
      <w:proofErr w:type="gramStart"/>
      <w:r w:rsidRPr="002D7104">
        <w:t>For</w:t>
      </w:r>
      <w:proofErr w:type="gramEnd"/>
      <w:r w:rsidRPr="002D7104">
        <w:t xml:space="preserve"> Int'L Studies, 12-14-2015, "Cyber Strategies of Great Powers: US-China Interactions and CooperationCHINA US Focus," No Publication, http://www.chinausfocus.com/peace-security/cyber-strategies-of-great-powers-us-china-interactions-and-cooperation/</w:t>
      </w:r>
      <w:r>
        <w:t>)</w:t>
      </w:r>
    </w:p>
    <w:p w:rsidR="00A33896" w:rsidRDefault="00A33896" w:rsidP="00A33896">
      <w:r w:rsidRPr="00856312">
        <w:rPr>
          <w:u w:val="single"/>
        </w:rPr>
        <w:t>Ensuring cyber security is a spotlight on the outcome list of US-China cooperation</w:t>
      </w:r>
      <w:r w:rsidRPr="009628C0">
        <w:rPr>
          <w:highlight w:val="cyan"/>
        </w:rPr>
        <w:t>.</w:t>
      </w:r>
      <w:r w:rsidRPr="002D7104">
        <w:t xml:space="preserve"> The two sides have reached a consensus on six important areas for enhanced collaboration with respect to cyber security, namely, tackling malicious cyber-attacks, opposing commercial cyber espionage, cyber rule-making, combating cyber crimes, information technology trade, and security reviews of foreign investment. For the first time, the United States and China have reached a broad-based consensus on cyber issues with a view to managing discords and promoting cooperation. Its significance is manifold. To begin with, the summit meeting between President Xi and President Obama has created a cordial context for consensus building. For quite some time, the efforts by both sides to build a major power relationship have been hampered by such issues as disagreement over cyber issues and the escalating tensions in the South China Sea. Even so, the agreement reached between the two sides has sent a strong signal that both side will make every effort to overcome the Thucydides trap by forging a new pattern of US-China relations premised on no confrontation and no conflict, mutual respect, and win-win cooperation. </w:t>
      </w:r>
      <w:r w:rsidRPr="002D7104">
        <w:rPr>
          <w:u w:val="single"/>
        </w:rPr>
        <w:t xml:space="preserve">Second, </w:t>
      </w:r>
      <w:r w:rsidRPr="00856312">
        <w:rPr>
          <w:u w:val="single"/>
        </w:rPr>
        <w:t xml:space="preserve">confidence-building measures with regard to cyber issues also convey symbolic meanings. </w:t>
      </w:r>
      <w:r w:rsidRPr="00551049">
        <w:rPr>
          <w:u w:val="single"/>
        </w:rPr>
        <w:t>After the Snowden revelations, cyber cooperation between major powers has become increasingly difficult. In particular, cyber cooperation between the United States and Russia was soon called off</w:t>
      </w:r>
      <w:r w:rsidRPr="009628C0">
        <w:rPr>
          <w:highlight w:val="cyan"/>
          <w:u w:val="single"/>
        </w:rPr>
        <w:t>.</w:t>
      </w:r>
      <w:r w:rsidRPr="00530EBD">
        <w:rPr>
          <w:u w:val="single"/>
        </w:rPr>
        <w:t xml:space="preserve"> The </w:t>
      </w:r>
      <w:r w:rsidRPr="009628C0">
        <w:rPr>
          <w:highlight w:val="cyan"/>
          <w:u w:val="single"/>
        </w:rPr>
        <w:t>Sino-American</w:t>
      </w:r>
      <w:r w:rsidRPr="002D7104">
        <w:t xml:space="preserve"> consensus on </w:t>
      </w:r>
      <w:r w:rsidRPr="009628C0">
        <w:rPr>
          <w:highlight w:val="cyan"/>
          <w:u w:val="single"/>
        </w:rPr>
        <w:t>cyber cooperation</w:t>
      </w:r>
      <w:r w:rsidRPr="002D7104">
        <w:t xml:space="preserve"> has </w:t>
      </w:r>
      <w:r w:rsidRPr="009628C0">
        <w:rPr>
          <w:highlight w:val="cyan"/>
          <w:u w:val="single"/>
        </w:rPr>
        <w:t>serves as a demonstration of the global push for cyberspace governance. Soon after the two cyber powers publicized the outcome list, cooperation agreements between the United States and South Korea and between China and the United Kingdom were signed.</w:t>
      </w:r>
      <w:r w:rsidRPr="002D7104">
        <w:rPr>
          <w:u w:val="single"/>
        </w:rPr>
        <w:t xml:space="preserve"> Comparing these agreement texts, </w:t>
      </w:r>
      <w:r w:rsidRPr="00856312">
        <w:rPr>
          <w:u w:val="single"/>
        </w:rPr>
        <w:t xml:space="preserve">one can easily conclude that </w:t>
      </w:r>
      <w:r w:rsidRPr="009628C0">
        <w:rPr>
          <w:highlight w:val="cyan"/>
          <w:u w:val="single"/>
        </w:rPr>
        <w:t>the Sino-American agreement has become the prototype agreement on cyber cooperation</w:t>
      </w:r>
      <w:r w:rsidRPr="009628C0">
        <w:rPr>
          <w:highlight w:val="cyan"/>
        </w:rPr>
        <w:t>.</w:t>
      </w:r>
      <w:r w:rsidRPr="002D7104">
        <w:t xml:space="preserve"> Third, the </w:t>
      </w:r>
      <w:r w:rsidRPr="009628C0">
        <w:rPr>
          <w:highlight w:val="cyan"/>
          <w:u w:val="single"/>
        </w:rPr>
        <w:t>Sino-American consensus could help to improve global governance in cyberspace.</w:t>
      </w:r>
      <w:r w:rsidRPr="002D7104">
        <w:rPr>
          <w:u w:val="single"/>
        </w:rPr>
        <w:t xml:space="preserve"> A UN report released in July on the code of conduct in cyberspace has laid out a general agreement on cyber infrastructure protection, confidence-building measures and international cooperation. </w:t>
      </w:r>
      <w:r w:rsidRPr="00856312">
        <w:rPr>
          <w:u w:val="single"/>
        </w:rPr>
        <w:t>China-US cooperation in cyberspace is a joint effort to implement the recommendations</w:t>
      </w:r>
    </w:p>
    <w:p w:rsidR="00A33896" w:rsidRDefault="00A33896" w:rsidP="00A33896">
      <w:pPr>
        <w:pStyle w:val="Heading4"/>
      </w:pPr>
      <w:r>
        <w:t>Having a discussion about cyberspace allows us to learn about China’s capabilities which reduces uncertainty</w:t>
      </w:r>
    </w:p>
    <w:p w:rsidR="00A33896" w:rsidRPr="000A2FBC" w:rsidRDefault="00A33896" w:rsidP="00A33896">
      <w:pPr>
        <w:rPr>
          <w:rStyle w:val="Style13ptBold"/>
        </w:rPr>
      </w:pPr>
      <w:r>
        <w:rPr>
          <w:rStyle w:val="Style13ptBold"/>
        </w:rPr>
        <w:t>Creemers 16</w:t>
      </w:r>
      <w:r w:rsidRPr="000A2FBC">
        <w:t xml:space="preserve"> Rogier Creemers, Research Officer, Programme For Comparative Media Law and Policy, University Of Oxford, June 7, 2016, "China, U.S. Talk Norms in Cyberspace – What Do They Mean?CHINA US Focus," No Publication, http://www.chinausfocus.com/peace-security/china-u-s-talk-norms-in-cyberspace-what-do-they-mean/</w:t>
      </w:r>
    </w:p>
    <w:p w:rsidR="00A33896" w:rsidRDefault="00A33896" w:rsidP="00A33896">
      <w:pPr>
        <w:rPr>
          <w:u w:val="single"/>
        </w:rPr>
      </w:pPr>
      <w:r w:rsidRPr="00265135">
        <w:lastRenderedPageBreak/>
        <w:t>But even that acceptance still leaves many questions unsolved. How does one define an act of war in cyberspace? Is every intrusion an aggressive act, or should it have particular kinetic consequences? If classical international law recognizes the important role of neutral organizations, such as the Red Cross, how then do we deal with the Computer Emergency Response Teams (CERTs) set up by businesses and national governments, whose role it is to neutralize attacks and prevent harm from spreading</w:t>
      </w:r>
      <w:r w:rsidRPr="000A2FBC">
        <w:rPr>
          <w:u w:val="single"/>
        </w:rPr>
        <w:t xml:space="preserve">. This is where </w:t>
      </w:r>
      <w:r w:rsidRPr="009628C0">
        <w:rPr>
          <w:highlight w:val="cyan"/>
          <w:u w:val="single"/>
        </w:rPr>
        <w:t>the development of norms is important</w:t>
      </w:r>
      <w:r w:rsidRPr="000A2FBC">
        <w:rPr>
          <w:u w:val="single"/>
        </w:rPr>
        <w:t xml:space="preserve">. (Re-) writing international law is a time-consuming process, often proceeding at glacial pace. The </w:t>
      </w:r>
      <w:r w:rsidRPr="009628C0">
        <w:rPr>
          <w:highlight w:val="cyan"/>
          <w:u w:val="single"/>
        </w:rPr>
        <w:t>rapid evolution of cyberspace therefore requires a more flexible approach. Norms, or generally accepted modes of behaviour, can develop much more readily, and form the precursor of more stable legal rules to follow</w:t>
      </w:r>
      <w:r w:rsidRPr="000A2FBC">
        <w:rPr>
          <w:u w:val="single"/>
        </w:rPr>
        <w:t xml:space="preserve">. They </w:t>
      </w:r>
      <w:r w:rsidRPr="009628C0">
        <w:rPr>
          <w:highlight w:val="cyan"/>
          <w:u w:val="single"/>
        </w:rPr>
        <w:t xml:space="preserve">provide some measures of consistency and predictability, </w:t>
      </w:r>
      <w:r w:rsidRPr="009628C0">
        <w:rPr>
          <w:b/>
          <w:highlight w:val="cyan"/>
          <w:u w:val="single"/>
        </w:rPr>
        <w:t>even if there is no formal enforcement mechanism</w:t>
      </w:r>
      <w:r w:rsidRPr="000A2FBC">
        <w:rPr>
          <w:u w:val="single"/>
        </w:rPr>
        <w:t>.</w:t>
      </w:r>
      <w:r w:rsidRPr="00265135">
        <w:t xml:space="preserve"> Moreover</w:t>
      </w:r>
      <w:r w:rsidRPr="000A2FBC">
        <w:rPr>
          <w:u w:val="single"/>
        </w:rPr>
        <w:t>, traditional international law largely deals with traditional sorts of state-to-state conflict. It has little to say about the sort of minor, but continuous skirmishes, that seem to characterize events in cyberspace. Another reason why norms are important is that states historically have not seen fit to develop legal norms in too much detail</w:t>
      </w:r>
      <w:r w:rsidRPr="00265135">
        <w:t xml:space="preserve">. The poster-child example of this is intelligence-gathering. And it is here that much of the chagrin between the United States and China has emerged. Accusing China of wholesale, state-supported intellectual property theft through cyber espionage, the United States is seeking to establish a norm where it is only legitimate for states to conduct intelligence operations against the traditional sort of targets for state-to-state espionage. China, on the other hand, has denounced the American stance on cyber operations as a ploy to maintain its hegemonic status. What is it, then, that these talks are supposed to bring, apart from more talks in six months time? Some would say </w:t>
      </w:r>
      <w:r w:rsidRPr="009628C0">
        <w:rPr>
          <w:highlight w:val="cyan"/>
          <w:u w:val="single"/>
        </w:rPr>
        <w:t>it is most important to build trust</w:t>
      </w:r>
      <w:r w:rsidRPr="009628C0">
        <w:rPr>
          <w:highlight w:val="cyan"/>
        </w:rPr>
        <w:t>.</w:t>
      </w:r>
      <w:r w:rsidRPr="00265135">
        <w:t xml:space="preserve"> For the moment, however, that seems unlikely: there simply is too wide a disparity in perceptions and expectations for trust to be a realistic objective in the short term. </w:t>
      </w:r>
      <w:r w:rsidRPr="009628C0">
        <w:rPr>
          <w:highlight w:val="cyan"/>
          <w:u w:val="single"/>
        </w:rPr>
        <w:t>A better option, and equally important for avoiding conflict, is transparency. Hopefully, better information about counterparts’ capabilities and intention reduces uncertainty and risk hedging, and thereby also reduces the risk of conflict.</w:t>
      </w:r>
    </w:p>
    <w:p w:rsidR="00A33896" w:rsidRPr="00D45FF9" w:rsidRDefault="00A33896" w:rsidP="00A33896"/>
    <w:p w:rsidR="00A33896" w:rsidRDefault="00A33896" w:rsidP="00A33896">
      <w:pPr>
        <w:pStyle w:val="Heading2"/>
      </w:pPr>
      <w:r>
        <w:lastRenderedPageBreak/>
        <w:t>Extensions</w:t>
      </w:r>
    </w:p>
    <w:p w:rsidR="00A33896" w:rsidRDefault="00A33896" w:rsidP="00A33896">
      <w:pPr>
        <w:pStyle w:val="Heading3"/>
      </w:pPr>
      <w:r>
        <w:lastRenderedPageBreak/>
        <w:t xml:space="preserve">Cyberwar is coming and will proliferate </w:t>
      </w:r>
    </w:p>
    <w:p w:rsidR="00A33896" w:rsidRDefault="00A33896" w:rsidP="00A33896">
      <w:pPr>
        <w:pStyle w:val="Heading4"/>
      </w:pPr>
      <w:r>
        <w:t>Cyberattacks are on the rise-multiple reasons for why it is probable-will cause MASSIVE destruction</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405B7D" w:rsidRPr="00405B7D" w:rsidRDefault="00405B7D" w:rsidP="00405B7D"/>
    <w:p w:rsidR="00A33896" w:rsidRDefault="00A33896" w:rsidP="00A33896">
      <w:pPr>
        <w:rPr>
          <w:u w:val="single"/>
        </w:rPr>
      </w:pPr>
      <w:r w:rsidRPr="009628C0">
        <w:rPr>
          <w:highlight w:val="cyan"/>
          <w:u w:val="single"/>
        </w:rPr>
        <w:t>Cyber war</w:t>
      </w:r>
      <w:r w:rsidRPr="004B6B65">
        <w:rPr>
          <w:u w:val="single"/>
        </w:rPr>
        <w:t xml:space="preserve">, compared with conventional wars, </w:t>
      </w:r>
      <w:r w:rsidRPr="009628C0">
        <w:rPr>
          <w:highlight w:val="cyan"/>
          <w:u w:val="single"/>
        </w:rPr>
        <w:t>is rather inexpensive; it can be initiated from anywhere and does not require large amounts of troops and weapons, but only a computer and Internet access.</w:t>
      </w:r>
      <w:r w:rsidRPr="004B6B65">
        <w:rPr>
          <w:u w:val="single"/>
        </w:rPr>
        <w:t xml:space="preserve"> The “cyber conflicts” and “cyberwars” in which they can grow are among the greatest challenges of today and tomorrow. Because of the nature and speed of destruction may be affected thousands of targets across the planet</w:t>
      </w:r>
      <w:r w:rsidRPr="004B6B65">
        <w:t>. The cyberwar phenomenon itself is</w:t>
      </w:r>
      <w:r>
        <w:t xml:space="preserve"> </w:t>
      </w:r>
      <w:r w:rsidRPr="004B6B65">
        <w:t>not discussed widely and availably for</w:t>
      </w:r>
      <w:r>
        <w:t xml:space="preserve"> </w:t>
      </w:r>
      <w:r w:rsidRPr="004B6B65">
        <w:t>comparison and in this case even the Cold</w:t>
      </w:r>
      <w:r>
        <w:t xml:space="preserve"> </w:t>
      </w:r>
      <w:r w:rsidRPr="004B6B65">
        <w:t>War would prove “an era of publicity and</w:t>
      </w:r>
      <w:r>
        <w:t xml:space="preserve"> </w:t>
      </w:r>
      <w:r w:rsidRPr="004B6B65">
        <w:t>openness”. Therefore, the investigation and</w:t>
      </w:r>
      <w:r>
        <w:t xml:space="preserve"> </w:t>
      </w:r>
      <w:r w:rsidRPr="004B6B65">
        <w:t>detection of problems related to the use of</w:t>
      </w:r>
      <w:r>
        <w:t xml:space="preserve"> </w:t>
      </w:r>
      <w:r w:rsidRPr="004B6B65">
        <w:t>cyberspace as a platform for keeping secrets</w:t>
      </w:r>
      <w:r>
        <w:t xml:space="preserve"> </w:t>
      </w:r>
      <w:r w:rsidRPr="004B6B65">
        <w:t>strife is more than obsolete.</w:t>
      </w:r>
      <w:r>
        <w:t xml:space="preserve"> </w:t>
      </w:r>
      <w:r w:rsidRPr="004B6B65">
        <w:t>In the scientific literature it is accepted</w:t>
      </w:r>
      <w:r>
        <w:t xml:space="preserve"> </w:t>
      </w:r>
      <w:r w:rsidRPr="004B6B65">
        <w:t>that for the first time the concept of</w:t>
      </w:r>
      <w:r>
        <w:t xml:space="preserve"> </w:t>
      </w:r>
      <w:r w:rsidRPr="004B6B65">
        <w:t>“information war” was used in the</w:t>
      </w:r>
      <w:r>
        <w:t xml:space="preserve"> </w:t>
      </w:r>
      <w:r w:rsidRPr="004B6B65">
        <w:t>publication by Thomas Rhona back in 1976</w:t>
      </w:r>
      <w:r>
        <w:t xml:space="preserve"> </w:t>
      </w:r>
      <w:r w:rsidRPr="004B6B65">
        <w:t xml:space="preserve">[1]. Although the fact that </w:t>
      </w:r>
      <w:r w:rsidRPr="009628C0">
        <w:rPr>
          <w:highlight w:val="cyan"/>
          <w:u w:val="single"/>
        </w:rPr>
        <w:t>the exact boundaries of the “cyber war” phenomenon have not yet been identified</w:t>
      </w:r>
      <w:r w:rsidRPr="004B6B65">
        <w:rPr>
          <w:u w:val="single"/>
        </w:rPr>
        <w:t xml:space="preserve"> and are contested in research circles</w:t>
      </w:r>
      <w:r w:rsidRPr="004B6B65">
        <w:t xml:space="preserve"> a more general</w:t>
      </w:r>
      <w:r>
        <w:t xml:space="preserve"> </w:t>
      </w:r>
      <w:r w:rsidRPr="004B6B65">
        <w:t>working definition can be formulated as a</w:t>
      </w:r>
      <w:r>
        <w:t xml:space="preserve"> </w:t>
      </w:r>
      <w:r w:rsidRPr="004B6B65">
        <w:t>“war waged in cyberspace, using information</w:t>
      </w:r>
      <w:r>
        <w:t xml:space="preserve"> </w:t>
      </w:r>
      <w:r w:rsidRPr="004B6B65">
        <w:t>and communication technologies in order to</w:t>
      </w:r>
      <w:r>
        <w:t xml:space="preserve"> </w:t>
      </w:r>
      <w:r w:rsidRPr="004B6B65">
        <w:t>destruct ICT probable opponent” [2].</w:t>
      </w:r>
      <w:r>
        <w:t xml:space="preserve"> </w:t>
      </w:r>
      <w:r w:rsidRPr="004B6B65">
        <w:t>According to the security expert of</w:t>
      </w:r>
      <w:r>
        <w:t xml:space="preserve"> </w:t>
      </w:r>
      <w:r w:rsidRPr="004B6B65">
        <w:t>the US government Richard Clarke in his</w:t>
      </w:r>
      <w:r>
        <w:t xml:space="preserve"> </w:t>
      </w:r>
      <w:r w:rsidRPr="004B6B65">
        <w:t>book “Cyber Warfare” [3], “cyber war” –</w:t>
      </w:r>
      <w:r>
        <w:t xml:space="preserve"> </w:t>
      </w:r>
      <w:r w:rsidRPr="004B6B65">
        <w:t>this is the action of a nation state intrusion</w:t>
      </w:r>
      <w:r>
        <w:t xml:space="preserve"> </w:t>
      </w:r>
      <w:r w:rsidRPr="004B6B65">
        <w:t>into computers or networks of other national</w:t>
      </w:r>
      <w:r>
        <w:t xml:space="preserve"> </w:t>
      </w:r>
      <w:r w:rsidRPr="004B6B65">
        <w:t>state in order to achieve the objectives of</w:t>
      </w:r>
      <w:r>
        <w:t xml:space="preserve"> </w:t>
      </w:r>
      <w:r w:rsidRPr="004B6B65">
        <w:t>loss or destruction. The British magazine</w:t>
      </w:r>
      <w:r>
        <w:t xml:space="preserve"> </w:t>
      </w:r>
      <w:r w:rsidRPr="004B6B65">
        <w:t>“The Economist” describes cyber war as a</w:t>
      </w:r>
      <w:r>
        <w:t xml:space="preserve"> </w:t>
      </w:r>
      <w:r w:rsidRPr="004B6B65">
        <w:t>“fifth field of the war, after land, sea, air</w:t>
      </w:r>
      <w:r>
        <w:t xml:space="preserve"> </w:t>
      </w:r>
      <w:r w:rsidRPr="004B6B65">
        <w:t>and space” [4].</w:t>
      </w:r>
      <w:r>
        <w:t xml:space="preserve"> </w:t>
      </w:r>
      <w:r w:rsidRPr="004B6B65">
        <w:t>Assuming that “cyberspace” is a</w:t>
      </w:r>
      <w:r>
        <w:t xml:space="preserve"> </w:t>
      </w:r>
      <w:r w:rsidRPr="004B6B65">
        <w:t xml:space="preserve">conceptual and physical reality, </w:t>
      </w:r>
      <w:r w:rsidRPr="009628C0">
        <w:rPr>
          <w:highlight w:val="cyan"/>
          <w:u w:val="single"/>
        </w:rPr>
        <w:t>the escalation of conflicts in it to higher levels, leads to serious losses in almost all spheres of public life</w:t>
      </w:r>
      <w:r w:rsidRPr="004B6B65">
        <w:t xml:space="preserve"> and allows us to introduce the</w:t>
      </w:r>
      <w:r>
        <w:t xml:space="preserve"> </w:t>
      </w:r>
      <w:r w:rsidRPr="004B6B65">
        <w:t>concept of “cyber war</w:t>
      </w:r>
      <w:r w:rsidRPr="004B6B65">
        <w:rPr>
          <w:u w:val="single"/>
        </w:rPr>
        <w:t xml:space="preserve">”. Information environment creates new possibilities for military impact. </w:t>
      </w:r>
      <w:r w:rsidRPr="009628C0">
        <w:rPr>
          <w:highlight w:val="cyan"/>
          <w:u w:val="single"/>
        </w:rPr>
        <w:t>It changes in a very high degree the preparation as well as the actual conduct of modern war</w:t>
      </w:r>
      <w:r w:rsidRPr="004B6B65">
        <w:rPr>
          <w:u w:val="single"/>
        </w:rPr>
        <w:t>. “New technologies have made it possible to increase the precision of weapons, to achieve an exceptional degree of complexity of military offensive and defensive systems, to use ultra-modern, including spacecraft means of intelligence, to improve significantly, to the utmost degree the coordination of warring parties on the battlefield. Information from a supportive, tactical, operational maximum resource has turned into a resource of strategic importance” [5, 6]. Among the main objectives of fighting in the first phases of the war is already the achieving of information superiority</w:t>
      </w:r>
      <w:r w:rsidRPr="004B6B65">
        <w:t>: “To win wars</w:t>
      </w:r>
      <w:r>
        <w:t xml:space="preserve"> </w:t>
      </w:r>
      <w:r w:rsidRPr="004B6B65">
        <w:t>today, one must first win the information war.</w:t>
      </w:r>
      <w:r>
        <w:t xml:space="preserve"> </w:t>
      </w:r>
      <w:r w:rsidRPr="004B6B65">
        <w:t xml:space="preserve">Today </w:t>
      </w:r>
      <w:r w:rsidRPr="009628C0">
        <w:rPr>
          <w:highlight w:val="cyan"/>
          <w:u w:val="single"/>
        </w:rPr>
        <w:t>the ability to collect, share, process and store information is the most important determinant of military power</w:t>
      </w:r>
      <w:r w:rsidRPr="004B6B65">
        <w:t>” [7].</w:t>
      </w:r>
      <w:r>
        <w:t xml:space="preserve"> </w:t>
      </w:r>
      <w:r w:rsidRPr="004B6B65">
        <w:t>The intensive introduction of new</w:t>
      </w:r>
      <w:r>
        <w:t xml:space="preserve"> </w:t>
      </w:r>
      <w:r w:rsidRPr="004B6B65">
        <w:t>electronic technologies increases to utmost</w:t>
      </w:r>
      <w:r>
        <w:t xml:space="preserve"> </w:t>
      </w:r>
      <w:r w:rsidRPr="004B6B65">
        <w:t>degree the combat capabilities of</w:t>
      </w:r>
      <w:r>
        <w:t xml:space="preserve"> </w:t>
      </w:r>
      <w:r w:rsidRPr="004B6B65">
        <w:t>conventional armaments and especially of</w:t>
      </w:r>
      <w:r>
        <w:t xml:space="preserve"> </w:t>
      </w:r>
      <w:r w:rsidRPr="004B6B65">
        <w:t>the military equipment. This is the original</w:t>
      </w:r>
      <w:r>
        <w:t xml:space="preserve"> </w:t>
      </w:r>
      <w:r w:rsidRPr="004B6B65">
        <w:t>cause that today military experts consider</w:t>
      </w:r>
      <w:r>
        <w:t xml:space="preserve"> </w:t>
      </w:r>
      <w:r w:rsidRPr="004B6B65">
        <w:t>ICT as an extremely effective weapon,</w:t>
      </w:r>
      <w:r>
        <w:t xml:space="preserve"> </w:t>
      </w:r>
      <w:r w:rsidRPr="004B6B65">
        <w:t>which is also the priority target for</w:t>
      </w:r>
      <w:r>
        <w:t xml:space="preserve"> </w:t>
      </w:r>
      <w:r w:rsidRPr="004B6B65">
        <w:t>destruction because of the same quality, and</w:t>
      </w:r>
      <w:r>
        <w:t xml:space="preserve"> </w:t>
      </w:r>
      <w:r w:rsidRPr="004B6B65">
        <w:t>assess cyberspace as a convenient area for</w:t>
      </w:r>
      <w:r>
        <w:t xml:space="preserve"> </w:t>
      </w:r>
      <w:r w:rsidRPr="004B6B65">
        <w:t>the deployment of military action, like land</w:t>
      </w:r>
      <w:r>
        <w:t xml:space="preserve"> </w:t>
      </w:r>
      <w:r w:rsidRPr="004B6B65">
        <w:t>and sea, air and space.</w:t>
      </w:r>
      <w:r>
        <w:t xml:space="preserve"> </w:t>
      </w:r>
      <w:r w:rsidRPr="004B6B65">
        <w:t>As noted by a former general in the</w:t>
      </w:r>
      <w:r>
        <w:t xml:space="preserve"> </w:t>
      </w:r>
      <w:r w:rsidRPr="004B6B65">
        <w:t>Armed Forces of the United States “These</w:t>
      </w:r>
      <w:r>
        <w:t xml:space="preserve"> </w:t>
      </w:r>
      <w:r w:rsidRPr="004B6B65">
        <w:lastRenderedPageBreak/>
        <w:t>communication and information technologies</w:t>
      </w:r>
      <w:r>
        <w:t xml:space="preserve"> </w:t>
      </w:r>
      <w:r w:rsidRPr="004B6B65">
        <w:t>that connect major economic, physical and</w:t>
      </w:r>
      <w:r>
        <w:t xml:space="preserve"> </w:t>
      </w:r>
      <w:r w:rsidRPr="004B6B65">
        <w:t>social assets have been adopted and adapted</w:t>
      </w:r>
      <w:r>
        <w:t xml:space="preserve"> </w:t>
      </w:r>
      <w:r w:rsidRPr="004B6B65">
        <w:t>by the military and paramilitary organizations,</w:t>
      </w:r>
      <w:r>
        <w:t xml:space="preserve"> </w:t>
      </w:r>
      <w:r w:rsidRPr="004B6B65">
        <w:t>262 Military Art and Science</w:t>
      </w:r>
      <w:r>
        <w:t xml:space="preserve"> </w:t>
      </w:r>
      <w:r w:rsidRPr="004B6B65">
        <w:t>REVISTA ACADEMIEI FORĥELOR TERESTRE NR. 3 (79)/2015</w:t>
      </w:r>
      <w:r>
        <w:t xml:space="preserve"> </w:t>
      </w:r>
      <w:r w:rsidRPr="004B6B65">
        <w:t>thus bringing about revolutionary changes</w:t>
      </w:r>
      <w:r>
        <w:t xml:space="preserve"> </w:t>
      </w:r>
      <w:r w:rsidRPr="004B6B65">
        <w:t>in warfare altering the way for planning,</w:t>
      </w:r>
      <w:r>
        <w:t xml:space="preserve"> </w:t>
      </w:r>
      <w:r w:rsidRPr="004B6B65">
        <w:t>organizing and conducting combat operations.</w:t>
      </w:r>
      <w:r>
        <w:t xml:space="preserve"> </w:t>
      </w:r>
      <w:r w:rsidRPr="004B6B65">
        <w:t>These quality changes include and at the</w:t>
      </w:r>
      <w:r>
        <w:t xml:space="preserve"> </w:t>
      </w:r>
      <w:r w:rsidRPr="004B6B65">
        <w:t>same time increase the opportunities for</w:t>
      </w:r>
      <w:r>
        <w:t xml:space="preserve"> </w:t>
      </w:r>
      <w:r w:rsidRPr="004B6B65">
        <w:t>intelligence, surveillance and evaluation,</w:t>
      </w:r>
      <w:r>
        <w:t xml:space="preserve"> </w:t>
      </w:r>
      <w:r w:rsidRPr="004B6B65">
        <w:t>and for command and control of forces.</w:t>
      </w:r>
      <w:r>
        <w:t xml:space="preserve"> </w:t>
      </w:r>
      <w:r w:rsidRPr="004B6B65">
        <w:t>They help optimizing the transport of forces</w:t>
      </w:r>
      <w:r>
        <w:t xml:space="preserve"> </w:t>
      </w:r>
      <w:r w:rsidRPr="004B6B65">
        <w:t>and means, ensuring the accuracy of</w:t>
      </w:r>
      <w:r>
        <w:t xml:space="preserve"> </w:t>
      </w:r>
      <w:r w:rsidRPr="004B6B65">
        <w:t>navigation using intellectual-saturated highly</w:t>
      </w:r>
      <w:r>
        <w:t xml:space="preserve"> </w:t>
      </w:r>
      <w:r w:rsidRPr="004B6B65">
        <w:t>precise weapons and using «The Network» as</w:t>
      </w:r>
      <w:r>
        <w:t xml:space="preserve"> </w:t>
      </w:r>
      <w:r w:rsidRPr="004B6B65">
        <w:t>an environment, with the assistance of</w:t>
      </w:r>
      <w:r>
        <w:t xml:space="preserve"> </w:t>
      </w:r>
      <w:r w:rsidRPr="004B6B65">
        <w:t>which and between the limits of which are</w:t>
      </w:r>
      <w:r>
        <w:t xml:space="preserve"> </w:t>
      </w:r>
      <w:r w:rsidRPr="004B6B65">
        <w:t>conducted military operations” [8].</w:t>
      </w:r>
      <w:r>
        <w:t xml:space="preserve"> </w:t>
      </w:r>
      <w:r w:rsidRPr="004B6B65">
        <w:t>New information technologies allow</w:t>
      </w:r>
      <w:r>
        <w:t xml:space="preserve"> </w:t>
      </w:r>
      <w:r w:rsidRPr="004B6B65">
        <w:t>multiple increase speed in processing large</w:t>
      </w:r>
      <w:r>
        <w:t xml:space="preserve"> </w:t>
      </w:r>
      <w:r w:rsidRPr="004B6B65">
        <w:t>amounts of data, which eases making</w:t>
      </w:r>
      <w:r>
        <w:t xml:space="preserve"> </w:t>
      </w:r>
      <w:r w:rsidRPr="004B6B65">
        <w:t>complex operational decisions and essentially</w:t>
      </w:r>
      <w:r>
        <w:t xml:space="preserve"> </w:t>
      </w:r>
      <w:r w:rsidRPr="004B6B65">
        <w:t>creates new tactical methods of armed</w:t>
      </w:r>
      <w:r>
        <w:t xml:space="preserve"> </w:t>
      </w:r>
      <w:r w:rsidRPr="004B6B65">
        <w:t>struggle. They sharply increase the combat</w:t>
      </w:r>
      <w:r>
        <w:t xml:space="preserve"> </w:t>
      </w:r>
      <w:r w:rsidRPr="004B6B65">
        <w:t>potential of electronic systems, which turns</w:t>
      </w:r>
      <w:r>
        <w:t xml:space="preserve"> </w:t>
      </w:r>
      <w:r w:rsidRPr="004B6B65">
        <w:t>them into a new type of information</w:t>
      </w:r>
      <w:r>
        <w:t xml:space="preserve"> </w:t>
      </w:r>
      <w:r w:rsidRPr="004B6B65">
        <w:t>weapons intended to defeat both the</w:t>
      </w:r>
      <w:r>
        <w:t xml:space="preserve"> </w:t>
      </w:r>
      <w:r w:rsidRPr="004B6B65">
        <w:t>military and the civilian infrastructure of</w:t>
      </w:r>
      <w:r>
        <w:t xml:space="preserve"> </w:t>
      </w:r>
      <w:r w:rsidRPr="004B6B65">
        <w:t>the enemy by damaging or destruction of its</w:t>
      </w:r>
      <w:r>
        <w:t xml:space="preserve"> </w:t>
      </w:r>
      <w:r w:rsidRPr="004B6B65">
        <w:t>computer networks.</w:t>
      </w:r>
      <w:r>
        <w:t xml:space="preserve"> </w:t>
      </w:r>
      <w:r w:rsidRPr="009628C0">
        <w:rPr>
          <w:rStyle w:val="StyleUnderline"/>
          <w:highlight w:val="cyan"/>
        </w:rPr>
        <w:t>Using the cyber environment, the opponent may deploy information weapons</w:t>
      </w:r>
      <w:r w:rsidRPr="004B6B65">
        <w:rPr>
          <w:rStyle w:val="StyleUnderline"/>
        </w:rPr>
        <w:t xml:space="preserve"> </w:t>
      </w:r>
      <w:r w:rsidRPr="004B6B65">
        <w:t>(e.g. tools for data collection and analytical</w:t>
      </w:r>
      <w:r>
        <w:t xml:space="preserve"> </w:t>
      </w:r>
      <w:r w:rsidRPr="004B6B65">
        <w:t>processing, stations for radio-electronic combat,</w:t>
      </w:r>
      <w:r>
        <w:t xml:space="preserve"> </w:t>
      </w:r>
      <w:r w:rsidRPr="004B6B65">
        <w:t>impulse and electromagnetic weapons, etc.)</w:t>
      </w:r>
      <w:r>
        <w:t xml:space="preserve"> </w:t>
      </w:r>
      <w:r w:rsidRPr="009628C0">
        <w:rPr>
          <w:highlight w:val="cyan"/>
          <w:u w:val="single"/>
        </w:rPr>
        <w:t>and use it in a defensive or offensive operation together with traditional weapons. According to some expert data the invisible weapon is capable to end the conflict before the start of physical combat, because the escalation of information confrontation could lead to disaster for one of the opposing side</w:t>
      </w:r>
      <w:r w:rsidRPr="004B6B65">
        <w:rPr>
          <w:u w:val="single"/>
        </w:rPr>
        <w:t>s</w:t>
      </w:r>
      <w:r w:rsidRPr="004B6B65">
        <w:t>. In this sense it can be</w:t>
      </w:r>
      <w:r>
        <w:t xml:space="preserve"> </w:t>
      </w:r>
      <w:r w:rsidRPr="004B6B65">
        <w:t xml:space="preserve">claimed that the possession of a </w:t>
      </w:r>
      <w:r w:rsidRPr="004B6B65">
        <w:rPr>
          <w:u w:val="single"/>
        </w:rPr>
        <w:t>high technology information weapon provides outstanding benefits</w:t>
      </w:r>
      <w:r w:rsidRPr="004B6B65">
        <w:t xml:space="preserve"> and if not today, then</w:t>
      </w:r>
      <w:r>
        <w:t xml:space="preserve"> </w:t>
      </w:r>
      <w:r w:rsidRPr="004B6B65">
        <w:t>in the foreseeable future will successfully</w:t>
      </w:r>
      <w:r>
        <w:t xml:space="preserve"> </w:t>
      </w:r>
      <w:r w:rsidRPr="004B6B65">
        <w:t>compete even with nuclear weapons. These</w:t>
      </w:r>
      <w:r>
        <w:t xml:space="preserve"> </w:t>
      </w:r>
      <w:r w:rsidRPr="004B6B65">
        <w:t>two weapons will become a powerful factor</w:t>
      </w:r>
      <w:r>
        <w:t xml:space="preserve"> </w:t>
      </w:r>
      <w:r w:rsidRPr="004B6B65">
        <w:t>for political pressure and threat. Information</w:t>
      </w:r>
      <w:r>
        <w:t xml:space="preserve"> </w:t>
      </w:r>
      <w:r w:rsidRPr="004B6B65">
        <w:t>weapon gradually becomes one of the main</w:t>
      </w:r>
      <w:r>
        <w:t xml:space="preserve"> </w:t>
      </w:r>
      <w:r w:rsidRPr="004B6B65">
        <w:t>components of the military potential of</w:t>
      </w:r>
      <w:r>
        <w:t xml:space="preserve"> </w:t>
      </w:r>
      <w:r w:rsidRPr="004B6B65">
        <w:t>modern states and today many countries,</w:t>
      </w:r>
      <w:r>
        <w:t xml:space="preserve"> </w:t>
      </w:r>
      <w:r w:rsidRPr="004B6B65">
        <w:t>especially the highly developed (the USA,</w:t>
      </w:r>
      <w:r>
        <w:t xml:space="preserve"> </w:t>
      </w:r>
      <w:r w:rsidRPr="004B6B65">
        <w:t>China, the Russian Federation and many</w:t>
      </w:r>
      <w:r>
        <w:t xml:space="preserve"> </w:t>
      </w:r>
      <w:r w:rsidRPr="004B6B65">
        <w:t>others) consistently and persistently prepare</w:t>
      </w:r>
      <w:r>
        <w:t xml:space="preserve"> </w:t>
      </w:r>
      <w:r w:rsidRPr="004B6B65">
        <w:t>for keeping information wars. To this aim</w:t>
      </w:r>
      <w:r>
        <w:t xml:space="preserve"> </w:t>
      </w:r>
      <w:r w:rsidRPr="004B6B65">
        <w:t>also not so technologically advanced</w:t>
      </w:r>
      <w:r>
        <w:t xml:space="preserve"> </w:t>
      </w:r>
      <w:r w:rsidRPr="004B6B65">
        <w:t>countries as they strive to acquire options</w:t>
      </w:r>
      <w:r>
        <w:t xml:space="preserve"> </w:t>
      </w:r>
      <w:r w:rsidRPr="004B6B65">
        <w:t xml:space="preserve">for keeping information wars. </w:t>
      </w:r>
      <w:r w:rsidRPr="009628C0">
        <w:rPr>
          <w:highlight w:val="cyan"/>
          <w:u w:val="single"/>
        </w:rPr>
        <w:t>It is quite possible because the information weapon has certain characteristics that make its spread fast and difficult to control. It has relatively low prices and this makes it quite accessible to various malevolent entities. It can be developed, built, implemented and even used hidden to the general public from various aggressive regimes which raise it in rank of a too dangerous global problem</w:t>
      </w:r>
      <w:r w:rsidRPr="004B6B65">
        <w:rPr>
          <w:u w:val="single"/>
        </w:rPr>
        <w:t>.</w:t>
      </w:r>
    </w:p>
    <w:p w:rsidR="005850FA" w:rsidRDefault="005850FA" w:rsidP="005850FA">
      <w:pPr>
        <w:pStyle w:val="Heading4"/>
      </w:pPr>
      <w:r>
        <w:t xml:space="preserve">Cyberattacks are happening and causing damage-The US is vulnerable </w:t>
      </w:r>
    </w:p>
    <w:p w:rsidR="005850FA" w:rsidRPr="00B02CDF" w:rsidRDefault="005850FA" w:rsidP="005850FA">
      <w:r w:rsidRPr="00B02CDF">
        <w:rPr>
          <w:rStyle w:val="Style13ptBold"/>
        </w:rPr>
        <w:t>Dougherty 15</w:t>
      </w:r>
      <w:r>
        <w:t xml:space="preserve"> (</w:t>
      </w:r>
      <w:r w:rsidRPr="00B02CDF">
        <w:t>Usafeaturesmedia, 10-9-2015, "Cyber attacks have already targeted critical infrastructure around the world and the U.S. could be next," No Publication, http://www.collapse.news/2015-10-09-cyber-attacks-have-already-targeted-critical-infrastructure-around-the-world-and-the-u-s-could-be-next.html</w:t>
      </w:r>
      <w:r>
        <w:t>)</w:t>
      </w:r>
    </w:p>
    <w:p w:rsidR="005850FA" w:rsidRPr="00B02CDF" w:rsidRDefault="005850FA" w:rsidP="005850FA"/>
    <w:p w:rsidR="005850FA" w:rsidRPr="00347C00" w:rsidRDefault="005850FA" w:rsidP="005850FA">
      <w:pPr>
        <w:rPr>
          <w:sz w:val="16"/>
        </w:rPr>
      </w:pPr>
      <w:r w:rsidRPr="009628C0">
        <w:rPr>
          <w:highlight w:val="cyan"/>
          <w:u w:val="single"/>
        </w:rPr>
        <w:t>Cyberattacks have already targeted critical infrastructure around the world and the U.S. could be next</w:t>
      </w:r>
      <w:r>
        <w:rPr>
          <w:u w:val="single"/>
        </w:rPr>
        <w:t>.</w:t>
      </w:r>
      <w:r w:rsidRPr="00347C00">
        <w:rPr>
          <w:sz w:val="16"/>
        </w:rPr>
        <w:t xml:space="preserve"> </w:t>
      </w:r>
      <w:r w:rsidRPr="00B02CDF">
        <w:rPr>
          <w:u w:val="single"/>
        </w:rPr>
        <w:t>As the modern world increasingly becomes “wired</w:t>
      </w:r>
      <w:r w:rsidRPr="00856312">
        <w:rPr>
          <w:u w:val="single"/>
        </w:rPr>
        <w:t>,” more critical systems and infrastructure are being linked via the Internet</w:t>
      </w:r>
      <w:r w:rsidRPr="009628C0">
        <w:rPr>
          <w:highlight w:val="cyan"/>
          <w:u w:val="single"/>
        </w:rPr>
        <w:t>.</w:t>
      </w:r>
      <w:r w:rsidRPr="00B02CDF">
        <w:rPr>
          <w:u w:val="single"/>
        </w:rPr>
        <w:t xml:space="preserve"> And while that has given rise to incredible new technologies that boost efficiency and capability, it has also meant that countries are more vulnerable to hacking and cyber attack. Most nations do their best to defend their critical networks against hackers, DDoS (denial of service) attacks and outright cyber assaults. But not all </w:t>
      </w:r>
      <w:r w:rsidRPr="00856312">
        <w:rPr>
          <w:u w:val="single"/>
        </w:rPr>
        <w:t>systems</w:t>
      </w:r>
      <w:r w:rsidRPr="00B02CDF">
        <w:rPr>
          <w:u w:val="single"/>
        </w:rPr>
        <w:t xml:space="preserve"> are well-protected; some, in fact, </w:t>
      </w:r>
      <w:r w:rsidRPr="00856312">
        <w:rPr>
          <w:u w:val="single"/>
        </w:rPr>
        <w:t xml:space="preserve">are incredibly </w:t>
      </w:r>
      <w:r w:rsidRPr="00856312">
        <w:rPr>
          <w:u w:val="single"/>
        </w:rPr>
        <w:lastRenderedPageBreak/>
        <w:t>vulnerable</w:t>
      </w:r>
      <w:r w:rsidRPr="00856312">
        <w:rPr>
          <w:sz w:val="16"/>
        </w:rPr>
        <w:t>.</w:t>
      </w:r>
      <w:r w:rsidRPr="00347C00">
        <w:rPr>
          <w:sz w:val="16"/>
        </w:rPr>
        <w:t xml:space="preserve"> In recent months a report by Tripwire listed some of the most recent cyber attacks on various infrastructure in several countries: — </w:t>
      </w:r>
      <w:r w:rsidRPr="00B02CDF">
        <w:rPr>
          <w:u w:val="single"/>
        </w:rPr>
        <w:t xml:space="preserve">In December 2014, amid the uproar over the massive hack of Sony Pictures, </w:t>
      </w:r>
      <w:r w:rsidRPr="00347C00">
        <w:rPr>
          <w:sz w:val="16"/>
        </w:rPr>
        <w:t>allegedly by North Korea in retaliation for a movie whose central theme was the assassination of North Korea leader Kim Jong Un</w:t>
      </w:r>
      <w:r w:rsidRPr="009628C0">
        <w:rPr>
          <w:highlight w:val="cyan"/>
          <w:u w:val="single"/>
        </w:rPr>
        <w:t xml:space="preserve">, </w:t>
      </w:r>
      <w:r w:rsidRPr="004666BE">
        <w:rPr>
          <w:u w:val="single"/>
        </w:rPr>
        <w:t xml:space="preserve">the German government released a report describing </w:t>
      </w:r>
      <w:r w:rsidRPr="009628C0">
        <w:rPr>
          <w:highlight w:val="cyan"/>
          <w:u w:val="single"/>
        </w:rPr>
        <w:t>a successful cyberattack that infiltrated the industrial controls of a</w:t>
      </w:r>
      <w:r w:rsidRPr="00AC7308">
        <w:rPr>
          <w:u w:val="single"/>
        </w:rPr>
        <w:t xml:space="preserve"> German </w:t>
      </w:r>
      <w:r w:rsidRPr="009628C0">
        <w:rPr>
          <w:highlight w:val="cyan"/>
          <w:u w:val="single"/>
        </w:rPr>
        <w:t xml:space="preserve">steel mill </w:t>
      </w:r>
      <w:r w:rsidRPr="00856312">
        <w:rPr>
          <w:u w:val="single"/>
        </w:rPr>
        <w:t>that was not specifically identified</w:t>
      </w:r>
      <w:r w:rsidRPr="00347C00">
        <w:rPr>
          <w:sz w:val="16"/>
        </w:rPr>
        <w:t xml:space="preserve">. The report (in German) said </w:t>
      </w:r>
      <w:r w:rsidRPr="00B02CDF">
        <w:rPr>
          <w:u w:val="single"/>
        </w:rPr>
        <w:t xml:space="preserve">that </w:t>
      </w:r>
      <w:r w:rsidRPr="00856312">
        <w:rPr>
          <w:u w:val="single"/>
        </w:rPr>
        <w:t>the attack caused “massive” damage</w:t>
      </w:r>
      <w:r w:rsidRPr="00B02CDF">
        <w:rPr>
          <w:u w:val="single"/>
        </w:rPr>
        <w:t xml:space="preserve"> by making it impossible to shut off a blast furnace</w:t>
      </w:r>
      <w:r w:rsidRPr="00347C00">
        <w:rPr>
          <w:sz w:val="16"/>
        </w:rPr>
        <w:t xml:space="preserve">. — Also in December, a report by Bloomberg News noted </w:t>
      </w:r>
      <w:r w:rsidRPr="00792987">
        <w:rPr>
          <w:u w:val="single"/>
        </w:rPr>
        <w:t xml:space="preserve">that </w:t>
      </w:r>
      <w:r w:rsidRPr="009628C0">
        <w:rPr>
          <w:highlight w:val="cyan"/>
          <w:u w:val="single"/>
        </w:rPr>
        <w:t xml:space="preserve">a cyber attack in 2008 caused a gas pipeline to explode </w:t>
      </w:r>
      <w:r w:rsidRPr="004666BE">
        <w:rPr>
          <w:u w:val="single"/>
        </w:rPr>
        <w:t>in Turkey</w:t>
      </w:r>
      <w:r w:rsidRPr="00B02CDF">
        <w:rPr>
          <w:u w:val="single"/>
        </w:rPr>
        <w:t>.</w:t>
      </w:r>
      <w:r w:rsidRPr="00347C00">
        <w:rPr>
          <w:sz w:val="16"/>
        </w:rPr>
        <w:t xml:space="preserve"> At the time, the BP-owned Baku-Tbilisi-</w:t>
      </w:r>
      <w:r w:rsidRPr="00856312">
        <w:rPr>
          <w:u w:val="single"/>
        </w:rPr>
        <w:t>Ceyhan pipeline was thought to be one of the most secure pipelines in the world</w:t>
      </w:r>
      <w:r w:rsidRPr="009628C0">
        <w:rPr>
          <w:highlight w:val="cyan"/>
          <w:u w:val="single"/>
        </w:rPr>
        <w:t>.</w:t>
      </w:r>
      <w:r w:rsidRPr="00B02CDF">
        <w:rPr>
          <w:u w:val="single"/>
        </w:rPr>
        <w:t xml:space="preserve"> Still, hackers were able to use a wireless network to hack into the system controlling the pipeline and cause massive damage</w:t>
      </w:r>
      <w:r w:rsidRPr="00347C00">
        <w:rPr>
          <w:sz w:val="16"/>
        </w:rPr>
        <w:t xml:space="preserve">. — In November 2014, NSA Director Navy Adm. Michael Rogers told the House Permanent Select Committee on Intelligence </w:t>
      </w:r>
      <w:r w:rsidRPr="00B02CDF">
        <w:rPr>
          <w:u w:val="single"/>
        </w:rPr>
        <w:t xml:space="preserve">that a </w:t>
      </w:r>
      <w:r w:rsidRPr="009628C0">
        <w:rPr>
          <w:highlight w:val="cyan"/>
          <w:u w:val="single"/>
        </w:rPr>
        <w:t>number of foreign governments had already managed to penetrate U.S. energy, water and fuel distribution systems</w:t>
      </w:r>
      <w:r w:rsidRPr="00856312">
        <w:rPr>
          <w:u w:val="single"/>
        </w:rPr>
        <w:t xml:space="preserve">, which has potential to damage essential services. </w:t>
      </w:r>
      <w:r w:rsidRPr="009628C0">
        <w:rPr>
          <w:highlight w:val="cyan"/>
          <w:u w:val="single"/>
        </w:rPr>
        <w:t>“This is not theoretical</w:t>
      </w:r>
      <w:r w:rsidRPr="00B02CDF">
        <w:rPr>
          <w:u w:val="single"/>
        </w:rPr>
        <w:t xml:space="preserve">,” Rogers said. </w:t>
      </w:r>
      <w:r w:rsidRPr="009628C0">
        <w:rPr>
          <w:highlight w:val="cyan"/>
          <w:u w:val="single"/>
        </w:rPr>
        <w:t>“This is something real that is impacting our nation and those of our allies and friends every day</w:t>
      </w:r>
      <w:r w:rsidRPr="009628C0">
        <w:rPr>
          <w:sz w:val="16"/>
          <w:highlight w:val="cyan"/>
        </w:rPr>
        <w:t>.”</w:t>
      </w:r>
      <w:r w:rsidRPr="00347C00">
        <w:rPr>
          <w:sz w:val="16"/>
        </w:rPr>
        <w:t xml:space="preserve"> — And in May 2014, the Department of Homeland Security and its Industrial Control Systems Cyber Emergency Response Team (ICS-CERT) said in a report </w:t>
      </w:r>
      <w:r w:rsidRPr="00EC072B">
        <w:rPr>
          <w:sz w:val="16"/>
        </w:rPr>
        <w:t xml:space="preserve">that </w:t>
      </w:r>
      <w:r w:rsidRPr="009628C0">
        <w:rPr>
          <w:highlight w:val="cyan"/>
          <w:u w:val="single"/>
        </w:rPr>
        <w:t>several known attacks had occurred against U.S. utilities</w:t>
      </w:r>
      <w:r w:rsidRPr="00347C00">
        <w:rPr>
          <w:sz w:val="16"/>
        </w:rPr>
        <w:t xml:space="preserve"> during the first quarter of 2014. The report cited details of an unnamed utility that had been breached while warning other U.S. utilities to be on the lookout for additional breaches. “Is your control system accessible directly from the Internet? Do you use remote access features to log into your control system network? Are you unsure of the security measures that protect your remote access services? If your answer was yes to any or all these questions, you are at increased risk of cyber attacks including scanning, probes, brute force attempts and unauthorized access to your control environment,” the ICE-CERT report said. Vulnerable systems </w:t>
      </w:r>
      <w:r w:rsidRPr="009628C0">
        <w:rPr>
          <w:highlight w:val="cyan"/>
          <w:u w:val="single"/>
        </w:rPr>
        <w:t>Every bit of U.S. infrastructure</w:t>
      </w:r>
      <w:r w:rsidRPr="00B02CDF">
        <w:rPr>
          <w:u w:val="single"/>
        </w:rPr>
        <w:t xml:space="preserve"> – from power grids to dams to air and ground traffic control to water treatment plants and our financial institutions – </w:t>
      </w:r>
      <w:r w:rsidRPr="009628C0">
        <w:rPr>
          <w:highlight w:val="cyan"/>
          <w:u w:val="single"/>
        </w:rPr>
        <w:t>are all accessible online</w:t>
      </w:r>
      <w:r w:rsidRPr="00B02CDF">
        <w:rPr>
          <w:u w:val="single"/>
        </w:rPr>
        <w:t xml:space="preserve">. And while these systems are defended, </w:t>
      </w:r>
      <w:r w:rsidRPr="00856312">
        <w:rPr>
          <w:u w:val="single"/>
        </w:rPr>
        <w:t>some are still more vulnerable than others</w:t>
      </w:r>
      <w:r w:rsidRPr="009628C0">
        <w:rPr>
          <w:sz w:val="16"/>
          <w:highlight w:val="cyan"/>
        </w:rPr>
        <w:t>.</w:t>
      </w:r>
      <w:r w:rsidRPr="00347C00">
        <w:rPr>
          <w:sz w:val="16"/>
        </w:rPr>
        <w:t xml:space="preserve"> As Tripwire noted</w:t>
      </w:r>
      <w:r w:rsidRPr="00B02CDF">
        <w:rPr>
          <w:u w:val="single"/>
        </w:rPr>
        <w:t xml:space="preserve">, </w:t>
      </w:r>
      <w:r w:rsidRPr="00856312">
        <w:rPr>
          <w:u w:val="single"/>
        </w:rPr>
        <w:t xml:space="preserve">some </w:t>
      </w:r>
      <w:r w:rsidRPr="009628C0">
        <w:rPr>
          <w:highlight w:val="cyan"/>
          <w:u w:val="single"/>
        </w:rPr>
        <w:t>48 percent of U.S. utilities surveyed said they needed additional cyber protection</w:t>
      </w:r>
      <w:r w:rsidRPr="00347C00">
        <w:rPr>
          <w:sz w:val="16"/>
        </w:rPr>
        <w:t xml:space="preserve">; 20.1 percent said they “didn’t know” (an alarming figure in and of itself). </w:t>
      </w:r>
      <w:r w:rsidRPr="00B02CDF">
        <w:rPr>
          <w:u w:val="single"/>
        </w:rPr>
        <w:t xml:space="preserve">In August 2012 Natural News reported </w:t>
      </w:r>
      <w:r w:rsidRPr="009D47CF">
        <w:rPr>
          <w:u w:val="single"/>
        </w:rPr>
        <w:t xml:space="preserve">that </w:t>
      </w:r>
      <w:r w:rsidRPr="00856312">
        <w:rPr>
          <w:u w:val="single"/>
        </w:rPr>
        <w:t>a cyber security specialist discovered a flaw in the software that allows hackers to spy on and attack the communication of critical infrastructure operators</w:t>
      </w:r>
      <w:r w:rsidRPr="00B02CDF">
        <w:rPr>
          <w:u w:val="single"/>
        </w:rPr>
        <w:t xml:space="preserve"> of power plants, water systems, dams and more, and gain access to the credentials of computer systems which control those critical </w:t>
      </w:r>
      <w:proofErr w:type="gramStart"/>
      <w:r w:rsidRPr="00B02CDF">
        <w:rPr>
          <w:u w:val="single"/>
        </w:rPr>
        <w:t xml:space="preserve">systems </w:t>
      </w:r>
      <w:r w:rsidRPr="00347C00">
        <w:rPr>
          <w:sz w:val="16"/>
        </w:rPr>
        <w:t>.</w:t>
      </w:r>
      <w:proofErr w:type="gramEnd"/>
      <w:r w:rsidRPr="00347C00">
        <w:rPr>
          <w:sz w:val="16"/>
        </w:rPr>
        <w:t xml:space="preserve"> Justin W. Clarke, an expert in securing industrial control systems, said a conference in Los Angeles earlier that month he had discovered a way to spy on traffic moving into and out of networking equipment manufactured by RuggedCom, a division of Siemens. Clarke said his discovery is disturbing to the extent that </w:t>
      </w:r>
      <w:r w:rsidRPr="00B02CDF">
        <w:rPr>
          <w:u w:val="single"/>
        </w:rPr>
        <w:t>hackers who are able to spy on communications of infrastructure operators could then also gain credentials allowing access to computer systems that control power and water plants, as well as electric grids and other critical infrastructure</w:t>
      </w:r>
      <w:r w:rsidRPr="00347C00">
        <w:rPr>
          <w:sz w:val="16"/>
        </w:rPr>
        <w:t>. “If you can get to the inside, there is almost no authentication, there are almost no checks and balances to stop you,” Clarke told Reuters.</w:t>
      </w:r>
    </w:p>
    <w:p w:rsidR="005850FA" w:rsidRDefault="004776AB" w:rsidP="004776AB">
      <w:pPr>
        <w:pStyle w:val="Heading3"/>
      </w:pPr>
      <w:r>
        <w:lastRenderedPageBreak/>
        <w:t>We need actions now- cyber attacks on the rise</w:t>
      </w:r>
    </w:p>
    <w:p w:rsidR="004776AB" w:rsidRDefault="004776AB" w:rsidP="004776AB">
      <w:pPr>
        <w:pStyle w:val="Heading4"/>
      </w:pPr>
      <w:r>
        <w:t>***Global risks from cyber threats is increasing –  lack of action exacerbates the problem</w:t>
      </w:r>
    </w:p>
    <w:p w:rsidR="004776AB" w:rsidRPr="00AC649A" w:rsidRDefault="004776AB" w:rsidP="004776AB">
      <w:pPr>
        <w:rPr>
          <w:sz w:val="16"/>
        </w:rPr>
      </w:pPr>
      <w:r w:rsidRPr="00AC649A">
        <w:rPr>
          <w:rStyle w:val="Style13ptBold"/>
        </w:rPr>
        <w:t>Brake 15</w:t>
      </w:r>
      <w:r w:rsidRPr="00AC649A">
        <w:rPr>
          <w:sz w:val="16"/>
        </w:rPr>
        <w:t xml:space="preserve"> Benjamin Brake, International Affairs Fellow Benjamin Brake is an international affairs fellow at the Council on Foreign Relations and a foreign affairs analyst in the Bureau of Intelligence and Research at the U.S. Department of State. The views expressed in this paper are those of the author and do not necessarily represent those of the Department of State or the U.S. Government</w:t>
      </w:r>
      <w:r>
        <w:rPr>
          <w:sz w:val="16"/>
        </w:rPr>
        <w:t xml:space="preserve"> </w:t>
      </w:r>
      <w:r w:rsidRPr="00AC649A">
        <w:rPr>
          <w:sz w:val="16"/>
        </w:rPr>
        <w:t>http://www.cfr.org/cybersecurity/strategic-risks-ambiguity-cyberspace/p36541</w:t>
      </w:r>
    </w:p>
    <w:p w:rsidR="004776AB" w:rsidRDefault="004776AB" w:rsidP="004776AB">
      <w:r w:rsidRPr="001332C1">
        <w:t xml:space="preserve">As major powers increasingly rely on digital networks for critical services, </w:t>
      </w:r>
      <w:r w:rsidRPr="009628C0">
        <w:rPr>
          <w:rStyle w:val="StyleUnderline"/>
          <w:highlight w:val="cyan"/>
        </w:rPr>
        <w:t>the number of plausible network attacks, accidents, or failures that could trigger or exacerbate an international crisis will increase</w:t>
      </w:r>
      <w:r w:rsidRPr="009628C0">
        <w:rPr>
          <w:highlight w:val="cyan"/>
        </w:rPr>
        <w:t xml:space="preserve">. </w:t>
      </w:r>
      <w:r w:rsidRPr="009628C0">
        <w:rPr>
          <w:rStyle w:val="StyleUnderline"/>
          <w:highlight w:val="cyan"/>
        </w:rPr>
        <w:t xml:space="preserve">The likelihood and severity of such a destabilizing event will also grow as long as </w:t>
      </w:r>
      <w:r w:rsidRPr="009628C0">
        <w:rPr>
          <w:rStyle w:val="Emphasis"/>
          <w:b w:val="0"/>
          <w:highlight w:val="cyan"/>
        </w:rPr>
        <w:t>norms</w:t>
      </w:r>
      <w:r w:rsidRPr="001332C1">
        <w:rPr>
          <w:rStyle w:val="StyleUnderline"/>
        </w:rPr>
        <w:t xml:space="preserve"> </w:t>
      </w:r>
      <w:r w:rsidRPr="001332C1">
        <w:t xml:space="preserve">of appropriate behavior in cyberspace </w:t>
      </w:r>
      <w:r w:rsidRPr="009628C0">
        <w:rPr>
          <w:rStyle w:val="StyleUnderline"/>
          <w:highlight w:val="cyan"/>
        </w:rPr>
        <w:t>are underdeveloped</w:t>
      </w:r>
      <w:r w:rsidRPr="001332C1">
        <w:t xml:space="preserve">, timely and convincing </w:t>
      </w:r>
      <w:r w:rsidRPr="001332C1">
        <w:rPr>
          <w:rStyle w:val="Emphasis"/>
          <w:b w:val="0"/>
        </w:rPr>
        <w:t>attribution of attacks</w:t>
      </w:r>
      <w:r w:rsidRPr="001332C1">
        <w:t xml:space="preserve"> </w:t>
      </w:r>
      <w:r w:rsidRPr="001332C1">
        <w:rPr>
          <w:rStyle w:val="StyleUnderline"/>
        </w:rPr>
        <w:t>remains difficult,</w:t>
      </w:r>
      <w:r w:rsidRPr="001332C1">
        <w:t xml:space="preserve"> and the number of cyber-capable </w:t>
      </w:r>
      <w:proofErr w:type="gramStart"/>
      <w:r w:rsidRPr="001332C1">
        <w:t>actors</w:t>
      </w:r>
      <w:proofErr w:type="gramEnd"/>
      <w:r w:rsidRPr="001332C1">
        <w:t xml:space="preserve"> increases</w:t>
      </w:r>
      <w:r w:rsidRPr="001332C1">
        <w:rPr>
          <w:rStyle w:val="StyleUnderline"/>
        </w:rPr>
        <w:t xml:space="preserve">. </w:t>
      </w:r>
      <w:r w:rsidRPr="009628C0">
        <w:rPr>
          <w:rStyle w:val="StyleUnderline"/>
          <w:highlight w:val="cyan"/>
        </w:rPr>
        <w:t>Preparing for or responding to such a crisis is complicated by ambiguity in cyberspace</w:t>
      </w:r>
      <w:r w:rsidRPr="001332C1">
        <w:rPr>
          <w:rStyle w:val="StyleUnderline"/>
        </w:rPr>
        <w:t>,</w:t>
      </w:r>
      <w:r w:rsidRPr="001332C1">
        <w:t xml:space="preserve"> primarily regarding responsibility and intent. </w:t>
      </w:r>
      <w:r w:rsidRPr="001332C1">
        <w:rPr>
          <w:rStyle w:val="Emphasis"/>
          <w:b w:val="0"/>
        </w:rPr>
        <w:t>Ambiguity</w:t>
      </w:r>
      <w:r w:rsidRPr="001332C1">
        <w:t xml:space="preserve"> about who is responsible for a cyberattack </w:t>
      </w:r>
      <w:r w:rsidRPr="001332C1">
        <w:rPr>
          <w:rStyle w:val="StyleUnderline"/>
        </w:rPr>
        <w:t xml:space="preserve">exacerbates the risk that </w:t>
      </w:r>
      <w:r w:rsidRPr="009628C0">
        <w:rPr>
          <w:rStyle w:val="StyleUnderline"/>
          <w:highlight w:val="cyan"/>
        </w:rPr>
        <w:t>countries</w:t>
      </w:r>
      <w:r w:rsidRPr="001332C1">
        <w:rPr>
          <w:rStyle w:val="StyleUnderline"/>
        </w:rPr>
        <w:t xml:space="preserve"> amid a geopolitical crisis </w:t>
      </w:r>
      <w:r w:rsidRPr="009628C0">
        <w:rPr>
          <w:rStyle w:val="StyleUnderline"/>
          <w:highlight w:val="cyan"/>
        </w:rPr>
        <w:t>will misattribute an attack</w:t>
      </w:r>
      <w:r w:rsidRPr="001332C1">
        <w:rPr>
          <w:rStyle w:val="StyleUnderline"/>
        </w:rPr>
        <w:t>,</w:t>
      </w:r>
      <w:r w:rsidRPr="001332C1">
        <w:t xml:space="preserve"> unduly </w:t>
      </w:r>
      <w:r w:rsidRPr="009628C0">
        <w:rPr>
          <w:rStyle w:val="StyleUnderline"/>
          <w:highlight w:val="cyan"/>
        </w:rPr>
        <w:t>retaliate or expand a crisis</w:t>
      </w:r>
      <w:r w:rsidRPr="001332C1">
        <w:t xml:space="preserve">, </w:t>
      </w:r>
      <w:r w:rsidRPr="001332C1">
        <w:rPr>
          <w:rStyle w:val="StyleUnderline"/>
        </w:rPr>
        <w:t>or be unable to attribute an attack at all, thereby</w:t>
      </w:r>
      <w:r w:rsidRPr="001332C1">
        <w:t xml:space="preserve"> preventing or delaying a response and </w:t>
      </w:r>
      <w:r w:rsidRPr="001332C1">
        <w:rPr>
          <w:rStyle w:val="StyleUnderline"/>
        </w:rPr>
        <w:t>weakening their deterrence and credibility</w:t>
      </w:r>
      <w:r w:rsidRPr="001332C1">
        <w:t>. Ambiguity of what is intended complicates a country’s ability to distinguish between espionage operations and activity conducted in preparation for a cyberattack</w:t>
      </w:r>
      <w:r w:rsidRPr="001332C1">
        <w:rPr>
          <w:rStyle w:val="StyleUnderline"/>
        </w:rPr>
        <w:t>. The U</w:t>
      </w:r>
      <w:r w:rsidRPr="001332C1">
        <w:t xml:space="preserve">nited </w:t>
      </w:r>
      <w:r w:rsidRPr="001332C1">
        <w:rPr>
          <w:rStyle w:val="StyleUnderline"/>
        </w:rPr>
        <w:t>S</w:t>
      </w:r>
      <w:r w:rsidRPr="001332C1">
        <w:t xml:space="preserve">tates </w:t>
      </w:r>
      <w:r w:rsidRPr="001332C1">
        <w:rPr>
          <w:rStyle w:val="StyleUnderline"/>
        </w:rPr>
        <w:t>has strategic interests in preventing and mitigating these risks, given its commitment to global security and overwhelming dependence on networked systems</w:t>
      </w:r>
      <w:r w:rsidRPr="001332C1">
        <w:t xml:space="preserve"> for national security missions, commerce, health care, and critical infrastructure. </w:t>
      </w:r>
      <w:r w:rsidRPr="009628C0">
        <w:rPr>
          <w:rStyle w:val="Emphasis"/>
          <w:b w:val="0"/>
          <w:highlight w:val="cyan"/>
        </w:rPr>
        <w:t xml:space="preserve">The longer it takes to implement preventive and mitigating steps, the greater the likelihood of unnecessary military </w:t>
      </w:r>
      <w:r w:rsidRPr="009628C0">
        <w:rPr>
          <w:rStyle w:val="Emphasis"/>
          <w:highlight w:val="cyan"/>
        </w:rPr>
        <w:t>conflict</w:t>
      </w:r>
      <w:r w:rsidRPr="001332C1">
        <w:t xml:space="preserve"> in and outside of the cyber domain.</w:t>
      </w:r>
    </w:p>
    <w:p w:rsidR="004776AB" w:rsidRPr="004776AB" w:rsidRDefault="004776AB" w:rsidP="004776AB"/>
    <w:p w:rsidR="00A33896" w:rsidRDefault="0035344B" w:rsidP="0035344B">
      <w:pPr>
        <w:pStyle w:val="Heading3"/>
      </w:pPr>
      <w:r>
        <w:lastRenderedPageBreak/>
        <w:t>Pretty good impact card</w:t>
      </w:r>
    </w:p>
    <w:p w:rsidR="006F65C8" w:rsidRDefault="006F65C8" w:rsidP="006F65C8">
      <w:pPr>
        <w:pStyle w:val="Heading4"/>
      </w:pPr>
      <w:r>
        <w:t>Cyber warfare will lead to an uncontrollable escalation- empirics prove</w:t>
      </w:r>
    </w:p>
    <w:p w:rsidR="006F65C8" w:rsidRPr="008538C6" w:rsidRDefault="006F65C8" w:rsidP="006F65C8">
      <w:r>
        <w:rPr>
          <w:rStyle w:val="Style13ptBold"/>
        </w:rPr>
        <w:t xml:space="preserve">Futter 15 </w:t>
      </w:r>
      <w:r w:rsidRPr="009C1FC6">
        <w:t>Dr Andrew Futter is a Senior Lecturer in International Politics at the University of Leicester. His research is primarily concerned with contemporary nuclear weapons issues, Hacking the Bomb: Nuclear Weapons in the Cyber Age, February 2015, ISA Conference</w:t>
      </w:r>
    </w:p>
    <w:p w:rsidR="006F65C8" w:rsidRPr="006F65C8" w:rsidRDefault="006F65C8" w:rsidP="006F65C8"/>
    <w:p w:rsidR="0035344B" w:rsidRPr="0035344B" w:rsidRDefault="0035344B" w:rsidP="0035344B">
      <w:r w:rsidRPr="0035344B">
        <w:t xml:space="preserve">There are essentially </w:t>
      </w:r>
      <w:r w:rsidRPr="009628C0">
        <w:rPr>
          <w:highlight w:val="cyan"/>
          <w:u w:val="single"/>
        </w:rPr>
        <w:t>four key areas that cyber weapons might impact crisis stability between nuclear-armed actors</w:t>
      </w:r>
      <w:r w:rsidRPr="0035344B">
        <w:t>100: (</w:t>
      </w:r>
      <w:r w:rsidRPr="006F65C8">
        <w:rPr>
          <w:u w:val="single"/>
        </w:rPr>
        <w:t xml:space="preserve">1) </w:t>
      </w:r>
      <w:r w:rsidRPr="009628C0">
        <w:rPr>
          <w:highlight w:val="cyan"/>
          <w:u w:val="single"/>
        </w:rPr>
        <w:t>they can potentially disrupt or destroy communications channels</w:t>
      </w:r>
      <w:r w:rsidRPr="0035344B">
        <w:t>,</w:t>
      </w:r>
      <w:r>
        <w:t xml:space="preserve"> </w:t>
      </w:r>
      <w:r w:rsidRPr="0035344B">
        <w:t>96 Steve Andreasen &amp; Richard Clarke, “Cyberwar’s threat does not justify a new policy of nuclear</w:t>
      </w:r>
      <w:r>
        <w:t xml:space="preserve"> </w:t>
      </w:r>
      <w:r w:rsidRPr="0035344B">
        <w:t>deterrence”, The Washington Post, (14 June 2013), http://www.washingtonpost.com/opinions/cyberwarsthreat-does-not-justify-a-new-policy-of-nuclear-deterrence/2013/06/14/91c01bb6-d50e-11e2-a73e-</w:t>
      </w:r>
      <w:r>
        <w:t xml:space="preserve"> </w:t>
      </w:r>
      <w:r w:rsidRPr="0035344B">
        <w:t>826d299ff459_story.html</w:t>
      </w:r>
      <w:r>
        <w:t xml:space="preserve"> </w:t>
      </w:r>
      <w:r w:rsidRPr="0035344B">
        <w:t>97 In an interview with the author, a former senior UK MoD official remarked, “</w:t>
      </w:r>
      <w:r w:rsidRPr="006F65C8">
        <w:rPr>
          <w:u w:val="single"/>
        </w:rPr>
        <w:t>Nukes have a limited role in deterring that form of asymmetric warfare, but never say never, if nukes were a proportionate response to a verified, attributed cyber assault.” 98 The use of cyber alongside other forms of attack is increasingly being labeled as “hybrid warfare”.</w:t>
      </w:r>
      <w:r>
        <w:t xml:space="preserve"> </w:t>
      </w:r>
      <w:r w:rsidRPr="0035344B">
        <w:t>99 As the US Defense Science Board has pointed out, “The DOD should expect cyber attacks to be part of all</w:t>
      </w:r>
      <w:r>
        <w:t xml:space="preserve"> </w:t>
      </w:r>
      <w:r w:rsidRPr="0035344B">
        <w:t>conflicts in the future, and should not expect competitors to play by our version of the rules, but instead</w:t>
      </w:r>
      <w:r>
        <w:t xml:space="preserve"> </w:t>
      </w:r>
      <w:r w:rsidRPr="0035344B">
        <w:t>apply their rules (e.g. using surrogates for exploitation and offense operations, sharing IP with local</w:t>
      </w:r>
      <w:r>
        <w:t xml:space="preserve"> </w:t>
      </w:r>
      <w:r w:rsidRPr="0035344B">
        <w:t>industries for economic gain, etc.).” United States Department of Defense, Defense Science Board, “Task</w:t>
      </w:r>
      <w:r>
        <w:t xml:space="preserve"> </w:t>
      </w:r>
      <w:r w:rsidRPr="0035344B">
        <w:t>force report: resilient military systems and the advanced cyber threat”, (January 2013) p.5</w:t>
      </w:r>
      <w:r>
        <w:t xml:space="preserve"> </w:t>
      </w:r>
      <w:r w:rsidRPr="0035344B">
        <w:t>100 This list of adopted from that used by Stephen Cimbala. Stephen Cimbala, “Nuclear weapons in the</w:t>
      </w:r>
      <w:r>
        <w:t xml:space="preserve"> </w:t>
      </w:r>
      <w:r w:rsidRPr="0035344B">
        <w:t>information age”, (London, Continuum International Publishing: 2012) pp.56-7</w:t>
      </w:r>
      <w:r>
        <w:t xml:space="preserve"> </w:t>
      </w:r>
      <w:r w:rsidRPr="0035344B">
        <w:t>Draft working paper for ISA Annual Conference, New Orleans February 2015 – Please do not quote</w:t>
      </w:r>
      <w:r>
        <w:t xml:space="preserve"> </w:t>
      </w:r>
      <w:r w:rsidRPr="0035344B">
        <w:t>23</w:t>
      </w:r>
      <w:r>
        <w:t xml:space="preserve"> </w:t>
      </w:r>
      <w:r w:rsidRPr="0035344B">
        <w:t>making it difficult to manage forces during a conflict and reducing commanders’ confidence in their</w:t>
      </w:r>
      <w:r>
        <w:t xml:space="preserve"> </w:t>
      </w:r>
      <w:r w:rsidRPr="0035344B">
        <w:t>systems, because “only a small number of attacks would have to be successful to plant seeds of</w:t>
      </w:r>
      <w:r>
        <w:t xml:space="preserve"> </w:t>
      </w:r>
      <w:r w:rsidRPr="0035344B">
        <w:t>doubt in any information coming from a computer”101 – or they might include Distributed Denial of</w:t>
      </w:r>
      <w:r>
        <w:t xml:space="preserve"> </w:t>
      </w:r>
      <w:r w:rsidRPr="0035344B">
        <w:t xml:space="preserve">Service attacks (DDoS)102; </w:t>
      </w:r>
      <w:r w:rsidRPr="006F65C8">
        <w:rPr>
          <w:u w:val="single"/>
        </w:rPr>
        <w:t>(2</w:t>
      </w:r>
      <w:r w:rsidRPr="009628C0">
        <w:rPr>
          <w:highlight w:val="cyan"/>
          <w:u w:val="single"/>
        </w:rPr>
        <w:t>) they can increase perceived time pressures to act/ respond or to act pre-emptively</w:t>
      </w:r>
      <w:r w:rsidRPr="006F65C8">
        <w:rPr>
          <w:u w:val="single"/>
        </w:rPr>
        <w:t>, as Stephen Cimbala explains: A nuclear-armed state faced with a sudden burst of holes in its vital warning and response systems might, for example, press the preemption button instead of waiting to ride out the attack and retaliate</w:t>
      </w:r>
      <w:r w:rsidRPr="0035344B">
        <w:t>.103</w:t>
      </w:r>
      <w:r>
        <w:t xml:space="preserve"> </w:t>
      </w:r>
      <w:r w:rsidRPr="0035344B">
        <w:t>Or as David Gompert and Martin Libicki have warned,</w:t>
      </w:r>
      <w:r>
        <w:t xml:space="preserve"> </w:t>
      </w:r>
      <w:r w:rsidRPr="009628C0">
        <w:rPr>
          <w:highlight w:val="cyan"/>
          <w:u w:val="single"/>
        </w:rPr>
        <w:t>In a situation where countries believe that they cannot afford to strike second, cyber-warfare options augment conventional first strike</w:t>
      </w:r>
      <w:r w:rsidRPr="006F65C8">
        <w:rPr>
          <w:u w:val="single"/>
        </w:rPr>
        <w:t xml:space="preserve"> </w:t>
      </w:r>
      <w:r w:rsidRPr="009628C0">
        <w:rPr>
          <w:highlight w:val="cyan"/>
          <w:u w:val="single"/>
        </w:rPr>
        <w:t>capabilities with the means to paralyse the enemy’s forces at the outset</w:t>
      </w:r>
      <w:r w:rsidRPr="006F65C8">
        <w:rPr>
          <w:u w:val="single"/>
        </w:rPr>
        <w:t>, by either retarding their flow into the theatre of war or impairing their operation and facilitating their defeat once they arrive.104 (3</w:t>
      </w:r>
      <w:r w:rsidRPr="009628C0">
        <w:rPr>
          <w:highlight w:val="cyan"/>
          <w:u w:val="single"/>
        </w:rPr>
        <w:t>) They may reduce the search for viable alternatives, and; (4) they may cause flawed images of intentions and capabilities,</w:t>
      </w:r>
      <w:r w:rsidRPr="006F65C8">
        <w:rPr>
          <w:u w:val="single"/>
        </w:rPr>
        <w:t xml:space="preserve"> exacerbate concerns of “strategic surprise, and create considerable problems for successful “signaling</w:t>
      </w:r>
      <w:r w:rsidRPr="0035344B">
        <w:t>.”105 Taken together these dynamics raise the likelihood of</w:t>
      </w:r>
      <w:r>
        <w:t xml:space="preserve"> </w:t>
      </w:r>
      <w:r w:rsidRPr="0035344B">
        <w:t>(unintended) and potentially uncontrollable escalation and make the management of such crises</w:t>
      </w:r>
      <w:r>
        <w:t xml:space="preserve"> </w:t>
      </w:r>
      <w:r w:rsidRPr="0035344B">
        <w:t>more complicated and dangerous.</w:t>
      </w:r>
      <w:r>
        <w:t xml:space="preserve"> </w:t>
      </w:r>
      <w:r w:rsidRPr="0035344B">
        <w:t xml:space="preserve">106 In fact, an Israeli </w:t>
      </w:r>
      <w:r w:rsidRPr="009628C0">
        <w:rPr>
          <w:highlight w:val="cyan"/>
          <w:u w:val="single"/>
        </w:rPr>
        <w:t>war game</w:t>
      </w:r>
      <w:r w:rsidRPr="0035344B">
        <w:t xml:space="preserve"> held in 2013 </w:t>
      </w:r>
      <w:r w:rsidRPr="009628C0">
        <w:rPr>
          <w:highlight w:val="cyan"/>
          <w:u w:val="single"/>
        </w:rPr>
        <w:t>showed how a regional conflict involving cyber attacks could very quickly escalate</w:t>
      </w:r>
      <w:r w:rsidRPr="006F65C8">
        <w:rPr>
          <w:u w:val="single"/>
        </w:rPr>
        <w:t>, in this case bringing the US and Russia to the brink of w</w:t>
      </w:r>
      <w:r w:rsidRPr="0035344B">
        <w:t>ar. Haim Assa, the designer of the game, later remarked “What we all</w:t>
      </w:r>
      <w:r>
        <w:t xml:space="preserve"> </w:t>
      </w:r>
      <w:r w:rsidRPr="0035344B">
        <w:t xml:space="preserve">learned was </w:t>
      </w:r>
      <w:r w:rsidRPr="006F65C8">
        <w:rPr>
          <w:u w:val="single"/>
        </w:rPr>
        <w:t>how quickly localized cyber events can turn dangerously kinetic when leaders are illprepared to deal in the cyber domain.”107 This new cyber-nuclear security dilemma seems most likely to play out in the near future</w:t>
      </w:r>
      <w:r>
        <w:t xml:space="preserve"> </w:t>
      </w:r>
      <w:r w:rsidRPr="0035344B">
        <w:t xml:space="preserve">between the United States and NATO, Russia and China. </w:t>
      </w:r>
      <w:r w:rsidRPr="009628C0">
        <w:rPr>
          <w:highlight w:val="cyan"/>
          <w:u w:val="single"/>
        </w:rPr>
        <w:t xml:space="preserve">Perhaps the </w:t>
      </w:r>
      <w:r w:rsidRPr="009628C0">
        <w:rPr>
          <w:highlight w:val="cyan"/>
          <w:u w:val="single"/>
        </w:rPr>
        <w:lastRenderedPageBreak/>
        <w:t>most likely future cybernuclear dilemma is between the United States and China in the Asia-Pacific, where both nations have been pretty open about the importance of cyber capabilities</w:t>
      </w:r>
      <w:r w:rsidRPr="006F65C8">
        <w:rPr>
          <w:u w:val="single"/>
        </w:rPr>
        <w:t xml:space="preserve"> and attacks on information systems. As David Gompert and Martin Libicki explain, “</w:t>
      </w:r>
      <w:r w:rsidRPr="009628C0">
        <w:rPr>
          <w:highlight w:val="cyan"/>
          <w:u w:val="single"/>
        </w:rPr>
        <w:t>China and the US both recognize that an armed conflict with the other would include cyber warfare.”</w:t>
      </w:r>
      <w:r w:rsidRPr="006F65C8">
        <w:rPr>
          <w:u w:val="single"/>
        </w:rPr>
        <w:t xml:space="preserve">108 More specifically, </w:t>
      </w:r>
      <w:r w:rsidRPr="009628C0">
        <w:rPr>
          <w:highlight w:val="cyan"/>
          <w:u w:val="single"/>
        </w:rPr>
        <w:t>the US “Air-Sea battle plan “makes no bones about conducting cyber warfare against Chinese kill-chain networks in the event of a conflict</w:t>
      </w:r>
      <w:r w:rsidRPr="006F65C8">
        <w:rPr>
          <w:u w:val="single"/>
        </w:rPr>
        <w:t xml:space="preserve">,” 109 while at the same time, Many analysts now believe that the </w:t>
      </w:r>
      <w:r w:rsidRPr="009628C0">
        <w:rPr>
          <w:highlight w:val="cyan"/>
          <w:u w:val="single"/>
        </w:rPr>
        <w:t>PLA has</w:t>
      </w:r>
      <w:r w:rsidRPr="006F65C8">
        <w:rPr>
          <w:u w:val="single"/>
        </w:rPr>
        <w:t xml:space="preserve"> already </w:t>
      </w:r>
      <w:r w:rsidRPr="009628C0">
        <w:rPr>
          <w:highlight w:val="cyan"/>
          <w:u w:val="single"/>
        </w:rPr>
        <w:t>acquired,</w:t>
      </w:r>
      <w:r w:rsidRPr="006F65C8">
        <w:rPr>
          <w:u w:val="single"/>
        </w:rPr>
        <w:t xml:space="preserve"> through its development of strong cyberwar force capabilities, </w:t>
      </w:r>
      <w:r w:rsidRPr="009628C0">
        <w:rPr>
          <w:highlight w:val="cyan"/>
          <w:u w:val="single"/>
        </w:rPr>
        <w:t>the means to asymmetrically challenge the United States in the event of a kinetic conflict between the two states</w:t>
      </w:r>
      <w:r w:rsidRPr="006F65C8">
        <w:rPr>
          <w:u w:val="single"/>
        </w:rPr>
        <w:t>.</w:t>
      </w:r>
      <w:r w:rsidRPr="0035344B">
        <w:t>110</w:t>
      </w:r>
    </w:p>
    <w:p w:rsidR="00A33896" w:rsidRDefault="00A33896" w:rsidP="00A33896">
      <w:pPr>
        <w:pStyle w:val="Heading3"/>
      </w:pPr>
      <w:r>
        <w:lastRenderedPageBreak/>
        <w:t>Dialogue alone solves</w:t>
      </w:r>
    </w:p>
    <w:p w:rsidR="00A33896" w:rsidRDefault="00A33896" w:rsidP="00A33896">
      <w:pPr>
        <w:pStyle w:val="Heading4"/>
      </w:pPr>
      <w:r>
        <w:t>Even if China says no dialogue will solve for misperceptions</w:t>
      </w:r>
    </w:p>
    <w:p w:rsidR="00A33896" w:rsidRPr="007A692D" w:rsidRDefault="00A33896" w:rsidP="00A33896">
      <w:pPr>
        <w:rPr>
          <w:b/>
          <w:bCs/>
          <w:sz w:val="26"/>
        </w:rPr>
      </w:pPr>
      <w:r>
        <w:rPr>
          <w:rStyle w:val="Style13ptBold"/>
        </w:rPr>
        <w:t xml:space="preserve">Chowdry 16 </w:t>
      </w:r>
      <w:r w:rsidRPr="007A692D">
        <w:t>Aisha Chowdhry, 3-31-16, "U.S.-China still at odds on cybersecurity issues," FCW, https://fcw.com/articles/2016/03/31/obama-xi-cyber.aspx</w:t>
      </w:r>
    </w:p>
    <w:p w:rsidR="00A33896" w:rsidRDefault="00A33896" w:rsidP="00A33896">
      <w:r w:rsidRPr="007A692D">
        <w:t>China has been unofficially tagged as the country responsible for the massive Office of Personnel Management hack that compromised the personal information of more than 22 million Americans, including federal employees.</w:t>
      </w:r>
      <w:r>
        <w:t xml:space="preserve"> </w:t>
      </w:r>
      <w:r w:rsidRPr="007A692D">
        <w:t>"</w:t>
      </w:r>
      <w:r w:rsidRPr="007A692D">
        <w:rPr>
          <w:u w:val="single"/>
        </w:rPr>
        <w:t>I think China has not let up on cyberattacks, and this is Obama's silent war</w:t>
      </w:r>
      <w:r w:rsidRPr="007A692D">
        <w:t>," Jason Maloni, leader of the data security and privacy team at LEVICK, told FCW. "I think Obama will be pressing them harder to curtail the cyberattacks coming from the region, and that’s just not China -- it's [also] North Korea."</w:t>
      </w:r>
      <w:r>
        <w:t xml:space="preserve"> </w:t>
      </w:r>
      <w:r w:rsidRPr="007A692D">
        <w:t>Maloni said one of the reasons why it's difficult for China to restrain those activities is because many hackers' livelihoods depend on it. "</w:t>
      </w:r>
      <w:r w:rsidRPr="007A692D">
        <w:rPr>
          <w:u w:val="single"/>
        </w:rPr>
        <w:t>They are not doing the minimum</w:t>
      </w:r>
      <w:r w:rsidRPr="007A692D">
        <w:t>, and I'm sure that’s what President Obama is going to press Xi on," Maloni said.</w:t>
      </w:r>
      <w:r>
        <w:t xml:space="preserve"> </w:t>
      </w:r>
      <w:r w:rsidRPr="007A692D">
        <w:t>Rep. Chris Smith (R-N.J.), whose computer and committee networks were hacked by someone traced back to Beijing, told FCW that "not even a little bit" has been done when it comes to the cybersecurity agreement. Smith is a senior member of the House Foreign Affairs Committee and co-chairman of the Congressional-Executive Commission on China.</w:t>
      </w:r>
      <w:r>
        <w:t xml:space="preserve"> </w:t>
      </w:r>
      <w:r w:rsidRPr="007A692D">
        <w:t>"</w:t>
      </w:r>
      <w:r w:rsidRPr="009628C0">
        <w:rPr>
          <w:highlight w:val="cyan"/>
          <w:u w:val="single"/>
        </w:rPr>
        <w:t>There is a deep concern that if the Chinese government penetrates [the Pentagon], as we think they are trying to do, can they turn off a water supply</w:t>
      </w:r>
      <w:r w:rsidRPr="007A692D">
        <w:t>?" Smith said. "</w:t>
      </w:r>
      <w:r w:rsidRPr="009628C0">
        <w:rPr>
          <w:highlight w:val="cyan"/>
          <w:u w:val="single"/>
        </w:rPr>
        <w:t>What mischief can be unleashed?"</w:t>
      </w:r>
      <w:r>
        <w:t xml:space="preserve"> </w:t>
      </w:r>
      <w:r w:rsidRPr="007A692D">
        <w:t>Despite the skepticism, Obama and Xi both had positive outlooks.</w:t>
      </w:r>
      <w:r>
        <w:t xml:space="preserve"> </w:t>
      </w:r>
      <w:r w:rsidRPr="007A692D">
        <w:t>"</w:t>
      </w:r>
      <w:r w:rsidRPr="009628C0">
        <w:rPr>
          <w:highlight w:val="cyan"/>
          <w:u w:val="single"/>
        </w:rPr>
        <w:t>On the basis of respecting each other's core interests and major concerns, we should seek active solutions through dialogue and consultation</w:t>
      </w:r>
      <w:r w:rsidRPr="009628C0">
        <w:rPr>
          <w:highlight w:val="cyan"/>
        </w:rPr>
        <w:t>,</w:t>
      </w:r>
      <w:r w:rsidRPr="007A692D">
        <w:t>" Xi told members of the press at the Walter E. Washington Convention Center. "</w:t>
      </w:r>
      <w:r w:rsidRPr="009628C0">
        <w:rPr>
          <w:highlight w:val="cyan"/>
          <w:u w:val="single"/>
        </w:rPr>
        <w:t>Even when this is not possible, for the time being, we should manage them constructively and avoid misunderstanding and misperception or escalation, and prevent big disruptions to the overall interests of China-U.S. cooperation</w:t>
      </w:r>
      <w:r w:rsidRPr="009628C0">
        <w:rPr>
          <w:highlight w:val="cyan"/>
        </w:rPr>
        <w:t>."</w:t>
      </w:r>
    </w:p>
    <w:p w:rsidR="00DE2BAD" w:rsidRDefault="00DE2BAD" w:rsidP="00DE2BAD">
      <w:pPr>
        <w:pStyle w:val="Heading4"/>
      </w:pPr>
      <w:r>
        <w:t>There is no Doubt-China wants a cyber deal</w:t>
      </w:r>
    </w:p>
    <w:p w:rsidR="00DE2BAD" w:rsidRPr="00B06EF2" w:rsidRDefault="00DE2BAD" w:rsidP="00DE2BAD">
      <w:pPr>
        <w:rPr>
          <w:b/>
          <w:bCs/>
          <w:sz w:val="26"/>
        </w:rPr>
      </w:pPr>
      <w:r w:rsidRPr="008D5261">
        <w:rPr>
          <w:rStyle w:val="Style13ptBold"/>
        </w:rPr>
        <w:t>Lan and Segal 16</w:t>
      </w:r>
      <w:r>
        <w:t xml:space="preserve"> (Adam Segal and Tang Lan</w:t>
      </w:r>
      <w:r w:rsidRPr="008D5261">
        <w:t>, "Can the United States and China De-Conflict in Cyberspace</w:t>
      </w:r>
      <w:proofErr w:type="gramStart"/>
      <w:r w:rsidRPr="008D5261">
        <w:t>?,</w:t>
      </w:r>
      <w:proofErr w:type="gramEnd"/>
      <w:r w:rsidRPr="008D5261">
        <w:t>" War on the Rocks, http://warontherocks.com/2016/04/can-the-united-states-and-china-de-conflict-in-cyberspace/</w:t>
      </w:r>
      <w:r>
        <w:t>)</w:t>
      </w:r>
    </w:p>
    <w:p w:rsidR="00DE2BAD" w:rsidRDefault="00DE2BAD" w:rsidP="00DE2BAD">
      <w:r w:rsidRPr="00B06EF2">
        <w:rPr>
          <w:u w:val="single"/>
        </w:rPr>
        <w:t>Driven by the profound evolution of ICT and the emergence of a real security threat, China’s top leaders’ perspectives on cybersecurity are deepening: “We are concerned about network security, including ideological security, data security, technical security, application security, capital security, channel security and others</w:t>
      </w:r>
      <w:r>
        <w:t>.”44 Cybersecurity not only means the security of traditional information infrastructure but now encompasses various types of networks, data, and equipment</w:t>
      </w:r>
      <w:r w:rsidRPr="009628C0">
        <w:rPr>
          <w:highlight w:val="cyan"/>
        </w:rPr>
        <w:t xml:space="preserve">. </w:t>
      </w:r>
      <w:r w:rsidRPr="009628C0">
        <w:rPr>
          <w:highlight w:val="cyan"/>
          <w:u w:val="single"/>
        </w:rPr>
        <w:t>In sum, from the view of top Chinese leaders, massive and sophisticated cyberattacks, especially sponsored by nation-states aiming to disrupt and destroy the function of critical infrastructure</w:t>
      </w:r>
      <w:r w:rsidRPr="00B06EF2">
        <w:rPr>
          <w:u w:val="single"/>
        </w:rPr>
        <w:t>and services; various illegal online actions that harm public security and social stability and subvert the regime; cyberterrorism; and cyberwarfare are all on the list of cyberthreats</w:t>
      </w:r>
      <w:r>
        <w:t xml:space="preserve">. The first national security law, which was issued in July 2015, viewed cybersecurity as an imminent and severe security risk that requires China to “build an assurance system to protect network and information security, promote the defense capability, [and] safeguard sovereignty, security, and development benefits for the country in cyberspace.”45 It is the first time that </w:t>
      </w:r>
      <w:r w:rsidRPr="009628C0">
        <w:rPr>
          <w:highlight w:val="cyan"/>
          <w:u w:val="single"/>
        </w:rPr>
        <w:t>China clarified the importance of cybersecurity by law</w:t>
      </w:r>
      <w:r w:rsidRPr="009628C0">
        <w:rPr>
          <w:highlight w:val="cyan"/>
        </w:rPr>
        <w:t>.</w:t>
      </w:r>
      <w:r>
        <w:t xml:space="preserve"> </w:t>
      </w:r>
      <w:r w:rsidRPr="00B06EF2">
        <w:rPr>
          <w:u w:val="single"/>
        </w:rPr>
        <w:t>China needs to leverage the security problems threatening the healthy growth of its digital economy.</w:t>
      </w:r>
      <w:r>
        <w:t xml:space="preserve"> The Internet, along with </w:t>
      </w:r>
      <w:r>
        <w:lastRenderedPageBreak/>
        <w:t xml:space="preserve">various kinds of information systems, infrastructure, and data, is not simply a tool or platform anymore but is now a key catalyst of Chinese economic transformation and development. A Chinese report on e-commerce shows that in 2014 national information consumption reached 2.8 trillion renminbi.46 According to the China Internet Network Information Center, the number of Chinese Internet users has reached 649 million and the penetration rate of smartphones is over 70%. The amount of online transactions has rapidly increased from 1 trillion renminbi in 2004 to 13.4 trillion renminbi in 2014, and China has become the biggest online retail market in the world. Recently, China released its Internet Plus Action Plan and Made in China 2025 Plan, which will help the country find new tools to reform the developing format and improve competitiveness. </w:t>
      </w:r>
      <w:r w:rsidRPr="00B06EF2">
        <w:rPr>
          <w:u w:val="single"/>
        </w:rPr>
        <w:t xml:space="preserve">The security of cyberspace is a fundamental priority in China’s digitalization and should be an integral part of national security strategy. </w:t>
      </w:r>
      <w:r w:rsidRPr="009628C0">
        <w:rPr>
          <w:highlight w:val="cyan"/>
          <w:u w:val="single"/>
        </w:rPr>
        <w:t>In particular, protecting critical information infrastructure in the era of hyper-interconnectedness is a priority of the government.</w:t>
      </w:r>
      <w:r w:rsidRPr="00B06EF2">
        <w:rPr>
          <w:u w:val="single"/>
        </w:rPr>
        <w:t xml:space="preserve"> Due to the heavy reliance on key foreign technology, it is reasonable to take legal and administrative measures to change the situation and improve the capacity of cyberdefenses.</w:t>
      </w:r>
      <w:r>
        <w:t xml:space="preserve"> Combating cybercrime is also in China’s interest. “Cybercrime is the greatest threat to every company in the world,” said the president and CEO of IBM Ginni Rometty.47 Juniper Research has predicted that “the rapid digitization of consumers’ lives and enterprise records will increase the cost of data breaches to $2.1 trillion globally by 2019, increasing to almost four times the estimated cost of breaches in 2015.”48 The situation inside China will likely be worse. Profit-driven hackers build a huge black industrial chain and gray market, facilitating the shift of traditional criminals to the cyber domain. </w:t>
      </w:r>
      <w:r w:rsidRPr="00B06EF2">
        <w:rPr>
          <w:u w:val="single"/>
        </w:rPr>
        <w:t>The situation is getting serious and rampant.</w:t>
      </w:r>
      <w:r>
        <w:t xml:space="preserve"> According to a Norton survey of Internet security published last November, in 2014 approximately 240 million Chinese consumers were victims of cybercrime, totaling economic losses of up to 700 billion renminbi. Preventing the use of cyberspace for criminal activities such as terrorism, pornography, drug trafficking, money laundering, and gambling is a major task faced by law enforcement. Almost every year, the Ministry of Public Security and other involved departments launch multiple special operations against online piracy, telecommunications fraud, and hacking. </w:t>
      </w:r>
      <w:r w:rsidRPr="009628C0">
        <w:rPr>
          <w:highlight w:val="cyan"/>
          <w:u w:val="single"/>
        </w:rPr>
        <w:t>President Xi clearly defined the Chinese position on the issue of cybersecurity</w:t>
      </w:r>
      <w:r w:rsidRPr="00B06EF2">
        <w:rPr>
          <w:u w:val="single"/>
        </w:rPr>
        <w:t xml:space="preserve"> and Internet governance in his keynote speech</w:t>
      </w:r>
      <w:r>
        <w:t xml:space="preserve"> in Wuzhen last December. For China, it is critical to balance security, domestic stability, and development. Cybersecurity and Internet development are just like two wings of a bird, while domestic stability is a precondition. Without social stability, both security and digitalization are out of the question. It is the same abroad</w:t>
      </w:r>
      <w:r w:rsidRPr="009628C0">
        <w:rPr>
          <w:highlight w:val="cyan"/>
          <w:u w:val="single"/>
        </w:rPr>
        <w:t>. Incomplete rules and unreasonable order have a negative impact on the world’s ability to fully enjoy the social benefits of the Internet, even increasing the possibility of potential tension among countries</w:t>
      </w:r>
      <w:r w:rsidRPr="00B06EF2">
        <w:rPr>
          <w:u w:val="single"/>
        </w:rPr>
        <w:t xml:space="preserve">. President </w:t>
      </w:r>
      <w:r w:rsidRPr="009628C0">
        <w:rPr>
          <w:highlight w:val="cyan"/>
          <w:u w:val="single"/>
        </w:rPr>
        <w:t>Xi argued that “all countries should work together to contain</w:t>
      </w:r>
      <w:r w:rsidRPr="00B06EF2">
        <w:rPr>
          <w:u w:val="single"/>
        </w:rPr>
        <w:t xml:space="preserve"> the abuse of information technology, oppose cyber surveillance and cyberattacks, and reject [an] </w:t>
      </w:r>
      <w:r w:rsidRPr="009628C0">
        <w:rPr>
          <w:highlight w:val="cyan"/>
          <w:u w:val="single"/>
        </w:rPr>
        <w:t>arms race in cyberspace</w:t>
      </w:r>
      <w:r w:rsidRPr="00B06EF2">
        <w:rPr>
          <w:u w:val="single"/>
        </w:rPr>
        <w:t>.</w:t>
      </w:r>
      <w:r>
        <w:t>”49 For this purpose</w:t>
      </w:r>
      <w:r w:rsidRPr="00B06EF2">
        <w:rPr>
          <w:u w:val="single"/>
        </w:rPr>
        <w:t>, he also proposed</w:t>
      </w:r>
      <w:r>
        <w:t xml:space="preserve"> four principles: respect for sovereignty in cyberspace, </w:t>
      </w:r>
      <w:r w:rsidRPr="00B06EF2">
        <w:rPr>
          <w:u w:val="single"/>
        </w:rPr>
        <w:t>maintenance of peace and security, promotion of openness and cooperation, and cultivation of good order.</w:t>
      </w:r>
      <w:r>
        <w:t xml:space="preserve"> </w:t>
      </w:r>
      <w:r w:rsidRPr="00B06EF2">
        <w:rPr>
          <w:u w:val="single"/>
        </w:rPr>
        <w:t xml:space="preserve">As a big player in the cyber domain, </w:t>
      </w:r>
      <w:r w:rsidRPr="009628C0">
        <w:rPr>
          <w:highlight w:val="cyan"/>
          <w:u w:val="single"/>
        </w:rPr>
        <w:t>China has the duty to play a major role and contribute to the stability and peace of international cyberspace</w:t>
      </w:r>
      <w:r w:rsidRPr="00B06EF2">
        <w:rPr>
          <w:u w:val="single"/>
        </w:rPr>
        <w:t xml:space="preserve"> in accordance with its national interests and security. That is why President Xi urged all countries to jointly build a community based on the idea of a shared future in cyberspace, which he characterized as governed by all, explaining that “</w:t>
      </w:r>
      <w:r w:rsidRPr="009628C0">
        <w:rPr>
          <w:highlight w:val="cyan"/>
          <w:u w:val="single"/>
        </w:rPr>
        <w:t>cyberspace should not become a battlefield for countries to wrestle one another</w:t>
      </w:r>
      <w:r w:rsidRPr="00B06EF2">
        <w:rPr>
          <w:u w:val="single"/>
        </w:rPr>
        <w:t>,</w:t>
      </w:r>
      <w:r>
        <w:t>” nor should it become “a hotbed for crime.”</w:t>
      </w:r>
    </w:p>
    <w:p w:rsidR="00DE2BAD" w:rsidRDefault="00DE2BAD" w:rsidP="00DD20EC"/>
    <w:p w:rsidR="00EF190B" w:rsidRDefault="00EF190B" w:rsidP="00DD20EC"/>
    <w:p w:rsidR="00EF190B" w:rsidRPr="00EF190B" w:rsidRDefault="00EF190B" w:rsidP="00EF190B"/>
    <w:p w:rsidR="00A33896" w:rsidRPr="000D2F03" w:rsidRDefault="00A33896" w:rsidP="00A33896">
      <w:pPr>
        <w:pStyle w:val="Heading3"/>
      </w:pPr>
      <w:r>
        <w:lastRenderedPageBreak/>
        <w:t>Potential Econ/Mil. Advantage or Add-on</w:t>
      </w:r>
    </w:p>
    <w:p w:rsidR="00A33896" w:rsidRPr="005618E5" w:rsidRDefault="00A33896" w:rsidP="00A33896">
      <w:pPr>
        <w:pStyle w:val="Heading4"/>
      </w:pPr>
      <w:r w:rsidRPr="005618E5">
        <w:t>Lack of Coop over cyber security is hurting US and Chinese Econ sectors     A</w:t>
      </w:r>
      <w:r>
        <w:t xml:space="preserve">dv. </w:t>
      </w:r>
      <w:r w:rsidRPr="005618E5">
        <w:t>2?</w:t>
      </w:r>
    </w:p>
    <w:p w:rsidR="00A33896" w:rsidRPr="005618E5" w:rsidRDefault="00A33896" w:rsidP="00A33896">
      <w:pPr>
        <w:rPr>
          <w:rStyle w:val="Style13ptBold"/>
        </w:rPr>
      </w:pPr>
      <w:r>
        <w:rPr>
          <w:rStyle w:val="Style13ptBold"/>
        </w:rPr>
        <w:t xml:space="preserve">Lindsay 15 </w:t>
      </w:r>
      <w:r w:rsidRPr="005618E5">
        <w:t xml:space="preserve">(John R. Lindsay, Jon R. Lindsay is an assistant research scientist at the University of California Institute on Global Conflict and Cooperation and an assistant adjunct professor at the University of California, San Diego School of International Relations and Pacific Studies, “The Impact of China on Cyber Security”, </w:t>
      </w:r>
      <w:hyperlink r:id="rId24" w:history="1">
        <w:r w:rsidRPr="005618E5">
          <w:rPr>
            <w:rStyle w:val="Hyperlink"/>
          </w:rPr>
          <w:t>http://belfercenter.ksg.harvard.edu/files/IS3903_pp007-047.pdf,Summer</w:t>
        </w:r>
      </w:hyperlink>
      <w:r w:rsidRPr="005618E5">
        <w:t xml:space="preserve"> 2015)</w:t>
      </w:r>
    </w:p>
    <w:p w:rsidR="00A33896" w:rsidRDefault="00A33896" w:rsidP="00A33896">
      <w:pPr>
        <w:rPr>
          <w:u w:val="single"/>
        </w:rPr>
      </w:pPr>
      <w:r w:rsidRPr="009628C0">
        <w:rPr>
          <w:highlight w:val="cyan"/>
          <w:u w:val="single"/>
        </w:rPr>
        <w:t>American CNE against China</w:t>
      </w:r>
      <w:r w:rsidRPr="00856312">
        <w:rPr>
          <w:u w:val="single"/>
        </w:rPr>
        <w:t>, rather than Chinese CNE against the United States</w:t>
      </w:r>
      <w:r w:rsidRPr="00836E67">
        <w:rPr>
          <w:u w:val="single"/>
        </w:rPr>
        <w:t xml:space="preserve">, that </w:t>
      </w:r>
      <w:r w:rsidRPr="009628C0">
        <w:rPr>
          <w:highlight w:val="cyan"/>
          <w:u w:val="single"/>
        </w:rPr>
        <w:t>ends up</w:t>
      </w:r>
      <w:r w:rsidRPr="0062784F">
        <w:rPr>
          <w:u w:val="single"/>
        </w:rPr>
        <w:t xml:space="preserve"> adversely </w:t>
      </w:r>
      <w:r w:rsidRPr="009628C0">
        <w:rPr>
          <w:highlight w:val="cyan"/>
          <w:u w:val="single"/>
        </w:rPr>
        <w:t>affecting</w:t>
      </w:r>
      <w:r w:rsidRPr="00856312">
        <w:rPr>
          <w:u w:val="single"/>
        </w:rPr>
        <w:t xml:space="preserve"> the competitiveness of </w:t>
      </w:r>
      <w:r w:rsidRPr="009628C0">
        <w:rPr>
          <w:highlight w:val="cyan"/>
          <w:u w:val="single"/>
        </w:rPr>
        <w:t>American firms.</w:t>
      </w:r>
      <w:r w:rsidRPr="009628C0">
        <w:rPr>
          <w:highlight w:val="cyan"/>
        </w:rPr>
        <w:t xml:space="preserve"> </w:t>
      </w:r>
      <w:r w:rsidRPr="00856312">
        <w:rPr>
          <w:u w:val="single"/>
        </w:rPr>
        <w:t>The Snowden trove has provided China with credible evidence of CNE</w:t>
      </w:r>
      <w:r w:rsidRPr="007F5C6C">
        <w:t xml:space="preserve"> via some major American internet ªrms. </w:t>
      </w:r>
      <w:r w:rsidRPr="00856312">
        <w:rPr>
          <w:u w:val="single"/>
        </w:rPr>
        <w:t>This, in turn, has prompted a wider backlash against</w:t>
      </w:r>
      <w:r w:rsidRPr="007F5C6C">
        <w:t xml:space="preserve"> the “eight King Kongs” (bada jingang)—</w:t>
      </w:r>
      <w:r w:rsidRPr="00856312">
        <w:rPr>
          <w:u w:val="single"/>
        </w:rPr>
        <w:t xml:space="preserve">Apple, Cisco, Google, IBM, Intel, Microsoft, Oracle, and Qualcomm. Cisco reported an 18 percent drop in orders from China in the fall quarter of 2013, while </w:t>
      </w:r>
      <w:r w:rsidRPr="009628C0">
        <w:rPr>
          <w:highlight w:val="cyan"/>
          <w:u w:val="single"/>
        </w:rPr>
        <w:t xml:space="preserve">Hewlett-Packard, IBM, and Microsoft </w:t>
      </w:r>
      <w:r w:rsidRPr="00856312">
        <w:rPr>
          <w:u w:val="single"/>
        </w:rPr>
        <w:t xml:space="preserve">also </w:t>
      </w:r>
      <w:r w:rsidRPr="009628C0">
        <w:rPr>
          <w:highlight w:val="cyan"/>
          <w:u w:val="single"/>
        </w:rPr>
        <w:t>reported declining Chinese sales.</w:t>
      </w:r>
      <w:r w:rsidRPr="007F5C6C">
        <w:rPr>
          <w:u w:val="single"/>
        </w:rPr>
        <w:t xml:space="preserve">70 </w:t>
      </w:r>
      <w:r w:rsidRPr="009628C0">
        <w:rPr>
          <w:highlight w:val="cyan"/>
          <w:u w:val="single"/>
        </w:rPr>
        <w:t xml:space="preserve">A Chinese </w:t>
      </w:r>
      <w:r w:rsidRPr="00856312">
        <w:rPr>
          <w:u w:val="single"/>
        </w:rPr>
        <w:t>“De-IOE</w:t>
      </w:r>
      <w:r w:rsidRPr="009628C0">
        <w:rPr>
          <w:highlight w:val="cyan"/>
          <w:u w:val="single"/>
        </w:rPr>
        <w:t>” movement</w:t>
      </w:r>
      <w:r w:rsidRPr="007F5C6C">
        <w:rPr>
          <w:u w:val="single"/>
        </w:rPr>
        <w:t>—short for IBM, Oracle, and EMC—</w:t>
      </w:r>
      <w:r w:rsidRPr="009628C0">
        <w:rPr>
          <w:highlight w:val="cyan"/>
          <w:u w:val="single"/>
        </w:rPr>
        <w:t>emerged to advocate uninstalling Western technology</w:t>
      </w:r>
      <w:r w:rsidRPr="00856312">
        <w:rPr>
          <w:u w:val="single"/>
        </w:rPr>
        <w:t xml:space="preserve"> in the Chinese banking and e-commerce industry </w:t>
      </w:r>
      <w:r w:rsidRPr="009628C0">
        <w:rPr>
          <w:highlight w:val="cyan"/>
          <w:u w:val="single"/>
        </w:rPr>
        <w:t xml:space="preserve">and replacing it with products from Chinese rivals </w:t>
      </w:r>
      <w:r w:rsidRPr="00856312">
        <w:rPr>
          <w:u w:val="single"/>
        </w:rPr>
        <w:t>such as Huawei and Inspur.</w:t>
      </w:r>
      <w:r w:rsidRPr="00856312">
        <w:t>71</w:t>
      </w:r>
      <w:r w:rsidRPr="007F5C6C">
        <w:t xml:space="preserve"> Shortly after the U.S. indictment of ªve alleged PLA members for espionage in May 2014, </w:t>
      </w:r>
      <w:r w:rsidRPr="005618E5">
        <w:rPr>
          <w:u w:val="single"/>
        </w:rPr>
        <w:t>the Chinese Central Government Procurement Center banned the Microsoft Windows 8 operating system from all government</w:t>
      </w:r>
      <w:r w:rsidRPr="007F5C6C">
        <w:t xml:space="preserve"> ofªces.72 In addition to concerns prompted by the Snowden leaks, </w:t>
      </w:r>
      <w:r w:rsidRPr="00856312">
        <w:rPr>
          <w:u w:val="single"/>
        </w:rPr>
        <w:t xml:space="preserve">China points to actions taken by </w:t>
      </w:r>
      <w:r w:rsidRPr="009628C0">
        <w:rPr>
          <w:highlight w:val="cyan"/>
          <w:u w:val="single"/>
        </w:rPr>
        <w:t xml:space="preserve">the United States </w:t>
      </w:r>
      <w:r w:rsidRPr="00856312">
        <w:rPr>
          <w:u w:val="single"/>
        </w:rPr>
        <w:t xml:space="preserve">and Australia to </w:t>
      </w:r>
      <w:r w:rsidRPr="009628C0">
        <w:rPr>
          <w:highlight w:val="cyan"/>
          <w:u w:val="single"/>
        </w:rPr>
        <w:t xml:space="preserve">exclude Huawei from sensitive projects based on suspicions of Chinese espionage.73 Both sides accuse the other of carrying out protectionist activities rather than implementing genuine security measures. Retaliatory Chinese technical barriers to trade compound the economic costs to the United States </w:t>
      </w:r>
      <w:r w:rsidRPr="00836E67">
        <w:rPr>
          <w:u w:val="single"/>
        </w:rPr>
        <w:t>(in addition to whatever is lost to espionage</w:t>
      </w:r>
      <w:r w:rsidRPr="00856312">
        <w:rPr>
          <w:u w:val="single"/>
        </w:rPr>
        <w:t>), but there has been little cost-benefit analysis of these tradeoffs in cyber policy</w:t>
      </w:r>
    </w:p>
    <w:p w:rsidR="00A33896" w:rsidRDefault="00A33896" w:rsidP="00A33896">
      <w:pPr>
        <w:pStyle w:val="Heading4"/>
      </w:pPr>
      <w:r>
        <w:t>China stealing all of our military weaponry through cyber espionage</w:t>
      </w:r>
    </w:p>
    <w:p w:rsidR="00A33896" w:rsidRPr="00B01292" w:rsidRDefault="00A33896" w:rsidP="00A33896">
      <w:pPr>
        <w:rPr>
          <w:rStyle w:val="Style13ptBold"/>
        </w:rPr>
      </w:pPr>
      <w:r>
        <w:rPr>
          <w:rStyle w:val="Style13ptBold"/>
        </w:rPr>
        <w:t xml:space="preserve">Navarro 16 </w:t>
      </w:r>
      <w:r w:rsidRPr="00B01292">
        <w:t>Peter Navarro, 5-30-2016, "China's State-Sponsored Cyber Attacks Must Stop," Globalist, http://www.theglobalist.com/china-united-states-cyber-crime-politics/</w:t>
      </w:r>
    </w:p>
    <w:p w:rsidR="00A33896" w:rsidRDefault="00A33896" w:rsidP="00A33896">
      <w:pPr>
        <w:rPr>
          <w:u w:val="single"/>
        </w:rPr>
      </w:pPr>
      <w:r w:rsidRPr="00B01292">
        <w:t>Of course, it’s not just the American economy under relentless cyber attack. O</w:t>
      </w:r>
      <w:r w:rsidRPr="00B01292">
        <w:rPr>
          <w:u w:val="single"/>
        </w:rPr>
        <w:t xml:space="preserve">n the military front, </w:t>
      </w:r>
      <w:r w:rsidRPr="009628C0">
        <w:rPr>
          <w:highlight w:val="cyan"/>
          <w:u w:val="single"/>
        </w:rPr>
        <w:t>defense agencies</w:t>
      </w:r>
      <w:r w:rsidRPr="00B01292">
        <w:rPr>
          <w:u w:val="single"/>
        </w:rPr>
        <w:t xml:space="preserve"> like the Pentagon and National Nuclear Security Administration (which is in charge of America’s nuclear weapons stockpile) each </w:t>
      </w:r>
      <w:r w:rsidRPr="009628C0">
        <w:rPr>
          <w:highlight w:val="cyan"/>
          <w:u w:val="single"/>
        </w:rPr>
        <w:t>report up to 10 million probes a day</w:t>
      </w:r>
      <w:r w:rsidRPr="00B01292">
        <w:rPr>
          <w:u w:val="single"/>
        </w:rPr>
        <w:t xml:space="preserve">. 10 million a day! Here again, </w:t>
      </w:r>
      <w:r w:rsidRPr="009628C0">
        <w:rPr>
          <w:highlight w:val="cyan"/>
          <w:u w:val="single"/>
        </w:rPr>
        <w:t>China is at the epicenter of the attack</w:t>
      </w:r>
      <w:r w:rsidRPr="009628C0">
        <w:rPr>
          <w:highlight w:val="cyan"/>
        </w:rPr>
        <w:t>s</w:t>
      </w:r>
      <w:r w:rsidRPr="00B01292">
        <w:t xml:space="preserve">. As documented in Crouching Tiger: What China’s Militarism Means for the World,” the </w:t>
      </w:r>
      <w:r w:rsidRPr="009628C0">
        <w:rPr>
          <w:highlight w:val="cyan"/>
          <w:u w:val="single"/>
        </w:rPr>
        <w:t>People’s Liberation Army has stolen the designs for virtually every major US weapons system</w:t>
      </w:r>
      <w:r w:rsidRPr="00B01292">
        <w:t>.</w:t>
      </w:r>
      <w:r>
        <w:t xml:space="preserve"> </w:t>
      </w:r>
      <w:r w:rsidRPr="00B01292">
        <w:t xml:space="preserve">This list includes the F-22 and F-35 </w:t>
      </w:r>
      <w:r w:rsidRPr="00B01292">
        <w:rPr>
          <w:u w:val="single"/>
        </w:rPr>
        <w:t>fifth-generation fighters America relies on to establish air dominance in theater; critical missile defense systems</w:t>
      </w:r>
      <w:r w:rsidRPr="00B01292">
        <w:t xml:space="preserve"> like the Navy’s Aegis and the Army’s THAAD; </w:t>
      </w:r>
      <w:r w:rsidRPr="00B01292">
        <w:rPr>
          <w:u w:val="single"/>
        </w:rPr>
        <w:t>vital combat aircraft</w:t>
      </w:r>
      <w:r w:rsidRPr="00B01292">
        <w:t xml:space="preserve"> like the F/A-18 fighter, the V-22 Osprey, and Black Hawk helicopter; and virtually the </w:t>
      </w:r>
      <w:r w:rsidRPr="00B01292">
        <w:rPr>
          <w:u w:val="single"/>
        </w:rPr>
        <w:t xml:space="preserve">entire family of American drones. Many U.S. weapons systems have also been severely compromised by what the U.S. Armed Services Committee has described as a “flood” of counterfeit parts. Here, again – and like a very broken record and relationship – the main culprit is China. In tracking “over 100 cases of suspect counterfeit parts back through the supply chain,” this Committee found </w:t>
      </w:r>
      <w:r w:rsidRPr="009628C0">
        <w:rPr>
          <w:highlight w:val="cyan"/>
          <w:u w:val="single"/>
        </w:rPr>
        <w:t>China responsible for over 70% of the problem.</w:t>
      </w:r>
      <w:r w:rsidRPr="00B01292">
        <w:rPr>
          <w:u w:val="single"/>
        </w:rPr>
        <w:t xml:space="preserve"> Still a third major form of </w:t>
      </w:r>
      <w:r w:rsidRPr="009628C0">
        <w:rPr>
          <w:highlight w:val="cyan"/>
          <w:u w:val="single"/>
        </w:rPr>
        <w:t>cyber threat now being refined by China</w:t>
      </w:r>
      <w:r w:rsidRPr="009628C0">
        <w:rPr>
          <w:highlight w:val="cyan"/>
        </w:rPr>
        <w:t>,</w:t>
      </w:r>
      <w:r w:rsidRPr="00B01292">
        <w:t xml:space="preserve"> along with other nations like Russia, Iran, and North Korea</w:t>
      </w:r>
      <w:r w:rsidRPr="00B01292">
        <w:rPr>
          <w:u w:val="single"/>
        </w:rPr>
        <w:t xml:space="preserve">, </w:t>
      </w:r>
      <w:r w:rsidRPr="009628C0">
        <w:rPr>
          <w:highlight w:val="cyan"/>
          <w:u w:val="single"/>
        </w:rPr>
        <w:t>involves attacking</w:t>
      </w:r>
      <w:r w:rsidRPr="00B01292">
        <w:rPr>
          <w:u w:val="single"/>
        </w:rPr>
        <w:t xml:space="preserve"> the “industrial control systems” of </w:t>
      </w:r>
      <w:r w:rsidRPr="009628C0">
        <w:rPr>
          <w:highlight w:val="cyan"/>
          <w:u w:val="single"/>
        </w:rPr>
        <w:t>critical infrastructure</w:t>
      </w:r>
      <w:r w:rsidRPr="00B01292">
        <w:rPr>
          <w:u w:val="single"/>
        </w:rPr>
        <w:t xml:space="preserve"> such as electricity grids, water purification plants, air traffic </w:t>
      </w:r>
      <w:r w:rsidRPr="00B01292">
        <w:rPr>
          <w:u w:val="single"/>
        </w:rPr>
        <w:lastRenderedPageBreak/>
        <w:t>control, subways, and telecommunications. The twin goals here are to paralyze the American economy by crippling our infrastructure and to sow chaos among our population – and thereby weaken our will to fight.</w:t>
      </w:r>
    </w:p>
    <w:p w:rsidR="00A33896" w:rsidRDefault="00A33896" w:rsidP="00A33896">
      <w:pPr>
        <w:pStyle w:val="Heading4"/>
      </w:pPr>
      <w:r>
        <w:t>China espionage leads to more military tech development</w:t>
      </w:r>
    </w:p>
    <w:p w:rsidR="00A33896" w:rsidRPr="00C55E46" w:rsidRDefault="00A33896" w:rsidP="00A33896">
      <w:pPr>
        <w:rPr>
          <w:rStyle w:val="Style13ptBold"/>
          <w:b w:val="0"/>
          <w:bCs w:val="0"/>
          <w:sz w:val="22"/>
        </w:rPr>
      </w:pPr>
      <w:r>
        <w:rPr>
          <w:rStyle w:val="Style13ptBold"/>
        </w:rPr>
        <w:t xml:space="preserve">Spade 12 </w:t>
      </w:r>
      <w:r w:rsidRPr="00C55E46">
        <w:t xml:space="preserve">Jayson M. Spade, US Army, May 2012, </w:t>
      </w:r>
      <w:r>
        <w:t xml:space="preserve">China’s Cyber Power and America’s National Security </w:t>
      </w:r>
      <w:r w:rsidRPr="00C55E46">
        <w:t>http://nsarchive.gwu.edu/NSAEBB/NSAEBB424/docs/Cyber-072.pdf</w:t>
      </w:r>
    </w:p>
    <w:p w:rsidR="00A33896" w:rsidRDefault="00A33896" w:rsidP="00A33896">
      <w:r w:rsidRPr="009628C0">
        <w:rPr>
          <w:highlight w:val="cyan"/>
          <w:u w:val="single"/>
        </w:rPr>
        <w:t>Foreign technology acquisition is a key part of China’s dual-use industry growth and helps them to “leapfrog development.”108 Foreign technology transfer allows China to skip years of expensive research and development, eroding the advantages foreign companies and militaries possess</w:t>
      </w:r>
      <w:r w:rsidRPr="00C55E46">
        <w:t>. The 2010 report to Congress states: “</w:t>
      </w:r>
      <w:r w:rsidRPr="00C55E46">
        <w:rPr>
          <w:u w:val="single"/>
        </w:rPr>
        <w:t>This network of commercial and government-affiliated companies and research institutes often enables the PLA to gain access to sensitive and dualuse technologies or knowledgeable experts under the guise of civilian research and development</w:t>
      </w:r>
      <w:r w:rsidRPr="00C55E46">
        <w:t>.”109</w:t>
      </w:r>
      <w:r>
        <w:t xml:space="preserve"> </w:t>
      </w:r>
      <w:r w:rsidRPr="00C55E46">
        <w:t>One means for technology transfer is through joint ventures, which</w:t>
      </w:r>
      <w:r>
        <w:t xml:space="preserve"> </w:t>
      </w:r>
      <w:r w:rsidRPr="00C55E46">
        <w:t>China routinely insists on for foreign entry to its markets. With one</w:t>
      </w:r>
      <w:r>
        <w:t xml:space="preserve"> </w:t>
      </w:r>
      <w:r w:rsidRPr="00C55E46">
        <w:t>billion potential customers, European and American companies would</w:t>
      </w:r>
      <w:r>
        <w:t xml:space="preserve"> </w:t>
      </w:r>
      <w:r w:rsidRPr="00C55E46">
        <w:t>rather enter a joint venture than miss an opportunity for profit. Airbus</w:t>
      </w:r>
      <w:r>
        <w:t xml:space="preserve"> </w:t>
      </w:r>
      <w:r w:rsidRPr="00C55E46">
        <w:t>established a joint venture for its A320 aircraft, giving China insight into</w:t>
      </w:r>
      <w:r>
        <w:t xml:space="preserve"> </w:t>
      </w:r>
      <w:r w:rsidRPr="00C55E46">
        <w:t>advanced aeronautics.110 Joint ventures with U.S. Lucent Technologies</w:t>
      </w:r>
      <w:r>
        <w:t xml:space="preserve"> </w:t>
      </w:r>
      <w:r w:rsidRPr="00C55E46">
        <w:t>and France’s Alcatel enabled China to create a domestic fiber optics</w:t>
      </w:r>
      <w:r>
        <w:t xml:space="preserve"> </w:t>
      </w:r>
      <w:r w:rsidRPr="00C55E46">
        <w:rPr>
          <w:u w:val="single"/>
        </w:rPr>
        <w:t>20 China’s Cyber Power and America’s National Security industry, allowing the PLA to create advanced Command, Control, Communications, Computers and Intelligence (C4I) networks, sensors in sonar arrays, local area networks in warships,</w:t>
      </w:r>
      <w:r w:rsidRPr="00C55E46">
        <w:t xml:space="preserve"> </w:t>
      </w:r>
      <w:r w:rsidRPr="00C55E46">
        <w:rPr>
          <w:u w:val="single"/>
        </w:rPr>
        <w:t>and precision guided munitions</w:t>
      </w:r>
      <w:r w:rsidRPr="00C55E46">
        <w:t>.111 China has four defense-related corporations participating</w:t>
      </w:r>
      <w:r>
        <w:t xml:space="preserve"> </w:t>
      </w:r>
      <w:r w:rsidRPr="00C55E46">
        <w:t>in the European Union’s Galileo Project, a system of navigation</w:t>
      </w:r>
      <w:r>
        <w:t xml:space="preserve"> </w:t>
      </w:r>
      <w:r w:rsidRPr="00C55E46">
        <w:t xml:space="preserve">satellites. </w:t>
      </w:r>
      <w:r w:rsidRPr="009628C0">
        <w:rPr>
          <w:highlight w:val="cyan"/>
          <w:u w:val="single"/>
        </w:rPr>
        <w:t>This will facilitate R&amp;D for its own dual-use satellite program, potentially including precision strike capability and enhanced</w:t>
      </w:r>
      <w:r w:rsidRPr="00C55E46">
        <w:rPr>
          <w:u w:val="single"/>
        </w:rPr>
        <w:t xml:space="preserve"> C4I.112 Cisco Systems, a major supplier of U.S. government IT equipment, and Microsoft Corporation have each established R&amp;D and manufacturing partnerships with China.113 Some of China’s foreign technology acquisitions are less overt and less legal. Globally, multiple acts of computer network industrial espionage have originated from China. As with joint venture technology transfers, CNE of government, research, and business networks provides new technology and information without the investment of time and R&amp;D money</w:t>
      </w:r>
      <w:r w:rsidRPr="00C55E46">
        <w:t>. In keeping with ‘coordinated development of economy</w:t>
      </w:r>
      <w:r>
        <w:t xml:space="preserve"> </w:t>
      </w:r>
      <w:r w:rsidRPr="00C55E46">
        <w:t>and national defense,’ CNE benefits both the PLA and the Chinese</w:t>
      </w:r>
      <w:r>
        <w:t xml:space="preserve"> </w:t>
      </w:r>
      <w:r w:rsidRPr="00C55E46">
        <w:t>economy.114 Terabytes of information were taken during Titan Rain</w:t>
      </w:r>
      <w:r>
        <w:t xml:space="preserve"> </w:t>
      </w:r>
      <w:r w:rsidRPr="00C55E46">
        <w:t>and the infiltration of Lockheed Martin’s F-35 fighter program.115 In</w:t>
      </w:r>
      <w:r>
        <w:t xml:space="preserve"> </w:t>
      </w:r>
      <w:r w:rsidRPr="00C55E46">
        <w:t>2009, Google executives were targeted in a spearfishing attack from</w:t>
      </w:r>
      <w:r>
        <w:t xml:space="preserve"> </w:t>
      </w:r>
      <w:r w:rsidRPr="00C55E46">
        <w:t>China.116 When the attack was traced back to the server, Google</w:t>
      </w:r>
      <w:r>
        <w:t xml:space="preserve"> </w:t>
      </w:r>
      <w:r w:rsidRPr="00C55E46">
        <w:t>found copies of proprietary information from Google, Adobe, Dow</w:t>
      </w:r>
      <w:r>
        <w:t xml:space="preserve"> </w:t>
      </w:r>
      <w:r w:rsidRPr="00C55E46">
        <w:t>Chemical, Northrop-Grumman and other U.S. companies.117</w:t>
      </w:r>
      <w:r>
        <w:t xml:space="preserve"> </w:t>
      </w:r>
      <w:r w:rsidRPr="00C55E46">
        <w:t>Foreign joint ventures also have potential to enable future CNE and</w:t>
      </w:r>
      <w:r>
        <w:t xml:space="preserve"> </w:t>
      </w:r>
      <w:r w:rsidRPr="00C55E46">
        <w:t xml:space="preserve">CNA. </w:t>
      </w:r>
      <w:r w:rsidRPr="009628C0">
        <w:rPr>
          <w:highlight w:val="cyan"/>
          <w:u w:val="single"/>
        </w:rPr>
        <w:t>China has repeatedly reverse-engineered hardware and software acquired from foreign companies in violation of copyrights, patents, and intellectual property rights</w:t>
      </w:r>
      <w:r w:rsidRPr="00C55E46">
        <w:rPr>
          <w:u w:val="single"/>
        </w:rPr>
        <w:t>.118 This makes ventures between the PRC and companies like Cisco and Microsoft a potential threat to the U.S. government’s IT supply chain. After Cisco began manufacturing routers in China, counterfeit Cisco products began appearing in world markets</w:t>
      </w:r>
      <w:r w:rsidRPr="00C55E46">
        <w:t>. In 2007, the Federal Bureau of Investigation (FBI) indicted</w:t>
      </w:r>
      <w:r>
        <w:t xml:space="preserve"> </w:t>
      </w:r>
      <w:r w:rsidRPr="00C55E46">
        <w:t>the owners of Syren Technology for selling counterfeit Cisco routers,</w:t>
      </w:r>
      <w:r>
        <w:t xml:space="preserve"> </w:t>
      </w:r>
      <w:r w:rsidRPr="00C55E46">
        <w:t>switches, gigabit interface converters and wide area network (WAN)</w:t>
      </w:r>
      <w:r>
        <w:t xml:space="preserve"> </w:t>
      </w:r>
      <w:r w:rsidRPr="00C55E46">
        <w:t>interface cards procured from Chinese suppliers. Syren’s customers</w:t>
      </w:r>
      <w:r>
        <w:t xml:space="preserve"> </w:t>
      </w:r>
      <w:r w:rsidRPr="00C55E46">
        <w:t>included the U.S. Naval Academy, U.S. Naval Air Warfare Center, U.S.</w:t>
      </w:r>
      <w:r>
        <w:t xml:space="preserve"> </w:t>
      </w:r>
      <w:r w:rsidRPr="00C55E46">
        <w:t>Naval Undersea Warfare Center, the U.S. Spangdahelm Air Base, and</w:t>
      </w:r>
      <w:r>
        <w:t xml:space="preserve"> </w:t>
      </w:r>
      <w:r w:rsidRPr="00C55E46">
        <w:t>China’s Cyber Power and America’s National Security 21</w:t>
      </w:r>
      <w:r>
        <w:t xml:space="preserve"> </w:t>
      </w:r>
      <w:r w:rsidRPr="00C55E46">
        <w:t>the General Services Administration. An FBI briefing on the subject</w:t>
      </w:r>
      <w:r>
        <w:t xml:space="preserve"> </w:t>
      </w:r>
      <w:r w:rsidRPr="00C55E46">
        <w:t xml:space="preserve">called it an “IT subversion/supply chain attack” </w:t>
      </w:r>
      <w:r w:rsidRPr="00C55E46">
        <w:lastRenderedPageBreak/>
        <w:t>that could “cause</w:t>
      </w:r>
      <w:r>
        <w:t xml:space="preserve"> </w:t>
      </w:r>
      <w:r w:rsidRPr="00C55E46">
        <w:t>immediate or premature system failure during usage” or allow “access</w:t>
      </w:r>
      <w:r>
        <w:t xml:space="preserve"> </w:t>
      </w:r>
      <w:r w:rsidRPr="00C55E46">
        <w:t>to otherwise secure systems” and “weaken cryptographic systems.”119</w:t>
      </w:r>
    </w:p>
    <w:p w:rsidR="00A33896" w:rsidRDefault="00A33896" w:rsidP="00A33896">
      <w:pPr>
        <w:rPr>
          <w:u w:val="single"/>
        </w:rPr>
      </w:pPr>
    </w:p>
    <w:p w:rsidR="00A33896" w:rsidRDefault="00A33896" w:rsidP="00A33896">
      <w:pPr>
        <w:pStyle w:val="Heading3"/>
      </w:pPr>
      <w:r>
        <w:lastRenderedPageBreak/>
        <w:t>We are vulnerable</w:t>
      </w:r>
    </w:p>
    <w:p w:rsidR="00A33896" w:rsidRDefault="00A33896" w:rsidP="00A33896">
      <w:pPr>
        <w:pStyle w:val="Heading4"/>
      </w:pPr>
      <w:r>
        <w:t>Increasing internet dependent society makes cyber war that much more dangerous</w:t>
      </w:r>
    </w:p>
    <w:p w:rsidR="00A33896" w:rsidRPr="0017435A" w:rsidRDefault="00A33896" w:rsidP="00A33896">
      <w:r>
        <w:rPr>
          <w:rStyle w:val="Style13ptBold"/>
        </w:rPr>
        <w:t xml:space="preserve">Armencheva and Smolenov 15 </w:t>
      </w:r>
      <w:r>
        <w:t xml:space="preserve">Ilina ARMENCHEVA, Stefko SMOLENOV, </w:t>
      </w:r>
      <w:proofErr w:type="gramStart"/>
      <w:r>
        <w:t>2015 ,</w:t>
      </w:r>
      <w:proofErr w:type="gramEnd"/>
      <w:r>
        <w:t xml:space="preserve"> "," Military art and Science</w:t>
      </w:r>
      <w:r w:rsidRPr="0017435A">
        <w:t>, http://www.armyacademy.ro/reviste/rev3_2015/ARMENCHEVA.pdf</w:t>
      </w:r>
    </w:p>
    <w:p w:rsidR="00A33896" w:rsidRDefault="00A33896" w:rsidP="00A33896">
      <w:pPr>
        <w:rPr>
          <w:u w:val="single"/>
        </w:rPr>
      </w:pPr>
      <w:r w:rsidRPr="0017435A">
        <w:t xml:space="preserve">At the same time, </w:t>
      </w:r>
      <w:r w:rsidRPr="009628C0">
        <w:rPr>
          <w:highlight w:val="cyan"/>
          <w:u w:val="single"/>
        </w:rPr>
        <w:t>new technologies and the Internet make easily accessible different impacts on critical infrastructure of individual countries</w:t>
      </w:r>
      <w:r w:rsidRPr="0017435A">
        <w:t xml:space="preserve"> (through the collection</w:t>
      </w:r>
      <w:r>
        <w:t xml:space="preserve"> </w:t>
      </w:r>
      <w:r w:rsidRPr="0017435A">
        <w:t>and use of confidential information related to</w:t>
      </w:r>
      <w:r>
        <w:t xml:space="preserve"> </w:t>
      </w:r>
      <w:r w:rsidRPr="0017435A">
        <w:t>national security and the deployment of</w:t>
      </w:r>
      <w:r>
        <w:t xml:space="preserve"> </w:t>
      </w:r>
      <w:r w:rsidRPr="0017435A">
        <w:t xml:space="preserve">information wars) </w:t>
      </w:r>
      <w:r w:rsidRPr="0017435A">
        <w:rPr>
          <w:u w:val="single"/>
        </w:rPr>
        <w:t>and create opportunities for criminal activities and attacks against both the interests of various public organizations and those of individual citizens</w:t>
      </w:r>
      <w:r w:rsidRPr="0017435A">
        <w:t>.</w:t>
      </w:r>
      <w:r>
        <w:t xml:space="preserve"> </w:t>
      </w:r>
      <w:r w:rsidRPr="0017435A">
        <w:t>In the era of nation-states before the</w:t>
      </w:r>
      <w:r>
        <w:t xml:space="preserve"> </w:t>
      </w:r>
      <w:r w:rsidRPr="0017435A">
        <w:t>emergence and development of the global</w:t>
      </w:r>
      <w:r>
        <w:t xml:space="preserve"> </w:t>
      </w:r>
      <w:r w:rsidRPr="0017435A">
        <w:t>society, power relations and political</w:t>
      </w:r>
      <w:r>
        <w:t xml:space="preserve"> </w:t>
      </w:r>
      <w:r w:rsidRPr="0017435A">
        <w:t>leadership were based mostly on economic</w:t>
      </w:r>
      <w:r>
        <w:t xml:space="preserve"> </w:t>
      </w:r>
      <w:r w:rsidRPr="0017435A">
        <w:t>and military superiority of the various entities</w:t>
      </w:r>
      <w:r>
        <w:t xml:space="preserve"> </w:t>
      </w:r>
      <w:r w:rsidRPr="0017435A">
        <w:t>at the national and international level.</w:t>
      </w:r>
      <w:r>
        <w:t xml:space="preserve"> </w:t>
      </w:r>
      <w:r w:rsidRPr="0017435A">
        <w:t>Government and international organizations</w:t>
      </w:r>
      <w:r>
        <w:t xml:space="preserve"> </w:t>
      </w:r>
      <w:r w:rsidRPr="0017435A">
        <w:t>have created and imposed legal, social</w:t>
      </w:r>
      <w:r>
        <w:t xml:space="preserve"> </w:t>
      </w:r>
      <w:r w:rsidRPr="0017435A">
        <w:t>norms and values, which regulated by laws</w:t>
      </w:r>
      <w:r>
        <w:t xml:space="preserve"> </w:t>
      </w:r>
      <w:r w:rsidRPr="0017435A">
        <w:t>and treaties, to the possible extent, the</w:t>
      </w:r>
      <w:r>
        <w:t xml:space="preserve"> </w:t>
      </w:r>
      <w:r w:rsidRPr="0017435A">
        <w:t>emerging armed conflicts. The basic principle</w:t>
      </w:r>
      <w:r>
        <w:t xml:space="preserve"> </w:t>
      </w:r>
      <w:r w:rsidRPr="0017435A">
        <w:t>has been linked to the inviolability of national</w:t>
      </w:r>
      <w:r>
        <w:t xml:space="preserve"> </w:t>
      </w:r>
      <w:r w:rsidRPr="0017435A">
        <w:t>borders and territorial integrity of the</w:t>
      </w:r>
      <w:r>
        <w:t xml:space="preserve"> </w:t>
      </w:r>
      <w:r w:rsidRPr="0017435A">
        <w:t>Contracting Parties. Aiming more successful</w:t>
      </w:r>
      <w:r>
        <w:t xml:space="preserve"> </w:t>
      </w:r>
      <w:r w:rsidRPr="0017435A">
        <w:t>realization of this principle, different</w:t>
      </w:r>
      <w:r>
        <w:t xml:space="preserve"> </w:t>
      </w:r>
      <w:r w:rsidRPr="0017435A">
        <w:t>countries have developed, and continue to</w:t>
      </w:r>
      <w:r>
        <w:t xml:space="preserve"> </w:t>
      </w:r>
      <w:r w:rsidRPr="0017435A">
        <w:t>present various military and economic</w:t>
      </w:r>
      <w:r>
        <w:t xml:space="preserve"> </w:t>
      </w:r>
      <w:r w:rsidRPr="0017435A">
        <w:t>capabilities to defense by land, air and sea.</w:t>
      </w:r>
      <w:r>
        <w:t xml:space="preserve"> </w:t>
      </w:r>
      <w:r w:rsidRPr="0017435A">
        <w:t>The information revolution and the</w:t>
      </w:r>
      <w:r>
        <w:t xml:space="preserve"> </w:t>
      </w:r>
      <w:r w:rsidRPr="0017435A">
        <w:t>emerging threats set different from the</w:t>
      </w:r>
      <w:r>
        <w:t xml:space="preserve"> </w:t>
      </w:r>
      <w:r w:rsidRPr="0017435A">
        <w:t>current requirements for countries</w:t>
      </w:r>
      <w:r w:rsidRPr="009628C0">
        <w:rPr>
          <w:highlight w:val="cyan"/>
          <w:u w:val="single"/>
        </w:rPr>
        <w:t>. In order to fulfill its functions, and particularly those related to national security, is required a construction and development of new capabilities for control and protection</w:t>
      </w:r>
      <w:r w:rsidRPr="0017435A">
        <w:rPr>
          <w:u w:val="single"/>
        </w:rPr>
        <w:t xml:space="preserve"> </w:t>
      </w:r>
      <w:r w:rsidRPr="009628C0">
        <w:rPr>
          <w:highlight w:val="cyan"/>
          <w:u w:val="single"/>
        </w:rPr>
        <w:t>of information and communications from attacks</w:t>
      </w:r>
      <w:r w:rsidRPr="0017435A">
        <w:t xml:space="preserve"> by criminal </w:t>
      </w:r>
      <w:r w:rsidRPr="0017435A">
        <w:rPr>
          <w:u w:val="single"/>
        </w:rPr>
        <w:t xml:space="preserve">gangs </w:t>
      </w:r>
      <w:r w:rsidRPr="009628C0">
        <w:rPr>
          <w:highlight w:val="cyan"/>
          <w:u w:val="single"/>
        </w:rPr>
        <w:t>or by attempts to penetrate the systems of critical national information infrastructure. Moreover, individuals, guided by different motives can cause large, asymmetrical of the used by now means, damage to critical infrastructure, which seriously challenge the power of institutions of large and small countries in their efforts to protect national security</w:t>
      </w:r>
      <w:r w:rsidRPr="009628C0">
        <w:rPr>
          <w:highlight w:val="cyan"/>
        </w:rPr>
        <w:t>.</w:t>
      </w:r>
      <w:r>
        <w:t xml:space="preserve"> </w:t>
      </w:r>
      <w:r w:rsidRPr="0017435A">
        <w:t>Besides great physical potential and</w:t>
      </w:r>
      <w:r>
        <w:t xml:space="preserve"> </w:t>
      </w:r>
      <w:r w:rsidRPr="0017435A">
        <w:t xml:space="preserve">immediate financial losses, </w:t>
      </w:r>
      <w:r w:rsidRPr="009628C0">
        <w:rPr>
          <w:highlight w:val="cyan"/>
          <w:u w:val="single"/>
        </w:rPr>
        <w:t>the very threat of possible future cyberattacks impunity breeds distrust and reluctance to work</w:t>
      </w:r>
      <w:r w:rsidRPr="0017435A">
        <w:rPr>
          <w:u w:val="single"/>
        </w:rPr>
        <w:t xml:space="preserve"> with the new technologies in society, which in turn leads to negative attitudes in the public opinion and questions the reliability of electronic, financial and medical resources and services. Even the loss of confidence itself can lead to enormous social and economic disruption.</w:t>
      </w:r>
    </w:p>
    <w:p w:rsidR="00DE7379" w:rsidRDefault="00DE7379" w:rsidP="00DE7379">
      <w:pPr>
        <w:pStyle w:val="Heading3"/>
      </w:pPr>
      <w:r>
        <w:lastRenderedPageBreak/>
        <w:t>Treaty needed</w:t>
      </w:r>
    </w:p>
    <w:p w:rsidR="00DE7379" w:rsidRDefault="00DE7379" w:rsidP="00DE7379">
      <w:pPr>
        <w:pStyle w:val="Heading4"/>
      </w:pPr>
      <w:r>
        <w:t>Treaty is needed to prevent disorder</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63551C" w:rsidRPr="0063551C" w:rsidRDefault="0063551C" w:rsidP="0063551C"/>
    <w:p w:rsidR="00DE7379" w:rsidRPr="00DE7379" w:rsidRDefault="00DE7379" w:rsidP="00DE7379">
      <w:pPr>
        <w:rPr>
          <w:u w:val="single"/>
        </w:rPr>
      </w:pPr>
      <w:r w:rsidRPr="00DE7379">
        <w:rPr>
          <w:u w:val="single"/>
        </w:rPr>
        <w:t>Facing the threat of cyberattacks and cyberwarfare, we could accept that this mode of combat is inevitable</w:t>
      </w:r>
      <w:r>
        <w:t xml:space="preserve">. An alternative is for peace-loving people and governments to act together to avoid cyber conflicts and a “virtual arms” race. It is possible that some </w:t>
      </w:r>
      <w:r w:rsidRPr="009628C0">
        <w:rPr>
          <w:highlight w:val="cyan"/>
          <w:u w:val="single"/>
        </w:rPr>
        <w:t>cyber arms control agreements</w:t>
      </w:r>
      <w:r>
        <w:t xml:space="preserve"> will be formulated akin to nuclear arms control and that they </w:t>
      </w:r>
      <w:r w:rsidRPr="009628C0">
        <w:rPr>
          <w:highlight w:val="cyan"/>
          <w:u w:val="single"/>
        </w:rPr>
        <w:t>will lock up the “Pandora’s box” of cyberwarfare</w:t>
      </w:r>
      <w:r w:rsidRPr="009628C0">
        <w:rPr>
          <w:highlight w:val="cyan"/>
        </w:rPr>
        <w:t xml:space="preserve">. </w:t>
      </w:r>
      <w:r w:rsidRPr="009628C0">
        <w:rPr>
          <w:highlight w:val="cyan"/>
          <w:u w:val="single"/>
        </w:rPr>
        <w:t>Such a goal requires a common understanding of the principles of cybersecurity</w:t>
      </w:r>
      <w:r w:rsidRPr="00DE7379">
        <w:rPr>
          <w:u w:val="single"/>
        </w:rPr>
        <w:t xml:space="preserve">. Some core concepts that </w:t>
      </w:r>
      <w:r w:rsidRPr="009628C0">
        <w:rPr>
          <w:highlight w:val="cyan"/>
          <w:u w:val="single"/>
        </w:rPr>
        <w:t>could form the basis of a common understanding are building better “cyber borders,” establishing “cyber defense,” defending “cyber sovereignty,” and maintaining “cyber freedom</w:t>
      </w:r>
      <w:r>
        <w:t xml:space="preserve">.” From Cyber Freedom to Cyber Sovereignty </w:t>
      </w:r>
      <w:r w:rsidRPr="00DE7379">
        <w:rPr>
          <w:u w:val="single"/>
        </w:rPr>
        <w:t>We first need to define and clarify the relationship among cyber freedom, cybersecurity, and cyber order.</w:t>
      </w:r>
      <w:r>
        <w:t xml:space="preserve"> The term “cyber freedom” usually refers to the freedom to use cyber resources to meet the demands of one’s life and work. It is beginning to be considered a basic right of human beings. But there is another kind of cyber freedom, which attempts to justify committing crimes and terrorism through cyberspace. This kind of cyber freedom poses a threat to social stability and the life of common citizens. The former is the real cyber freedom, while the latter is pseudo cyber freedom. To paraphrase John Stuart Mills, real freedom is limited to not invading the freedom of others.23 To achieve real cyber freedom, we need to limit pseudo cyber freedom</w:t>
      </w:r>
      <w:r w:rsidRPr="00DE7379">
        <w:rPr>
          <w:u w:val="single"/>
        </w:rPr>
        <w:t xml:space="preserve">. </w:t>
      </w:r>
      <w:r w:rsidRPr="009628C0">
        <w:rPr>
          <w:highlight w:val="cyan"/>
          <w:u w:val="single"/>
        </w:rPr>
        <w:t>To achieve cybersecurity requires “cyber rules.” Rules are the basis of order, and order is the basis of security. The core of cybersecurity is to establish cyber rules and implement them</w:t>
      </w:r>
      <w:r w:rsidRPr="00DE7379">
        <w:rPr>
          <w:u w:val="single"/>
        </w:rPr>
        <w:t xml:space="preserve">. Without cyber rules, activities in cyberspace will be out of control, cybercrimes will be rampant, and cybersecurity will be harmed. </w:t>
      </w:r>
      <w:r w:rsidRPr="009628C0">
        <w:rPr>
          <w:highlight w:val="cyan"/>
          <w:u w:val="single"/>
        </w:rPr>
        <w:t>Cyberspace is now in a disordered state because no actions have been taken to develop cyber rules and there is no international consensus on how to work out the rules.</w:t>
      </w:r>
    </w:p>
    <w:p w:rsidR="00FC5FB5" w:rsidRDefault="00FC5FB5" w:rsidP="00FC5FB5">
      <w:pPr>
        <w:pStyle w:val="Heading3"/>
        <w:rPr>
          <w:rFonts w:eastAsia="Calibri"/>
        </w:rPr>
      </w:pPr>
      <w:r>
        <w:rPr>
          <w:rFonts w:eastAsia="Calibri"/>
        </w:rPr>
        <w:lastRenderedPageBreak/>
        <w:t>More stuff for relations</w:t>
      </w:r>
    </w:p>
    <w:p w:rsidR="0047555C" w:rsidRDefault="0047555C" w:rsidP="0047555C">
      <w:pPr>
        <w:pStyle w:val="Heading4"/>
      </w:pPr>
      <w:r>
        <w:t>Cyber issues are key to larger US-China Relations</w:t>
      </w:r>
      <w:r>
        <w:br/>
      </w:r>
    </w:p>
    <w:p w:rsidR="0047555C" w:rsidRDefault="0047555C" w:rsidP="0047555C">
      <w:pPr>
        <w:rPr>
          <w:rStyle w:val="Style13ptBold"/>
        </w:rPr>
      </w:pPr>
      <w:r>
        <w:rPr>
          <w:rStyle w:val="Style13ptBold"/>
        </w:rPr>
        <w:t>Liberthal and Singer 12 (</w:t>
      </w:r>
      <w:r>
        <w:t>Kenneth Lieberthal and Peter W. Singer, Brookings</w:t>
      </w:r>
      <w:r w:rsidRPr="00AF7A5C">
        <w:t>, http://www.brookings.edu/~/media/research/files/papers/2012/2/23-cybersecurity-china-us-singer-lieberthal/0223_cybersecurity_china_us_lieberthal_singer_pdf_english.pdf</w:t>
      </w:r>
      <w:r>
        <w:t>)</w:t>
      </w:r>
    </w:p>
    <w:p w:rsidR="0047555C" w:rsidRPr="00AF7A5C" w:rsidRDefault="0047555C" w:rsidP="0047555C">
      <w:pPr>
        <w:rPr>
          <w:rStyle w:val="Style13ptBold"/>
        </w:rPr>
      </w:pPr>
    </w:p>
    <w:p w:rsidR="0047555C" w:rsidRDefault="0047555C" w:rsidP="0047555C">
      <w:r w:rsidRPr="003F7329">
        <w:rPr>
          <w:u w:val="single"/>
        </w:rPr>
        <w:t xml:space="preserve">There is perhaps </w:t>
      </w:r>
      <w:r w:rsidRPr="009628C0">
        <w:rPr>
          <w:highlight w:val="cyan"/>
          <w:u w:val="single"/>
        </w:rPr>
        <w:t>no relationship as significant to the future of world politics as that between the U.S. and China</w:t>
      </w:r>
      <w:r w:rsidRPr="003F7329">
        <w:rPr>
          <w:u w:val="single"/>
        </w:rPr>
        <w:t xml:space="preserve">. No other two nations play such dominant roles in critical global issues from peace and security to finance, trade, and the environment. How these two powers manage their relationship will likely be a key determinant of not only their own political and economic futures, but also wider global stability and prosperity. </w:t>
      </w:r>
      <w:r w:rsidRPr="009628C0">
        <w:rPr>
          <w:highlight w:val="cyan"/>
          <w:u w:val="single"/>
        </w:rPr>
        <w:t xml:space="preserve">In the </w:t>
      </w:r>
      <w:r w:rsidRPr="003F7329">
        <w:rPr>
          <w:u w:val="single"/>
        </w:rPr>
        <w:t xml:space="preserve">web of </w:t>
      </w:r>
      <w:r w:rsidRPr="009628C0">
        <w:rPr>
          <w:highlight w:val="cyan"/>
          <w:u w:val="single"/>
        </w:rPr>
        <w:t>relationship</w:t>
      </w:r>
      <w:r w:rsidRPr="003F7329">
        <w:rPr>
          <w:u w:val="single"/>
        </w:rPr>
        <w:t xml:space="preserve">s that have built up </w:t>
      </w:r>
      <w:r w:rsidRPr="009628C0">
        <w:rPr>
          <w:highlight w:val="cyan"/>
          <w:u w:val="single"/>
        </w:rPr>
        <w:t>between the U.S. and China, no issue has emerged of such importance, and generated such friction in so short a time span, as cybersecurity</w:t>
      </w:r>
      <w:r w:rsidRPr="00511FA3">
        <w:rPr>
          <w:u w:val="single"/>
        </w:rPr>
        <w:t>.</w:t>
      </w:r>
      <w:r>
        <w:t xml:space="preserve"> Just a generation ago, “cyberspace” effectively did not exist beyond the nascent links among a limited number of university labs’ computer networks. Today, the centrality of cyberspace to our entire global pattern of life is almost impossible to fathom. There are some 4 billion people behind the roughly 50 billion devices that connect to the Internet. They send more than 90 trillion emails a year, and conduct more than two trillion transactions.1 </w:t>
      </w:r>
      <w:r w:rsidRPr="00AF7A5C">
        <w:rPr>
          <w:u w:val="single"/>
        </w:rPr>
        <w:t xml:space="preserve">Domains that range from commerce to communication to the critical infrastructure that powers and protects our modern day civilization all depend on the safe and secure operation of this globalized network of networks. And yet, </w:t>
      </w:r>
      <w:r w:rsidRPr="003F7329">
        <w:rPr>
          <w:u w:val="single"/>
        </w:rPr>
        <w:t>concerns over this domain have rapidly moved to the forefront of U.S.-China relations</w:t>
      </w:r>
      <w:r>
        <w:t>. While both senior policymakers and general publics are struggling to understand the cyber realm’s basic dynamics and implications</w:t>
      </w:r>
      <w:r w:rsidRPr="009628C0">
        <w:rPr>
          <w:highlight w:val="cyan"/>
        </w:rPr>
        <w:t xml:space="preserve">, </w:t>
      </w:r>
      <w:r w:rsidRPr="009628C0">
        <w:rPr>
          <w:highlight w:val="cyan"/>
          <w:u w:val="single"/>
        </w:rPr>
        <w:t xml:space="preserve">the issue of cybersecurity is looming ever larger in </w:t>
      </w:r>
      <w:r w:rsidRPr="003F7329">
        <w:rPr>
          <w:u w:val="single"/>
        </w:rPr>
        <w:t xml:space="preserve">Cybersecurity and </w:t>
      </w:r>
      <w:r w:rsidRPr="009628C0">
        <w:rPr>
          <w:highlight w:val="cyan"/>
          <w:u w:val="single"/>
        </w:rPr>
        <w:t xml:space="preserve">U.S.-China Relations </w:t>
      </w:r>
      <w:r w:rsidRPr="003F7329">
        <w:rPr>
          <w:u w:val="single"/>
        </w:rPr>
        <w:t>2 U.S.-China relations and is seriously affecting threat perceptions on both sides.2</w:t>
      </w:r>
      <w:r w:rsidRPr="00AF7A5C">
        <w:rPr>
          <w:u w:val="single"/>
        </w:rPr>
        <w:t xml:space="preserve"> Indeed, despite it being such a new issue, the cyber realm is proving to be as challenging as the more traditional concerns that have long dominated the U.S.-China agenda</w:t>
      </w:r>
      <w:r>
        <w:t xml:space="preserve"> (such as trade, human rights, cross-Strait relations, and regional territorial disputes).</w:t>
      </w:r>
    </w:p>
    <w:p w:rsidR="0047555C" w:rsidRPr="0047555C" w:rsidRDefault="0047555C" w:rsidP="0047555C"/>
    <w:p w:rsidR="00FC5FB5" w:rsidRDefault="00FC5FB5" w:rsidP="00FC5FB5">
      <w:pPr>
        <w:pStyle w:val="Heading4"/>
      </w:pPr>
      <w:r>
        <w:t>China perceives US hacking as hurting Chinese Economy-this decks relations</w:t>
      </w:r>
    </w:p>
    <w:p w:rsidR="00FC5FB5" w:rsidRPr="00CF0977" w:rsidRDefault="00FC5FB5" w:rsidP="00FC5FB5">
      <w:r>
        <w:rPr>
          <w:rStyle w:val="Style13ptBold"/>
        </w:rPr>
        <w:t xml:space="preserve">Haenle and Sherman 15 </w:t>
      </w:r>
      <w:r w:rsidRPr="00CF0977">
        <w:t>Paul Haenle, Anne Sherman, 9-10-2015, "New Realities in the U.S.-China Relationship," Carnegie Endowment for International Peace, http://carnegietsinghua.org/2015/09/10/new-realities-in-u.s.-china-relationship/ihgv</w:t>
      </w:r>
    </w:p>
    <w:p w:rsidR="00FC5FB5" w:rsidRDefault="00FC5FB5" w:rsidP="00FC5FB5">
      <w:r w:rsidRPr="00CF0977">
        <w:t>At the same time</w:t>
      </w:r>
      <w:r w:rsidRPr="00CF0977">
        <w:rPr>
          <w:u w:val="single"/>
        </w:rPr>
        <w:t>, there are new realities that pull us apart</w:t>
      </w:r>
      <w:r w:rsidRPr="00CF0977">
        <w:t>. China is now the world’s second largest economy and has accumulated significant influence on the global stage. Its new leader, President Xi Jinping, has charisma and confidence that have contributed to his ability to consolidate more power and reorient the country in a more ambitious direction than either of China’s previous two leaders were able to during their tenures. But Xi is also more nationalistic, risk-tolerant, and ideological than his predecessors, and his more active and muscular approach to foreign affairs can at times be at odds with U.S. interests and reinforces the notion that what China decides to do with its newfound power may not always align with our national objectives.</w:t>
      </w:r>
      <w:r>
        <w:t xml:space="preserve"> </w:t>
      </w:r>
      <w:r w:rsidRPr="00CF0977">
        <w:t xml:space="preserve">In the Asia-Pacific, for example, Xi is pursuing a dual-track </w:t>
      </w:r>
      <w:r w:rsidRPr="00CF0977">
        <w:lastRenderedPageBreak/>
        <w:t>strategy that on the one hand employs the ace in China’s deck—economic might—to convince neighbors that China’s continued rise will benefit them, and on the other hand involves a much more aggressive approach to strengthen China’s claims to disputed territorial and maritime features in adjacent waters, often through coercion and without due regard for international law. Both tracks are hugely ambitious—Xi’s One Belt One Road project, for example, aims to connect China to Europe by land routes traversing Russia and the Middle East and sea routes navigating through the Malacca Straits and the Gulf of Aden. Xi’s land reclamation in the South China Sea, meanwhile, has recovered over 2,000 acres in just the last 18 months— more than all other claimants combined and more than in the entire history of the region.</w:t>
      </w:r>
      <w:r>
        <w:t xml:space="preserve"> </w:t>
      </w:r>
      <w:r w:rsidRPr="00CF0977">
        <w:t xml:space="preserve">This more active foreign policy represents a major departure from the foreign policy principle of taoguangyanghui that dictated that China should keep a low profile on the international stage and focus on its development efforts at home. </w:t>
      </w:r>
      <w:r w:rsidRPr="00CF0977">
        <w:rPr>
          <w:u w:val="single"/>
        </w:rPr>
        <w:t xml:space="preserve">Potentially more troubling, however, are </w:t>
      </w:r>
      <w:r w:rsidRPr="009628C0">
        <w:rPr>
          <w:highlight w:val="cyan"/>
          <w:u w:val="single"/>
        </w:rPr>
        <w:t>the rising frictions in the U.S.-China commercial relationship, exacerbated by accusations of cyber hacking</w:t>
      </w:r>
      <w:r w:rsidRPr="00CF0977">
        <w:rPr>
          <w:u w:val="single"/>
        </w:rPr>
        <w:t xml:space="preserve">, China’s use of industrial policy, and a slowing Chinese economy. The U.S. business community has historically been an anchor of stability between the two countries, especially during inevitable periods of tension. Yet, </w:t>
      </w:r>
      <w:r w:rsidRPr="009628C0">
        <w:rPr>
          <w:highlight w:val="cyan"/>
          <w:u w:val="single"/>
        </w:rPr>
        <w:t>growing concerns about protectionist tendencies that seem intended to close the door to foreign companies under the pretext of national security threaten to undermine the support of these reliable stakeholders</w:t>
      </w:r>
      <w:r w:rsidRPr="00CF0977">
        <w:rPr>
          <w:u w:val="single"/>
        </w:rPr>
        <w:t xml:space="preserve">. </w:t>
      </w:r>
      <w:r w:rsidRPr="00CF0977">
        <w:t>Civil society and human rights groups are also concerned with developments in China calling for a ban on Western textbooks, a crackdown on NGOs, and the silencing of dissidents.</w:t>
      </w:r>
      <w:r>
        <w:t xml:space="preserve"> </w:t>
      </w:r>
      <w:r w:rsidRPr="00CF0977">
        <w:t xml:space="preserve">Thus, as China has emerged as a formidable economic and geopolitical U.S. competitor, its differences with the United States have become more (not less) pronounced. </w:t>
      </w:r>
      <w:r w:rsidRPr="00CF0977">
        <w:rPr>
          <w:u w:val="single"/>
        </w:rPr>
        <w:t xml:space="preserve">What many Chinese are now calling China’s renaissance—the nation’s revival at home and abroad—while welcomed by the United States, is different than what many in the West expected. </w:t>
      </w:r>
      <w:r w:rsidRPr="009628C0">
        <w:rPr>
          <w:highlight w:val="cyan"/>
          <w:u w:val="single"/>
        </w:rPr>
        <w:t>Americans who traditionally believed China’s success was good for the United States are now beginning to question this assumption, and in these doubts, a debate has emerged over whether or not Washington has the right framework to respond to a rising China.</w:t>
      </w:r>
      <w:r w:rsidRPr="00CF0977">
        <w:t xml:space="preserve"> </w:t>
      </w:r>
    </w:p>
    <w:p w:rsidR="00FC5FB5" w:rsidRDefault="00FC5FB5" w:rsidP="00FC5FB5">
      <w:pPr>
        <w:pStyle w:val="Heading4"/>
      </w:pPr>
      <w:r>
        <w:t>Cybersecurity concerns are at the center of US-China relations-resolution needed to resolve tensions</w:t>
      </w:r>
    </w:p>
    <w:p w:rsidR="00FC5FB5" w:rsidRPr="009E16EA" w:rsidRDefault="00FC5FB5" w:rsidP="00FC5FB5">
      <w:pPr>
        <w:rPr>
          <w:b/>
          <w:bCs/>
          <w:sz w:val="26"/>
        </w:rPr>
      </w:pPr>
      <w:r>
        <w:rPr>
          <w:rStyle w:val="Style13ptBold"/>
        </w:rPr>
        <w:t xml:space="preserve">Corera 15 </w:t>
      </w:r>
      <w:r w:rsidRPr="009E16EA">
        <w:t>Gordon Corera, 9-24-2015, "Cyber-suspicion strains US-China relations," BBC News, http://www.bbc.com/news/world-34333469</w:t>
      </w:r>
    </w:p>
    <w:p w:rsidR="00FC5FB5" w:rsidRDefault="00FC5FB5" w:rsidP="00FC5FB5">
      <w:r w:rsidRPr="009628C0">
        <w:rPr>
          <w:highlight w:val="cyan"/>
          <w:u w:val="single"/>
        </w:rPr>
        <w:t>Cybersecurit</w:t>
      </w:r>
      <w:r w:rsidRPr="009E16EA">
        <w:rPr>
          <w:u w:val="single"/>
        </w:rPr>
        <w:t xml:space="preserve">y - an issue once obscure </w:t>
      </w:r>
      <w:r w:rsidRPr="009628C0">
        <w:rPr>
          <w:highlight w:val="cyan"/>
          <w:u w:val="single"/>
        </w:rPr>
        <w:t>- is now at the centre of US-China relations</w:t>
      </w:r>
      <w:r w:rsidRPr="009E16EA">
        <w:rPr>
          <w:u w:val="single"/>
        </w:rPr>
        <w:t xml:space="preserve">. In Cold War days, nuclear arms control might have topped the agenda of a major summit - but </w:t>
      </w:r>
      <w:r w:rsidRPr="009628C0">
        <w:rPr>
          <w:highlight w:val="cyan"/>
          <w:u w:val="single"/>
        </w:rPr>
        <w:t>now when leaders meet, they are looking at how to avoid an escalating cyber-arms race. Tension has grown in recent years and is the sign of a wider struggle over establishing the rules of the road for the internet as the US and other countries battle to define what constitutes acceptable behaviour and how to deter actions that cross those lines.</w:t>
      </w:r>
      <w:r w:rsidRPr="009E16EA">
        <w:rPr>
          <w:u w:val="single"/>
        </w:rPr>
        <w:t xml:space="preserve"> American officials have been making their views about Chinese state-sponsored cyber-espionage clear in the run up to this week's meetings. "This isn't a mild irritation, it's an economic and national security concern to the United States,</w:t>
      </w:r>
      <w:r>
        <w:t xml:space="preserve">" US national security adviser Susan Rice said. </w:t>
      </w:r>
      <w:r w:rsidRPr="009E16EA">
        <w:rPr>
          <w:u w:val="single"/>
        </w:rPr>
        <w:t>"</w:t>
      </w:r>
      <w:r w:rsidRPr="009628C0">
        <w:rPr>
          <w:highlight w:val="cyan"/>
          <w:u w:val="single"/>
        </w:rPr>
        <w:t>It puts enormous strain on our bilateral relationship, and it is a critical factor in determining the future trajectory of US-China ties</w:t>
      </w:r>
      <w:r>
        <w:t xml:space="preserve">." President Xi Jinping, meanwhile, denied such activity was taking place and </w:t>
      </w:r>
      <w:r w:rsidRPr="009E16EA">
        <w:rPr>
          <w:u w:val="single"/>
        </w:rPr>
        <w:t xml:space="preserve">the </w:t>
      </w:r>
      <w:r w:rsidRPr="009628C0">
        <w:rPr>
          <w:highlight w:val="cyan"/>
          <w:u w:val="single"/>
        </w:rPr>
        <w:t>Chinese media have stressed how "regrettable" it is that the US has taken on antagonistic position</w:t>
      </w:r>
      <w:r w:rsidRPr="009E16EA">
        <w:rPr>
          <w:u w:val="single"/>
        </w:rPr>
        <w:t>, arguing that Washington's criticism reflects an arrogance and "hegemonic mentality</w:t>
      </w:r>
      <w:r>
        <w:t>", especially when the US spies on the world</w:t>
      </w:r>
      <w:r w:rsidRPr="009E16EA">
        <w:rPr>
          <w:u w:val="single"/>
        </w:rPr>
        <w:t xml:space="preserve">. </w:t>
      </w:r>
      <w:r w:rsidRPr="009628C0">
        <w:rPr>
          <w:highlight w:val="cyan"/>
          <w:u w:val="single"/>
        </w:rPr>
        <w:t>Both sides argue that developing consensus between the country that founded the internet and the one that now contains the most users is vital</w:t>
      </w:r>
      <w:r>
        <w:t xml:space="preserve"> - but what that consensus </w:t>
      </w:r>
      <w:r>
        <w:lastRenderedPageBreak/>
        <w:t xml:space="preserve">looks like is highly contested. Arms control Reports suggest the US and China are negotiating some form of "arms control" for cyberspace </w:t>
      </w:r>
      <w:r w:rsidRPr="009E16EA">
        <w:rPr>
          <w:u w:val="single"/>
        </w:rPr>
        <w:t>- for instance agreeing not to be first to target the other's critical infrastructure in peacetime</w:t>
      </w:r>
      <w:r>
        <w:t xml:space="preserve">. But that is a relatively easy step - more important is the attempt to establish norms of behaviour. Chinese President Xi Jinping speaks during his welcoming banquet at the start of his visit to the US, at the Westin Hotel in Seattle China is keener on norms that facilitate certain forms of state control over the internet, to deal with its concerns about US dominance and the subversive nature of unregulated flows of information. </w:t>
      </w:r>
      <w:r w:rsidRPr="009E16EA">
        <w:rPr>
          <w:u w:val="single"/>
        </w:rPr>
        <w:t xml:space="preserve">The US would like to say it is not just certain kinds of destructive attacks that are unacceptable but also economic espionage, as it defines it. </w:t>
      </w:r>
    </w:p>
    <w:p w:rsidR="00FC5FB5" w:rsidRDefault="00FC5FB5" w:rsidP="00FC5FB5">
      <w:pPr>
        <w:pStyle w:val="Heading4"/>
      </w:pPr>
      <w:r>
        <w:t>Cyber security vital for relations- cooperation is key</w:t>
      </w:r>
    </w:p>
    <w:p w:rsidR="00FC5FB5" w:rsidRPr="004B3AE5" w:rsidRDefault="00FC5FB5" w:rsidP="00FC5FB5">
      <w:pPr>
        <w:rPr>
          <w:b/>
          <w:bCs/>
          <w:sz w:val="26"/>
        </w:rPr>
      </w:pPr>
      <w:r>
        <w:rPr>
          <w:rStyle w:val="Style13ptBold"/>
        </w:rPr>
        <w:t xml:space="preserve">Chaunying 15 </w:t>
      </w:r>
      <w:r w:rsidRPr="004B3AE5">
        <w:t>Lu Chuanying, 12-14-15, "Cyber Strategies of Great Powers: US-China Interactions and Cooperation,"China-US focus, http://m.chinausfocus.com/article/4154.html</w:t>
      </w:r>
    </w:p>
    <w:p w:rsidR="00FC5FB5" w:rsidRPr="00FC5FB5" w:rsidRDefault="00FC5FB5" w:rsidP="00FC5FB5">
      <w:pPr>
        <w:rPr>
          <w:u w:val="single"/>
        </w:rPr>
      </w:pPr>
      <w:r w:rsidRPr="009628C0">
        <w:rPr>
          <w:highlight w:val="cyan"/>
          <w:u w:val="single"/>
        </w:rPr>
        <w:t>Cyber issues have increasingly acquired strategic importance for the US-China relationship</w:t>
      </w:r>
      <w:r w:rsidRPr="004B3AE5">
        <w:rPr>
          <w:u w:val="single"/>
        </w:rPr>
        <w:t xml:space="preserve">. But if handled properly, </w:t>
      </w:r>
      <w:r w:rsidRPr="009628C0">
        <w:rPr>
          <w:highlight w:val="cyan"/>
          <w:u w:val="single"/>
        </w:rPr>
        <w:t>cyber cooperation makes a strong case and a template for major power relations</w:t>
      </w:r>
      <w:r w:rsidRPr="004B3AE5">
        <w:rPr>
          <w:u w:val="single"/>
        </w:rPr>
        <w:t xml:space="preserve"> in the 21st century</w:t>
      </w:r>
      <w:r w:rsidRPr="004B3AE5">
        <w:t xml:space="preserve">. </w:t>
      </w:r>
      <w:r w:rsidRPr="009628C0">
        <w:rPr>
          <w:highlight w:val="cyan"/>
          <w:u w:val="single"/>
        </w:rPr>
        <w:t>If handled roughly</w:t>
      </w:r>
      <w:r w:rsidRPr="004B3AE5">
        <w:rPr>
          <w:u w:val="single"/>
        </w:rPr>
        <w:t xml:space="preserve"> or even left unattended, </w:t>
      </w:r>
      <w:r w:rsidRPr="009628C0">
        <w:rPr>
          <w:highlight w:val="cyan"/>
          <w:u w:val="single"/>
        </w:rPr>
        <w:t>its negative effects may spill over into other areas in the bilateral relationship</w:t>
      </w:r>
      <w:r w:rsidRPr="004B3AE5">
        <w:rPr>
          <w:u w:val="single"/>
        </w:rPr>
        <w:t>, such as economic and political security. Therefore, the two sides have no other choice but to broaden and deepen cyber cooperation. To deepen cyber cooperation means that both have to adopt a pragmatic approach and concrete measures to address cyber issues</w:t>
      </w:r>
      <w:r w:rsidRPr="004B3AE5">
        <w:t xml:space="preserve">. For instance, </w:t>
      </w:r>
      <w:r w:rsidRPr="009628C0">
        <w:rPr>
          <w:highlight w:val="cyan"/>
          <w:u w:val="single"/>
        </w:rPr>
        <w:t>the two sides could</w:t>
      </w:r>
      <w:r w:rsidRPr="004B3AE5">
        <w:rPr>
          <w:u w:val="single"/>
        </w:rPr>
        <w:t xml:space="preserve"> build upon the six-point consensus to conduct high-standard </w:t>
      </w:r>
      <w:r w:rsidRPr="009628C0">
        <w:rPr>
          <w:highlight w:val="cyan"/>
          <w:u w:val="single"/>
        </w:rPr>
        <w:t>collaborat</w:t>
      </w:r>
      <w:r w:rsidRPr="004B3AE5">
        <w:rPr>
          <w:u w:val="single"/>
        </w:rPr>
        <w:t xml:space="preserve">ion </w:t>
      </w:r>
      <w:r w:rsidRPr="009628C0">
        <w:rPr>
          <w:highlight w:val="cyan"/>
          <w:u w:val="single"/>
        </w:rPr>
        <w:t>on the protection of key global cyber infrastructure</w:t>
      </w:r>
      <w:r w:rsidRPr="004B3AE5">
        <w:rPr>
          <w:u w:val="single"/>
        </w:rPr>
        <w:t xml:space="preserve">, crackdown on cyber crimes, and </w:t>
      </w:r>
      <w:r w:rsidRPr="009628C0">
        <w:rPr>
          <w:highlight w:val="cyan"/>
          <w:u w:val="single"/>
        </w:rPr>
        <w:t>making code of conduct for cyberspace</w:t>
      </w:r>
      <w:r w:rsidRPr="004B3AE5">
        <w:rPr>
          <w:u w:val="single"/>
        </w:rPr>
        <w:t>. Both China and the United State should promise not to carry out attacks on financial institutions and entities that underpin the global economy, share information on third-party threats to the financial sector, encourage and incentivize the banking industry to make the strictest rules for ensuring information safety, and strengthen resilience against various forms of cyber attacks</w:t>
      </w:r>
      <w:r w:rsidRPr="004B3AE5">
        <w:t>.</w:t>
      </w:r>
      <w:r>
        <w:t xml:space="preserve"> </w:t>
      </w:r>
      <w:r w:rsidRPr="004B3AE5">
        <w:t>The two side should also enhance cooperation on cyber counterterrorism. Radical terrorist groups such as the Islamic State have shown special skill in recruiting would-be terrorists through social media</w:t>
      </w:r>
      <w:r w:rsidRPr="004B3AE5">
        <w:rPr>
          <w:u w:val="single"/>
        </w:rPr>
        <w:t xml:space="preserve">. </w:t>
      </w:r>
      <w:r w:rsidRPr="009628C0">
        <w:rPr>
          <w:highlight w:val="cyan"/>
          <w:u w:val="single"/>
        </w:rPr>
        <w:t>Cyberspace provides an ideal theater for potential terrorists to damage high-value assets.</w:t>
      </w:r>
      <w:r w:rsidRPr="004B3AE5">
        <w:rPr>
          <w:u w:val="single"/>
        </w:rPr>
        <w:t xml:space="preserve"> When they acquired the ability to wage a cyber war</w:t>
      </w:r>
      <w:r w:rsidRPr="009628C0">
        <w:rPr>
          <w:highlight w:val="cyan"/>
          <w:u w:val="single"/>
        </w:rPr>
        <w:t>, the potential costs to the international community will be terribly huge. The United States and China, therefore, must collaborate and coordinate with the rest of the world to prevent and forestall such attacks.</w:t>
      </w:r>
    </w:p>
    <w:p w:rsidR="00CB1F64" w:rsidRDefault="00CB1F64" w:rsidP="00CB1F64">
      <w:pPr>
        <w:pStyle w:val="Heading4"/>
      </w:pPr>
      <w:r>
        <w:t>Divergence in basic concepts of cyber security is the root of crumbling relations</w:t>
      </w:r>
    </w:p>
    <w:p w:rsidR="0063551C" w:rsidRPr="00405B7D" w:rsidRDefault="0063551C" w:rsidP="0063551C">
      <w:r>
        <w:rPr>
          <w:rStyle w:val="Style13ptBold"/>
        </w:rPr>
        <w:t xml:space="preserve">Lindsay et. al 15 </w:t>
      </w:r>
      <w:r w:rsidRPr="0063551C">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rsidR="00CB1F64" w:rsidRPr="00CB1F64" w:rsidRDefault="00CB1F64" w:rsidP="00CB1F64"/>
    <w:p w:rsidR="00CB1F64" w:rsidRDefault="00CB1F64" w:rsidP="00CB1F64">
      <w:pPr>
        <w:rPr>
          <w:u w:val="single"/>
        </w:rPr>
      </w:pPr>
      <w:r w:rsidRPr="00CB1F64">
        <w:t>With the rapid development of cyberspace technology, information networks</w:t>
      </w:r>
      <w:r>
        <w:t xml:space="preserve"> </w:t>
      </w:r>
      <w:r w:rsidRPr="00CB1F64">
        <w:t>will play an increasingly significant role in the national economy and</w:t>
      </w:r>
      <w:r>
        <w:t xml:space="preserve"> </w:t>
      </w:r>
      <w:r w:rsidRPr="00CB1F64">
        <w:t>social development of China. The dependence of the government, culture,</w:t>
      </w:r>
      <w:r>
        <w:t xml:space="preserve"> </w:t>
      </w:r>
      <w:r w:rsidRPr="00CB1F64">
        <w:t>society, and national defense on these technologies increases every day</w:t>
      </w:r>
      <w:r w:rsidRPr="009628C0">
        <w:rPr>
          <w:rStyle w:val="StyleUnderline"/>
          <w:highlight w:val="cyan"/>
        </w:rPr>
        <w:t>. The importance of cyberspace to national and political security will continue to expand and the political and strategic position of cybersecurity will become increasingly evident.</w:t>
      </w:r>
      <w:r>
        <w:t xml:space="preserve"> </w:t>
      </w:r>
      <w:r w:rsidRPr="00CB1F64">
        <w:t xml:space="preserve">Because of their ideological and </w:t>
      </w:r>
      <w:r w:rsidRPr="00CB1F64">
        <w:lastRenderedPageBreak/>
        <w:t>institutional differences</w:t>
      </w:r>
      <w:r w:rsidRPr="00CB1F64">
        <w:rPr>
          <w:u w:val="single"/>
        </w:rPr>
        <w:t xml:space="preserve">, </w:t>
      </w:r>
      <w:r w:rsidRPr="009628C0">
        <w:rPr>
          <w:highlight w:val="cyan"/>
          <w:u w:val="single"/>
        </w:rPr>
        <w:t>there is wide divergence between China and the United States on basic concepts of cybersecurity. This divergence hinders communication between the two. The lack of a dialogue mechanism</w:t>
      </w:r>
      <w:r w:rsidRPr="00CB1F64">
        <w:rPr>
          <w:u w:val="single"/>
        </w:rPr>
        <w:t xml:space="preserve"> makes it difficult to establish mutual trust between the two countries in the field of network security, </w:t>
      </w:r>
      <w:r w:rsidRPr="009628C0">
        <w:rPr>
          <w:highlight w:val="cyan"/>
          <w:u w:val="single"/>
        </w:rPr>
        <w:t>which has become a serious issue affecting China-US relations. The two countries should accelerate the establishment of China-US bilateral dialogue mechanisms</w:t>
      </w:r>
      <w:r w:rsidRPr="00CB1F64">
        <w:rPr>
          <w:u w:val="single"/>
        </w:rPr>
        <w:t xml:space="preserve"> on network security and </w:t>
      </w:r>
      <w:r w:rsidRPr="009628C0">
        <w:rPr>
          <w:highlight w:val="cyan"/>
          <w:u w:val="single"/>
        </w:rPr>
        <w:t>build a set of common rules for the network society in</w:t>
      </w:r>
      <w:r w:rsidRPr="00CB1F64">
        <w:rPr>
          <w:u w:val="single"/>
        </w:rPr>
        <w:t xml:space="preserve"> order to promote the process of global informatization.</w:t>
      </w:r>
      <w:r w:rsidRPr="00CB1F64">
        <w:t xml:space="preserve"> In the</w:t>
      </w:r>
      <w:r>
        <w:t xml:space="preserve"> </w:t>
      </w:r>
      <w:r w:rsidRPr="00CB1F64">
        <w:t>meantime, issues like the protection of personal information, construction</w:t>
      </w:r>
      <w:r>
        <w:t xml:space="preserve"> </w:t>
      </w:r>
      <w:r w:rsidRPr="00CB1F64">
        <w:t>of a social credit system, and the boundaries between social public</w:t>
      </w:r>
      <w:r>
        <w:t xml:space="preserve"> </w:t>
      </w:r>
      <w:r w:rsidRPr="00CB1F64">
        <w:t>power and individual rights should be made clear</w:t>
      </w:r>
      <w:r w:rsidRPr="00CB1F64">
        <w:rPr>
          <w:u w:val="single"/>
        </w:rPr>
        <w:t xml:space="preserve">. Together, </w:t>
      </w:r>
      <w:r w:rsidRPr="009628C0">
        <w:rPr>
          <w:highlight w:val="cyan"/>
          <w:u w:val="single"/>
        </w:rPr>
        <w:t>China and the United States should carefully consider their changing social relationship</w:t>
      </w:r>
      <w:r w:rsidRPr="00CB1F64">
        <w:rPr>
          <w:u w:val="single"/>
        </w:rPr>
        <w:t xml:space="preserve">, treat cyberspace as an ecosystem, </w:t>
      </w:r>
      <w:r w:rsidRPr="009628C0">
        <w:rPr>
          <w:highlight w:val="cyan"/>
          <w:u w:val="single"/>
        </w:rPr>
        <w:t>and build common rules for the network society</w:t>
      </w:r>
      <w:r w:rsidRPr="00CB1F64">
        <w:rPr>
          <w:u w:val="single"/>
        </w:rPr>
        <w:t>.</w:t>
      </w:r>
    </w:p>
    <w:p w:rsidR="008538C6" w:rsidRPr="00CB1F64" w:rsidRDefault="008538C6" w:rsidP="00CB1F64">
      <w:pPr>
        <w:rPr>
          <w:u w:val="single"/>
        </w:rPr>
      </w:pPr>
    </w:p>
    <w:p w:rsidR="00A33896" w:rsidRDefault="00A33896" w:rsidP="00A33896">
      <w:pPr>
        <w:pStyle w:val="Heading2"/>
      </w:pPr>
      <w:r>
        <w:lastRenderedPageBreak/>
        <w:t>Russia Add-On</w:t>
      </w:r>
    </w:p>
    <w:p w:rsidR="00A33896" w:rsidRDefault="00A33896" w:rsidP="00A33896">
      <w:pPr>
        <w:pStyle w:val="Heading4"/>
      </w:pPr>
      <w:r>
        <w:t>Engaging with China is necessary to get leverage with Russia(ADD-ON?)</w:t>
      </w:r>
    </w:p>
    <w:p w:rsidR="00A33896" w:rsidRPr="00D63B74" w:rsidRDefault="00A33896" w:rsidP="00A33896">
      <w:pPr>
        <w:rPr>
          <w:b/>
          <w:bCs/>
          <w:sz w:val="26"/>
        </w:rPr>
      </w:pPr>
      <w:r>
        <w:rPr>
          <w:rStyle w:val="Style13ptBold"/>
        </w:rPr>
        <w:t xml:space="preserve">Winkie 15 </w:t>
      </w:r>
      <w:r w:rsidRPr="00D63B74">
        <w:t>Luke Winkie, 10-01-15, "How Obama is creating a cyber Cold War," Daily Dot, http://www.dailydot.com/via/obama-cyber-cold-war</w:t>
      </w:r>
    </w:p>
    <w:p w:rsidR="00A33896" w:rsidRDefault="00A33896" w:rsidP="00A33896">
      <w:pPr>
        <w:rPr>
          <w:u w:val="single"/>
        </w:rPr>
      </w:pPr>
      <w:r w:rsidRPr="00DC071A">
        <w:t>If that sounds familiar, it’s because Obama is mirroring the goals of Richard Nixon and then-National Security Adviser Henry Kissinger in that president’s historic 1972 visit to China. After World War II and the Chinese civil war that thrust communist peasant Mao Zedong into power, the U.S. and China existed on far rougher diplomatic seas than we see today</w:t>
      </w:r>
      <w:r w:rsidRPr="00DC071A">
        <w:rPr>
          <w:u w:val="single"/>
        </w:rPr>
        <w:t xml:space="preserve">. What Nixon and Kissinger sought in </w:t>
      </w:r>
      <w:r w:rsidRPr="009628C0">
        <w:rPr>
          <w:highlight w:val="cyan"/>
          <w:u w:val="single"/>
        </w:rPr>
        <w:t>opening up a diplomatic relationship with China</w:t>
      </w:r>
      <w:r w:rsidRPr="00DC071A">
        <w:rPr>
          <w:u w:val="single"/>
        </w:rPr>
        <w:t>—the largest communist state—</w:t>
      </w:r>
      <w:r w:rsidRPr="009628C0">
        <w:rPr>
          <w:highlight w:val="cyan"/>
          <w:u w:val="single"/>
        </w:rPr>
        <w:t>was not just “détente,”</w:t>
      </w:r>
      <w:r w:rsidRPr="00DC071A">
        <w:rPr>
          <w:u w:val="single"/>
        </w:rPr>
        <w:t xml:space="preserve"> the now-famous phrase for de-escalation of tensions and conflict.</w:t>
      </w:r>
      <w:r w:rsidRPr="00DC071A">
        <w:t xml:space="preserve"> Much like the cybersecurity deal signed last week</w:t>
      </w:r>
      <w:r w:rsidRPr="009628C0">
        <w:rPr>
          <w:highlight w:val="cyan"/>
        </w:rPr>
        <w:t xml:space="preserve">, </w:t>
      </w:r>
      <w:r w:rsidRPr="009628C0">
        <w:rPr>
          <w:highlight w:val="cyan"/>
          <w:u w:val="single"/>
        </w:rPr>
        <w:t>it was also meant to send a signal to then-Soviet Russia that the Iron Curtain was not so impenetrable</w:t>
      </w:r>
      <w:r w:rsidRPr="00DC071A">
        <w:rPr>
          <w:u w:val="single"/>
        </w:rPr>
        <w:t xml:space="preserve">. Winston Lord, a staffer for the National Security Council and traveling companion of Nixon’s on his trip to China, wrote that </w:t>
      </w:r>
      <w:r w:rsidRPr="009628C0">
        <w:rPr>
          <w:highlight w:val="cyan"/>
          <w:u w:val="single"/>
        </w:rPr>
        <w:t>“an opening to China would give us more flexibility on the world scene generally...by opening relations with China we would catch Russia’s attention and get more leverage on them through playing this obvious China card</w:t>
      </w:r>
      <w:r w:rsidRPr="00DC071A">
        <w:rPr>
          <w:u w:val="single"/>
        </w:rPr>
        <w:t>.”</w:t>
      </w:r>
      <w:r>
        <w:t xml:space="preserve"> </w:t>
      </w:r>
      <w:r w:rsidRPr="009628C0">
        <w:rPr>
          <w:highlight w:val="cyan"/>
          <w:u w:val="single"/>
        </w:rPr>
        <w:t>By beginning the conversation on cybersecurity with China, the U.S. should be able to manage the Russian threat from a much better vantage poin</w:t>
      </w:r>
      <w:r w:rsidRPr="00DC071A">
        <w:t>t. As the Council on Foreign Relations (CFR) writes in its official analysis of the deal, “[T]he United States is no longer the lone normative voice in the economic espionage wilderness.” According to the CFR, this deal “gives the United States leverage in raising the norm against economic espionage in other diplomatic contexts, including trade negotiations, regional and bilateral cooperation on cybersecurity, and further UN talks about norms of state behavior in cyberspace.”</w:t>
      </w:r>
      <w:r>
        <w:t xml:space="preserve"> </w:t>
      </w:r>
      <w:r w:rsidRPr="00DC071A">
        <w:t>Last week’s China deal could become a tiny pinhole of a leak in what has become dangerously close to looking like a digital Cold War</w:t>
      </w:r>
      <w:r w:rsidRPr="00D63B74">
        <w:rPr>
          <w:u w:val="single"/>
        </w:rPr>
        <w:t xml:space="preserve">. Cyberwar is less of an existential threat to international interests and more of an existential reality. The frequency of attacks against the U.S. by both China and Russia should represent a newfound crisis for American companies and our national security. </w:t>
      </w:r>
      <w:r w:rsidRPr="009628C0">
        <w:rPr>
          <w:highlight w:val="cyan"/>
          <w:u w:val="single"/>
        </w:rPr>
        <w:t>By attempting to balance a peace with China, tempered hopes should feel safe to embrace the same with Russia</w:t>
      </w:r>
      <w:r w:rsidRPr="00D63B74">
        <w:rPr>
          <w:u w:val="single"/>
        </w:rPr>
        <w:t>.</w:t>
      </w:r>
    </w:p>
    <w:p w:rsidR="00A33896" w:rsidRDefault="00A33896" w:rsidP="00A33896">
      <w:pPr>
        <w:pStyle w:val="Heading4"/>
      </w:pPr>
      <w:r>
        <w:t>Russia-US cyber war imminent and will go nuclear</w:t>
      </w:r>
    </w:p>
    <w:p w:rsidR="00A33896" w:rsidRPr="00D63B74" w:rsidRDefault="00A33896" w:rsidP="00A33896">
      <w:pPr>
        <w:rPr>
          <w:rStyle w:val="Style13ptBold"/>
        </w:rPr>
      </w:pPr>
      <w:r>
        <w:rPr>
          <w:rStyle w:val="Style13ptBold"/>
        </w:rPr>
        <w:t>Futter 15</w:t>
      </w:r>
      <w:r w:rsidRPr="00D63B74">
        <w:t xml:space="preserve"> Andrew Futter</w:t>
      </w:r>
      <w:r>
        <w:t>, 12-2</w:t>
      </w:r>
      <w:r w:rsidRPr="00D63B74">
        <w:t>1-2015, "War Games redux? Cyberthreats, US–Russian strategic stability, and new challenges for nuclear security and arms control," Taylor &amp; Francis, http://www.tandfonline.com/doi/full/10.1080/09662839.20</w:t>
      </w:r>
    </w:p>
    <w:p w:rsidR="00A33896" w:rsidRDefault="00A33896" w:rsidP="00A33896">
      <w:pPr>
        <w:rPr>
          <w:u w:val="single"/>
        </w:rPr>
      </w:pPr>
      <w:r w:rsidRPr="00D63B74">
        <w:t xml:space="preserve">Some 30 years since the release of the Hollywood blockbuster War Games, </w:t>
      </w:r>
      <w:r w:rsidRPr="009628C0">
        <w:rPr>
          <w:highlight w:val="cyan"/>
          <w:u w:val="single"/>
        </w:rPr>
        <w:t>the possibility that hackers might break into nuclear command and control facilities, compromise early warning or firing systems, or even cause the launch of a nuclear weapon has become disturbingly real.</w:t>
      </w:r>
      <w:r w:rsidRPr="00D63B74">
        <w:rPr>
          <w:u w:val="single"/>
        </w:rPr>
        <w:t xml:space="preserve"> While </w:t>
      </w:r>
      <w:r w:rsidRPr="009628C0">
        <w:rPr>
          <w:highlight w:val="cyan"/>
          <w:u w:val="single"/>
        </w:rPr>
        <w:t>this challenge will impact all nuclear-armed states, it appears particularly acute for the USA and Russia given their large, diverse, and highly alerted nuclear forces</w:t>
      </w:r>
      <w:r w:rsidRPr="00D63B74">
        <w:rPr>
          <w:u w:val="single"/>
        </w:rPr>
        <w:t xml:space="preserve">. The fact that </w:t>
      </w:r>
      <w:r w:rsidRPr="009628C0">
        <w:rPr>
          <w:highlight w:val="cyan"/>
          <w:u w:val="single"/>
        </w:rPr>
        <w:t>east–west relations have deteriorated</w:t>
      </w:r>
      <w:r w:rsidRPr="00D63B74">
        <w:rPr>
          <w:u w:val="single"/>
        </w:rPr>
        <w:t xml:space="preserve"> to a nadir perhaps not seen since the 1980s, </w:t>
      </w:r>
      <w:r w:rsidRPr="009628C0">
        <w:rPr>
          <w:highlight w:val="cyan"/>
          <w:u w:val="single"/>
        </w:rPr>
        <w:t>strategic instability has increased</w:t>
      </w:r>
      <w:r w:rsidRPr="00D63B74">
        <w:t xml:space="preserve"> – particularly in the wake of the Ukraine and now Syria crises – and that the nuclear arms reductions agenda appears to have reached a standstill makes this challenge particularly pressing. In this discouraging milieu, </w:t>
      </w:r>
      <w:r w:rsidRPr="009628C0">
        <w:rPr>
          <w:highlight w:val="cyan"/>
          <w:u w:val="single"/>
        </w:rPr>
        <w:t>new cyberthreats are both exacerbating the already strained US–Russia strategic balance – particularly the perceived safety and security of nuclear forces – and at the same time creating new vulnerabilities and problems that might be exploited by a third party</w:t>
      </w:r>
      <w:r w:rsidRPr="00D63B74">
        <w:rPr>
          <w:u w:val="single"/>
        </w:rPr>
        <w:t xml:space="preserve">. Taken together, these dynamics add another major complication for </w:t>
      </w:r>
      <w:r w:rsidRPr="00D63B74">
        <w:rPr>
          <w:u w:val="single"/>
        </w:rPr>
        <w:lastRenderedPageBreak/>
        <w:t xml:space="preserve">current arms control agreements and possible future nuclear cuts, and also seem likely to increase the </w:t>
      </w:r>
      <w:r w:rsidRPr="009628C0">
        <w:rPr>
          <w:highlight w:val="cyan"/>
          <w:u w:val="single"/>
        </w:rPr>
        <w:t>possibility of accidents, miscalculation, and potential unauthorised nuclear use, especially given the large number of nuclear weapons that remain on “hair-trigger” alert</w:t>
      </w:r>
    </w:p>
    <w:p w:rsidR="00A33896" w:rsidRDefault="00DD0EF6" w:rsidP="00DD0EF6">
      <w:pPr>
        <w:pStyle w:val="Heading2"/>
      </w:pPr>
      <w:r>
        <w:lastRenderedPageBreak/>
        <w:t>Global Warming Add-on Relations</w:t>
      </w:r>
    </w:p>
    <w:p w:rsidR="00842845" w:rsidRDefault="00842845" w:rsidP="00842845">
      <w:pPr>
        <w:pStyle w:val="Heading4"/>
      </w:pPr>
      <w:r>
        <w:t>US-China cooperation is key to tackle global warming</w:t>
      </w:r>
    </w:p>
    <w:p w:rsidR="00842845" w:rsidRPr="00842845" w:rsidRDefault="00842845" w:rsidP="00842845">
      <w:pPr>
        <w:rPr>
          <w:rStyle w:val="Style13ptBold"/>
        </w:rPr>
      </w:pPr>
      <w:r>
        <w:rPr>
          <w:rStyle w:val="Style13ptBold"/>
        </w:rPr>
        <w:t xml:space="preserve">Stone 15 </w:t>
      </w:r>
      <w:r w:rsidRPr="00842845">
        <w:t>Jessica Stone, 11-29-2015, "China, US cooperation crucial on global climate change," CCTV America, http://www.cctv-america.com/2015/11/29/china-us-cooperation-crucial-on-global-climate-change</w:t>
      </w:r>
    </w:p>
    <w:p w:rsidR="00842845" w:rsidRDefault="00842845" w:rsidP="00842845">
      <w:pPr>
        <w:rPr>
          <w:u w:val="single"/>
        </w:rPr>
      </w:pPr>
      <w:r w:rsidRPr="009628C0">
        <w:rPr>
          <w:highlight w:val="cyan"/>
          <w:u w:val="single"/>
        </w:rPr>
        <w:t>Cooperation between China and the U.S. is crucial if there’s to be progress</w:t>
      </w:r>
      <w:r w:rsidRPr="00842845">
        <w:t xml:space="preserve"> at the upcoming </w:t>
      </w:r>
      <w:r w:rsidRPr="009628C0">
        <w:rPr>
          <w:highlight w:val="cyan"/>
          <w:u w:val="single"/>
        </w:rPr>
        <w:t>climate change</w:t>
      </w:r>
      <w:r w:rsidRPr="00842845">
        <w:t xml:space="preserve"> conference in Paris. </w:t>
      </w:r>
      <w:r w:rsidRPr="00842845">
        <w:rPr>
          <w:u w:val="single"/>
        </w:rPr>
        <w:t>Both countries have the two largest economies and they’re also the two largest emitters.</w:t>
      </w:r>
      <w:r>
        <w:t xml:space="preserve"> </w:t>
      </w:r>
      <w:r w:rsidRPr="00842845">
        <w:t>Both the U.S. and China bring a different influence to nations around the world trying to reduce greenhouse gas emissions and reach the ambitious targets Paris has set. CCTV America’s Jessica Stone reports from Washington.</w:t>
      </w:r>
      <w:r>
        <w:t xml:space="preserve"> </w:t>
      </w:r>
      <w:r w:rsidRPr="00842845">
        <w:t>Follow Jessica Stone on Twitter @JessicaWStone</w:t>
      </w:r>
      <w:r>
        <w:t xml:space="preserve"> </w:t>
      </w:r>
      <w:r w:rsidRPr="00842845">
        <w:t>The historic emissions reductions announcement in November 2014 ushered in a new era of Sino-American climate cooperation a year ahead of the Paris climate talks.</w:t>
      </w:r>
      <w:r>
        <w:t xml:space="preserve"> </w:t>
      </w:r>
      <w:r w:rsidRPr="00842845">
        <w:t>Wang Pu, a climate researcher at Harvard, said China’s commitment fits into its economic goals of reducing reliance on coal-powered manufacturing and moving to a services and technology-led economy that pollutes less, and emphasizes renewables.</w:t>
      </w:r>
      <w:r>
        <w:t xml:space="preserve"> </w:t>
      </w:r>
      <w:r w:rsidRPr="00842845">
        <w:t xml:space="preserve">“I would say </w:t>
      </w:r>
      <w:r w:rsidRPr="009628C0">
        <w:rPr>
          <w:highlight w:val="cyan"/>
          <w:u w:val="single"/>
        </w:rPr>
        <w:t>China is definitely</w:t>
      </w:r>
      <w:r w:rsidRPr="00842845">
        <w:t xml:space="preserve"> one </w:t>
      </w:r>
      <w:r w:rsidRPr="00842845">
        <w:rPr>
          <w:u w:val="single"/>
        </w:rPr>
        <w:t xml:space="preserve">of </w:t>
      </w:r>
      <w:r w:rsidRPr="009628C0">
        <w:rPr>
          <w:highlight w:val="cyan"/>
          <w:u w:val="single"/>
        </w:rPr>
        <w:t>the most important actor</w:t>
      </w:r>
      <w:r w:rsidRPr="00842845">
        <w:rPr>
          <w:u w:val="single"/>
        </w:rPr>
        <w:t>s</w:t>
      </w:r>
      <w:r w:rsidRPr="00842845">
        <w:t>,” Wang said. “Climate policy is viewed by the Chinese government as both environmental and economic policy. I think it’s a win-win solution for environment and for the economy.”</w:t>
      </w:r>
      <w:r>
        <w:t xml:space="preserve"> </w:t>
      </w:r>
      <w:r w:rsidRPr="00842845">
        <w:t xml:space="preserve">And win-win for China’s relationship with the United States. Wang says </w:t>
      </w:r>
      <w:r w:rsidRPr="00842845">
        <w:rPr>
          <w:u w:val="single"/>
        </w:rPr>
        <w:t>finding common ground with Americans on climate policy is also a way to manage diplomatic differences</w:t>
      </w:r>
      <w:r w:rsidRPr="00842845">
        <w:t>.</w:t>
      </w:r>
      <w:r>
        <w:t xml:space="preserve"> </w:t>
      </w:r>
      <w:r w:rsidRPr="00842845">
        <w:t>For the U.S., Chinese cooperation is essential to achieving a goal of President Barack Obama’s: slowing climate change, according to Elliot Diringer of the Center for Climate and Energy Solutions.</w:t>
      </w:r>
      <w:r>
        <w:t xml:space="preserve"> </w:t>
      </w:r>
      <w:r w:rsidRPr="00842845">
        <w:t>“Unless both the U.S. and China are really committed to this, it’s very hard to get other countries to come along,” Diringer said. “I think the U.S. administration certainly recognized that and has worked really hard to reach out to China.”</w:t>
      </w:r>
      <w:r>
        <w:t xml:space="preserve"> </w:t>
      </w:r>
      <w:r w:rsidRPr="00842845">
        <w:t>“I think China did set an example for these other emerging economies, particularly for India,” Pu said. “I think China has had some indirect influence over India decision to make their own national contributions.”</w:t>
      </w:r>
      <w:r>
        <w:t xml:space="preserve"> </w:t>
      </w:r>
      <w:r w:rsidRPr="00842845">
        <w:rPr>
          <w:u w:val="single"/>
        </w:rPr>
        <w:t>Many experts also believe nations around the world are watching to see if and how the U.S. reaches its reduction targets. The U.S. has already reduced vehicle emissions and is now focusing on cutting emissions from power production, the largest source of carbon pollution nationwide. “That is a huge example to the rest of the world, that this is a challenge that can be met without sacrificing economic growth and development,”</w:t>
      </w:r>
      <w:r w:rsidRPr="00842845">
        <w:t xml:space="preserve"> Diringer said.</w:t>
      </w:r>
      <w:r>
        <w:t xml:space="preserve"> </w:t>
      </w:r>
      <w:r w:rsidRPr="00842845">
        <w:t>Beijing doubts whether the U.S. political system will allow it to accept any binding climate agreement. And Washington has reason to doubt whether Beijing will accept emissions transparency standards or commit to set new reduction goals every five years. But both have moved closer on other aspects of the climate negotiations.</w:t>
      </w:r>
      <w:r>
        <w:t xml:space="preserve"> </w:t>
      </w:r>
      <w:r w:rsidRPr="00842845">
        <w:t xml:space="preserve">During Chinese President Xi Jinping’s U.S. state visit in September, </w:t>
      </w:r>
      <w:r w:rsidRPr="009628C0">
        <w:rPr>
          <w:highlight w:val="cyan"/>
          <w:u w:val="single"/>
        </w:rPr>
        <w:t>China</w:t>
      </w:r>
      <w:r w:rsidRPr="00842845">
        <w:t xml:space="preserve"> matched the U.S. contribution of nearly $3 billion to help developing countries combat climate change. </w:t>
      </w:r>
      <w:r w:rsidRPr="00842845">
        <w:rPr>
          <w:u w:val="single"/>
        </w:rPr>
        <w:t xml:space="preserve">And </w:t>
      </w:r>
      <w:r w:rsidRPr="009628C0">
        <w:rPr>
          <w:highlight w:val="cyan"/>
          <w:u w:val="single"/>
        </w:rPr>
        <w:t>perhaps its greatest impact, aside from reducing its own carbon footprint, will be to inspire other major economies to pledge ambitious reduction targets</w:t>
      </w:r>
      <w:r w:rsidRPr="00842845">
        <w:t>.</w:t>
      </w:r>
      <w:r>
        <w:t xml:space="preserve"> </w:t>
      </w:r>
      <w:r w:rsidRPr="00842845">
        <w:t xml:space="preserve">Heading into the Paris climate talks, U.N. Secretary General Ban Ki-moon said current commitments don’t achieve the goal of holding the increase in global temperature to two degrees Celsius. </w:t>
      </w:r>
      <w:r w:rsidRPr="009628C0">
        <w:rPr>
          <w:highlight w:val="cyan"/>
          <w:u w:val="single"/>
        </w:rPr>
        <w:t>The U.S. and China in particular will need to use their influence to enlist the help of other countries during the negotiations to change that.</w:t>
      </w:r>
    </w:p>
    <w:p w:rsidR="00842845" w:rsidRPr="00E83C63" w:rsidRDefault="00842845" w:rsidP="00FF16CB">
      <w:pPr>
        <w:pStyle w:val="Heading4"/>
        <w:rPr>
          <w:u w:val="single"/>
        </w:rPr>
      </w:pPr>
      <w:r>
        <w:lastRenderedPageBreak/>
        <w:t>T</w:t>
      </w:r>
      <w:r w:rsidRPr="00E83C63">
        <w:t xml:space="preserve">he U.S. and China are the </w:t>
      </w:r>
      <w:r w:rsidRPr="00430664">
        <w:t>top emitters and further cooperation drives down costs of global Renewables</w:t>
      </w:r>
      <w:r>
        <w:t>-Global warming causing systemic violence</w:t>
      </w:r>
    </w:p>
    <w:p w:rsidR="00842845" w:rsidRDefault="00842845" w:rsidP="00FF16CB">
      <w:r w:rsidRPr="00E83C63">
        <w:rPr>
          <w:rStyle w:val="Style13ptBold"/>
        </w:rPr>
        <w:t>Li 14</w:t>
      </w:r>
      <w:r w:rsidRPr="00E83C63">
        <w:t xml:space="preserve"> – MA in Global Studies @ U Denver, </w:t>
      </w:r>
      <w:r>
        <w:t xml:space="preserve">Int'l Affairs Coordinator @ UN </w:t>
      </w:r>
      <w:r w:rsidRPr="00E83C63">
        <w:t>Xiaoyu, "China-US Cooperation: Key to the Global Future," China Institute of International Studies,http://www.ciis.org.cn/english/2014-01/13/content_6606656.htm)</w:t>
      </w:r>
    </w:p>
    <w:p w:rsidR="00FF16CB" w:rsidRPr="00E83C63" w:rsidRDefault="00FF16CB" w:rsidP="00FF16CB">
      <w:r w:rsidRPr="009628C0">
        <w:rPr>
          <w:rStyle w:val="StyleUnderline"/>
          <w:highlight w:val="cyan"/>
        </w:rPr>
        <w:t>Cooperation on climate</w:t>
      </w:r>
      <w:r w:rsidRPr="00E83C63">
        <w:rPr>
          <w:rStyle w:val="StyleUnderline"/>
        </w:rPr>
        <w:t xml:space="preserve"> change mitigation, adaptation, and</w:t>
      </w:r>
      <w:r w:rsidRPr="00E83C63">
        <w:t xml:space="preserve"> consequence </w:t>
      </w:r>
      <w:r w:rsidRPr="00E83C63">
        <w:rPr>
          <w:rStyle w:val="StyleUnderline"/>
        </w:rPr>
        <w:t>management</w:t>
      </w:r>
      <w:r w:rsidRPr="00E83C63">
        <w:t xml:space="preserve">. </w:t>
      </w:r>
      <w:r w:rsidRPr="00430664">
        <w:rPr>
          <w:rStyle w:val="Emphasis"/>
          <w:rFonts w:eastAsiaTheme="majorEastAsia"/>
          <w:b w:val="0"/>
        </w:rPr>
        <w:t xml:space="preserve">China-US cooperation </w:t>
      </w:r>
      <w:r w:rsidRPr="009628C0">
        <w:rPr>
          <w:rStyle w:val="Emphasis"/>
          <w:rFonts w:eastAsiaTheme="majorEastAsia"/>
          <w:b w:val="0"/>
          <w:highlight w:val="cyan"/>
        </w:rPr>
        <w:t>will be increasingly critical to</w:t>
      </w:r>
      <w:r w:rsidRPr="00430664">
        <w:rPr>
          <w:rStyle w:val="Emphasis"/>
          <w:rFonts w:eastAsiaTheme="majorEastAsia"/>
          <w:b w:val="0"/>
        </w:rPr>
        <w:t xml:space="preserve"> the</w:t>
      </w:r>
      <w:r w:rsidRPr="00E83C63">
        <w:rPr>
          <w:rStyle w:val="Emphasis"/>
          <w:rFonts w:eastAsiaTheme="majorEastAsia"/>
        </w:rPr>
        <w:t xml:space="preserve"> </w:t>
      </w:r>
      <w:r w:rsidRPr="00430664">
        <w:rPr>
          <w:rStyle w:val="Emphasis"/>
          <w:rFonts w:eastAsiaTheme="majorEastAsia"/>
          <w:b w:val="0"/>
        </w:rPr>
        <w:t>global</w:t>
      </w:r>
      <w:r w:rsidRPr="00E83C63">
        <w:rPr>
          <w:rStyle w:val="Emphasis"/>
          <w:rFonts w:eastAsiaTheme="majorEastAsia"/>
        </w:rPr>
        <w:t xml:space="preserve"> </w:t>
      </w:r>
      <w:r w:rsidRPr="009628C0">
        <w:rPr>
          <w:rStyle w:val="Emphasis"/>
          <w:rFonts w:eastAsiaTheme="majorEastAsia"/>
          <w:b w:val="0"/>
          <w:highlight w:val="cyan"/>
        </w:rPr>
        <w:t>response to climate change</w:t>
      </w:r>
      <w:r w:rsidRPr="00E83C63">
        <w:t xml:space="preserve">. </w:t>
      </w:r>
      <w:r w:rsidRPr="00E83C63">
        <w:rPr>
          <w:rStyle w:val="StyleUnderline"/>
        </w:rPr>
        <w:t xml:space="preserve">New scientific studies warn that the </w:t>
      </w:r>
      <w:r w:rsidRPr="009628C0">
        <w:rPr>
          <w:rStyle w:val="StyleUnderline"/>
          <w:highlight w:val="cyan"/>
        </w:rPr>
        <w:t>worst-case scenarios f</w:t>
      </w:r>
      <w:r w:rsidRPr="00E83C63">
        <w:rPr>
          <w:rStyle w:val="StyleUnderline"/>
        </w:rPr>
        <w:t xml:space="preserve">or climate change impacts </w:t>
      </w:r>
      <w:r w:rsidRPr="009628C0">
        <w:rPr>
          <w:rStyle w:val="StyleUnderline"/>
          <w:highlight w:val="cyan"/>
        </w:rPr>
        <w:t>are the most likely outcomes</w:t>
      </w:r>
      <w:r w:rsidRPr="00E83C63">
        <w:t xml:space="preserve">. Scientific assessments also maintain that </w:t>
      </w:r>
      <w:r w:rsidRPr="009628C0">
        <w:rPr>
          <w:rStyle w:val="StyleUnderline"/>
          <w:highlight w:val="cyan"/>
        </w:rPr>
        <w:t>anthropomorphic climate change</w:t>
      </w:r>
      <w:r w:rsidRPr="00E83C63">
        <w:rPr>
          <w:rStyle w:val="StyleUnderline"/>
        </w:rPr>
        <w:t xml:space="preserve"> </w:t>
      </w:r>
      <w:r w:rsidRPr="009628C0">
        <w:rPr>
          <w:rStyle w:val="StyleUnderline"/>
          <w:highlight w:val="cyan"/>
        </w:rPr>
        <w:t>is</w:t>
      </w:r>
      <w:r w:rsidRPr="00E83C63">
        <w:rPr>
          <w:rStyle w:val="StyleUnderline"/>
        </w:rPr>
        <w:t xml:space="preserve"> partly </w:t>
      </w:r>
      <w:r w:rsidRPr="009628C0">
        <w:rPr>
          <w:rStyle w:val="StyleUnderline"/>
          <w:highlight w:val="cyan"/>
        </w:rPr>
        <w:t>responsible</w:t>
      </w:r>
      <w:r w:rsidRPr="00E83C63">
        <w:rPr>
          <w:rStyle w:val="StyleUnderline"/>
        </w:rPr>
        <w:t xml:space="preserve"> f</w:t>
      </w:r>
      <w:r w:rsidRPr="009628C0">
        <w:rPr>
          <w:rStyle w:val="StyleUnderline"/>
          <w:highlight w:val="cyan"/>
        </w:rPr>
        <w:t>or</w:t>
      </w:r>
      <w:r w:rsidRPr="00E83C63">
        <w:rPr>
          <w:rStyle w:val="StyleUnderline"/>
        </w:rPr>
        <w:t xml:space="preserve"> extreme weather </w:t>
      </w:r>
      <w:r w:rsidRPr="00E83C63">
        <w:t xml:space="preserve">events that the world is already experiencing at an increasing rate, </w:t>
      </w:r>
      <w:r w:rsidRPr="00E83C63">
        <w:rPr>
          <w:rStyle w:val="StyleUnderline"/>
        </w:rPr>
        <w:t xml:space="preserve">from the </w:t>
      </w:r>
      <w:r w:rsidRPr="009628C0">
        <w:rPr>
          <w:rStyle w:val="StyleUnderline"/>
          <w:highlight w:val="cyan"/>
        </w:rPr>
        <w:t>floods in Pakistan and the heat wave in Russia</w:t>
      </w:r>
      <w:r w:rsidRPr="00E83C63">
        <w:rPr>
          <w:rStyle w:val="StyleUnderline"/>
        </w:rPr>
        <w:t xml:space="preserve"> to</w:t>
      </w:r>
      <w:r w:rsidRPr="00E83C63">
        <w:t xml:space="preserve"> the melting glaciers and ice sheets and the “superstorm” </w:t>
      </w:r>
      <w:r w:rsidRPr="009628C0">
        <w:rPr>
          <w:rStyle w:val="Emphasis"/>
          <w:b w:val="0"/>
          <w:highlight w:val="cyan"/>
        </w:rPr>
        <w:t>Sandy</w:t>
      </w:r>
      <w:r w:rsidRPr="00E83C63">
        <w:t xml:space="preserve"> </w:t>
      </w:r>
      <w:r w:rsidRPr="00E83C63">
        <w:rPr>
          <w:rStyle w:val="StyleUnderline"/>
        </w:rPr>
        <w:t>that</w:t>
      </w:r>
      <w:r w:rsidRPr="00E83C63">
        <w:t xml:space="preserve"> </w:t>
      </w:r>
      <w:r w:rsidRPr="00842845">
        <w:rPr>
          <w:rStyle w:val="Emphasis"/>
          <w:b w:val="0"/>
        </w:rPr>
        <w:t>inflicted unprecedented destruction on New York and New Jersey</w:t>
      </w:r>
      <w:r w:rsidRPr="00842845">
        <w:rPr>
          <w:b/>
        </w:rPr>
        <w:t>.</w:t>
      </w:r>
      <w:r w:rsidRPr="00E83C63">
        <w:t xml:space="preserve"> </w:t>
      </w:r>
      <w:r w:rsidRPr="00E83C63">
        <w:rPr>
          <w:rStyle w:val="StyleUnderline"/>
        </w:rPr>
        <w:t xml:space="preserve">It is highly likely that global climate change will be a key issue in the coming two decades as </w:t>
      </w:r>
      <w:r w:rsidRPr="009628C0">
        <w:rPr>
          <w:rStyle w:val="StyleUnderline"/>
          <w:highlight w:val="cyan"/>
        </w:rPr>
        <w:t xml:space="preserve">the world faces </w:t>
      </w:r>
      <w:r w:rsidRPr="009628C0">
        <w:rPr>
          <w:rStyle w:val="Emphasis"/>
          <w:b w:val="0"/>
          <w:highlight w:val="cyan"/>
        </w:rPr>
        <w:t>increasing climate-induced humanitarian disasters</w:t>
      </w:r>
      <w:r w:rsidRPr="00E83C63">
        <w:rPr>
          <w:rStyle w:val="StyleUnderline"/>
        </w:rPr>
        <w:t xml:space="preserve"> and infrastructure destruction </w:t>
      </w:r>
      <w:r w:rsidRPr="00E83C63">
        <w:t xml:space="preserve">requiring immediate and expensive relief as well as costly, long-term adaptation. Climate change likely will increase social and political instability in many areas of the world, including emerging economies and developed countries. It also will likely renew political pressure for emissions reductions, especially by China and the United States, the world’s two biggest emitters. </w:t>
      </w:r>
      <w:r w:rsidRPr="009628C0">
        <w:rPr>
          <w:rStyle w:val="StyleUnderline"/>
          <w:highlight w:val="cyan"/>
        </w:rPr>
        <w:t>China-US coop</w:t>
      </w:r>
      <w:r w:rsidRPr="00E83C63">
        <w:rPr>
          <w:rStyle w:val="StyleUnderline"/>
        </w:rPr>
        <w:t xml:space="preserve">eration in all these areas </w:t>
      </w:r>
      <w:r w:rsidRPr="009628C0">
        <w:rPr>
          <w:rStyle w:val="StyleUnderline"/>
          <w:highlight w:val="cyan"/>
        </w:rPr>
        <w:t xml:space="preserve">will be </w:t>
      </w:r>
      <w:r w:rsidRPr="009628C0">
        <w:rPr>
          <w:rStyle w:val="Emphasis"/>
          <w:b w:val="0"/>
          <w:highlight w:val="cyan"/>
        </w:rPr>
        <w:t>critical</w:t>
      </w:r>
      <w:r w:rsidRPr="009628C0">
        <w:rPr>
          <w:rStyle w:val="StyleUnderline"/>
          <w:highlight w:val="cyan"/>
        </w:rPr>
        <w:t xml:space="preserve"> to</w:t>
      </w:r>
      <w:r w:rsidRPr="00E83C63">
        <w:rPr>
          <w:rStyle w:val="StyleUnderline"/>
        </w:rPr>
        <w:t xml:space="preserve"> whether the world cooperates and how effective any cooperation is in </w:t>
      </w:r>
      <w:r w:rsidRPr="009628C0">
        <w:rPr>
          <w:rStyle w:val="StyleUnderline"/>
          <w:highlight w:val="cyan"/>
        </w:rPr>
        <w:t>responding to the</w:t>
      </w:r>
      <w:r w:rsidRPr="00E83C63">
        <w:rPr>
          <w:rStyle w:val="StyleUnderline"/>
        </w:rPr>
        <w:t xml:space="preserve"> </w:t>
      </w:r>
      <w:r w:rsidRPr="00842845">
        <w:rPr>
          <w:rStyle w:val="Emphasis"/>
          <w:rFonts w:eastAsiaTheme="majorEastAsia"/>
          <w:b w:val="0"/>
        </w:rPr>
        <w:t>potentially</w:t>
      </w:r>
      <w:r w:rsidRPr="00E83C63">
        <w:rPr>
          <w:rStyle w:val="Emphasis"/>
          <w:rFonts w:eastAsiaTheme="majorEastAsia"/>
        </w:rPr>
        <w:t xml:space="preserve"> </w:t>
      </w:r>
      <w:r w:rsidRPr="009628C0">
        <w:rPr>
          <w:rStyle w:val="Emphasis"/>
          <w:rFonts w:eastAsiaTheme="majorEastAsia"/>
          <w:b w:val="0"/>
          <w:highlight w:val="cyan"/>
        </w:rPr>
        <w:t>existential threat</w:t>
      </w:r>
      <w:r w:rsidRPr="009628C0">
        <w:rPr>
          <w:rStyle w:val="StyleUnderline"/>
          <w:highlight w:val="cyan"/>
        </w:rPr>
        <w:t xml:space="preserve"> posed by </w:t>
      </w:r>
      <w:r w:rsidRPr="006E31D2">
        <w:rPr>
          <w:rStyle w:val="StyleUnderline"/>
        </w:rPr>
        <w:t xml:space="preserve">global </w:t>
      </w:r>
      <w:r w:rsidRPr="009628C0">
        <w:rPr>
          <w:rStyle w:val="StyleUnderline"/>
          <w:highlight w:val="cyan"/>
        </w:rPr>
        <w:t>climate change</w:t>
      </w:r>
      <w:r w:rsidRPr="00E83C63">
        <w:rPr>
          <w:rStyle w:val="StyleUnderline"/>
        </w:rPr>
        <w:t xml:space="preserve">. </w:t>
      </w:r>
      <w:r w:rsidRPr="009628C0">
        <w:rPr>
          <w:rStyle w:val="StyleUnderline"/>
          <w:highlight w:val="cyan"/>
        </w:rPr>
        <w:t>The two</w:t>
      </w:r>
      <w:r w:rsidRPr="00E83C63">
        <w:rPr>
          <w:rStyle w:val="StyleUnderline"/>
        </w:rPr>
        <w:t xml:space="preserve"> countries also </w:t>
      </w:r>
      <w:r w:rsidRPr="009628C0">
        <w:rPr>
          <w:rStyle w:val="StyleUnderline"/>
          <w:highlight w:val="cyan"/>
        </w:rPr>
        <w:t xml:space="preserve">can </w:t>
      </w:r>
      <w:r w:rsidRPr="009628C0">
        <w:rPr>
          <w:rStyle w:val="Emphasis"/>
          <w:b w:val="0"/>
          <w:highlight w:val="cyan"/>
        </w:rPr>
        <w:t>build on decades of bilat</w:t>
      </w:r>
      <w:r w:rsidRPr="00842845">
        <w:rPr>
          <w:rStyle w:val="Emphasis"/>
          <w:b w:val="0"/>
        </w:rPr>
        <w:t>eral cooperation on energy and</w:t>
      </w:r>
      <w:r w:rsidRPr="00E83C63">
        <w:rPr>
          <w:rStyle w:val="Emphasis"/>
        </w:rPr>
        <w:t xml:space="preserve"> </w:t>
      </w:r>
      <w:r w:rsidRPr="00842845">
        <w:rPr>
          <w:rStyle w:val="Emphasis"/>
          <w:b w:val="0"/>
        </w:rPr>
        <w:t>environment</w:t>
      </w:r>
      <w:r w:rsidRPr="00E83C63">
        <w:rPr>
          <w:rStyle w:val="Emphasis"/>
        </w:rPr>
        <w:t xml:space="preserve"> </w:t>
      </w:r>
      <w:r w:rsidRPr="009628C0">
        <w:rPr>
          <w:rStyle w:val="Emphasis"/>
          <w:b w:val="0"/>
          <w:highlight w:val="cyan"/>
        </w:rPr>
        <w:t>to seize opportunities for lucrative joint energy technology</w:t>
      </w:r>
      <w:r w:rsidRPr="00E83C63">
        <w:rPr>
          <w:rStyle w:val="Emphasis"/>
        </w:rPr>
        <w:t xml:space="preserve"> </w:t>
      </w:r>
      <w:r w:rsidRPr="00842845">
        <w:rPr>
          <w:rStyle w:val="Emphasis"/>
          <w:b w:val="0"/>
        </w:rPr>
        <w:t>development</w:t>
      </w:r>
      <w:r w:rsidRPr="00E83C63">
        <w:rPr>
          <w:rStyle w:val="Emphasis"/>
        </w:rPr>
        <w:t xml:space="preserve"> </w:t>
      </w:r>
      <w:r w:rsidRPr="009628C0">
        <w:rPr>
          <w:rStyle w:val="Emphasis"/>
          <w:b w:val="0"/>
          <w:highlight w:val="cyan"/>
        </w:rPr>
        <w:t>that would</w:t>
      </w:r>
      <w:r w:rsidRPr="00842845">
        <w:rPr>
          <w:rStyle w:val="Emphasis"/>
          <w:b w:val="0"/>
        </w:rPr>
        <w:t xml:space="preserve"> substantially benefit Chinese and US</w:t>
      </w:r>
      <w:r w:rsidRPr="00E83C63">
        <w:rPr>
          <w:rStyle w:val="Emphasis"/>
        </w:rPr>
        <w:t xml:space="preserve"> </w:t>
      </w:r>
      <w:r w:rsidRPr="00842845">
        <w:rPr>
          <w:rStyle w:val="Emphasis"/>
          <w:b w:val="0"/>
        </w:rPr>
        <w:t>businesses</w:t>
      </w:r>
      <w:r w:rsidRPr="00E83C63">
        <w:rPr>
          <w:rStyle w:val="StyleUnderline"/>
        </w:rPr>
        <w:t xml:space="preserve"> as well as </w:t>
      </w:r>
      <w:r w:rsidRPr="009628C0">
        <w:rPr>
          <w:rStyle w:val="Emphasis"/>
          <w:b w:val="0"/>
          <w:highlight w:val="cyan"/>
        </w:rPr>
        <w:t>lower costs</w:t>
      </w:r>
      <w:r w:rsidRPr="009628C0">
        <w:rPr>
          <w:rStyle w:val="StyleUnderline"/>
          <w:highlight w:val="cyan"/>
        </w:rPr>
        <w:t xml:space="preserve"> and </w:t>
      </w:r>
      <w:r w:rsidRPr="00842845">
        <w:rPr>
          <w:rStyle w:val="Emphasis"/>
          <w:b w:val="0"/>
        </w:rPr>
        <w:t>widely</w:t>
      </w:r>
      <w:r w:rsidRPr="009628C0">
        <w:rPr>
          <w:rStyle w:val="Emphasis"/>
          <w:highlight w:val="cyan"/>
        </w:rPr>
        <w:t xml:space="preserve"> </w:t>
      </w:r>
      <w:r w:rsidRPr="009628C0">
        <w:rPr>
          <w:rStyle w:val="Emphasis"/>
          <w:b w:val="0"/>
          <w:highlight w:val="cyan"/>
        </w:rPr>
        <w:t>disseminate clean energy tech</w:t>
      </w:r>
      <w:r w:rsidRPr="00842845">
        <w:rPr>
          <w:rStyle w:val="Emphasis"/>
          <w:b w:val="0"/>
        </w:rPr>
        <w:t>nologies</w:t>
      </w:r>
      <w:r w:rsidRPr="00E83C63">
        <w:t>.</w:t>
      </w:r>
    </w:p>
    <w:p w:rsidR="00FF16CB" w:rsidRDefault="00FF16CB" w:rsidP="00FF16CB"/>
    <w:p w:rsidR="00FF16CB" w:rsidRPr="00E83C63" w:rsidRDefault="00FF16CB" w:rsidP="00842845">
      <w:pPr>
        <w:ind w:left="720"/>
      </w:pPr>
    </w:p>
    <w:p w:rsidR="00430664" w:rsidRPr="00430664" w:rsidRDefault="00430664" w:rsidP="00430664">
      <w:pPr>
        <w:keepNext/>
        <w:keepLines/>
        <w:spacing w:before="40" w:after="0"/>
        <w:outlineLvl w:val="3"/>
        <w:rPr>
          <w:rFonts w:eastAsiaTheme="majorEastAsia" w:cstheme="majorBidi"/>
          <w:b/>
          <w:iCs/>
          <w:sz w:val="26"/>
        </w:rPr>
      </w:pPr>
      <w:r w:rsidRPr="00430664">
        <w:rPr>
          <w:rFonts w:eastAsiaTheme="majorEastAsia" w:cstheme="majorBidi"/>
          <w:b/>
          <w:iCs/>
          <w:sz w:val="26"/>
          <w:bdr w:val="none" w:sz="0" w:space="0" w:color="auto" w:frame="1"/>
        </w:rPr>
        <w:t>Warming causes extinction and the threshold is soon</w:t>
      </w:r>
      <w:r w:rsidR="00D41E5E">
        <w:rPr>
          <w:rFonts w:eastAsiaTheme="majorEastAsia" w:cstheme="majorBidi"/>
          <w:b/>
          <w:iCs/>
          <w:sz w:val="26"/>
          <w:bdr w:val="none" w:sz="0" w:space="0" w:color="auto" w:frame="1"/>
        </w:rPr>
        <w:t xml:space="preserve"> **impact from one of our files</w:t>
      </w:r>
    </w:p>
    <w:p w:rsidR="00430664" w:rsidRPr="00430664" w:rsidRDefault="00430664" w:rsidP="00430664">
      <w:pPr>
        <w:rPr>
          <w:sz w:val="14"/>
          <w:szCs w:val="14"/>
        </w:rPr>
      </w:pPr>
      <w:r w:rsidRPr="00430664">
        <w:rPr>
          <w:b/>
        </w:rPr>
        <w:t>Roberts 13</w:t>
      </w:r>
      <w:r w:rsidRPr="00430664">
        <w:rPr>
          <w:sz w:val="14"/>
          <w:szCs w:val="14"/>
        </w:rPr>
        <w:t xml:space="preserve"> – citing the World Bank Review’s compilation of climate studies - 4 degree projected warming, can’t adapt - heat wave related deaths, forest fires, crop production, water wars, ocean acidity, sea level rise, climate migrants, biodiversity loss. ("If you aren’t alarmed about climate, you aren’t paying attention", January 10, 2013, </w:t>
      </w:r>
      <w:hyperlink r:id="rId25" w:history="1">
        <w:r w:rsidRPr="00430664">
          <w:rPr>
            <w:sz w:val="14"/>
            <w:szCs w:val="14"/>
          </w:rPr>
          <w:t>http://grist.org/climate-energy/climate-alarmism-the-idea-is-surreal</w:t>
        </w:r>
      </w:hyperlink>
      <w:r w:rsidRPr="00430664">
        <w:rPr>
          <w:sz w:val="14"/>
          <w:szCs w:val="14"/>
        </w:rPr>
        <w:t>)</w:t>
      </w:r>
    </w:p>
    <w:p w:rsidR="00842845" w:rsidRDefault="00430664" w:rsidP="00430664">
      <w:pPr>
        <w:rPr>
          <w:sz w:val="12"/>
        </w:rPr>
      </w:pPr>
      <w:r w:rsidRPr="00430664">
        <w:rPr>
          <w:sz w:val="12"/>
        </w:rPr>
        <w:t>We know we’ve raised global average temperatures around 0.8 degrees C so far. We know that</w:t>
      </w:r>
      <w:r w:rsidRPr="00430664">
        <w:rPr>
          <w:u w:val="single"/>
        </w:rPr>
        <w:t xml:space="preserve"> </w:t>
      </w:r>
      <w:r w:rsidRPr="00430664">
        <w:rPr>
          <w:sz w:val="12"/>
        </w:rPr>
        <w:t xml:space="preserve">2 degrees C is where most scientists predict catastrophic and irreversible impacts. And we know that we are currently on a trajectory that will push temperatures up 4 degrees or more by the end of the century. What would 4 degrees look like? A recent </w:t>
      </w:r>
      <w:hyperlink r:id="rId26" w:history="1">
        <w:r w:rsidRPr="00430664">
          <w:rPr>
            <w:sz w:val="12"/>
          </w:rPr>
          <w:t>World Bank review of the science</w:t>
        </w:r>
      </w:hyperlink>
      <w:r w:rsidRPr="00430664">
        <w:rPr>
          <w:sz w:val="12"/>
        </w:rPr>
        <w:t xml:space="preserve"> reminds us. First, it’ll get hot: 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Extreme heat waves in recent years have had severe impacts, causing heat-related deaths, forest fires, and harvest losses. The impacts of the extreme heat waves projected for </w:t>
      </w:r>
      <w:r w:rsidRPr="009628C0">
        <w:rPr>
          <w:highlight w:val="cyan"/>
          <w:u w:val="single"/>
        </w:rPr>
        <w:t>a 4°C world</w:t>
      </w:r>
      <w:r w:rsidRPr="00430664">
        <w:rPr>
          <w:sz w:val="12"/>
        </w:rPr>
        <w:t xml:space="preserve"> have not been evaluated, but they </w:t>
      </w:r>
      <w:r w:rsidRPr="009628C0">
        <w:rPr>
          <w:highlight w:val="cyan"/>
          <w:u w:val="single"/>
        </w:rPr>
        <w:t>could</w:t>
      </w:r>
      <w:r w:rsidRPr="00430664">
        <w:rPr>
          <w:sz w:val="12"/>
        </w:rPr>
        <w:t xml:space="preserve"> be expected to vastly exceed the consequences experienced to date and potentially </w:t>
      </w:r>
      <w:r w:rsidRPr="009628C0">
        <w:rPr>
          <w:rStyle w:val="Emphasis"/>
          <w:b w:val="0"/>
          <w:highlight w:val="cyan"/>
        </w:rPr>
        <w:t xml:space="preserve">exceed </w:t>
      </w:r>
      <w:r w:rsidRPr="00430664">
        <w:rPr>
          <w:rStyle w:val="Emphasis"/>
          <w:b w:val="0"/>
        </w:rPr>
        <w:t>the</w:t>
      </w:r>
      <w:r w:rsidRPr="00430664">
        <w:rPr>
          <w:u w:val="single"/>
          <w:bdr w:val="single" w:sz="4" w:space="0" w:color="auto"/>
        </w:rPr>
        <w:t xml:space="preserve"> </w:t>
      </w:r>
      <w:r w:rsidRPr="009628C0">
        <w:rPr>
          <w:highlight w:val="cyan"/>
          <w:u w:val="single"/>
          <w:bdr w:val="single" w:sz="4" w:space="0" w:color="auto"/>
        </w:rPr>
        <w:t>adaptive capacities of many societies and natural systems</w:t>
      </w:r>
      <w:r w:rsidRPr="00430664">
        <w:rPr>
          <w:sz w:val="12"/>
        </w:rPr>
        <w:t>. [my emphasis] Warming to</w:t>
      </w:r>
      <w:r w:rsidRPr="00430664">
        <w:rPr>
          <w:u w:val="single"/>
        </w:rPr>
        <w:t xml:space="preserve"> </w:t>
      </w:r>
      <w:r w:rsidRPr="009628C0">
        <w:rPr>
          <w:highlight w:val="cyan"/>
          <w:u w:val="single"/>
        </w:rPr>
        <w:t>4 degrees</w:t>
      </w:r>
      <w:r w:rsidRPr="00430664">
        <w:rPr>
          <w:u w:val="single"/>
        </w:rPr>
        <w:t xml:space="preserve"> would also </w:t>
      </w:r>
      <w:r w:rsidRPr="009628C0">
        <w:rPr>
          <w:highlight w:val="cyan"/>
          <w:u w:val="single"/>
        </w:rPr>
        <w:t>lead</w:t>
      </w:r>
      <w:r w:rsidRPr="00430664">
        <w:rPr>
          <w:u w:val="single"/>
        </w:rPr>
        <w:t xml:space="preserve"> </w:t>
      </w:r>
      <w:r w:rsidRPr="009628C0">
        <w:rPr>
          <w:highlight w:val="cyan"/>
          <w:u w:val="single"/>
        </w:rPr>
        <w:t>to</w:t>
      </w:r>
      <w:r w:rsidRPr="00430664">
        <w:rPr>
          <w:sz w:val="12"/>
        </w:rPr>
        <w:t xml:space="preserve"> “</w:t>
      </w:r>
      <w:r w:rsidRPr="00430664">
        <w:rPr>
          <w:u w:val="single"/>
        </w:rPr>
        <w:t xml:space="preserve">an increase of </w:t>
      </w:r>
      <w:r w:rsidRPr="00430664">
        <w:rPr>
          <w:sz w:val="12"/>
        </w:rPr>
        <w:t>about</w:t>
      </w:r>
      <w:r w:rsidRPr="00430664">
        <w:rPr>
          <w:u w:val="single"/>
        </w:rPr>
        <w:t xml:space="preserve"> 150 percent in acidity of the ocean</w:t>
      </w:r>
      <w:r w:rsidRPr="00430664">
        <w:rPr>
          <w:sz w:val="12"/>
        </w:rPr>
        <w:t xml:space="preserve">,” leading to levels of acidity “unparalleled in Earth’s history.” That’s bad news for, say, coral reefs: The combination of thermally induced bleaching events, ocean acidification, and sea-level rise threatens large fractions of coral reefs even at 1.5°C global warming. </w:t>
      </w:r>
      <w:r w:rsidRPr="009628C0">
        <w:rPr>
          <w:highlight w:val="cyan"/>
          <w:u w:val="single"/>
        </w:rPr>
        <w:t>The</w:t>
      </w:r>
      <w:r w:rsidRPr="00430664">
        <w:rPr>
          <w:sz w:val="12"/>
        </w:rPr>
        <w:t xml:space="preserve"> regional </w:t>
      </w:r>
      <w:r w:rsidRPr="009628C0">
        <w:rPr>
          <w:highlight w:val="cyan"/>
          <w:u w:val="single"/>
        </w:rPr>
        <w:t>extinction of</w:t>
      </w:r>
      <w:r w:rsidRPr="00430664">
        <w:rPr>
          <w:sz w:val="12"/>
        </w:rPr>
        <w:t xml:space="preserve"> entire </w:t>
      </w:r>
      <w:r w:rsidRPr="009628C0">
        <w:rPr>
          <w:highlight w:val="cyan"/>
          <w:u w:val="single"/>
        </w:rPr>
        <w:t>coral reef ecosystems</w:t>
      </w:r>
      <w:r w:rsidRPr="00430664">
        <w:rPr>
          <w:sz w:val="12"/>
        </w:rPr>
        <w:t>, which could occur well before 4°C is reached,</w:t>
      </w:r>
      <w:r w:rsidRPr="00430664">
        <w:rPr>
          <w:u w:val="single"/>
        </w:rPr>
        <w:t xml:space="preserve"> </w:t>
      </w:r>
      <w:r w:rsidRPr="009628C0">
        <w:rPr>
          <w:highlight w:val="cyan"/>
          <w:u w:val="single"/>
        </w:rPr>
        <w:t>would have profound consequences for</w:t>
      </w:r>
      <w:r w:rsidRPr="00430664">
        <w:rPr>
          <w:u w:val="single"/>
        </w:rPr>
        <w:t xml:space="preserve"> </w:t>
      </w:r>
      <w:r w:rsidRPr="00430664">
        <w:rPr>
          <w:sz w:val="12"/>
        </w:rPr>
        <w:t xml:space="preserve">their </w:t>
      </w:r>
      <w:r w:rsidRPr="009628C0">
        <w:rPr>
          <w:highlight w:val="cyan"/>
          <w:u w:val="single"/>
        </w:rPr>
        <w:t xml:space="preserve">dependent species </w:t>
      </w:r>
      <w:r w:rsidRPr="00430664">
        <w:rPr>
          <w:sz w:val="12"/>
        </w:rPr>
        <w:t xml:space="preserve">and for the people who depend on them for food, income, tourism, and shoreline protection. It will also “likely lead to a sea-level rise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9628C0">
        <w:rPr>
          <w:highlight w:val="cyan"/>
          <w:u w:val="single"/>
        </w:rPr>
        <w:t>it would</w:t>
      </w:r>
      <w:r w:rsidRPr="009628C0">
        <w:rPr>
          <w:sz w:val="12"/>
          <w:highlight w:val="cyan"/>
        </w:rPr>
        <w:t xml:space="preserve"> “</w:t>
      </w:r>
      <w:r w:rsidRPr="00430664">
        <w:rPr>
          <w:sz w:val="12"/>
        </w:rPr>
        <w:t xml:space="preserve">significantly </w:t>
      </w:r>
      <w:r w:rsidRPr="009628C0">
        <w:rPr>
          <w:highlight w:val="cyan"/>
          <w:u w:val="single"/>
        </w:rPr>
        <w:t>exacerbate existing water scarcity</w:t>
      </w:r>
      <w:r w:rsidRPr="009628C0">
        <w:rPr>
          <w:sz w:val="12"/>
          <w:highlight w:val="cyan"/>
        </w:rPr>
        <w:t xml:space="preserve"> in</w:t>
      </w:r>
      <w:r w:rsidRPr="00430664">
        <w:rPr>
          <w:sz w:val="12"/>
        </w:rPr>
        <w:t xml:space="preserve"> many regions, particularly northern and eastern Africa, the Middle East, and South Asia, while additional countries in Africa would be newly confronted with water scarcity on a national scale due to population growth.” Also, more extreme weather events: Ecosystems </w:t>
      </w:r>
      <w:r w:rsidRPr="00430664">
        <w:rPr>
          <w:sz w:val="12"/>
        </w:rPr>
        <w:lastRenderedPageBreak/>
        <w:t xml:space="preserve">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w:t>
      </w:r>
      <w:r w:rsidRPr="009628C0">
        <w:rPr>
          <w:highlight w:val="cyan"/>
          <w:u w:val="single"/>
        </w:rPr>
        <w:t xml:space="preserve">climate change seems </w:t>
      </w:r>
      <w:r w:rsidRPr="00430664">
        <w:rPr>
          <w:u w:val="single"/>
        </w:rPr>
        <w:t xml:space="preserve">likely to </w:t>
      </w:r>
      <w:r w:rsidRPr="00430664">
        <w:rPr>
          <w:sz w:val="12"/>
        </w:rPr>
        <w:t>become the dominant driver of ecosystem shifts,</w:t>
      </w:r>
      <w:r w:rsidRPr="00430664">
        <w:rPr>
          <w:u w:val="single"/>
        </w:rPr>
        <w:t xml:space="preserve"> surpas</w:t>
      </w:r>
      <w:r w:rsidRPr="00430664">
        <w:rPr>
          <w:sz w:val="12"/>
        </w:rPr>
        <w:t xml:space="preserve">sing </w:t>
      </w:r>
      <w:r w:rsidRPr="00430664">
        <w:rPr>
          <w:u w:val="single"/>
        </w:rPr>
        <w:t>habitat destruction as</w:t>
      </w:r>
      <w:r w:rsidRPr="009628C0">
        <w:rPr>
          <w:highlight w:val="cyan"/>
          <w:u w:val="single"/>
        </w:rPr>
        <w:t xml:space="preserve"> the</w:t>
      </w:r>
      <w:r w:rsidRPr="009628C0">
        <w:rPr>
          <w:sz w:val="12"/>
          <w:highlight w:val="cyan"/>
        </w:rPr>
        <w:t xml:space="preserve"> </w:t>
      </w:r>
      <w:r w:rsidRPr="009628C0">
        <w:rPr>
          <w:highlight w:val="cyan"/>
          <w:u w:val="single"/>
        </w:rPr>
        <w:t>greatest threat to biodiversity</w:t>
      </w:r>
      <w:r w:rsidRPr="00430664">
        <w:rPr>
          <w:sz w:val="12"/>
        </w:rPr>
        <w:t xml:space="preserve">.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warms.”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430664">
        <w:rPr>
          <w:u w:val="single"/>
        </w:rPr>
        <w:t xml:space="preserve">self-reinforcing </w:t>
      </w:r>
      <w:r w:rsidRPr="009628C0">
        <w:rPr>
          <w:highlight w:val="cyan"/>
          <w:u w:val="single"/>
        </w:rPr>
        <w:t>feedback loops will</w:t>
      </w:r>
      <w:r w:rsidRPr="00430664">
        <w:rPr>
          <w:sz w:val="12"/>
        </w:rPr>
        <w:t xml:space="preserve"> be running to </w:t>
      </w:r>
      <w:r w:rsidRPr="009628C0">
        <w:rPr>
          <w:highlight w:val="cyan"/>
          <w:u w:val="single"/>
        </w:rPr>
        <w:t xml:space="preserve">make climate change unstoppable </w:t>
      </w:r>
      <w:r w:rsidRPr="00430664">
        <w:rPr>
          <w:u w:val="single"/>
        </w:rPr>
        <w:t>and irreversible</w:t>
      </w:r>
      <w:r w:rsidRPr="00430664">
        <w:rPr>
          <w:sz w:val="12"/>
        </w:rPr>
        <w:t xml:space="preserve"> for centuries to come. </w:t>
      </w:r>
      <w:r w:rsidRPr="009628C0">
        <w:rPr>
          <w:highlight w:val="cyan"/>
          <w:u w:val="single"/>
        </w:rPr>
        <w:t xml:space="preserve">That would mean </w:t>
      </w:r>
      <w:r w:rsidRPr="00430664">
        <w:rPr>
          <w:sz w:val="12"/>
        </w:rPr>
        <w:t xml:space="preserve">handing our grandchildren and their grandchildren not only </w:t>
      </w:r>
      <w:r w:rsidRPr="009628C0">
        <w:rPr>
          <w:highlight w:val="cyan"/>
          <w:u w:val="single"/>
        </w:rPr>
        <w:t xml:space="preserve">a </w:t>
      </w:r>
      <w:r w:rsidRPr="009628C0">
        <w:rPr>
          <w:rStyle w:val="Emphasis"/>
          <w:b w:val="0"/>
          <w:highlight w:val="cyan"/>
        </w:rPr>
        <w:t>burned, chaotic, denuded world</w:t>
      </w:r>
      <w:r w:rsidRPr="00430664">
        <w:rPr>
          <w:sz w:val="12"/>
        </w:rPr>
        <w:t>, but a world that is inexorably more</w:t>
      </w:r>
    </w:p>
    <w:p w:rsidR="008538C6" w:rsidRDefault="008538C6" w:rsidP="00EA3325">
      <w:pPr>
        <w:pStyle w:val="Heading2"/>
      </w:pPr>
      <w:r>
        <w:lastRenderedPageBreak/>
        <w:t xml:space="preserve">Accidents </w:t>
      </w:r>
      <w:r w:rsidR="009354FE">
        <w:t>Impact</w:t>
      </w:r>
      <w:r w:rsidR="00CE59BE">
        <w:t>(Add-on?)</w:t>
      </w:r>
    </w:p>
    <w:p w:rsidR="008538C6" w:rsidRDefault="008538C6" w:rsidP="008538C6">
      <w:pPr>
        <w:pStyle w:val="Heading4"/>
      </w:pPr>
      <w:r>
        <w:t>Vulnerabilities in nuclear infrastructure makes us susceptible to attacks that cause accidental detonation</w:t>
      </w:r>
    </w:p>
    <w:p w:rsidR="008538C6" w:rsidRPr="008538C6" w:rsidRDefault="00DD2BA5" w:rsidP="008538C6">
      <w:r>
        <w:rPr>
          <w:rStyle w:val="Style13ptBold"/>
        </w:rPr>
        <w:t xml:space="preserve">Futter 15 </w:t>
      </w:r>
      <w:r w:rsidR="009C1FC6" w:rsidRPr="009C1FC6">
        <w:t>Dr Andrew Futter is a Senior Lecturer in International Politics at the University of Leicester. His research is primarily concerned with contemporary nuclear weapons issues</w:t>
      </w:r>
      <w:r w:rsidRPr="009C1FC6">
        <w:t>, Hacking the Bomb: Nuclear Weapons in the Cyber Age, February 2015, ISA Conference</w:t>
      </w:r>
    </w:p>
    <w:p w:rsidR="008538C6" w:rsidRPr="008538C6" w:rsidRDefault="008538C6" w:rsidP="008538C6">
      <w:pPr>
        <w:rPr>
          <w:u w:val="single"/>
        </w:rPr>
      </w:pPr>
      <w:r w:rsidRPr="008538C6">
        <w:t>Perhaps the best examples of computer-induced nuclear accidents are those events that</w:t>
      </w:r>
      <w:r>
        <w:t xml:space="preserve"> </w:t>
      </w:r>
      <w:r w:rsidRPr="008538C6">
        <w:t>occurred at the US North American Aerospace Defense Command (NORAD) between 1979 and</w:t>
      </w:r>
      <w:r>
        <w:t xml:space="preserve"> </w:t>
      </w:r>
      <w:r w:rsidRPr="008538C6">
        <w:t>1984 – although this list is by no means exhaustive.</w:t>
      </w:r>
      <w:r>
        <w:t xml:space="preserve"> </w:t>
      </w:r>
      <w:r w:rsidRPr="008538C6">
        <w:t>18 The first took place in October 1979 after</w:t>
      </w:r>
      <w:r>
        <w:t xml:space="preserve"> </w:t>
      </w:r>
      <w:r w:rsidRPr="008538C6">
        <w:t>computers at NORAD indicated that missile had been launched from a submarine in the waters off</w:t>
      </w:r>
      <w:r>
        <w:t xml:space="preserve"> </w:t>
      </w:r>
      <w:r w:rsidRPr="008538C6">
        <w:t>the West Coast. A low level state of nuclear war was declared and nuclear-armed missiles across</w:t>
      </w:r>
      <w:r>
        <w:t xml:space="preserve"> </w:t>
      </w:r>
      <w:r w:rsidRPr="008538C6">
        <w:t>the United States went on alert. The “attack” was later discovered to have been caused by someone</w:t>
      </w:r>
      <w:r>
        <w:t xml:space="preserve"> </w:t>
      </w:r>
      <w:r w:rsidRPr="008538C6">
        <w:t>accidentally loading a war game onto the computer at the operations centre that simulated a Soviet</w:t>
      </w:r>
      <w:r>
        <w:t xml:space="preserve"> </w:t>
      </w:r>
      <w:r w:rsidRPr="008538C6">
        <w:t>attack.19 In June 1980, a faulty computer processer twice caused false attack indications at NORAD</w:t>
      </w:r>
      <w:r>
        <w:t xml:space="preserve"> </w:t>
      </w:r>
      <w:r w:rsidRPr="008538C6">
        <w:t>after it began writing data into warning messages that indicated a massive nuclear attack20, and in</w:t>
      </w:r>
      <w:r>
        <w:t xml:space="preserve"> </w:t>
      </w:r>
      <w:r w:rsidRPr="008538C6">
        <w:t>1984, a computer malfunction indicated that a US nuclear-armed missile was about to fire.21 More</w:t>
      </w:r>
      <w:r>
        <w:t xml:space="preserve"> </w:t>
      </w:r>
      <w:r w:rsidRPr="008538C6">
        <w:t>recently, in October 2010, the US Air Force lost contact with 50 Intercontinental Ballistic Missiles</w:t>
      </w:r>
      <w:r>
        <w:t xml:space="preserve"> </w:t>
      </w:r>
      <w:r w:rsidRPr="008538C6">
        <w:t>(ICBMs) after a computer circuit card had been dislodged.22 Data for other nuclear states is very</w:t>
      </w:r>
      <w:r>
        <w:t xml:space="preserve"> </w:t>
      </w:r>
      <w:r w:rsidRPr="008538C6">
        <w:t>limited, but it should be assumed that similar accidents – perhaps due to computer problems – have</w:t>
      </w:r>
      <w:r>
        <w:t xml:space="preserve"> </w:t>
      </w:r>
      <w:r w:rsidRPr="008538C6">
        <w:t>taken place in other countries in the past as well.</w:t>
      </w:r>
      <w:r>
        <w:t xml:space="preserve"> </w:t>
      </w:r>
      <w:r w:rsidRPr="008538C6">
        <w:t>actors come to rely more on computers and complex systems for nuclear weapons management.24</w:t>
      </w:r>
      <w:r>
        <w:t xml:space="preserve"> </w:t>
      </w:r>
      <w:r w:rsidRPr="008538C6">
        <w:t>Moreover, as Peter Neumann notes, “If an event can happen accidentally, it often could be caused</w:t>
      </w:r>
      <w:r>
        <w:t xml:space="preserve"> </w:t>
      </w:r>
      <w:r w:rsidRPr="008538C6">
        <w:t>intentionally.”25</w:t>
      </w:r>
      <w:r>
        <w:t xml:space="preserve"> </w:t>
      </w:r>
      <w:r w:rsidRPr="008538C6">
        <w:t>The second implication of a growing reliance on software and computers for nuclear</w:t>
      </w:r>
      <w:r>
        <w:t xml:space="preserve"> </w:t>
      </w:r>
      <w:r w:rsidRPr="008538C6">
        <w:t>weapons management – both operations and infrastructure - is the natural increase in the number of</w:t>
      </w:r>
      <w:r>
        <w:t xml:space="preserve"> </w:t>
      </w:r>
      <w:r w:rsidRPr="008538C6">
        <w:t>vulnerabilities in this software that could be exploited by a would-be attacker. Of the two,</w:t>
      </w:r>
      <w:r>
        <w:t xml:space="preserve"> </w:t>
      </w:r>
      <w:r w:rsidRPr="008538C6">
        <w:t>increased vulnerabilities and “ways in” to operational software used for nuclear command and</w:t>
      </w:r>
      <w:r>
        <w:t xml:space="preserve"> </w:t>
      </w:r>
      <w:r w:rsidRPr="008538C6">
        <w:t>control is clearly the more serious – although hacking into weapon’s software would be very</w:t>
      </w:r>
      <w:r>
        <w:t xml:space="preserve"> </w:t>
      </w:r>
      <w:r w:rsidRPr="008538C6">
        <w:t xml:space="preserve">difficult.26 But </w:t>
      </w:r>
      <w:r w:rsidRPr="009628C0">
        <w:rPr>
          <w:highlight w:val="cyan"/>
          <w:u w:val="single"/>
        </w:rPr>
        <w:t>software vulnerabilities</w:t>
      </w:r>
      <w:r w:rsidRPr="008538C6">
        <w:rPr>
          <w:u w:val="single"/>
        </w:rPr>
        <w:t xml:space="preserve"> also </w:t>
      </w:r>
      <w:r w:rsidRPr="009628C0">
        <w:rPr>
          <w:highlight w:val="cyan"/>
          <w:u w:val="single"/>
        </w:rPr>
        <w:t>make it easier to hack into</w:t>
      </w:r>
      <w:r w:rsidRPr="008538C6">
        <w:rPr>
          <w:u w:val="single"/>
        </w:rPr>
        <w:t xml:space="preserve"> other related </w:t>
      </w:r>
      <w:r w:rsidRPr="009628C0">
        <w:rPr>
          <w:highlight w:val="cyan"/>
          <w:u w:val="single"/>
        </w:rPr>
        <w:t>systems</w:t>
      </w:r>
      <w:r w:rsidRPr="008538C6">
        <w:rPr>
          <w:u w:val="single"/>
        </w:rPr>
        <w:t xml:space="preserve">, and in particular, </w:t>
      </w:r>
      <w:r w:rsidRPr="009628C0">
        <w:rPr>
          <w:highlight w:val="cyan"/>
          <w:u w:val="single"/>
        </w:rPr>
        <w:t>make it easier to steal data</w:t>
      </w:r>
      <w:r w:rsidRPr="008538C6">
        <w:rPr>
          <w:u w:val="single"/>
        </w:rPr>
        <w:t xml:space="preserve">, “spoof” various systems with erroneous information, or potentially </w:t>
      </w:r>
      <w:r w:rsidRPr="009628C0">
        <w:rPr>
          <w:highlight w:val="cyan"/>
          <w:u w:val="single"/>
        </w:rPr>
        <w:t>interfere, disrupt or damage critical nuclear facilities and processes. Such vulnerabilities</w:t>
      </w:r>
      <w:r w:rsidRPr="008538C6">
        <w:rPr>
          <w:u w:val="single"/>
        </w:rPr>
        <w:t xml:space="preserve"> or “bugs” as they are known colloquially, </w:t>
      </w:r>
      <w:r w:rsidRPr="009628C0">
        <w:rPr>
          <w:highlight w:val="cyan"/>
          <w:u w:val="single"/>
        </w:rPr>
        <w:t>are</w:t>
      </w:r>
      <w:r w:rsidRPr="008538C6">
        <w:rPr>
          <w:u w:val="single"/>
        </w:rPr>
        <w:t xml:space="preserve"> essentially </w:t>
      </w:r>
      <w:r w:rsidRPr="009628C0">
        <w:rPr>
          <w:highlight w:val="cyan"/>
          <w:u w:val="single"/>
        </w:rPr>
        <w:t>coding errors that allow hackers to break into systems and circumvent their security mechanisms</w:t>
      </w:r>
      <w:r w:rsidRPr="008538C6">
        <w:t>. Vulnerabilities and “zero day exploits”</w:t>
      </w:r>
      <w:r>
        <w:t xml:space="preserve"> </w:t>
      </w:r>
      <w:r w:rsidRPr="008538C6">
        <w:t>(i.e. vulnerabilities that are yet to be discovered or patched) can now be purchased on the black</w:t>
      </w:r>
      <w:r>
        <w:t xml:space="preserve"> </w:t>
      </w:r>
      <w:r w:rsidRPr="008538C6">
        <w:t xml:space="preserve">market27 – indeed, </w:t>
      </w:r>
      <w:r w:rsidRPr="008538C6">
        <w:rPr>
          <w:u w:val="single"/>
        </w:rPr>
        <w:t>Stuxnet relied on four of these zero days in order to attack the enrichment plant at Natanz.2</w:t>
      </w:r>
      <w:r w:rsidRPr="008538C6">
        <w:t xml:space="preserve">8 Moreover, and while former head </w:t>
      </w:r>
      <w:r w:rsidRPr="008538C6">
        <w:rPr>
          <w:u w:val="single"/>
        </w:rPr>
        <w:t>of US Strategic Command General Robert Kehler has remarked that he “is confident that US command and control systems and nuclear weapons platforms</w:t>
      </w:r>
      <w:r w:rsidRPr="008538C6">
        <w:t xml:space="preserve"> ‘do not have significant vulnerability’ that cause him to be concerned.”29 </w:t>
      </w:r>
      <w:r w:rsidRPr="008538C6">
        <w:rPr>
          <w:u w:val="single"/>
        </w:rPr>
        <w:t>He later remarked in a different interview that “</w:t>
      </w:r>
      <w:r w:rsidRPr="009628C0">
        <w:rPr>
          <w:highlight w:val="cyan"/>
          <w:u w:val="single"/>
        </w:rPr>
        <w:t>we don’t know what we don’t know</w:t>
      </w:r>
      <w:r w:rsidRPr="008538C6">
        <w:t>.”30 Likewise the recent</w:t>
      </w:r>
      <w:r>
        <w:t xml:space="preserve"> </w:t>
      </w:r>
      <w:r w:rsidRPr="008538C6">
        <w:t>decision taken by the UK government to upgrade of the software used for the UK Trident</w:t>
      </w:r>
      <w:r>
        <w:t xml:space="preserve"> </w:t>
      </w:r>
      <w:r w:rsidRPr="008538C6">
        <w:t>submarines, known as “Windows for Submarines”, came under strong scrutiny from the software</w:t>
      </w:r>
      <w:r>
        <w:t xml:space="preserve"> </w:t>
      </w:r>
      <w:r w:rsidRPr="008538C6">
        <w:t>community who viewed the decision not to purchase the more expensive Linux software as</w:t>
      </w:r>
      <w:r>
        <w:t xml:space="preserve"> </w:t>
      </w:r>
      <w:r w:rsidRPr="008538C6">
        <w:t>dangerous, suggesting that it could lead to loses in security, reliability and assurance.31 Interesting,</w:t>
      </w:r>
      <w:r>
        <w:t xml:space="preserve"> </w:t>
      </w:r>
      <w:r w:rsidRPr="008538C6">
        <w:t xml:space="preserve">in this way, as </w:t>
      </w:r>
      <w:r w:rsidRPr="008538C6">
        <w:rPr>
          <w:u w:val="single"/>
        </w:rPr>
        <w:t>Martin Martin Libicki has argued, “</w:t>
      </w:r>
      <w:r w:rsidRPr="009628C0">
        <w:rPr>
          <w:highlight w:val="cyan"/>
          <w:u w:val="single"/>
        </w:rPr>
        <w:t>The future of information systems security has</w:t>
      </w:r>
      <w:r w:rsidRPr="008538C6">
        <w:rPr>
          <w:u w:val="single"/>
        </w:rPr>
        <w:t xml:space="preserve"> far </w:t>
      </w:r>
      <w:r w:rsidRPr="009628C0">
        <w:rPr>
          <w:highlight w:val="cyan"/>
          <w:u w:val="single"/>
        </w:rPr>
        <w:t>more to do with the future of information systems vulnerabilities than with information weapons</w:t>
      </w:r>
      <w:r w:rsidRPr="008538C6">
        <w:rPr>
          <w:u w:val="single"/>
        </w:rPr>
        <w:t xml:space="preserve">.”32 The </w:t>
      </w:r>
      <w:r w:rsidRPr="008538C6">
        <w:rPr>
          <w:u w:val="single"/>
        </w:rPr>
        <w:lastRenderedPageBreak/>
        <w:t xml:space="preserve">increasing computerization, digitization and complexity of both nuclear operations and nuclear infrastructure therefore raises the risk of “normal nuclear accidents” and creates new vulnerabilities that can be exploited. As Ross Anderson points out, </w:t>
      </w:r>
      <w:r w:rsidRPr="009628C0">
        <w:rPr>
          <w:highlight w:val="cyan"/>
          <w:u w:val="single"/>
        </w:rPr>
        <w:t>Despite the huge amounts of money invested in developing high-tech protection mechanisms, nuclear control and safety systems appear to suffer from just the same kind of design bugs, implementation blunders and careless operations as any others.</w:t>
      </w:r>
      <w:r w:rsidRPr="008538C6">
        <w:rPr>
          <w:u w:val="single"/>
        </w:rPr>
        <w:t>33 As a result it may be that less sophisticated systems are less vulnerable to cyber attack and normal nuclear accidents, but at the same time, this will limit what they are able to do in terms of command and control.</w:t>
      </w:r>
    </w:p>
    <w:p w:rsidR="009354FE" w:rsidRDefault="009354FE" w:rsidP="009354FE">
      <w:pPr>
        <w:pStyle w:val="Heading4"/>
      </w:pPr>
      <w:r>
        <w:t>Cyberattacks could lead to accidental detonation of a nuclear weapon</w:t>
      </w:r>
    </w:p>
    <w:p w:rsidR="009354FE" w:rsidRPr="0077038D" w:rsidRDefault="009354FE" w:rsidP="009354FE">
      <w:r w:rsidRPr="00FC3008">
        <w:rPr>
          <w:rStyle w:val="Style13ptBold"/>
        </w:rPr>
        <w:t>Union of Concerned Scientists 16</w:t>
      </w:r>
      <w:r>
        <w:t xml:space="preserve"> (Union of Concerned Scientists,</w:t>
      </w:r>
      <w:r w:rsidRPr="0077038D">
        <w:t xml:space="preserve"> </w:t>
      </w:r>
      <w:r>
        <w:t>The Union of Concerned Scientists puts rigorous, independent science to work to solve our planet’s most pressing problems,</w:t>
      </w:r>
      <w:r w:rsidRPr="0077038D">
        <w:t xml:space="preserve"> </w:t>
      </w:r>
      <w:hyperlink r:id="rId27" w:history="1">
        <w:r w:rsidRPr="009B3BBA">
          <w:rPr>
            <w:rStyle w:val="Hyperlink"/>
          </w:rPr>
          <w:t>http://www.ucsusa.org/sites/default/files/attach/2016/02/Reducing-Risk-Nuclear-War-full-report.pdf</w:t>
        </w:r>
      </w:hyperlink>
      <w:r>
        <w:t>, Jan 2016)</w:t>
      </w:r>
    </w:p>
    <w:p w:rsidR="009354FE" w:rsidRPr="00347C00" w:rsidRDefault="009354FE" w:rsidP="009354FE">
      <w:pPr>
        <w:rPr>
          <w:sz w:val="16"/>
        </w:rPr>
      </w:pPr>
      <w:r w:rsidRPr="0077038D">
        <w:rPr>
          <w:u w:val="single"/>
        </w:rPr>
        <w:t xml:space="preserve">Cyber attacks could lead to accidental launch of nuclear </w:t>
      </w:r>
      <w:r w:rsidRPr="00141530">
        <w:rPr>
          <w:u w:val="single"/>
        </w:rPr>
        <w:t xml:space="preserve">weaponsThe increased frequency and sophistication of cyberattacks on civilian and government systems in recent years has led to concerns about </w:t>
      </w:r>
      <w:r w:rsidRPr="009628C0">
        <w:rPr>
          <w:highlight w:val="cyan"/>
          <w:u w:val="single"/>
        </w:rPr>
        <w:t>potential attacks on military warning systems or nuclear command and control systems, which could result in false alarms or unauthorized missile launches.</w:t>
      </w:r>
      <w:r w:rsidRPr="00141530">
        <w:rPr>
          <w:u w:val="single"/>
        </w:rPr>
        <w:t xml:space="preserve"> Such cyberthreats are not well understood and are continually evolving, significantly complicating efforts to defend against them.</w:t>
      </w:r>
      <w:r w:rsidRPr="008B7CE1">
        <w:rPr>
          <w:u w:val="single"/>
        </w:rPr>
        <w:t xml:space="preserve"> A 2013 Defense Science Board study on advanced cyberattacks on military systems noted that </w:t>
      </w:r>
      <w:r w:rsidRPr="009628C0">
        <w:rPr>
          <w:highlight w:val="cyan"/>
          <w:u w:val="single"/>
        </w:rPr>
        <w:t>“most of the systems” related to U.S. nuclear forces have not been fully assessed for vulnerability to cyberattack</w:t>
      </w:r>
      <w:r w:rsidRPr="008B7CE1">
        <w:rPr>
          <w:u w:val="single"/>
        </w:rPr>
        <w:t xml:space="preserve">. </w:t>
      </w:r>
      <w:r w:rsidRPr="00347C00">
        <w:rPr>
          <w:sz w:val="16"/>
        </w:rPr>
        <w:t xml:space="preserve">It goes on to say </w:t>
      </w:r>
      <w:r w:rsidRPr="00141530">
        <w:rPr>
          <w:sz w:val="16"/>
        </w:rPr>
        <w:t xml:space="preserve">that </w:t>
      </w:r>
      <w:r w:rsidRPr="00141530">
        <w:rPr>
          <w:u w:val="single"/>
        </w:rPr>
        <w:t>the U.S. military has “not kept up with the cyber adversary tactics and capabilities” and concludes that “With present capabilities and technology it is not possible to defend with confidence against the most sophisticated cyber attacks”</w:t>
      </w:r>
      <w:r w:rsidRPr="00347C00">
        <w:rPr>
          <w:sz w:val="16"/>
        </w:rPr>
        <w:t xml:space="preserve"> (Defense Science Board 2013). Indeed, </w:t>
      </w:r>
      <w:r w:rsidRPr="0077038D">
        <w:rPr>
          <w:u w:val="single"/>
        </w:rPr>
        <w:t>military officers with experience overseeing U.S. nuclear forces are concerned about the vulnerability to cyberattack of missiles on high alert. The 2015 report by the Military officers with experience overseeing U.S. nuclear forces are concerned about the vulnerability to cyberattack of missiles on high alert</w:t>
      </w:r>
      <w:r w:rsidRPr="00347C00">
        <w:rPr>
          <w:sz w:val="16"/>
        </w:rPr>
        <w:t>. Global Zero Commission on Nuclear Risk Reduction, chaired by General Cartwright, notes that missiles are “ready to launch upon receipt of a short stream of computers signals” and concludes that: [G]iven so many unanswered questions and our weak comprehension of this cyber threat, we have yet another reason for concern about strategic missiles on high alert and about trends among the other nuclear weapons countries toward increased attack readiness of their nuclear forces. If we cannot fully assess the risks, it would seem prudent to keep nuclear missiles off of high alert status at all times</w:t>
      </w:r>
      <w:r w:rsidRPr="0077038D">
        <w:rPr>
          <w:u w:val="single"/>
        </w:rPr>
        <w:t xml:space="preserve">. This would be a sure-fire way to mitigate foreseeable risks as well as those that have not yet been imagined (Global Zero 2015). The report discusses, for example, a potential vulnerability of the command and control system of U.S. ICBMs: </w:t>
      </w:r>
      <w:r w:rsidRPr="009628C0">
        <w:rPr>
          <w:highlight w:val="cyan"/>
          <w:u w:val="single"/>
        </w:rPr>
        <w:t>someone could tap into the thousands of miles of cables used by the launch control centers to communicate with the silos and control the ICBMs.</w:t>
      </w:r>
      <w:r w:rsidRPr="00141530">
        <w:rPr>
          <w:u w:val="single"/>
        </w:rPr>
        <w:t xml:space="preserve"> If the ICBMs were not on alert and ready to be launched, they could not be launched by a cyberattacker</w:t>
      </w:r>
      <w:r w:rsidRPr="00141530">
        <w:rPr>
          <w:sz w:val="16"/>
        </w:rPr>
        <w:t>.</w:t>
      </w:r>
      <w:r w:rsidRPr="00347C00">
        <w:rPr>
          <w:sz w:val="16"/>
        </w:rPr>
        <w:t xml:space="preserve"> </w:t>
      </w:r>
    </w:p>
    <w:p w:rsidR="00DD0EF6" w:rsidRPr="00DD0EF6" w:rsidRDefault="00DD0EF6" w:rsidP="00DD0EF6"/>
    <w:p w:rsidR="00A33896" w:rsidRDefault="00A33896" w:rsidP="00A33896">
      <w:pPr>
        <w:pStyle w:val="Heading3"/>
      </w:pPr>
      <w:r>
        <w:lastRenderedPageBreak/>
        <w:t>Inherency/Uniqueness</w:t>
      </w:r>
    </w:p>
    <w:p w:rsidR="00A33896" w:rsidRDefault="00A33896" w:rsidP="00A33896">
      <w:pPr>
        <w:pStyle w:val="Heading4"/>
      </w:pPr>
      <w:r>
        <w:t>US-China Cooperation on cyber space is pitiful and only worsening</w:t>
      </w:r>
    </w:p>
    <w:p w:rsidR="00A33896" w:rsidRPr="00A41EBF" w:rsidRDefault="00A33896" w:rsidP="00A33896">
      <w:pPr>
        <w:rPr>
          <w:rStyle w:val="Style13ptBold"/>
        </w:rPr>
      </w:pPr>
      <w:r>
        <w:rPr>
          <w:rStyle w:val="Style13ptBold"/>
        </w:rPr>
        <w:t xml:space="preserve">Harold et al. 16 </w:t>
      </w:r>
      <w:r w:rsidRPr="00A41EBF">
        <w:t>(Scott Warren Harold, Martin C. Libicki, Astrid Stuth Cevallos, Associate Director, Center for Asia Pacific Policy; Political Scientist; Faculty Member, Pardee RAND Graduate SchoolGetting to Yes with China on Cyber Space, Rand Corporation, http://www.rand.org/content/dam/rand/pubs/research_reports/RR1300/RR1335/RAND_RR1335.pdf,2016)</w:t>
      </w:r>
    </w:p>
    <w:p w:rsidR="00A33896" w:rsidRDefault="00A33896" w:rsidP="00A33896">
      <w:r>
        <w:t xml:space="preserve">Unfortunately, this </w:t>
      </w:r>
      <w:r w:rsidRPr="00EC3ACB">
        <w:rPr>
          <w:u w:val="single"/>
        </w:rPr>
        <w:t xml:space="preserve">pattern of </w:t>
      </w:r>
      <w:r w:rsidRPr="009628C0">
        <w:rPr>
          <w:highlight w:val="cyan"/>
          <w:u w:val="single"/>
        </w:rPr>
        <w:t xml:space="preserve">growing tensions </w:t>
      </w:r>
      <w:r w:rsidRPr="002B7394">
        <w:rPr>
          <w:u w:val="single"/>
        </w:rPr>
        <w:t xml:space="preserve">about relations as seen from both sides </w:t>
      </w:r>
      <w:r w:rsidRPr="009628C0">
        <w:rPr>
          <w:highlight w:val="cyan"/>
          <w:u w:val="single"/>
        </w:rPr>
        <w:t xml:space="preserve">in </w:t>
      </w:r>
      <w:r w:rsidRPr="002B7394">
        <w:rPr>
          <w:u w:val="single"/>
        </w:rPr>
        <w:t xml:space="preserve">the physical world applies just as much to </w:t>
      </w:r>
      <w:r w:rsidRPr="009628C0">
        <w:rPr>
          <w:highlight w:val="cyan"/>
          <w:u w:val="single"/>
        </w:rPr>
        <w:t>cyberspace.</w:t>
      </w:r>
      <w:r w:rsidRPr="00EC3ACB">
        <w:rPr>
          <w:u w:val="single"/>
        </w:rPr>
        <w:t xml:space="preserve"> Indeed, of the areas in which the relationship between the two countries is troubled, cyberspace has been one of the most contentious.</w:t>
      </w:r>
      <w:r>
        <w:t xml:space="preserve"> While </w:t>
      </w:r>
      <w:r w:rsidRPr="00EC3ACB">
        <w:rPr>
          <w:rStyle w:val="StyleUnderline"/>
        </w:rPr>
        <w:t xml:space="preserve">the two sides initiated a formal bilateral dialogue on cyberspace in 2013, the talks were cut off by China in 2014. </w:t>
      </w:r>
      <w:r>
        <w:t xml:space="preserve">The </w:t>
      </w:r>
      <w:r w:rsidRPr="009628C0">
        <w:rPr>
          <w:rStyle w:val="StyleUnderline"/>
          <w:highlight w:val="cyan"/>
        </w:rPr>
        <w:t xml:space="preserve">absence of firm commitments to norms </w:t>
      </w:r>
      <w:r w:rsidRPr="002B7394">
        <w:rPr>
          <w:rStyle w:val="StyleUnderline"/>
        </w:rPr>
        <w:t xml:space="preserve">governing activity in this new domain and setting the rules of the road </w:t>
      </w:r>
      <w:r w:rsidRPr="009628C0">
        <w:rPr>
          <w:rStyle w:val="StyleUnderline"/>
          <w:highlight w:val="cyan"/>
        </w:rPr>
        <w:t xml:space="preserve">for cyberspace </w:t>
      </w:r>
      <w:r w:rsidRPr="002B7394">
        <w:rPr>
          <w:rStyle w:val="StyleUnderline"/>
        </w:rPr>
        <w:t>also</w:t>
      </w:r>
      <w:r w:rsidRPr="009628C0">
        <w:rPr>
          <w:rStyle w:val="StyleUnderline"/>
          <w:highlight w:val="cyan"/>
        </w:rPr>
        <w:t xml:space="preserve"> represents a substantial risk for the bilateral relationship, regional peace and stability, and global order.</w:t>
      </w:r>
      <w:r>
        <w:t xml:space="preserve"> This report is a response to the absence of a formal dialogue and explores U.S. policy options for managing relations with China over this critical policy area. It looks at two basic questions: Can the United States and China return to meaningful formal negotiations over norms and rules in cyberspace? And if so, what areas are most likely to yield agreement and what might be exchanged for what? In a previous generation, when nuclear weapons atop intercontinental ballistic missiles guided by space-based overhead reconnaissance and targeting architectures were coming into being, U.S. experts rarely had an opportunity to engage directly with their Soviet counterparts to understand how they defined the problems associated with deterrence, their thinking about global norms, their assessments of how to communicate signals, or their insights into how best to approach cooperation and de-escalation. While the parallels between cyber and nuclear issues are often exaggerated and inexact, one area of commonality is in the fact </w:t>
      </w:r>
      <w:r w:rsidRPr="00A41EBF">
        <w:t>that</w:t>
      </w:r>
      <w:r w:rsidRPr="00EC3ACB">
        <w:rPr>
          <w:u w:val="single"/>
        </w:rPr>
        <w:t xml:space="preserve"> </w:t>
      </w:r>
      <w:r w:rsidRPr="002B7394">
        <w:rPr>
          <w:u w:val="single"/>
        </w:rPr>
        <w:t>perceptions of vulnerability</w:t>
      </w:r>
      <w:r>
        <w:t xml:space="preserve"> in both</w:t>
      </w:r>
      <w:r w:rsidRPr="00A41EBF">
        <w:t xml:space="preserve"> arenas</w:t>
      </w:r>
      <w:r w:rsidRPr="00A41EBF">
        <w:rPr>
          <w:u w:val="single"/>
        </w:rPr>
        <w:t xml:space="preserve"> </w:t>
      </w:r>
      <w:r w:rsidRPr="002B7394">
        <w:rPr>
          <w:u w:val="single"/>
        </w:rPr>
        <w:t>have had</w:t>
      </w:r>
      <w:r w:rsidRPr="00A41EBF">
        <w:rPr>
          <w:u w:val="single"/>
        </w:rPr>
        <w:t xml:space="preserve"> and are continuing to have a </w:t>
      </w:r>
      <w:r w:rsidRPr="002B7394">
        <w:rPr>
          <w:u w:val="single"/>
        </w:rPr>
        <w:t>substantial negative impact on bilateral stability</w:t>
      </w:r>
      <w:r w:rsidRPr="00A41EBF">
        <w:rPr>
          <w:u w:val="single"/>
        </w:rPr>
        <w:t xml:space="preserve"> between leading world powers.</w:t>
      </w:r>
      <w:r>
        <w:t xml:space="preserve"> Fortunately, unlike in the Cold War, researchers in the United States and China can and regularly do exchange views on important issues of the day, creating the prospect for greater understanding and more accurate mutual assessments of the security challenges associated with managing their bilateral relationship</w:t>
      </w:r>
      <w:r w:rsidRPr="00A41EBF">
        <w:rPr>
          <w:u w:val="single"/>
        </w:rPr>
        <w:t xml:space="preserve">. Despite these opportunities for information </w:t>
      </w:r>
      <w:r w:rsidRPr="002B7394">
        <w:rPr>
          <w:u w:val="single"/>
        </w:rPr>
        <w:t xml:space="preserve">exchanges about cybersecurity, the </w:t>
      </w:r>
      <w:r w:rsidRPr="009628C0">
        <w:rPr>
          <w:highlight w:val="cyan"/>
          <w:u w:val="single"/>
        </w:rPr>
        <w:t>prospects of cooperation over cyberspace have not been promising to date.</w:t>
      </w:r>
      <w:r>
        <w:t xml:space="preserve"> To provide (but not necessarily endorse) two approaches toward cooperation, we note that Karl Rauscher and Yonglin Zhou of the EastWest Institute have proposed “fighting spam to build trust,” while Kenneth Lieberthal and Peter W. Singer of the Brookings Institution have proposed an entire set of cooperative measures.5 In the years since these studies were published, however</w:t>
      </w:r>
      <w:r w:rsidRPr="00A41EBF">
        <w:rPr>
          <w:u w:val="single"/>
        </w:rPr>
        <w:t>, the relations between the two countries have only worsened over the cyber issue.</w:t>
      </w:r>
      <w:r w:rsidRPr="00A41EBF">
        <w:t xml:space="preserve"> As China cyber specialist Amy Chang argued,</w:t>
      </w:r>
      <w:r w:rsidRPr="00A41EBF">
        <w:rPr>
          <w:u w:val="single"/>
        </w:rPr>
        <w:t xml:space="preserve"> “the two nations continue to face substantial obstacles in developing cooperative efforts and improving mutual understanding</w:t>
      </w:r>
      <w:r>
        <w:t xml:space="preserve">” on the issue of cyberspace, to 5 Karl Frederick Rauscher and Zhou Yonglin, Fighting Spam to Build Trust, New York: EastWest Institute, 2011; Kenneth Lieberthal and Peter W. Singer, Cybersecurity and U.S.- China Relations, Washington, D.C.: 21st Century Defense Initiative, The John L. Thornton China Center, Brookings Institution, February 2012. 4 Getting to Yes with China in Cyberspace the point that </w:t>
      </w:r>
      <w:r w:rsidRPr="009628C0">
        <w:rPr>
          <w:highlight w:val="cyan"/>
        </w:rPr>
        <w:t>“</w:t>
      </w:r>
      <w:r w:rsidRPr="009628C0">
        <w:rPr>
          <w:highlight w:val="cyan"/>
          <w:u w:val="single"/>
        </w:rPr>
        <w:t>relations have devolved to near-complete distrust of each other’s motives, actions, and agendas, affecting other facets of the bilateral relationship</w:t>
      </w:r>
      <w:r w:rsidRPr="009628C0">
        <w:rPr>
          <w:highlight w:val="cyan"/>
        </w:rPr>
        <w:t>.</w:t>
      </w:r>
      <w:r>
        <w:t>”</w:t>
      </w:r>
    </w:p>
    <w:p w:rsidR="00A33896" w:rsidRDefault="00A33896" w:rsidP="00A33896">
      <w:pPr>
        <w:pStyle w:val="Heading4"/>
      </w:pPr>
      <w:r>
        <w:lastRenderedPageBreak/>
        <w:t>Cyberattacks could easily escalate to all out annihilation</w:t>
      </w:r>
    </w:p>
    <w:p w:rsidR="00A33896" w:rsidRPr="008D5261" w:rsidRDefault="00A33896" w:rsidP="00A33896">
      <w:pPr>
        <w:rPr>
          <w:rStyle w:val="Style13ptBold"/>
        </w:rPr>
      </w:pPr>
      <w:r w:rsidRPr="008D5261">
        <w:rPr>
          <w:rStyle w:val="Style13ptBold"/>
        </w:rPr>
        <w:t>Lan and Segal 16</w:t>
      </w:r>
      <w:r>
        <w:t xml:space="preserve"> (Adam Segal and Tang Lan</w:t>
      </w:r>
      <w:r w:rsidRPr="008D5261">
        <w:t>, "Can the United States and China De-Conflict in Cyberspace</w:t>
      </w:r>
      <w:proofErr w:type="gramStart"/>
      <w:r w:rsidRPr="008D5261">
        <w:t>?,</w:t>
      </w:r>
      <w:proofErr w:type="gramEnd"/>
      <w:r w:rsidRPr="008D5261">
        <w:t>" War on the Rocks, http://warontherocks.com/2016/04/can-the-united-states-and-china-de-conflict-in-cyberspace/</w:t>
      </w:r>
      <w:r>
        <w:t>)</w:t>
      </w:r>
    </w:p>
    <w:p w:rsidR="00A33896" w:rsidRPr="008D5261" w:rsidRDefault="00A33896" w:rsidP="00A33896"/>
    <w:p w:rsidR="00A33896" w:rsidRPr="008D5261" w:rsidRDefault="00A33896" w:rsidP="00A33896">
      <w:pPr>
        <w:rPr>
          <w:u w:val="single"/>
        </w:rPr>
      </w:pPr>
      <w:r w:rsidRPr="00706991">
        <w:t>For Beijing, it is critical to balance security, domestic stability, and development. China wants to prevent various illegal online actions that it views as harming the rapid growth of the digital ecomony, public security, and social stability. American calls for Internet freedom and cyber deterrence are viewed as targeting China. Beijing also seeks to use legal and administrative measures to reduce dependence on foreign technology, and improve its defenses. Internationally, Beijing has promoted the norm of cyber sovereignty.</w:t>
      </w:r>
      <w:r>
        <w:t xml:space="preserve"> </w:t>
      </w:r>
      <w:r w:rsidRPr="009628C0">
        <w:rPr>
          <w:highlight w:val="cyan"/>
          <w:u w:val="single"/>
        </w:rPr>
        <w:t xml:space="preserve">It is not hard to imagine cyber issues becoming intertwined with a crisis that spirals out of control. </w:t>
      </w:r>
      <w:r w:rsidRPr="00141530">
        <w:rPr>
          <w:u w:val="single"/>
        </w:rPr>
        <w:t>For example, U.S. and People’s Republic of China (PRC) forces are in close contact</w:t>
      </w:r>
      <w:r w:rsidRPr="009628C0">
        <w:rPr>
          <w:highlight w:val="cyan"/>
          <w:u w:val="single"/>
        </w:rPr>
        <w:t xml:space="preserve"> in the South China Sea,</w:t>
      </w:r>
      <w:r w:rsidRPr="00141530">
        <w:rPr>
          <w:u w:val="single"/>
        </w:rPr>
        <w:t xml:space="preserve"> and </w:t>
      </w:r>
      <w:r w:rsidRPr="009628C0">
        <w:rPr>
          <w:highlight w:val="cyan"/>
          <w:u w:val="single"/>
        </w:rPr>
        <w:t xml:space="preserve">cyberattacks could cause an incident to escalate rapidly. Hackers could target communication, computer, and transportation networks, degrading </w:t>
      </w:r>
      <w:r w:rsidRPr="00141530">
        <w:rPr>
          <w:u w:val="single"/>
        </w:rPr>
        <w:t xml:space="preserve">not only Beijing’s and Washington’s ability to control their forces in the field, but also </w:t>
      </w:r>
      <w:r w:rsidRPr="009628C0">
        <w:rPr>
          <w:highlight w:val="cyan"/>
          <w:u w:val="single"/>
        </w:rPr>
        <w:t xml:space="preserve">their ability to signal to the other side their intentions to </w:t>
      </w:r>
      <w:r w:rsidRPr="00141530">
        <w:rPr>
          <w:u w:val="single"/>
        </w:rPr>
        <w:t xml:space="preserve">escalate or de-escalate the </w:t>
      </w:r>
      <w:r w:rsidRPr="009628C0">
        <w:rPr>
          <w:highlight w:val="cyan"/>
          <w:u w:val="single"/>
        </w:rPr>
        <w:t>conflict</w:t>
      </w:r>
      <w:r w:rsidRPr="00141530">
        <w:rPr>
          <w:u w:val="single"/>
        </w:rPr>
        <w:t xml:space="preserve">. Non state actors, often known as patriotic hackers, could further confuse the situation as </w:t>
      </w:r>
      <w:r w:rsidRPr="009628C0">
        <w:rPr>
          <w:highlight w:val="cyan"/>
          <w:u w:val="single"/>
        </w:rPr>
        <w:t>policy makers would have a difficult time differentiating between official and independent attacks</w:t>
      </w:r>
      <w:r w:rsidRPr="00141530">
        <w:rPr>
          <w:u w:val="single"/>
        </w:rPr>
        <w:t>. Additionally, a cyberattack that causes physical damage or widespread economic disruption could create domestic pressure for action</w:t>
      </w:r>
      <w:r w:rsidRPr="008D5261">
        <w:rPr>
          <w:u w:val="single"/>
        </w:rPr>
        <w:t xml:space="preserve"> that leaders in Washington and Beijing would have a hard time ignoring</w:t>
      </w:r>
      <w:r w:rsidRPr="00706991">
        <w:t>.</w:t>
      </w:r>
      <w:r>
        <w:t xml:space="preserve"> </w:t>
      </w:r>
      <w:r w:rsidRPr="00706991">
        <w:t xml:space="preserve">There are, however, shared interests on which to develop cooperative projects and reduce tensions in cyberspace. </w:t>
      </w:r>
      <w:r w:rsidRPr="008D5261">
        <w:rPr>
          <w:u w:val="single"/>
        </w:rPr>
        <w:t>Both sides rely on digital infrastructure for economic and national security</w:t>
      </w:r>
      <w:r w:rsidRPr="00706991">
        <w:t xml:space="preserve"> and share a number of concerns. </w:t>
      </w:r>
      <w:r w:rsidRPr="008D5261">
        <w:rPr>
          <w:u w:val="single"/>
        </w:rPr>
        <w:t xml:space="preserve">The Chinese and U.S. markets are tightly linked, and both economies rely on the security and availability of global supply chains. Globally, cyberattacks are growing in frequency and becoming more sophisticated. As non-state actors that are not easily deterred gain better cyberattack capabilities, </w:t>
      </w:r>
      <w:r w:rsidRPr="006571D7">
        <w:rPr>
          <w:u w:val="single"/>
        </w:rPr>
        <w:t xml:space="preserve">it puts </w:t>
      </w:r>
      <w:r w:rsidRPr="009628C0">
        <w:rPr>
          <w:highlight w:val="cyan"/>
          <w:u w:val="single"/>
        </w:rPr>
        <w:t>critical</w:t>
      </w:r>
      <w:r w:rsidRPr="006571D7">
        <w:rPr>
          <w:u w:val="single"/>
        </w:rPr>
        <w:t xml:space="preserve"> </w:t>
      </w:r>
      <w:r w:rsidRPr="009628C0">
        <w:rPr>
          <w:highlight w:val="cyan"/>
          <w:u w:val="single"/>
        </w:rPr>
        <w:t>infrastructure in both China and the United States at risk,</w:t>
      </w:r>
    </w:p>
    <w:p w:rsidR="00A33896" w:rsidRDefault="00A33896" w:rsidP="00A33896">
      <w:pPr>
        <w:pStyle w:val="Heading4"/>
      </w:pPr>
      <w:r>
        <w:t>Cyberattacks could lead to accidental detonation of a nuclear weapon</w:t>
      </w:r>
    </w:p>
    <w:p w:rsidR="00A33896" w:rsidRPr="0077038D" w:rsidRDefault="00A33896" w:rsidP="00A33896">
      <w:r w:rsidRPr="00FC3008">
        <w:rPr>
          <w:rStyle w:val="Style13ptBold"/>
        </w:rPr>
        <w:t>Union of Concerned Scientists 16</w:t>
      </w:r>
      <w:r>
        <w:t xml:space="preserve"> (Union of Concerned Scientists,</w:t>
      </w:r>
      <w:r w:rsidRPr="0077038D">
        <w:t xml:space="preserve"> </w:t>
      </w:r>
      <w:r>
        <w:t>The Union of Concerned Scientists puts rigorous, independent science to work to solve our planet’s most pressing problems,</w:t>
      </w:r>
      <w:r w:rsidRPr="0077038D">
        <w:t xml:space="preserve"> </w:t>
      </w:r>
      <w:hyperlink r:id="rId28" w:history="1">
        <w:r w:rsidRPr="009B3BBA">
          <w:rPr>
            <w:rStyle w:val="Hyperlink"/>
          </w:rPr>
          <w:t>http://www.ucsusa.org/sites/default/files/attach/2016/02/Reducing-Risk-Nuclear-War-full-report.pdf</w:t>
        </w:r>
      </w:hyperlink>
      <w:r>
        <w:t>, Jan 2016)</w:t>
      </w:r>
    </w:p>
    <w:p w:rsidR="00A33896" w:rsidRPr="00347C00" w:rsidRDefault="00A33896" w:rsidP="00A33896">
      <w:pPr>
        <w:rPr>
          <w:sz w:val="16"/>
        </w:rPr>
      </w:pPr>
      <w:r w:rsidRPr="0077038D">
        <w:rPr>
          <w:u w:val="single"/>
        </w:rPr>
        <w:t xml:space="preserve">Cyber attacks could lead to accidental launch of nuclear </w:t>
      </w:r>
      <w:r w:rsidRPr="00141530">
        <w:rPr>
          <w:u w:val="single"/>
        </w:rPr>
        <w:t xml:space="preserve">weaponsThe increased frequency and sophistication of cyberattacks on civilian and government systems in recent years has led to concerns about </w:t>
      </w:r>
      <w:r w:rsidRPr="009628C0">
        <w:rPr>
          <w:highlight w:val="cyan"/>
          <w:u w:val="single"/>
        </w:rPr>
        <w:t>potential attacks on military warning systems or nuclear command and control systems, which could result in false alarms or unauthorized missile launches.</w:t>
      </w:r>
      <w:r w:rsidRPr="00141530">
        <w:rPr>
          <w:u w:val="single"/>
        </w:rPr>
        <w:t xml:space="preserve"> Such cyberthreats are not well understood and are continually evolving, significantly complicating efforts to defend against them.</w:t>
      </w:r>
      <w:r w:rsidRPr="008B7CE1">
        <w:rPr>
          <w:u w:val="single"/>
        </w:rPr>
        <w:t xml:space="preserve"> A 2013 Defense Science Board study on advanced cyberattacks on military systems noted that </w:t>
      </w:r>
      <w:r w:rsidRPr="009628C0">
        <w:rPr>
          <w:highlight w:val="cyan"/>
          <w:u w:val="single"/>
        </w:rPr>
        <w:t>“most of the systems” related to U.S. nuclear forces have not been fully assessed for vulnerability to cyberattack</w:t>
      </w:r>
      <w:r w:rsidRPr="008B7CE1">
        <w:rPr>
          <w:u w:val="single"/>
        </w:rPr>
        <w:t xml:space="preserve">. </w:t>
      </w:r>
      <w:r w:rsidRPr="00347C00">
        <w:rPr>
          <w:sz w:val="16"/>
        </w:rPr>
        <w:t xml:space="preserve">It goes on to say </w:t>
      </w:r>
      <w:r w:rsidRPr="00141530">
        <w:rPr>
          <w:sz w:val="16"/>
        </w:rPr>
        <w:t xml:space="preserve">that </w:t>
      </w:r>
      <w:r w:rsidRPr="00141530">
        <w:rPr>
          <w:u w:val="single"/>
        </w:rPr>
        <w:t>the U.S. military has “not kept up with the cyber adversary tactics and capabilities” and concludes that “With present capabilities and technology it is not possible to defend with confidence against the most sophisticated cyber attacks”</w:t>
      </w:r>
      <w:r w:rsidRPr="00347C00">
        <w:rPr>
          <w:sz w:val="16"/>
        </w:rPr>
        <w:t xml:space="preserve"> (Defense Science Board 2013). Indeed, </w:t>
      </w:r>
      <w:r w:rsidRPr="0077038D">
        <w:rPr>
          <w:u w:val="single"/>
        </w:rPr>
        <w:t xml:space="preserve">military officers with experience </w:t>
      </w:r>
      <w:r w:rsidRPr="0077038D">
        <w:rPr>
          <w:u w:val="single"/>
        </w:rPr>
        <w:lastRenderedPageBreak/>
        <w:t>overseeing U.S. nuclear forces are concerned about the vulnerability to cyberattack of missiles on high alert. The 2015 report by the Military officers with experience overseeing U.S. nuclear forces are concerned about the vulnerability to cyberattack of missiles on high alert</w:t>
      </w:r>
      <w:r w:rsidRPr="00347C00">
        <w:rPr>
          <w:sz w:val="16"/>
        </w:rPr>
        <w:t>. Global Zero Commission on Nuclear Risk Reduction, chaired by General Cartwright, notes that missiles are “ready to launch upon receipt of a short stream of computers signals” and concludes that: [G]iven so many unanswered questions and our weak comprehension of this cyber threat, we have yet another reason for concern about strategic missiles on high alert and about trends among the other nuclear weapons countries toward increased attack readiness of their nuclear forces. If we cannot fully assess the risks, it would seem prudent to keep nuclear missiles off of high alert status at all times</w:t>
      </w:r>
      <w:r w:rsidRPr="0077038D">
        <w:rPr>
          <w:u w:val="single"/>
        </w:rPr>
        <w:t xml:space="preserve">. This would be a sure-fire way to mitigate foreseeable risks as well as those that have not yet been imagined (Global Zero 2015). The report discusses, for example, a potential vulnerability of the command and control system of U.S. ICBMs: </w:t>
      </w:r>
      <w:r w:rsidRPr="009628C0">
        <w:rPr>
          <w:highlight w:val="cyan"/>
          <w:u w:val="single"/>
        </w:rPr>
        <w:t>someone could tap into the thousands of miles of cables used by the launch control centers to communicate with the silos and control the ICBMs.</w:t>
      </w:r>
      <w:r w:rsidRPr="00141530">
        <w:rPr>
          <w:u w:val="single"/>
        </w:rPr>
        <w:t xml:space="preserve"> If the ICBMs were not on alert and ready to be launched, they could not be launched by a cyberattacker</w:t>
      </w:r>
      <w:r w:rsidRPr="00141530">
        <w:rPr>
          <w:sz w:val="16"/>
        </w:rPr>
        <w:t>.</w:t>
      </w:r>
      <w:r w:rsidRPr="00347C00">
        <w:rPr>
          <w:sz w:val="16"/>
        </w:rPr>
        <w:t xml:space="preserve"> </w:t>
      </w:r>
    </w:p>
    <w:p w:rsidR="00A33896" w:rsidRDefault="00A33896" w:rsidP="00A33896"/>
    <w:p w:rsidR="006C2D82" w:rsidRDefault="00DD0EF6" w:rsidP="00DD0EF6">
      <w:pPr>
        <w:pStyle w:val="Heading2"/>
      </w:pPr>
      <w:r>
        <w:lastRenderedPageBreak/>
        <w:t>Potential Advantage</w:t>
      </w:r>
      <w:r w:rsidR="006C2D82">
        <w:t>: “Clash of Worlds”</w:t>
      </w:r>
    </w:p>
    <w:p w:rsidR="006C2D82" w:rsidRDefault="006C2D82" w:rsidP="006C2D82">
      <w:pPr>
        <w:pStyle w:val="Heading4"/>
      </w:pPr>
      <w:r>
        <w:t>Scenario 1 is the battle over the internet</w:t>
      </w:r>
    </w:p>
    <w:p w:rsidR="006C2D82" w:rsidRDefault="006C2D82" w:rsidP="006C2D82">
      <w:pPr>
        <w:pStyle w:val="Heading4"/>
      </w:pPr>
      <w:r>
        <w:t>China and Russia are attempting to dictate the norms for the global community</w:t>
      </w:r>
    </w:p>
    <w:p w:rsidR="006C2D82" w:rsidRPr="00822674" w:rsidRDefault="006C2D82" w:rsidP="006C2D82">
      <w:pPr>
        <w:rPr>
          <w:rStyle w:val="Style13ptBold"/>
        </w:rPr>
      </w:pPr>
      <w:r>
        <w:rPr>
          <w:rStyle w:val="Style13ptBold"/>
        </w:rPr>
        <w:t xml:space="preserve">Korzak 15 </w:t>
      </w:r>
      <w:r w:rsidRPr="00822674">
        <w:t>Elaine Korzak, 8-21-2015, "Is This China and Russia's "Nonaggression Pact” for Cyberspace</w:t>
      </w:r>
      <w:proofErr w:type="gramStart"/>
      <w:r w:rsidRPr="00822674">
        <w:t>?,</w:t>
      </w:r>
      <w:proofErr w:type="gramEnd"/>
      <w:r w:rsidRPr="00822674">
        <w:t>" National Interest, http://nationalinterest.org/blog/the-buzz/china-russias-nonaggression-pact%E2%80%9D-cyberspace-13654</w:t>
      </w:r>
    </w:p>
    <w:p w:rsidR="006C2D82" w:rsidRDefault="006C2D82" w:rsidP="006C2D82">
      <w:r>
        <w:t>second</w:t>
      </w:r>
      <w:r w:rsidRPr="009628C0">
        <w:rPr>
          <w:highlight w:val="cyan"/>
        </w:rPr>
        <w:t xml:space="preserve">, </w:t>
      </w:r>
      <w:r w:rsidRPr="009628C0">
        <w:rPr>
          <w:highlight w:val="cyan"/>
          <w:u w:val="single"/>
        </w:rPr>
        <w:t>the agreement between Russia and China also touches upon questions of Internet governance</w:t>
      </w:r>
      <w:r w:rsidRPr="00822674">
        <w:rPr>
          <w:u w:val="single"/>
        </w:rPr>
        <w:t xml:space="preserve">. Continuing previous efforts, the document calls for the creation of a “multilateral, democratic and transparent management system” for the Internet, giving states and their governments a greater, if not predominant, voice in the governance process. </w:t>
      </w:r>
      <w:r w:rsidRPr="009628C0">
        <w:rPr>
          <w:highlight w:val="cyan"/>
          <w:u w:val="single"/>
        </w:rPr>
        <w:t>This view of multilateral Internet governance stands in contrast to the multi-stakeholder model preferred by Western states</w:t>
      </w:r>
      <w:r>
        <w:t xml:space="preserve">. Novel Aspects The treaty is most interesting for its novel aspects. Compared with past initiatives, the agreement details a remarkable level of cooperation. Whereas previous pledges of cooperation remained vague and somewhat aspirational, the </w:t>
      </w:r>
      <w:r w:rsidRPr="00822674">
        <w:rPr>
          <w:u w:val="single"/>
        </w:rPr>
        <w:t>current agreement provides a list of concrete measures and policies to be realized by both sides</w:t>
      </w:r>
      <w:r>
        <w:t xml:space="preserve">, coordinated and evaluated through two consultation meetings a year. These range from the creation of contact points and communication channels between various government entities to the realization of joint scientific projects. Moreover, </w:t>
      </w:r>
      <w:r w:rsidRPr="009628C0">
        <w:rPr>
          <w:highlight w:val="cyan"/>
          <w:u w:val="single"/>
        </w:rPr>
        <w:t>the agreement stands out for its normative aspects. It specifically provides that both countries shall cooperate in the creation and dissemination of international legal norms in cyberspace. This includes increased cooperation and coordination of positions in various international forums, including the UN, where both countries have been pushing for the negotiation of new international legal norms to regulate the use of cyber warfare</w:t>
      </w:r>
      <w:r w:rsidRPr="00822674">
        <w:rPr>
          <w:u w:val="single"/>
        </w:rPr>
        <w:t>. The agreement thus formalizes their joint interest in shaping the international debate on norms in cyberspace.</w:t>
      </w:r>
      <w:r>
        <w:t xml:space="preserve"> Lastly, one provision has been widely reported as a “nonaggression” provision whereby Russia and China, for the first time, pledge to refrain from “computer attacks” against each other. In Article 4 the treaty provides that: Each Party has an equal right to the protection of the information resources of their state against misuse and unsanctioned interference, including computer attacks against them. Each Party shall not exercise such actions with respect to the other Party and shall assist the other Party in the realization of said right</w:t>
      </w:r>
    </w:p>
    <w:p w:rsidR="006C2D82" w:rsidRDefault="006C2D82" w:rsidP="006C2D82">
      <w:pPr>
        <w:pStyle w:val="Heading4"/>
      </w:pPr>
      <w:r>
        <w:t>US action on cybersecurity needed to prevent Russia-China cyber heg</w:t>
      </w:r>
    </w:p>
    <w:p w:rsidR="006C2D82" w:rsidRPr="00AA2220" w:rsidRDefault="006C2D82" w:rsidP="006C2D82">
      <w:pPr>
        <w:rPr>
          <w:rStyle w:val="Style13ptBold"/>
        </w:rPr>
      </w:pPr>
      <w:r>
        <w:rPr>
          <w:rStyle w:val="Style13ptBold"/>
        </w:rPr>
        <w:t xml:space="preserve">Blacklock 15 </w:t>
      </w:r>
      <w:r w:rsidRPr="00AA2220">
        <w:t>Byjames blacklock, 9-22-2015, "China and Russia Team Up for Cyber War," Patrick Henry College Intelligencer, http://phcintelligencer.com/2015/09/22/410/</w:t>
      </w:r>
    </w:p>
    <w:p w:rsidR="006C2D82" w:rsidRDefault="006C2D82" w:rsidP="006C2D82">
      <w:r w:rsidRPr="00C878AB">
        <w:t>On 08 May 2015</w:t>
      </w:r>
      <w:r w:rsidRPr="009628C0">
        <w:rPr>
          <w:highlight w:val="cyan"/>
        </w:rPr>
        <w:t xml:space="preserve">, </w:t>
      </w:r>
      <w:r w:rsidRPr="009628C0">
        <w:rPr>
          <w:highlight w:val="cyan"/>
          <w:u w:val="single"/>
        </w:rPr>
        <w:t>China and Russia entered into a bilateral cybersecurity arrangement.1 This agreement functions as a statement to the Western world—and particularly to the US—that the two nations stand united in their opposition to Western “cyber-hegemony</w:t>
      </w:r>
      <w:r w:rsidRPr="00C878AB">
        <w:rPr>
          <w:u w:val="single"/>
        </w:rPr>
        <w:t xml:space="preserve">” </w:t>
      </w:r>
      <w:r w:rsidRPr="009628C0">
        <w:rPr>
          <w:highlight w:val="cyan"/>
          <w:u w:val="single"/>
        </w:rPr>
        <w:t>and will write their own rules of engagement in the cyber world</w:t>
      </w:r>
      <w:r w:rsidRPr="00C878AB">
        <w:rPr>
          <w:u w:val="single"/>
        </w:rPr>
        <w:t xml:space="preserve">.2 Unfortunately, recent talks and diplomatic discussions have been ineffectual in deterring increasingly brash and harmful Chinese and Russian cyber attacks against the US.3 </w:t>
      </w:r>
      <w:r w:rsidRPr="00C878AB">
        <w:rPr>
          <w:b/>
          <w:u w:val="single"/>
        </w:rPr>
        <w:t xml:space="preserve">It </w:t>
      </w:r>
      <w:r w:rsidRPr="009628C0">
        <w:rPr>
          <w:b/>
          <w:highlight w:val="cyan"/>
          <w:u w:val="single"/>
        </w:rPr>
        <w:t>is important for the US to show leadership in crafting international cybersecurity policies now, when no international system is in place</w:t>
      </w:r>
      <w:r w:rsidRPr="009628C0">
        <w:rPr>
          <w:highlight w:val="cyan"/>
          <w:u w:val="single"/>
        </w:rPr>
        <w:t>.</w:t>
      </w:r>
      <w:r w:rsidRPr="00C878AB">
        <w:rPr>
          <w:u w:val="single"/>
        </w:rPr>
        <w:t xml:space="preserve"> </w:t>
      </w:r>
      <w:r w:rsidRPr="00C878AB">
        <w:t xml:space="preserve">The </w:t>
      </w:r>
      <w:r w:rsidRPr="00C878AB">
        <w:rPr>
          <w:u w:val="single"/>
        </w:rPr>
        <w:t>US</w:t>
      </w:r>
      <w:r w:rsidRPr="00C878AB">
        <w:t xml:space="preserve"> and its allies </w:t>
      </w:r>
      <w:r w:rsidRPr="00C878AB">
        <w:rPr>
          <w:u w:val="single"/>
        </w:rPr>
        <w:t>should</w:t>
      </w:r>
      <w:r w:rsidRPr="00C878AB">
        <w:t xml:space="preserve"> jointly </w:t>
      </w:r>
      <w:r w:rsidRPr="00C878AB">
        <w:rPr>
          <w:u w:val="single"/>
        </w:rPr>
        <w:t>compose a code of international cybersecurity ethics. With a workable system of international cyber ethics in place, the US will wield far greater political clout and receive stronger support internationally</w:t>
      </w:r>
      <w:r w:rsidRPr="00C878AB">
        <w:t>.</w:t>
      </w:r>
      <w:r>
        <w:t xml:space="preserve"> </w:t>
      </w:r>
      <w:r w:rsidRPr="00C878AB">
        <w:t xml:space="preserve">The international cybersecurity </w:t>
      </w:r>
      <w:r w:rsidRPr="00C878AB">
        <w:lastRenderedPageBreak/>
        <w:t xml:space="preserve">agreement that China and Russia cosigned last May had the stated purpose of combining forces to combat foreign cyber-related threats, such as violations of national sovereignty, economic or infrastructure damage, and cyber theft or espionage. In the event of cyber attacks, the agreement states that China and Russia will respond jointly, collaborating and sharing information, tools, and technologies. The agreement outlines plans for the two countries to share scientific research and to train information security </w:t>
      </w:r>
      <w:proofErr w:type="gramStart"/>
      <w:r w:rsidRPr="00C878AB">
        <w:t>specialists</w:t>
      </w:r>
      <w:proofErr w:type="gramEnd"/>
      <w:r w:rsidRPr="00C878AB">
        <w:t xml:space="preserve"> jointly.1</w:t>
      </w:r>
      <w:r>
        <w:t xml:space="preserve"> </w:t>
      </w:r>
      <w:r w:rsidRPr="00C878AB">
        <w:t xml:space="preserve">The language of the </w:t>
      </w:r>
      <w:r w:rsidRPr="00C878AB">
        <w:rPr>
          <w:u w:val="single"/>
        </w:rPr>
        <w:t>Sino-Russian cyber pact</w:t>
      </w:r>
      <w:r w:rsidRPr="00C878AB">
        <w:t xml:space="preserve"> is nonspecific. Rather than establish new functionaries, bureaucratic organizations, or diplomatic agencies, it </w:t>
      </w:r>
      <w:r w:rsidRPr="00C878AB">
        <w:rPr>
          <w:rStyle w:val="StyleUnderline"/>
        </w:rPr>
        <w:t>lays ou</w:t>
      </w:r>
      <w:r w:rsidRPr="00C878AB">
        <w:rPr>
          <w:u w:val="single"/>
        </w:rPr>
        <w:t>t</w:t>
      </w:r>
      <w:r w:rsidRPr="00C878AB">
        <w:t xml:space="preserve"> a </w:t>
      </w:r>
      <w:r w:rsidRPr="00C878AB">
        <w:rPr>
          <w:u w:val="single"/>
        </w:rPr>
        <w:t>general intent to cooperate on the cybersecurity front</w:t>
      </w:r>
      <w:r w:rsidRPr="00C878AB">
        <w:t xml:space="preserve"> while expressing common goals and grievances. Particularly of note is </w:t>
      </w:r>
      <w:r w:rsidRPr="00C878AB">
        <w:rPr>
          <w:u w:val="single"/>
        </w:rPr>
        <w:t>the document’s focus on maintaining the national sovereignty of the respective states. The agreement states a shared objective of combatting technology that might “destabilize the internal political and socio-economic atmosphere</w:t>
      </w:r>
      <w:r w:rsidRPr="00C878AB">
        <w:t xml:space="preserve"> and the spiritual, moral and cultural environment” or “interfere with the internal affairs of the state.”1 Reading between the lines, </w:t>
      </w:r>
      <w:r w:rsidRPr="00C878AB">
        <w:rPr>
          <w:u w:val="single"/>
        </w:rPr>
        <w:t xml:space="preserve">this language suggests that </w:t>
      </w:r>
      <w:r w:rsidRPr="009628C0">
        <w:rPr>
          <w:highlight w:val="cyan"/>
          <w:u w:val="single"/>
        </w:rPr>
        <w:t>China and Russia unsurprisingly intend to maintain and likely increase their control over and censorship of information on the Internet.</w:t>
      </w:r>
      <w:r w:rsidRPr="00C878AB">
        <w:rPr>
          <w:u w:val="single"/>
        </w:rPr>
        <w:t xml:space="preserve"> What purpose does such a document, which fails to describe specific policies or initiatives, serve to achieve for China and Russia</w:t>
      </w:r>
      <w:r w:rsidRPr="00C878AB">
        <w:t>? Foremost, it establishes their intent to work together—to “be friends”—when it comes to future cyber attacks and Internet related threats.4 But more importantly</w:t>
      </w:r>
      <w:r w:rsidRPr="00C878AB">
        <w:rPr>
          <w:u w:val="single"/>
        </w:rPr>
        <w:t>, it makes a statement to the world that China and Russia are intent on making their own rules and attaining informational sovereignty, irrespective of the western world’s insistence that the Internet remain free and open</w:t>
      </w:r>
      <w:r w:rsidRPr="00C878AB">
        <w:t xml:space="preserve">. According to Diplomat writer Franz-Stefan Gady, </w:t>
      </w:r>
      <w:r w:rsidRPr="009628C0">
        <w:rPr>
          <w:highlight w:val="cyan"/>
          <w:u w:val="single"/>
        </w:rPr>
        <w:t>China’s Communist Party leadership considers “Western cyber-hegemony” to be a direct threat to Chinese authority and stability.2 One purpose of the pact is to fill an existing void in international politic</w:t>
      </w:r>
      <w:r w:rsidRPr="00C878AB">
        <w:rPr>
          <w:u w:val="single"/>
        </w:rPr>
        <w:t>s. Cyber attacks and cyber espionage have rocketed in recent years, yet the world still lacks any clear international doctrine of a state’s “cyber rights.” Russia and China in particular already have a track record of causing significant cybersecurity issues for the US.</w:t>
      </w:r>
      <w:r w:rsidRPr="00C878AB">
        <w:t xml:space="preserve"> According to a recent DNI report, Russia has now surpassed China as the most threatening “cyber actor” to the US, relegating China to second place.5 Numerous recent attempts to establish cooperative cybersecurity guidelines, including US/China talks at the Asia-Pacific Economic Cooperation and the Global Conference on Cyberspace in The Hague, have been inconclusive due to conflicting interests and lack of cooperation.6, 7 One Russian author noted that the </w:t>
      </w:r>
      <w:r w:rsidRPr="00C878AB">
        <w:rPr>
          <w:u w:val="single"/>
        </w:rPr>
        <w:t xml:space="preserve">Sino-Russian cyber pact functioned as “an ambitious attempt at setting the rules of the game in cyberspace at the time when no such consent on norms of behavior seems currently feasible at a global scale.”7 The cybersecurity agreement between Russia and China thus functions as a political maneuver, reminding the US that it must contend with Eastern powers that do not share its Western philosophies. One result of this pact will be increased governmental control of Internet usage on Chinese and Russian soil. As embodied in the agreement, </w:t>
      </w:r>
      <w:r w:rsidRPr="009628C0">
        <w:rPr>
          <w:highlight w:val="cyan"/>
          <w:u w:val="single"/>
        </w:rPr>
        <w:t>China and Russia’s vision for the future of the Internet is not compatible with the Western ideal of a free and open exchange of information.</w:t>
      </w:r>
      <w:r w:rsidRPr="00C878AB">
        <w:rPr>
          <w:u w:val="single"/>
        </w:rPr>
        <w:t xml:space="preserve"> </w:t>
      </w:r>
      <w:r w:rsidRPr="00C878AB">
        <w:t>Because so much of the Internet’s infrastructure lies on US soil, it is unlikely that China or Russia could materially alter the structure of the worldwide web. Within the confines of their own borders, however, China and Russia are likely to make changes for the worse. Chinese and Russian citizens are already accustomed to Internet censorship, and in light of the new pact, they should only expect Internet restrictions to increase.2 Businesses operating on Chinese and Russian soil, in addition, will see increased control of their online content and webservers.</w:t>
      </w:r>
      <w:r>
        <w:t xml:space="preserve"> </w:t>
      </w:r>
      <w:r w:rsidRPr="00C878AB">
        <w:t xml:space="preserve">This pact does not only represent an internal crackdown, however; China and Russia have long been remarkably resourceful in their use of the Internet as a virtual battlefield, and their agreement to cooperate in cyberspace must be read in that light. China and Russia will continue to carry out offensive cyber operations, and in addition, they will likely pool their hacking </w:t>
      </w:r>
      <w:r w:rsidRPr="00C878AB">
        <w:lastRenderedPageBreak/>
        <w:t>resources. In the months since their cybersecurity agreement, both Russia and China have become increasingly brash and hostile on the cyber front. In one of the most recent incidents, in June 2015, it was discovered that the US Office of Personnel Management had been hacked, resulting in perhaps the most devastating intelligence leak in history.8 This came shortly after numerous other major attacks, including hacks of the State Department email servers, Anthem Insurance customer and employee databases, and US taxpayer records. US officials are currently considering imposing sanctions on both nations due to these and other recent cyber attacks.9</w:t>
      </w:r>
      <w:r>
        <w:t xml:space="preserve"> </w:t>
      </w:r>
      <w:r w:rsidRPr="00C878AB">
        <w:t>Sanctions are probably not a permanent solution, however. In the long term, the international community needs a clear statement on what is acceptable in the cyber world. Part of the problem is that the US arguably has not always held itself to high standards. Chinese officials are often quick to raise the subject of Edward Snowden and US spying operations, and because there is no international consensus on exactly what kinds of cyber intelligence are acceptable, the US has had no response.10 The issue is not that the US has behaved unethically by spying; every nation spies on every nation. This is normal; the Chinese government knows this, and they know that they themselves are guilty of it. The real problem is that the US wants to call its own spying “good spying” and the Chinese spying “bad spying,” but so far has no clear way to differentiate the two. Even while there is no code of cyber ethics—no delineation between acceptable forms of espionage and actual cyber warfare—only the US, not Russia and China, allows ethical qualms to stand in the way of cyber operations</w:t>
      </w:r>
      <w:r w:rsidRPr="00AA2220">
        <w:rPr>
          <w:u w:val="single"/>
        </w:rPr>
        <w:t xml:space="preserve">. </w:t>
      </w:r>
      <w:r w:rsidRPr="009628C0">
        <w:rPr>
          <w:highlight w:val="cyan"/>
          <w:u w:val="single"/>
        </w:rPr>
        <w:t xml:space="preserve">It is only a matter of time before the international community recognizes a code of cyber ethics; the only question is who will author it. If the Western world allows Russia and China to author that code, the result will be the suppression of information and free expression, increased cyber warfare, and an ever-escalating barrage of cyber threats. It is imperative that the US and its allies define a sound standard of international cyber ethics </w:t>
      </w:r>
      <w:r w:rsidRPr="001D22DE">
        <w:rPr>
          <w:u w:val="single"/>
        </w:rPr>
        <w:t>and lobby on the international stage for its adoption.</w:t>
      </w:r>
      <w:r w:rsidRPr="00AA2220">
        <w:rPr>
          <w:u w:val="single"/>
        </w:rPr>
        <w:t xml:space="preserve"> With China and Russia standing openly in opposition to the Western world, supporters of a free and open Internet and of international cybersecurity need to take a stand, ensuring that principles of freedom are upheld in a changing world</w:t>
      </w:r>
      <w:r w:rsidRPr="00C878AB">
        <w:t xml:space="preserve">. </w:t>
      </w:r>
    </w:p>
    <w:p w:rsidR="006C2D82" w:rsidRDefault="006C2D82" w:rsidP="006C2D82">
      <w:pPr>
        <w:pStyle w:val="Heading4"/>
      </w:pPr>
      <w:r>
        <w:t>The US needs to restore its credibility in the cyber sphere or a sovereign model of Internet governance is inevitable</w:t>
      </w:r>
    </w:p>
    <w:p w:rsidR="006C2D82" w:rsidRPr="00D4022D" w:rsidRDefault="006C2D82" w:rsidP="006C2D82">
      <w:r>
        <w:rPr>
          <w:rStyle w:val="Style13ptBold"/>
        </w:rPr>
        <w:t xml:space="preserve">Simon 13 </w:t>
      </w:r>
      <w:r w:rsidRPr="00D4022D">
        <w:t>Joel Simon, 10-26-2013, "How the United States' Spying Strengthens China's Hand," No Publication, https://www.cpj.org/2014/02/attacks-on-the-press-surveillance-press-freedom.php</w:t>
      </w:r>
    </w:p>
    <w:p w:rsidR="006C2D82" w:rsidRPr="00B67003" w:rsidRDefault="006C2D82" w:rsidP="006C2D82">
      <w:r w:rsidRPr="00B67003">
        <w:t xml:space="preserve">The Chinese argument that the Internet structure serves U.S. “hegemonic interests” was long viewed by the international community as “cynical and hypocritical,” said Dan Gilmor, an author and expert on Internet issues, given the fact that </w:t>
      </w:r>
      <w:r w:rsidRPr="009628C0">
        <w:rPr>
          <w:highlight w:val="cyan"/>
          <w:u w:val="single"/>
        </w:rPr>
        <w:t>U.S. policy has supported and promoted freedom of expression online while China has built a massive and sophisticated system of Internet control</w:t>
      </w:r>
      <w:r w:rsidRPr="00B67003">
        <w:t>.</w:t>
      </w:r>
      <w:r>
        <w:t xml:space="preserve"> </w:t>
      </w:r>
      <w:r w:rsidRPr="00B67003">
        <w:t>But the ever-growing revelations about the scope of digital spying carried out by the National Security Agency raise doubts about the U.S. commitment. The documents leaked by former NSA contractor Edward Snowden show that some of the U.S. spying programs operated with technical support of technology companies subject to U.S. jurisdiction. The NSA took advantage of the fact that nearly all online communications passes through U.S</w:t>
      </w:r>
      <w:proofErr w:type="gramStart"/>
      <w:r w:rsidRPr="00B67003">
        <w:t>.-</w:t>
      </w:r>
      <w:proofErr w:type="gramEnd"/>
      <w:r w:rsidRPr="00B67003">
        <w:t xml:space="preserve"> based servers and switches to vacuum up a huge portion of global communication. It specifically targeted governments, including allies like Brazil, whose president, Dilma Rousseff, has taken grave offense at the invasion of her personal correspondence.</w:t>
      </w:r>
      <w:r>
        <w:t xml:space="preserve"> </w:t>
      </w:r>
      <w:r w:rsidRPr="00B67003">
        <w:t>By using its technological advantage and indirect control over the Internet to carry out a global surveillance operation of unprecedented scale, Gilmor told CPJ, "</w:t>
      </w:r>
      <w:r w:rsidRPr="00B67003">
        <w:rPr>
          <w:u w:val="single"/>
        </w:rPr>
        <w:t>The U.S. has abused its position, handing repressive regimes a lot of ammunition to be clamping down even more." China has long argued that the</w:t>
      </w:r>
      <w:r w:rsidRPr="00B67003">
        <w:t xml:space="preserve"> </w:t>
      </w:r>
      <w:r w:rsidRPr="00EA1349">
        <w:rPr>
          <w:u w:val="single"/>
        </w:rPr>
        <w:t>United Nations</w:t>
      </w:r>
      <w:r w:rsidRPr="00B67003">
        <w:t>-</w:t>
      </w:r>
      <w:r w:rsidRPr="00B67003">
        <w:lastRenderedPageBreak/>
        <w:t>administered International Telecommunication Union (</w:t>
      </w:r>
      <w:r w:rsidRPr="00EA1349">
        <w:rPr>
          <w:u w:val="single"/>
        </w:rPr>
        <w:t>ITU</w:t>
      </w:r>
      <w:r w:rsidRPr="00B67003">
        <w:t xml:space="preserve">) </w:t>
      </w:r>
      <w:r w:rsidRPr="00EA1349">
        <w:rPr>
          <w:u w:val="single"/>
        </w:rPr>
        <w:t xml:space="preserve">should assume the authority for setting technical standards </w:t>
      </w:r>
      <w:r w:rsidRPr="00B67003">
        <w:t>that currently resides with ICANN, a quasi-private entity based in Los Angeles that operates under license from the U.S. Commerce Department. The People’s Daily editorial was intended to set the stage for the latest meeting of the ITU, which took place in Dubai, United Arab Emirates, in December 2012. At that meeting, a coalition of African and Middle Eastern countries introduced a treaty to bring Internet governance under ITU control.</w:t>
      </w:r>
      <w:r>
        <w:t xml:space="preserve"> </w:t>
      </w:r>
      <w:r w:rsidRPr="00EA1349">
        <w:rPr>
          <w:u w:val="single"/>
        </w:rPr>
        <w:t xml:space="preserve">The U.S. and European nations worked feverishly against the proposal, and in the end more than 50 countries, including all eligible members of the EU, refused to sign. But subsequently the U.S./EU coalition has been deeply strained by the Snowden revelations. </w:t>
      </w:r>
      <w:r w:rsidRPr="00B67003">
        <w:t>Europeans, who place a much higher value on privacy, were outraged to learn that their personal data might have been accessed by the NSA. European leaders reacted with fury at the scope of the surveillance, with German officials calling the spying "reminiscent of the Cold War" and the French Foreign Ministry summoning the U.S. ambassador to offer a formal rebuke.</w:t>
      </w:r>
      <w:r>
        <w:t xml:space="preserve"> </w:t>
      </w:r>
      <w:r w:rsidRPr="00EA1349">
        <w:rPr>
          <w:u w:val="single"/>
        </w:rPr>
        <w:t>"</w:t>
      </w:r>
      <w:r w:rsidRPr="009628C0">
        <w:rPr>
          <w:highlight w:val="cyan"/>
          <w:u w:val="single"/>
        </w:rPr>
        <w:t>The credibility of the United States as a global champion for freedom of expression and human rights is undoubtedly damaged</w:t>
      </w:r>
      <w:r w:rsidRPr="00EA1349">
        <w:rPr>
          <w:u w:val="single"/>
        </w:rPr>
        <w:t xml:space="preserve"> by the NSA revelation</w:t>
      </w:r>
      <w:r w:rsidRPr="00B67003">
        <w:t xml:space="preserve">s," Marietje Schaake, a member of the European Parliament and leader on Internet freedom issues, told </w:t>
      </w:r>
      <w:r w:rsidRPr="00EA1349">
        <w:rPr>
          <w:u w:val="single"/>
        </w:rPr>
        <w:t xml:space="preserve">CPJ. </w:t>
      </w:r>
      <w:r w:rsidRPr="009628C0">
        <w:rPr>
          <w:highlight w:val="cyan"/>
          <w:u w:val="single"/>
        </w:rPr>
        <w:t>The decentralized nature of the Internet, which makes censorship or control much harder, is a great strength for</w:t>
      </w:r>
      <w:r w:rsidRPr="00EA1349">
        <w:rPr>
          <w:u w:val="single"/>
        </w:rPr>
        <w:t xml:space="preserve"> journalists and others committed to the </w:t>
      </w:r>
      <w:r w:rsidRPr="009628C0">
        <w:rPr>
          <w:highlight w:val="cyan"/>
          <w:u w:val="single"/>
        </w:rPr>
        <w:t>free flow of information</w:t>
      </w:r>
      <w:r w:rsidRPr="00EA1349">
        <w:rPr>
          <w:u w:val="single"/>
        </w:rPr>
        <w:t xml:space="preserve"> and ideas. But if you believe, as China does, that national sovereignty trumps the individual right to freedom of expression, then the Internet's current structure not only undermines state authority but also imposes U.S. standards of freedom of expression on the entire world. This was the argument that played out at the U.N. General Assembly</w:t>
      </w:r>
      <w:r w:rsidRPr="00B67003">
        <w:t xml:space="preserve"> in September 2012 in the aftermath of the “Innocence of Muslims” video. After President Obama called censorship “obsolete” and described freedom of expression as a “universal ideal,” then-Egyptian President Mohamed Morsi pushed back, declaring that Egypt does not respect freedom of expression “that targets a specific religion or a specific culture.” His views were echoed by other leaders.</w:t>
      </w:r>
      <w:r>
        <w:t xml:space="preserve"> </w:t>
      </w:r>
      <w:r w:rsidRPr="00B67003">
        <w:t xml:space="preserve">The embrace by former Secretary of State Hillary Clinton of the “right to connect” during a landmark speech at the Newseum in January 2010 was initially hailed by online freedom advocates as a positive step. But in the aftermath of the NSA scandal, it looks less enlightened. </w:t>
      </w:r>
      <w:r w:rsidRPr="009628C0">
        <w:rPr>
          <w:highlight w:val="cyan"/>
          <w:u w:val="single"/>
        </w:rPr>
        <w:t>Many governments are skeptical of U.S. support for online freedom</w:t>
      </w:r>
      <w:r w:rsidRPr="00EA1349">
        <w:rPr>
          <w:u w:val="single"/>
        </w:rPr>
        <w:t xml:space="preserve"> and believe that the U.S. commitment to free expression and association online is really about using the Internet to execute “regime change” and install client governments favorable to U.S. interests. </w:t>
      </w:r>
      <w:r w:rsidRPr="00B67003">
        <w:t>Iran under its last president, Mahmoud Ahmadinejad, announced plans to build a separate “halal” Internet closed off from the World Wide Web. In March 2012, Russian Duma member Aleksey Mitrofanov, head of the Parliamentary Committee on Information Policy, announced legislation to curtail online speech. “An era of absolutely free Internet in Russia has ended,” he declared. Since then, courts have shut down critical websites--one Internet news site was stripped of its license for posting videos containing “foul language”--and the country’s leading blogger, Aleksei Navalny, was convicted of trumped-up bribery charges.</w:t>
      </w:r>
      <w:r>
        <w:t xml:space="preserve"> </w:t>
      </w:r>
      <w:r w:rsidRPr="00B67003">
        <w:t>Using powerful computers and technical acumen, the NSA has cracked encryption codes, making it possible for the U.S. government to gain access to nearly anything that moves online, according to a report by ProPublica. This has given the U.S. a tremendous strategic advantage, since it is widely believed to be the only country in the world with this capability. While the scope of online spying is still unfolding, the U.S. has hacked into the internal communication of at least one media outlet, according to a report in Der Spiegel. Citing leaked Snowden documents, the German magazine reported that the U.S. accessed Al-Jazeera’s internal communications in 2006.</w:t>
      </w:r>
      <w:r>
        <w:t xml:space="preserve"> </w:t>
      </w:r>
      <w:r w:rsidRPr="00B67003">
        <w:t xml:space="preserve">Both Germany and Brazil have indicated they will assert greater control over their domestic Internet. Deutsche Telekom, which is partially government-owned, is seeking an alliance with other German Internet providers to shield the German network from foreign </w:t>
      </w:r>
      <w:r w:rsidRPr="00B67003">
        <w:lastRenderedPageBreak/>
        <w:t>snooping. The Brazilian Congress, meanwhile, is considering legislation that would require Internet companies operating in the country to store their data on domestic servers, a proposal opposed by international communications and technology companies, which say such a system would be prohibitively expensive.</w:t>
      </w:r>
      <w:r>
        <w:t xml:space="preserve"> </w:t>
      </w:r>
      <w:r w:rsidRPr="00B67003">
        <w:t>Brazil is also advocating a new U.N. treaty to safeguard privacy. Speaking at the U.N General Assembly in September 2013, President Rousseff said Brazil would “present proposals for the establishment of a civilian multilateral framework for the governance and use of the Internet and to ensure the effective protection of data that travels through it.” Eduardo Bertoni, who directs a global freedom of expression center at the University of Palermo in Buenos Aires, Argentina, called on Brazil to “take concrete actions in support of Rousseff’s words” including disavowing the ITU treaty, which Brazil signed.</w:t>
      </w:r>
      <w:r>
        <w:t xml:space="preserve"> </w:t>
      </w:r>
      <w:r w:rsidRPr="00B67003">
        <w:t>Internationalizing Internet governance is, of course, not inherently a bad thing. In fact, proponents of the current "multi-stakeholder model" of Internet governance are also calling for a reduced U.S. role. At an October 2013 conference in Montevideo, Uruguay, the leaders of the organizations that coordinate the Internet's technical structure called for the "globalization" of ICANN functions. The signatories included the head of ICANN, Fadi Chehadé.</w:t>
      </w:r>
      <w:r>
        <w:t xml:space="preserve"> </w:t>
      </w:r>
      <w:r w:rsidRPr="00B67003">
        <w:t>Rebecca MacKinnon, author of a book about online free expression called Consent of the Networked and a CPJ board member, pointed out that the multi-stakeholder model, in which constituencies including governments, companies, and civil society groups share responsibility for Internet governance, is flawed but "better than going to the U.N."</w:t>
      </w:r>
      <w:r>
        <w:t xml:space="preserve"> </w:t>
      </w:r>
      <w:r w:rsidRPr="00B67003">
        <w:t>She added: "The role that the United States has been trying to preserve as a protector of freedom of openness--not too many people take it seriously any more. If we want to preserve the multi-stakeholder model, then U.S. power needs to be reduced."</w:t>
      </w:r>
      <w:r>
        <w:t xml:space="preserve"> </w:t>
      </w:r>
      <w:r w:rsidRPr="00B67003">
        <w:t xml:space="preserve">Schaake of the European Parliament agreed. "The negative impact of the exposure of the NSA activities is not limited to the United States' foreign policy objectives but could also harm the global open Internet, including the multi-stakeholder model as governments seek to take further control," she said. </w:t>
      </w:r>
      <w:r w:rsidRPr="00EA1349">
        <w:rPr>
          <w:u w:val="single"/>
        </w:rPr>
        <w:t xml:space="preserve">"We must ensure human rights and democratic principles are defended online. It is very worrying that the United States has undermined its own credibility to push these efforts." </w:t>
      </w:r>
      <w:r w:rsidRPr="009628C0">
        <w:rPr>
          <w:highlight w:val="cyan"/>
          <w:u w:val="single"/>
        </w:rPr>
        <w:t>There is a risk in the current environment that an open debate will simply provide an enhanced platform for Internet-restricting countries like China to push for U.N. control</w:t>
      </w:r>
      <w:r w:rsidRPr="00EA1349">
        <w:rPr>
          <w:u w:val="single"/>
        </w:rPr>
        <w:t xml:space="preserve">. Success, while unlikely, would be a catastrophic event, according to MacKinnon, and </w:t>
      </w:r>
      <w:r w:rsidRPr="009628C0">
        <w:rPr>
          <w:highlight w:val="cyan"/>
          <w:u w:val="single"/>
        </w:rPr>
        <w:t>would mean the end of the Internet as a shared global resource</w:t>
      </w:r>
      <w:r w:rsidRPr="00B67003">
        <w:t>. "Around the world, countries are increasingly restricting the Internet and seeking to bring it under state control," Gilmor noted. He said he hoped the Snowden revelations "don't accelerate the trend, but I fear that they might."</w:t>
      </w:r>
    </w:p>
    <w:p w:rsidR="006C2D82" w:rsidRDefault="006C2D82" w:rsidP="006C2D82"/>
    <w:p w:rsidR="006C2D82" w:rsidRPr="00C878AB" w:rsidRDefault="006C2D82" w:rsidP="006C2D82"/>
    <w:p w:rsidR="006C2D82" w:rsidRDefault="006C2D82" w:rsidP="006C2D82">
      <w:pPr>
        <w:pStyle w:val="Heading4"/>
      </w:pPr>
      <w:r>
        <w:t>Multi-stakeholder system is the way to go- helps preserve global growth and prevent widespread poverty</w:t>
      </w:r>
    </w:p>
    <w:p w:rsidR="006C2D82" w:rsidRPr="004836C5" w:rsidRDefault="006C2D82" w:rsidP="006C2D82">
      <w:pPr>
        <w:rPr>
          <w:rStyle w:val="Style13ptBold"/>
        </w:rPr>
      </w:pPr>
      <w:r>
        <w:rPr>
          <w:rStyle w:val="Style13ptBold"/>
        </w:rPr>
        <w:t xml:space="preserve">Goldstein and Genachowski 14 </w:t>
      </w:r>
      <w:r w:rsidRPr="004836C5">
        <w:t>Julius Genachowski and Gordon M. Goldstein, 4-3-2014, "'Global' Internet Governance Invites Censorship," WSJ, http://www.wsj.com/articles/SB10001424052702303978304579471670854356630</w:t>
      </w:r>
    </w:p>
    <w:p w:rsidR="006C2D82" w:rsidRDefault="006C2D82" w:rsidP="006C2D82">
      <w:r w:rsidRPr="004836C5">
        <w:t xml:space="preserve">The Commerce Department announced last month that the U.S. government intends to transition its authority overseeing the Internet's Domain Name System, which is run through a nonprofit organization called Icann (the Internet Corporation for Assigned Names and Numbers), under a contract that expires in late 2015. This announcement comes at a time when </w:t>
      </w:r>
      <w:r w:rsidRPr="009628C0">
        <w:rPr>
          <w:highlight w:val="cyan"/>
          <w:u w:val="single"/>
        </w:rPr>
        <w:t>global Internet freedom has never been more important or under greater threat.</w:t>
      </w:r>
      <w:r w:rsidRPr="004836C5">
        <w:rPr>
          <w:u w:val="single"/>
        </w:rPr>
        <w:t xml:space="preserve"> Governments around the world are considering measures to squelch </w:t>
      </w:r>
      <w:r w:rsidRPr="004836C5">
        <w:rPr>
          <w:u w:val="single"/>
        </w:rPr>
        <w:lastRenderedPageBreak/>
        <w:t>free speech or free enterprise on the Internet, including efforts to suppress Twitter, YouTube and Facebook, and restrictions on cloud computing and other Internet data services. Multilateral organizations have already taken disturbing steps</w:t>
      </w:r>
      <w:r w:rsidRPr="004836C5">
        <w:t xml:space="preserve">. At the 2013 International Telecommunication Union treaty conference in Dubai, a majority of </w:t>
      </w:r>
      <w:r w:rsidRPr="004836C5">
        <w:rPr>
          <w:u w:val="single"/>
        </w:rPr>
        <w:t xml:space="preserve">countries joined </w:t>
      </w:r>
      <w:r w:rsidRPr="009628C0">
        <w:rPr>
          <w:highlight w:val="cyan"/>
          <w:u w:val="single"/>
        </w:rPr>
        <w:t>Russia,</w:t>
      </w:r>
      <w:r w:rsidRPr="004836C5">
        <w:rPr>
          <w:u w:val="single"/>
        </w:rPr>
        <w:t xml:space="preserve"> Iran </w:t>
      </w:r>
      <w:r w:rsidRPr="009628C0">
        <w:rPr>
          <w:highlight w:val="cyan"/>
          <w:u w:val="single"/>
        </w:rPr>
        <w:t>and China</w:t>
      </w:r>
      <w:r w:rsidRPr="004836C5">
        <w:rPr>
          <w:u w:val="single"/>
        </w:rPr>
        <w:t xml:space="preserve"> in </w:t>
      </w:r>
      <w:r w:rsidRPr="009628C0">
        <w:rPr>
          <w:highlight w:val="cyan"/>
          <w:u w:val="single"/>
        </w:rPr>
        <w:t>supporting a measure calling on</w:t>
      </w:r>
      <w:r w:rsidRPr="004836C5">
        <w:rPr>
          <w:u w:val="single"/>
        </w:rPr>
        <w:t xml:space="preserve"> the ITU, a United Nations agency, to play </w:t>
      </w:r>
      <w:r w:rsidRPr="009628C0">
        <w:rPr>
          <w:highlight w:val="cyan"/>
          <w:u w:val="single"/>
        </w:rPr>
        <w:t>an enlarged role in "international Internet governance</w:t>
      </w:r>
      <w:r w:rsidRPr="004836C5">
        <w:rPr>
          <w:u w:val="single"/>
        </w:rPr>
        <w:t>."</w:t>
      </w:r>
      <w:r>
        <w:t xml:space="preserve"> </w:t>
      </w:r>
      <w:r w:rsidRPr="004836C5">
        <w:t>The ITU has historically had authority over certain international telephone rates and global spectrum allocations. At its next conference in South Korea in October, the ITU's 193 member states will likely consider extending the agency's authority to the Internet.</w:t>
      </w:r>
      <w:r>
        <w:t xml:space="preserve"> </w:t>
      </w:r>
      <w:r w:rsidRPr="004836C5">
        <w:t xml:space="preserve">The U.S. can influence this and other multilateral gatherings, working to convince countries on the fence that a free and </w:t>
      </w:r>
      <w:r w:rsidRPr="009628C0">
        <w:rPr>
          <w:highlight w:val="cyan"/>
          <w:u w:val="single"/>
        </w:rPr>
        <w:t>open Internet promotes economic growth globally and within countries</w:t>
      </w:r>
      <w:r w:rsidRPr="004836C5">
        <w:rPr>
          <w:u w:val="single"/>
        </w:rPr>
        <w:t xml:space="preserve"> that embrace it</w:t>
      </w:r>
      <w:r w:rsidRPr="004836C5">
        <w:t>. Toward this end, changes in the U.S. relationship with Icann should be designed to preserve the unrestricted flow of information and data over the Internet.</w:t>
      </w:r>
      <w:r>
        <w:t xml:space="preserve"> </w:t>
      </w:r>
      <w:r w:rsidRPr="004836C5">
        <w:t xml:space="preserve">This means, first of all, that any entity that might replace the U.S. oversight role cannot be a government entity. Instead, it must be </w:t>
      </w:r>
      <w:r w:rsidRPr="009628C0">
        <w:rPr>
          <w:highlight w:val="cyan"/>
          <w:u w:val="single"/>
        </w:rPr>
        <w:t>a multistakeholder body rooted in the private sector and civil society, preserving the decentralized, nongovernmental approach that has "governed" the Internet from its inception</w:t>
      </w:r>
      <w:r w:rsidRPr="004836C5">
        <w:rPr>
          <w:u w:val="single"/>
        </w:rPr>
        <w:t>. Otherwise, no deal</w:t>
      </w:r>
      <w:r w:rsidRPr="004836C5">
        <w:t>.</w:t>
      </w:r>
      <w:r>
        <w:t xml:space="preserve"> </w:t>
      </w:r>
      <w:r w:rsidRPr="004836C5">
        <w:t>The Commerce Department made such conditions implicit when it announced its intention to eventually transfer its current oversight role with Icann. We believe these conditions should become explicit and nonnegotiable. First, the U.S. should not yield any authority to another government, group of governments or intergovernmental body, including the United Nations or a U.N. agency such as the ITU. Second, any transfer must be to an entity that is protected from governmental interference and includes both private sector and civil society organizations that depend upon the Internet remaining free of international actions that could impede innovation.</w:t>
      </w:r>
      <w:r>
        <w:t xml:space="preserve"> </w:t>
      </w:r>
      <w:r w:rsidRPr="004836C5">
        <w:t>Third, any transfer must guarantee the reliability, stability and resilience of the Internet, complying with official U.S. policy since the Bush administration. Finally, any transfer of authority over Icann must be subjected to "stress tests," hypothetical scenarios designed to expose potential vulnerabilities of any new oversight mechanism.</w:t>
      </w:r>
      <w:r>
        <w:t xml:space="preserve"> </w:t>
      </w:r>
      <w:r w:rsidRPr="004836C5">
        <w:t>America's relationship with Icann has been used as an argument to grant governing authority to a United Nations agency like the ITU or to otherwise Balkanize the Internet through increased restrictions by individual countries. Not coincidently</w:t>
      </w:r>
      <w:r w:rsidRPr="004836C5">
        <w:rPr>
          <w:u w:val="single"/>
        </w:rPr>
        <w:t>, the argument has spread since the Arab Spring demonstrated that widely available Internet connectivity threatens nondemocratic governments</w:t>
      </w:r>
      <w:r w:rsidRPr="004836C5">
        <w:t>. More recently, and without irony, some governments have cited the Snowden matter to advance international governmental involvement, despite the fact that American oversight of Icann is wholly unrelated to NSA matters.</w:t>
      </w:r>
      <w:r>
        <w:t xml:space="preserve"> </w:t>
      </w:r>
      <w:r w:rsidRPr="004836C5">
        <w:t>Bowing to these arguments would be a mistake</w:t>
      </w:r>
      <w:r w:rsidRPr="004836C5">
        <w:rPr>
          <w:u w:val="single"/>
        </w:rPr>
        <w:t xml:space="preserve">. The Internet is the infrastructure of the modern global economy, and the free flow of data is essential to any country seeking economic </w:t>
      </w:r>
      <w:r w:rsidRPr="009628C0">
        <w:rPr>
          <w:highlight w:val="cyan"/>
          <w:u w:val="single"/>
        </w:rPr>
        <w:t xml:space="preserve">growth. Global Internet consumption and expenditure now exceeds that of the agriculture and energy sectors. The Internet spurred 21% of GDP growth during the past five years </w:t>
      </w:r>
      <w:r w:rsidRPr="007620DE">
        <w:rPr>
          <w:u w:val="single"/>
        </w:rPr>
        <w:t>in the world's</w:t>
      </w:r>
      <w:r w:rsidRPr="004836C5">
        <w:rPr>
          <w:u w:val="single"/>
        </w:rPr>
        <w:t xml:space="preserve"> 13 leading developed nations, according to a 2011 study by the McKinsey Global Institute. Moreover, </w:t>
      </w:r>
      <w:r w:rsidRPr="009628C0">
        <w:rPr>
          <w:highlight w:val="cyan"/>
          <w:u w:val="single"/>
        </w:rPr>
        <w:t>the Internet is a boon to small businesses and job creation</w:t>
      </w:r>
      <w:r w:rsidRPr="004836C5">
        <w:rPr>
          <w:u w:val="single"/>
        </w:rPr>
        <w:t xml:space="preserve">. The Web helps new businesses start and young businesses expand, enabling them to sell more products and services across all industries. The lower infrastructure costs of the mobile </w:t>
      </w:r>
      <w:r w:rsidRPr="009628C0">
        <w:rPr>
          <w:highlight w:val="cyan"/>
          <w:u w:val="single"/>
        </w:rPr>
        <w:t>Internet has brought innovation to countries that had given up on building a well-functioning communications system. And while it's caused disruption in some sectors, McKinsey also found that for every job eliminated, the Internet created more than 2.5 new jobs.</w:t>
      </w:r>
      <w:r w:rsidRPr="004836C5">
        <w:rPr>
          <w:u w:val="single"/>
        </w:rPr>
        <w:t xml:space="preserve"> The </w:t>
      </w:r>
      <w:r w:rsidRPr="009628C0">
        <w:rPr>
          <w:highlight w:val="cyan"/>
          <w:u w:val="single"/>
        </w:rPr>
        <w:t>Internet</w:t>
      </w:r>
      <w:r w:rsidRPr="004836C5">
        <w:rPr>
          <w:u w:val="single"/>
        </w:rPr>
        <w:t xml:space="preserve"> is also </w:t>
      </w:r>
      <w:r w:rsidRPr="009628C0">
        <w:rPr>
          <w:highlight w:val="cyan"/>
          <w:u w:val="single"/>
        </w:rPr>
        <w:t>driving innovation in health care and education world-wide, saving lives and creating economic opportunity for millions.</w:t>
      </w:r>
      <w:r w:rsidRPr="004836C5">
        <w:rPr>
          <w:u w:val="single"/>
        </w:rPr>
        <w:t xml:space="preserve"> Innovators in Africa have led the way on mobile health initiatives, such as texting services that send health reminders and tips to pregnant women and young mothers</w:t>
      </w:r>
      <w:r w:rsidRPr="004836C5">
        <w:t xml:space="preserve">. Innovators in Asia are </w:t>
      </w:r>
      <w:r w:rsidRPr="004836C5">
        <w:rPr>
          <w:u w:val="single"/>
        </w:rPr>
        <w:t xml:space="preserve">using the Internet and technology to expand literacy </w:t>
      </w:r>
      <w:r w:rsidRPr="004836C5">
        <w:rPr>
          <w:u w:val="single"/>
        </w:rPr>
        <w:lastRenderedPageBreak/>
        <w:t>and basic skills.</w:t>
      </w:r>
      <w:r w:rsidRPr="004836C5">
        <w:t xml:space="preserve"> South Korea, for example, has pledged to replace all paper textbooks with digital learning by 2015.</w:t>
      </w:r>
      <w:r>
        <w:t xml:space="preserve"> </w:t>
      </w:r>
      <w:r w:rsidRPr="004836C5">
        <w:t xml:space="preserve">A censored Internet will choke these opportunities. A flourishing and free Internet, on the other hand, will expand them. A January Boston Consulting Group study of 65 countries found </w:t>
      </w:r>
      <w:r w:rsidRPr="00174B5F">
        <w:t>that</w:t>
      </w:r>
      <w:r w:rsidRPr="004836C5">
        <w:rPr>
          <w:u w:val="single"/>
        </w:rPr>
        <w:t xml:space="preserve"> </w:t>
      </w:r>
      <w:r w:rsidRPr="009628C0">
        <w:rPr>
          <w:highlight w:val="cyan"/>
          <w:u w:val="single"/>
        </w:rPr>
        <w:t>reducing limitations on online activity</w:t>
      </w:r>
      <w:r w:rsidRPr="004836C5">
        <w:rPr>
          <w:u w:val="single"/>
        </w:rPr>
        <w:t xml:space="preserve">, through enhanced broadband connectivity and access, </w:t>
      </w:r>
      <w:r w:rsidRPr="009628C0">
        <w:rPr>
          <w:highlight w:val="cyan"/>
          <w:u w:val="single"/>
        </w:rPr>
        <w:t>can increase a country's GDP by as much as 2.5%.</w:t>
      </w:r>
      <w:r w:rsidRPr="004836C5">
        <w:rPr>
          <w:u w:val="single"/>
        </w:rPr>
        <w:t xml:space="preserve"> </w:t>
      </w:r>
      <w:r w:rsidRPr="009628C0">
        <w:rPr>
          <w:highlight w:val="cyan"/>
          <w:u w:val="single"/>
        </w:rPr>
        <w:t>A fragmented global network encumbered by international regulatory restrictions will only limit this potential for growth</w:t>
      </w:r>
      <w:r w:rsidRPr="004836C5">
        <w:t>.</w:t>
      </w:r>
      <w:r>
        <w:t xml:space="preserve"> </w:t>
      </w:r>
      <w:r w:rsidRPr="004836C5">
        <w:t>The good news is there's broad, bipartisan support for resisting measures to restrict Internet freedom. In 2012, both houses of Congress unanimously passed resolutions affirming that the policy of the U.S. is "to promote a global Internet free from governmental control." The Icann oversight transition presents a major opportunity to build on that consensus—to preserve and further Internet freedom world-wide.</w:t>
      </w:r>
    </w:p>
    <w:p w:rsidR="006C2D82" w:rsidRDefault="006C2D82" w:rsidP="006C2D82"/>
    <w:p w:rsidR="006C2D82" w:rsidRPr="00A57C37" w:rsidRDefault="006C2D82" w:rsidP="006C2D82">
      <w:pPr>
        <w:keepNext/>
        <w:keepLines/>
        <w:spacing w:before="40" w:after="0"/>
        <w:outlineLvl w:val="3"/>
        <w:rPr>
          <w:rFonts w:eastAsiaTheme="majorEastAsia" w:cstheme="majorBidi"/>
          <w:b/>
          <w:iCs/>
          <w:sz w:val="26"/>
        </w:rPr>
      </w:pPr>
      <w:r>
        <w:rPr>
          <w:rFonts w:eastAsiaTheme="majorEastAsia" w:cstheme="majorBidi"/>
          <w:b/>
          <w:iCs/>
          <w:sz w:val="26"/>
        </w:rPr>
        <w:t>Causes nuclear fallout-extinction **recut old card</w:t>
      </w:r>
    </w:p>
    <w:p w:rsidR="006C2D82" w:rsidRPr="00A57C37" w:rsidRDefault="006C2D82" w:rsidP="006C2D82">
      <w:pPr>
        <w:rPr>
          <w:rFonts w:asciiTheme="minorHAnsi" w:hAnsiTheme="minorHAnsi"/>
          <w:sz w:val="16"/>
        </w:rPr>
      </w:pPr>
      <w:r w:rsidRPr="00A57C37">
        <w:rPr>
          <w:rFonts w:asciiTheme="minorHAnsi" w:hAnsiTheme="minorHAnsi"/>
          <w:b/>
          <w:bCs/>
          <w:sz w:val="24"/>
        </w:rPr>
        <w:t>Burrows and Harris - 2009</w:t>
      </w:r>
      <w:r w:rsidRPr="00A57C37">
        <w:rPr>
          <w:rFonts w:asciiTheme="minorHAnsi" w:hAnsiTheme="minorHAnsi"/>
          <w:sz w:val="16"/>
        </w:rPr>
        <w:t xml:space="preserve"> (</w:t>
      </w:r>
      <w:r w:rsidRPr="00A57C37">
        <w:rPr>
          <w:sz w:val="16"/>
        </w:rPr>
        <w:t>Counselor in the National Intelligence Council, Member at the National Intelligence Council - Mathew J.</w:t>
      </w:r>
      <w:r w:rsidRPr="00A57C37">
        <w:rPr>
          <w:rFonts w:asciiTheme="minorHAnsi" w:hAnsiTheme="minorHAnsi"/>
          <w:sz w:val="16"/>
        </w:rPr>
        <w:t xml:space="preserve"> Burrows, </w:t>
      </w:r>
      <w:r w:rsidRPr="00A57C37">
        <w:rPr>
          <w:rFonts w:asciiTheme="minorHAnsi" w:hAnsiTheme="minorHAnsi"/>
          <w:i/>
          <w:sz w:val="16"/>
        </w:rPr>
        <w:t>Global Trends 2025: A Transformed World</w:t>
      </w:r>
      <w:r w:rsidRPr="00A57C37">
        <w:rPr>
          <w:rFonts w:asciiTheme="minorHAnsi" w:hAnsiTheme="minorHAnsi"/>
          <w:sz w:val="16"/>
        </w:rPr>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A57C37">
        <w:rPr>
          <w:rFonts w:asciiTheme="minorHAnsi" w:hAnsiTheme="minorHAnsi"/>
          <w:i/>
          <w:sz w:val="16"/>
        </w:rPr>
        <w:t>The Washington Quarterly</w:t>
      </w:r>
      <w:r w:rsidRPr="00A57C37">
        <w:rPr>
          <w:rFonts w:asciiTheme="minorHAnsi" w:hAnsiTheme="minorHAnsi"/>
          <w:sz w:val="16"/>
        </w:rPr>
        <w:t>, Volume 32, Issue 2, April, Available Online at http://www.twq.com/09april/docs/09apr_Burrows.pdf, Accessed 08-22-2011, p. 35-37)</w:t>
      </w:r>
    </w:p>
    <w:p w:rsidR="006C2D82" w:rsidRPr="00A57C37" w:rsidRDefault="006C2D82" w:rsidP="006C2D82">
      <w:pPr>
        <w:rPr>
          <w:rFonts w:asciiTheme="minorHAnsi" w:hAnsiTheme="minorHAnsi"/>
          <w:szCs w:val="16"/>
        </w:rPr>
      </w:pPr>
      <w:r w:rsidRPr="00A57C37">
        <w:rPr>
          <w:rFonts w:asciiTheme="minorHAnsi" w:hAnsiTheme="minorHAnsi"/>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r w:rsidRPr="00A57C37">
        <w:rPr>
          <w:rFonts w:asciiTheme="minorHAnsi" w:hAnsiTheme="minorHAnsi"/>
          <w:sz w:val="12"/>
        </w:rPr>
        <w:t>¶</w:t>
      </w:r>
      <w:r w:rsidRPr="00A57C37">
        <w:rPr>
          <w:rFonts w:asciiTheme="minorHAnsi" w:hAnsiTheme="minorHAnsi"/>
        </w:rPr>
        <w:t xml:space="preserve"> </w:t>
      </w:r>
      <w:r w:rsidRPr="00A57C37">
        <w:rPr>
          <w:rFonts w:asciiTheme="minorHAnsi" w:hAnsiTheme="minorHAnsi"/>
          <w:szCs w:val="16"/>
        </w:rPr>
        <w:t xml:space="preserve">Even so, history may be more instructive than ever. </w:t>
      </w:r>
      <w:r w:rsidRPr="00A57C37">
        <w:rPr>
          <w:rFonts w:asciiTheme="minorHAnsi" w:hAnsiTheme="minorHAnsi"/>
          <w:u w:val="single"/>
        </w:rPr>
        <w:t>While we continue to believe that the Great Depression is not likely to be repeated, the lessons</w:t>
      </w:r>
      <w:r w:rsidRPr="00A57C37">
        <w:rPr>
          <w:rFonts w:asciiTheme="minorHAnsi" w:hAnsiTheme="minorHAnsi"/>
          <w:szCs w:val="16"/>
        </w:rPr>
        <w:t xml:space="preserve"> to be drawn </w:t>
      </w:r>
      <w:r w:rsidRPr="00A57C37">
        <w:rPr>
          <w:rFonts w:asciiTheme="minorHAnsi" w:hAnsiTheme="minorHAnsi"/>
          <w:u w:val="single"/>
        </w:rPr>
        <w:t>from that period include the harmful effects on fledgling democracies and multiethnic societies</w:t>
      </w:r>
      <w:r w:rsidRPr="00A57C37">
        <w:rPr>
          <w:rFonts w:asciiTheme="minorHAnsi" w:hAnsiTheme="minorHAnsi"/>
          <w:szCs w:val="16"/>
        </w:rPr>
        <w:t xml:space="preserve"> (think Central Europe in 1920s and 1930s) and on the sustainability of multilateral institutions (think League of Nations in the same period). </w:t>
      </w:r>
      <w:r w:rsidRPr="00A57C37">
        <w:rPr>
          <w:rFonts w:asciiTheme="minorHAnsi" w:hAnsiTheme="minorHAnsi"/>
          <w:u w:val="single"/>
        </w:rPr>
        <w:t xml:space="preserve">There is </w:t>
      </w:r>
      <w:r w:rsidRPr="00A57C37">
        <w:rPr>
          <w:rFonts w:asciiTheme="minorHAnsi" w:hAnsiTheme="minorHAnsi"/>
          <w:iCs/>
          <w:szCs w:val="28"/>
          <w:u w:val="single"/>
        </w:rPr>
        <w:t>no reason</w:t>
      </w:r>
      <w:r w:rsidRPr="00A57C37">
        <w:rPr>
          <w:rFonts w:asciiTheme="minorHAnsi" w:hAnsiTheme="minorHAnsi"/>
          <w:u w:val="single"/>
        </w:rPr>
        <w:t xml:space="preserve"> to think that this would not be true in the twenty-first</w:t>
      </w:r>
      <w:r w:rsidRPr="00A57C37">
        <w:rPr>
          <w:rFonts w:asciiTheme="minorHAnsi" w:hAnsiTheme="minorHAnsi"/>
          <w:szCs w:val="16"/>
        </w:rPr>
        <w:t xml:space="preserve"> as much as in the twentieth </w:t>
      </w:r>
      <w:r w:rsidRPr="00A57C37">
        <w:rPr>
          <w:rFonts w:asciiTheme="minorHAnsi" w:hAnsiTheme="minorHAnsi"/>
          <w:u w:val="single"/>
        </w:rPr>
        <w:t>century</w:t>
      </w:r>
      <w:r w:rsidRPr="00A57C37">
        <w:rPr>
          <w:rFonts w:asciiTheme="minorHAnsi" w:hAnsiTheme="minorHAnsi"/>
          <w:szCs w:val="16"/>
        </w:rPr>
        <w:t xml:space="preserve">. For that reason, </w:t>
      </w:r>
      <w:r w:rsidRPr="009628C0">
        <w:rPr>
          <w:rFonts w:asciiTheme="minorHAnsi" w:hAnsiTheme="minorHAnsi"/>
          <w:highlight w:val="cyan"/>
          <w:u w:val="single"/>
        </w:rPr>
        <w:t xml:space="preserve">the ways in which the potential for greater conflict could grow would seem </w:t>
      </w:r>
      <w:r w:rsidRPr="00A57C37">
        <w:rPr>
          <w:rFonts w:asciiTheme="minorHAnsi" w:hAnsiTheme="minorHAnsi"/>
          <w:u w:val="single"/>
        </w:rPr>
        <w:t xml:space="preserve">to be </w:t>
      </w:r>
      <w:r w:rsidRPr="00A57C37">
        <w:rPr>
          <w:rFonts w:asciiTheme="minorHAnsi" w:hAnsiTheme="minorHAnsi"/>
          <w:iCs/>
          <w:szCs w:val="28"/>
          <w:u w:val="single"/>
        </w:rPr>
        <w:t xml:space="preserve">even </w:t>
      </w:r>
      <w:r w:rsidRPr="009628C0">
        <w:rPr>
          <w:rFonts w:asciiTheme="minorHAnsi" w:hAnsiTheme="minorHAnsi"/>
          <w:iCs/>
          <w:szCs w:val="28"/>
          <w:highlight w:val="cyan"/>
          <w:u w:val="single"/>
        </w:rPr>
        <w:t>more apt</w:t>
      </w:r>
      <w:r w:rsidRPr="009628C0">
        <w:rPr>
          <w:rFonts w:asciiTheme="minorHAnsi" w:hAnsiTheme="minorHAnsi"/>
          <w:highlight w:val="cyan"/>
          <w:u w:val="single"/>
        </w:rPr>
        <w:t xml:space="preserve"> in a </w:t>
      </w:r>
      <w:r w:rsidRPr="00A57C37">
        <w:rPr>
          <w:rFonts w:asciiTheme="minorHAnsi" w:hAnsiTheme="minorHAnsi"/>
          <w:u w:val="single"/>
        </w:rPr>
        <w:t xml:space="preserve">constantly </w:t>
      </w:r>
      <w:r w:rsidRPr="009628C0">
        <w:rPr>
          <w:rFonts w:asciiTheme="minorHAnsi" w:hAnsiTheme="minorHAnsi"/>
          <w:highlight w:val="cyan"/>
          <w:u w:val="single"/>
        </w:rPr>
        <w:t>volatile economic environment</w:t>
      </w:r>
      <w:r w:rsidRPr="00A57C37">
        <w:rPr>
          <w:rFonts w:asciiTheme="minorHAnsi" w:hAnsiTheme="minorHAnsi"/>
          <w:u w:val="single"/>
        </w:rPr>
        <w:t xml:space="preserve"> as they would be if change would be steadier</w:t>
      </w:r>
      <w:r w:rsidRPr="00A57C37">
        <w:rPr>
          <w:rFonts w:asciiTheme="minorHAnsi" w:hAnsiTheme="minorHAnsi"/>
          <w:szCs w:val="16"/>
        </w:rPr>
        <w:t xml:space="preserve">. In surveying those risks, the report stressed the likelihood that terrorism and nonproliferation will remain priorities even as resource issues move up on the international agenda. </w:t>
      </w:r>
      <w:r w:rsidRPr="00A57C37">
        <w:rPr>
          <w:rFonts w:asciiTheme="minorHAnsi" w:hAnsiTheme="minorHAnsi"/>
          <w:u w:val="single"/>
        </w:rPr>
        <w:t>Terrorism’s appeal will decline if economic growth continues</w:t>
      </w:r>
      <w:r w:rsidRPr="00A57C37">
        <w:rPr>
          <w:rFonts w:asciiTheme="minorHAnsi" w:hAnsiTheme="minorHAnsi"/>
          <w:szCs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A57C37">
        <w:rPr>
          <w:rFonts w:asciiTheme="minorHAnsi" w:hAnsiTheme="minorHAnsi"/>
          <w:iCs/>
          <w:szCs w:val="28"/>
        </w:rPr>
        <w:t>The most dangerous casualty</w:t>
      </w:r>
      <w:r w:rsidRPr="00A57C37">
        <w:rPr>
          <w:rFonts w:asciiTheme="minorHAnsi" w:hAnsiTheme="minorHAnsi"/>
        </w:rPr>
        <w:t xml:space="preserve"> of any economically-induced drawdown of U.S. military presence would</w:t>
      </w:r>
      <w:r w:rsidRPr="00A57C37">
        <w:rPr>
          <w:rFonts w:asciiTheme="minorHAnsi" w:hAnsiTheme="minorHAnsi"/>
          <w:szCs w:val="16"/>
        </w:rPr>
        <w:t xml:space="preserve"> almost certainly </w:t>
      </w:r>
      <w:r w:rsidRPr="00A57C37">
        <w:rPr>
          <w:rFonts w:asciiTheme="minorHAnsi" w:hAnsiTheme="minorHAnsi"/>
        </w:rPr>
        <w:t xml:space="preserve">be the </w:t>
      </w:r>
      <w:r w:rsidRPr="00A57C37">
        <w:rPr>
          <w:rFonts w:asciiTheme="minorHAnsi" w:hAnsiTheme="minorHAnsi"/>
          <w:iCs/>
        </w:rPr>
        <w:t>Middle East</w:t>
      </w:r>
      <w:r w:rsidRPr="00A57C37">
        <w:rPr>
          <w:rFonts w:asciiTheme="minorHAnsi" w:hAnsiTheme="minorHAnsi"/>
          <w:szCs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9628C0">
        <w:rPr>
          <w:rFonts w:asciiTheme="minorHAnsi" w:hAnsiTheme="minorHAnsi"/>
          <w:highlight w:val="cyan"/>
          <w:u w:val="single"/>
        </w:rPr>
        <w:t xml:space="preserve">Episodes of low intensity conflict and terrorism taking place under a </w:t>
      </w:r>
      <w:r w:rsidRPr="009628C0">
        <w:rPr>
          <w:rFonts w:asciiTheme="minorHAnsi" w:hAnsiTheme="minorHAnsi"/>
          <w:highlight w:val="cyan"/>
          <w:u w:val="single"/>
        </w:rPr>
        <w:lastRenderedPageBreak/>
        <w:t xml:space="preserve">nuclear umbrella could lead to </w:t>
      </w:r>
      <w:r w:rsidRPr="00A57C37">
        <w:rPr>
          <w:rFonts w:asciiTheme="minorHAnsi" w:hAnsiTheme="minorHAnsi"/>
          <w:b/>
          <w:iCs/>
          <w:szCs w:val="28"/>
          <w:u w:val="single"/>
        </w:rPr>
        <w:t xml:space="preserve">an </w:t>
      </w:r>
      <w:r w:rsidRPr="00A57C37">
        <w:rPr>
          <w:rFonts w:asciiTheme="minorHAnsi" w:hAnsiTheme="minorHAnsi"/>
          <w:iCs/>
          <w:szCs w:val="28"/>
          <w:u w:val="single"/>
        </w:rPr>
        <w:t xml:space="preserve">unintended </w:t>
      </w:r>
      <w:r w:rsidRPr="009628C0">
        <w:rPr>
          <w:rFonts w:asciiTheme="minorHAnsi" w:hAnsiTheme="minorHAnsi"/>
          <w:iCs/>
          <w:szCs w:val="28"/>
          <w:highlight w:val="cyan"/>
          <w:u w:val="single"/>
        </w:rPr>
        <w:t>escalation and broader conflict</w:t>
      </w:r>
      <w:r w:rsidRPr="00A57C37">
        <w:rPr>
          <w:rFonts w:asciiTheme="minorHAnsi" w:hAnsiTheme="minorHAnsi"/>
          <w:szCs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[end page 36] Types of </w:t>
      </w:r>
      <w:r w:rsidRPr="009628C0">
        <w:rPr>
          <w:rFonts w:asciiTheme="minorHAnsi" w:hAnsiTheme="minorHAnsi"/>
          <w:highlight w:val="cyan"/>
          <w:u w:val="single"/>
        </w:rPr>
        <w:t>conflict</w:t>
      </w:r>
      <w:r w:rsidRPr="00A57C37">
        <w:rPr>
          <w:rFonts w:asciiTheme="minorHAnsi" w:hAnsiTheme="minorHAnsi"/>
          <w:szCs w:val="16"/>
        </w:rPr>
        <w:t xml:space="preserve"> that the world continues to experience, such as </w:t>
      </w:r>
      <w:r w:rsidRPr="009628C0">
        <w:rPr>
          <w:rFonts w:asciiTheme="minorHAnsi" w:hAnsiTheme="minorHAnsi"/>
          <w:highlight w:val="cyan"/>
          <w:u w:val="single"/>
        </w:rPr>
        <w:t>over resources</w:t>
      </w:r>
      <w:r w:rsidRPr="009628C0">
        <w:rPr>
          <w:rFonts w:asciiTheme="minorHAnsi" w:hAnsiTheme="minorHAnsi"/>
          <w:szCs w:val="16"/>
          <w:highlight w:val="cyan"/>
        </w:rPr>
        <w:t xml:space="preserve">, </w:t>
      </w:r>
      <w:r w:rsidRPr="009628C0">
        <w:rPr>
          <w:rFonts w:asciiTheme="minorHAnsi" w:hAnsiTheme="minorHAnsi"/>
          <w:highlight w:val="cyan"/>
          <w:u w:val="single"/>
        </w:rPr>
        <w:t>could reemerge</w:t>
      </w:r>
      <w:r w:rsidRPr="00A57C37">
        <w:rPr>
          <w:rFonts w:asciiTheme="minorHAnsi" w:hAnsiTheme="minorHAnsi"/>
          <w:szCs w:val="16"/>
        </w:rPr>
        <w:t xml:space="preserve">, particularly if protectionism grows and there is a resort to neo-mercantilist practices. </w:t>
      </w:r>
      <w:r w:rsidRPr="00A57C37">
        <w:rPr>
          <w:rFonts w:asciiTheme="minorHAnsi" w:hAnsiTheme="minorHAnsi"/>
        </w:rPr>
        <w:t>Perceptions of renewed</w:t>
      </w:r>
      <w:r w:rsidRPr="00A57C37">
        <w:rPr>
          <w:rFonts w:asciiTheme="minorHAnsi" w:hAnsiTheme="minorHAnsi"/>
          <w:u w:val="single"/>
        </w:rPr>
        <w:t xml:space="preserve"> </w:t>
      </w:r>
      <w:r w:rsidRPr="009628C0">
        <w:rPr>
          <w:rFonts w:asciiTheme="minorHAnsi" w:hAnsiTheme="minorHAnsi"/>
          <w:highlight w:val="cyan"/>
          <w:u w:val="single"/>
        </w:rPr>
        <w:t>energy scarcity will drive countries to take actions to assure</w:t>
      </w:r>
      <w:r w:rsidRPr="00A57C37">
        <w:rPr>
          <w:rFonts w:asciiTheme="minorHAnsi" w:hAnsiTheme="minorHAnsi"/>
          <w:szCs w:val="16"/>
        </w:rPr>
        <w:t xml:space="preserve"> their </w:t>
      </w:r>
      <w:r w:rsidRPr="00A57C37">
        <w:rPr>
          <w:rFonts w:asciiTheme="minorHAnsi" w:hAnsiTheme="minorHAnsi"/>
        </w:rPr>
        <w:t>future</w:t>
      </w:r>
      <w:r w:rsidRPr="00A57C37">
        <w:rPr>
          <w:rFonts w:asciiTheme="minorHAnsi" w:hAnsiTheme="minorHAnsi"/>
          <w:u w:val="single"/>
        </w:rPr>
        <w:t xml:space="preserve"> </w:t>
      </w:r>
      <w:r w:rsidRPr="009628C0">
        <w:rPr>
          <w:rFonts w:asciiTheme="minorHAnsi" w:hAnsiTheme="minorHAnsi"/>
          <w:highlight w:val="cyan"/>
          <w:u w:val="single"/>
        </w:rPr>
        <w:t>access</w:t>
      </w:r>
      <w:r w:rsidRPr="00A57C37">
        <w:rPr>
          <w:rFonts w:asciiTheme="minorHAnsi" w:hAnsiTheme="minorHAnsi"/>
          <w:szCs w:val="16"/>
        </w:rPr>
        <w:t xml:space="preserve"> to energy supplies. In the worst case, </w:t>
      </w:r>
      <w:r w:rsidRPr="009628C0">
        <w:rPr>
          <w:rFonts w:asciiTheme="minorHAnsi" w:hAnsiTheme="minorHAnsi"/>
          <w:highlight w:val="cyan"/>
          <w:u w:val="single"/>
        </w:rPr>
        <w:t xml:space="preserve">this could result in </w:t>
      </w:r>
      <w:r w:rsidRPr="009628C0">
        <w:rPr>
          <w:rFonts w:asciiTheme="minorHAnsi" w:hAnsiTheme="minorHAnsi"/>
          <w:iCs/>
          <w:szCs w:val="28"/>
          <w:highlight w:val="cyan"/>
          <w:u w:val="single"/>
        </w:rPr>
        <w:t xml:space="preserve">interstate </w:t>
      </w:r>
      <w:r w:rsidRPr="009628C0">
        <w:rPr>
          <w:rFonts w:asciiTheme="minorHAnsi" w:hAnsiTheme="minorHAnsi"/>
          <w:b/>
          <w:iCs/>
          <w:szCs w:val="28"/>
          <w:highlight w:val="cyan"/>
          <w:u w:val="single"/>
        </w:rPr>
        <w:t>conflicts</w:t>
      </w:r>
      <w:r w:rsidRPr="00A57C37">
        <w:rPr>
          <w:rFonts w:asciiTheme="minorHAnsi" w:hAnsiTheme="minorHAnsi"/>
          <w:szCs w:val="16"/>
        </w:rPr>
        <w:t xml:space="preserve"> if government leaders deem assured access to energy resources, for example, to be essential for maintaining domestic stability and the survival of their regime. </w:t>
      </w:r>
    </w:p>
    <w:p w:rsidR="006C2D82" w:rsidRPr="00F71F2A" w:rsidRDefault="006C2D82" w:rsidP="006C2D82"/>
    <w:p w:rsidR="006C2D82" w:rsidRPr="00FC2760" w:rsidRDefault="006C2D82" w:rsidP="006C2D82">
      <w:pPr>
        <w:pStyle w:val="Heading4"/>
      </w:pPr>
      <w:r>
        <w:t>Scenario 2 is the Sino-Russian alliance</w:t>
      </w:r>
    </w:p>
    <w:p w:rsidR="006C2D82" w:rsidRDefault="006C2D82" w:rsidP="006C2D82">
      <w:pPr>
        <w:pStyle w:val="Heading4"/>
      </w:pPr>
      <w:r>
        <w:t>Sino-Russian Relations too cozy-US action needed</w:t>
      </w:r>
    </w:p>
    <w:p w:rsidR="006C2D82" w:rsidRPr="004455EA" w:rsidRDefault="006C2D82" w:rsidP="006C2D82">
      <w:pPr>
        <w:rPr>
          <w:rStyle w:val="Style13ptBold"/>
        </w:rPr>
      </w:pPr>
      <w:r>
        <w:rPr>
          <w:rStyle w:val="Style13ptBold"/>
        </w:rPr>
        <w:t>Cheng and Cohen 13 (</w:t>
      </w:r>
      <w:r w:rsidRPr="004455EA">
        <w:t>Dean Cheng and Ariel Cohen, Ph.D., 9-12-2013, "How Washington Should Manage U.S.–Russia–China Relations," Heritage Foundation, http://www.heritage.org/research/reports/2013/09/how-washington-should-manage-usrussiachina-relations</w:t>
      </w:r>
      <w:r>
        <w:t>)</w:t>
      </w:r>
    </w:p>
    <w:p w:rsidR="006C2D82" w:rsidRDefault="006C2D82" w:rsidP="006C2D82">
      <w:pPr>
        <w:rPr>
          <w:u w:val="single"/>
        </w:rPr>
      </w:pPr>
      <w:r w:rsidRPr="009628C0">
        <w:rPr>
          <w:highlight w:val="cyan"/>
          <w:u w:val="single"/>
        </w:rPr>
        <w:t>The Sino–Russian rapprochement coincides with the U.S. unipolar moment</w:t>
      </w:r>
      <w:r w:rsidRPr="00564992">
        <w:rPr>
          <w:u w:val="single"/>
        </w:rPr>
        <w:t xml:space="preserve"> following the end of the Cold War, and has continued into the 21st century. With the collapse of the Soviet Union, </w:t>
      </w:r>
      <w:r w:rsidRPr="009628C0">
        <w:rPr>
          <w:highlight w:val="cyan"/>
          <w:u w:val="single"/>
        </w:rPr>
        <w:t>Moscow and Beijing believe that American power represents a geopolitical challenge to them both. The prospect of formal or informal alliance that brings together the economic and political power of China and Russia would be a major problem for American interests</w:t>
      </w:r>
      <w:r w:rsidRPr="009628C0">
        <w:rPr>
          <w:highlight w:val="cyan"/>
        </w:rPr>
        <w:t>,</w:t>
      </w:r>
      <w:r w:rsidRPr="00564992">
        <w:t xml:space="preserve"> just as its Sino–Soviet predecessor was in the 1950s during the Cold War</w:t>
      </w:r>
      <w:r w:rsidRPr="00564992">
        <w:rPr>
          <w:u w:val="single"/>
        </w:rPr>
        <w:t xml:space="preserve">. For this reason, such an alliance has long worried American policymakers and analysts. Indeed, a long-standing concern throughout the Cold War was the prospect that the United States would need to confront China and the Soviet Union simultaneously. </w:t>
      </w:r>
      <w:r w:rsidRPr="00564992">
        <w:t>However, while</w:t>
      </w:r>
      <w:r w:rsidRPr="00564992">
        <w:rPr>
          <w:u w:val="single"/>
        </w:rPr>
        <w:t xml:space="preserve"> </w:t>
      </w:r>
      <w:r w:rsidRPr="009628C0">
        <w:rPr>
          <w:highlight w:val="cyan"/>
          <w:u w:val="single"/>
        </w:rPr>
        <w:t>Chinese–Russian cooperation is continuing and even expandi</w:t>
      </w:r>
      <w:r w:rsidRPr="00564992">
        <w:rPr>
          <w:u w:val="single"/>
        </w:rPr>
        <w:t>ng</w:t>
      </w:r>
      <w:r w:rsidRPr="00564992">
        <w:t xml:space="preserve">, the two nations are linked more by shared aversions than by shared interests. While </w:t>
      </w:r>
      <w:r w:rsidRPr="00DC72ED">
        <w:rPr>
          <w:u w:val="single"/>
        </w:rPr>
        <w:t>Moscow and</w:t>
      </w:r>
      <w:r w:rsidRPr="00564992">
        <w:t xml:space="preserve"> </w:t>
      </w:r>
      <w:r w:rsidRPr="00564992">
        <w:rPr>
          <w:u w:val="single"/>
        </w:rPr>
        <w:t>Beijing agree on the need to counter American power and have complementary economies</w:t>
      </w:r>
      <w:r w:rsidRPr="00564992">
        <w:t>, they are also geopolitical competitors.</w:t>
      </w:r>
      <w:r>
        <w:t xml:space="preserve"> </w:t>
      </w:r>
      <w:r w:rsidRPr="009628C0">
        <w:rPr>
          <w:highlight w:val="cyan"/>
          <w:u w:val="single"/>
        </w:rPr>
        <w:t>The U.S. should maintain an engaged American diplomatic, political, and economic presence in Asia and strong bilateral relations with</w:t>
      </w:r>
      <w:r w:rsidRPr="00564992">
        <w:rPr>
          <w:u w:val="single"/>
        </w:rPr>
        <w:t xml:space="preserve"> Russia and </w:t>
      </w:r>
      <w:r w:rsidRPr="009628C0">
        <w:rPr>
          <w:highlight w:val="cyan"/>
          <w:u w:val="single"/>
        </w:rPr>
        <w:t>China, using these to exploit their differences and ensure that they remain competitors.</w:t>
      </w:r>
    </w:p>
    <w:p w:rsidR="006C2D82" w:rsidRDefault="006C2D82" w:rsidP="006C2D82">
      <w:pPr>
        <w:pStyle w:val="Heading4"/>
      </w:pPr>
      <w:r>
        <w:t>Russia attempting to create new world order that destroys US power</w:t>
      </w:r>
    </w:p>
    <w:p w:rsidR="006C2D82" w:rsidRPr="00D11172" w:rsidRDefault="006C2D82" w:rsidP="006C2D82">
      <w:pPr>
        <w:rPr>
          <w:rStyle w:val="Style13ptBold"/>
        </w:rPr>
      </w:pPr>
      <w:r>
        <w:rPr>
          <w:rStyle w:val="Style13ptBold"/>
        </w:rPr>
        <w:t>Holodny 15</w:t>
      </w:r>
      <w:r w:rsidRPr="00D11172">
        <w:t xml:space="preserve"> Elena Holodny, 5-6-2015, "Something's brewing in Central Asia and the West 'needs to take this seriously'," Business Insider, http://www.businessinsider.com/what-the-russia-china-alliance-means-2015-5</w:t>
      </w:r>
    </w:p>
    <w:p w:rsidR="006C2D82" w:rsidRPr="00D11172" w:rsidRDefault="006C2D82" w:rsidP="006C2D82">
      <w:r w:rsidRPr="00D11172">
        <w:t xml:space="preserve">Although the </w:t>
      </w:r>
      <w:r w:rsidRPr="00D11172">
        <w:rPr>
          <w:u w:val="single"/>
        </w:rPr>
        <w:t>Sino-Russo relationship</w:t>
      </w:r>
      <w:r w:rsidRPr="00D11172">
        <w:t xml:space="preserve"> predates the Ukraine conflict, there's no question that the crisis has shifted Moscow even more toward Beijing.</w:t>
      </w:r>
      <w:r>
        <w:t xml:space="preserve"> </w:t>
      </w:r>
      <w:r w:rsidRPr="00D11172">
        <w:t xml:space="preserve">Over the last year, we saw </w:t>
      </w:r>
      <w:r w:rsidRPr="00D11172">
        <w:rPr>
          <w:u w:val="single"/>
        </w:rPr>
        <w:t xml:space="preserve">the two countries sign highly publicized energy deals, conduct joint military exercises, and even generally support each others' foreign </w:t>
      </w:r>
      <w:r w:rsidRPr="00D11172">
        <w:rPr>
          <w:u w:val="single"/>
        </w:rPr>
        <w:lastRenderedPageBreak/>
        <w:t xml:space="preserve">policy adventures. And this shift has more implications than just short-term deals. </w:t>
      </w:r>
      <w:r w:rsidRPr="009628C0">
        <w:rPr>
          <w:highlight w:val="cyan"/>
          <w:u w:val="single"/>
        </w:rPr>
        <w:t>Russia pulling toward China will lead to "expanded" political cooperation</w:t>
      </w:r>
      <w:r w:rsidRPr="00D11172">
        <w:rPr>
          <w:u w:val="single"/>
        </w:rPr>
        <w:t xml:space="preserve"> in three areas: "cooperation in Central Asia</w:t>
      </w:r>
      <w:r w:rsidRPr="00D11172">
        <w:t xml:space="preserve">; alternatives to the Bretton Woods institutions; </w:t>
      </w:r>
      <w:r w:rsidRPr="00D11172">
        <w:rPr>
          <w:u w:val="single"/>
        </w:rPr>
        <w:t>and increased cooperation on domestic political issues," although the two countries will "likely stop short of a formal military alliance</w:t>
      </w:r>
      <w:r w:rsidRPr="00D11172">
        <w:t>," according to Alexander Gabuev, a senior associate and chair of the Russia in Asia-Pacific Program at Carnegie Moscow Center.</w:t>
      </w:r>
      <w:r>
        <w:t xml:space="preserve"> </w:t>
      </w:r>
      <w:r w:rsidRPr="00D11172">
        <w:t>The Beijing-led, Moscow-supported "answers to the Bretton Woods institutions," such as the Asian Infrastructure Investment Bank (AIIB) and the BRICS Development Bank, have already been created.</w:t>
      </w:r>
      <w:r>
        <w:t xml:space="preserve"> </w:t>
      </w:r>
      <w:r w:rsidRPr="00D11172">
        <w:t xml:space="preserve">Furthermore, </w:t>
      </w:r>
      <w:r w:rsidRPr="009628C0">
        <w:rPr>
          <w:highlight w:val="cyan"/>
          <w:u w:val="single"/>
        </w:rPr>
        <w:t>the decreasing global influence of the US</w:t>
      </w:r>
      <w:r w:rsidRPr="00D11172">
        <w:rPr>
          <w:u w:val="single"/>
        </w:rPr>
        <w:t xml:space="preserve"> — specifically in Central Asia</w:t>
      </w:r>
      <w:r w:rsidRPr="00D11172">
        <w:t xml:space="preserve"> and the Middle East — </w:t>
      </w:r>
      <w:r w:rsidRPr="009628C0">
        <w:rPr>
          <w:highlight w:val="cyan"/>
          <w:u w:val="single"/>
        </w:rPr>
        <w:t>leaves room for a new regional economic and political powerhouse</w:t>
      </w:r>
      <w:r w:rsidRPr="00D11172">
        <w:rPr>
          <w:u w:val="single"/>
        </w:rPr>
        <w:t xml:space="preserve"> in those regions.</w:t>
      </w:r>
      <w:r>
        <w:t xml:space="preserve"> </w:t>
      </w:r>
      <w:r w:rsidRPr="00D11172">
        <w:t>"It is Inner Asia — Afghanistan, Mongolia, and the five post-Soviet states of Central Asia — that is likely to see the most impact from the deepening of Sino-Russia integration," writes Dmitri Trenin, the director of Carnegie Moscow Center, in a paper on the Sino-Russo entente.</w:t>
      </w:r>
      <w:r>
        <w:t xml:space="preserve"> </w:t>
      </w:r>
      <w:r w:rsidRPr="00D11172">
        <w:t>"What is likely to emerge is a trade and investment zone covering all of central, northern, and eastern Eurasia. With China as its powerhouse, this area can be called Greater Asia — from Shanghai, its business center, to St. Petersburg, its outpost at Europe's doorstep."</w:t>
      </w:r>
      <w:r>
        <w:t xml:space="preserve"> </w:t>
      </w:r>
      <w:r w:rsidRPr="00D11172">
        <w:t>Russia New HS Train</w:t>
      </w:r>
      <w:r>
        <w:t xml:space="preserve"> </w:t>
      </w:r>
      <w:r w:rsidRPr="00D11172">
        <w:t>Business Insider</w:t>
      </w:r>
      <w:r>
        <w:t xml:space="preserve"> </w:t>
      </w:r>
      <w:proofErr w:type="gramStart"/>
      <w:r w:rsidRPr="00D11172">
        <w:t>And</w:t>
      </w:r>
      <w:proofErr w:type="gramEnd"/>
      <w:r w:rsidRPr="00D11172">
        <w:t xml:space="preserve"> we're already seeing this happen:</w:t>
      </w:r>
      <w:r>
        <w:t xml:space="preserve"> </w:t>
      </w:r>
      <w:r w:rsidRPr="00D11172">
        <w:t>There's the high-speed rail link that will eventually connect Moscow to Beijing.</w:t>
      </w:r>
      <w:r>
        <w:t xml:space="preserve"> </w:t>
      </w:r>
      <w:r w:rsidRPr="00D11172">
        <w:t>The development of the Northern Sea Route shipping lane from Asia to Europe across the Arctic.</w:t>
      </w:r>
      <w:r>
        <w:t xml:space="preserve"> </w:t>
      </w:r>
      <w:r w:rsidRPr="00D11172">
        <w:t>Putin agreed to give the planned Silk Road Economic belt (a regional trade and transportation plan that has been "Xi's foreign policy priority since 2013") the "green light after Xi agreed to include Trans-Siberian and BAM railways in the scheme," writes Gabuev.</w:t>
      </w:r>
      <w:r>
        <w:t xml:space="preserve"> </w:t>
      </w:r>
      <w:r w:rsidRPr="00D11172">
        <w:t>There's the Shanghai Cooperation Organisation (SCO), a political, economic, and military organization founded in 2001, the members of which include China, Kazakhstan, Kyrgyzstan, Russia, Tajikistan, and Uzbekistan.</w:t>
      </w:r>
      <w:r>
        <w:t xml:space="preserve"> </w:t>
      </w:r>
      <w:r w:rsidRPr="00D11172">
        <w:t>And Russia may even "finally support the creation of an SCO development bank with registered capital of $10 billion," writes Gabuev.</w:t>
      </w:r>
      <w:r>
        <w:t xml:space="preserve"> </w:t>
      </w:r>
      <w:r w:rsidRPr="00D11172">
        <w:t>"</w:t>
      </w:r>
      <w:r w:rsidRPr="009628C0">
        <w:rPr>
          <w:highlight w:val="cyan"/>
          <w:u w:val="single"/>
        </w:rPr>
        <w:t>Putin’s vision of</w:t>
      </w:r>
      <w:r w:rsidRPr="00D11172">
        <w:t xml:space="preserve"> a 'greater Europe' from Lisbon to Vladivostok, made up of the European Union and the Russian-led Eurasian Economic Union, is being replaced </w:t>
      </w:r>
      <w:r w:rsidRPr="00D11172">
        <w:rPr>
          <w:u w:val="single"/>
        </w:rPr>
        <w:t xml:space="preserve">by </w:t>
      </w:r>
      <w:r w:rsidRPr="009628C0">
        <w:rPr>
          <w:highlight w:val="cyan"/>
          <w:u w:val="single"/>
        </w:rPr>
        <w:t>a 'greater Asia' from Shanghai to St. Petersburg</w:t>
      </w:r>
      <w:r w:rsidRPr="00D11172">
        <w:rPr>
          <w:u w:val="single"/>
        </w:rPr>
        <w:t xml:space="preserve">," writes Trenin. So what does all of this increased Sino-Russo cooperation and integration mean for the world? Basically, </w:t>
      </w:r>
      <w:r w:rsidRPr="009628C0">
        <w:rPr>
          <w:highlight w:val="cyan"/>
          <w:u w:val="single"/>
        </w:rPr>
        <w:t>Russia's increased economic and political cooperation with China and other non-Western countries will push for a world order that aims to reduce US global dominance</w:t>
      </w:r>
      <w:r w:rsidRPr="00D11172">
        <w:rPr>
          <w:u w:val="single"/>
        </w:rPr>
        <w:t>,</w:t>
      </w:r>
      <w:r w:rsidRPr="00D11172">
        <w:t xml:space="preserve"> according to Trenin.</w:t>
      </w:r>
      <w:r>
        <w:t xml:space="preserve"> </w:t>
      </w:r>
      <w:r w:rsidRPr="00D11172">
        <w:t xml:space="preserve">The new reality isn't quite a new eastern bloc, but rather a clear signal </w:t>
      </w:r>
      <w:r w:rsidRPr="00D11172">
        <w:rPr>
          <w:u w:val="single"/>
        </w:rPr>
        <w:t>that "the epoch of post-communist Russia's integration with the West is over," says Trenin. "The Sino-Russian entente — with its unstated, but transparent goal of reducing US global dominance</w:t>
      </w:r>
      <w:r w:rsidRPr="00D11172">
        <w:t xml:space="preserve"> — is easily the most important result of the Ukraine crisis and the preceding deterioration of Russia-Western relations," Trenin told Deutsche Welle. "</w:t>
      </w:r>
      <w:r w:rsidRPr="009628C0">
        <w:rPr>
          <w:highlight w:val="cyan"/>
          <w:u w:val="single"/>
        </w:rPr>
        <w:t>The West needs to take this seriously</w:t>
      </w:r>
      <w:r w:rsidRPr="009628C0">
        <w:rPr>
          <w:highlight w:val="cyan"/>
        </w:rPr>
        <w:t>."</w:t>
      </w:r>
    </w:p>
    <w:p w:rsidR="006C2D82" w:rsidRPr="00D11172" w:rsidRDefault="006C2D82" w:rsidP="006C2D82"/>
    <w:p w:rsidR="006C2D82" w:rsidRDefault="006C2D82" w:rsidP="006C2D82">
      <w:pPr>
        <w:pStyle w:val="Heading4"/>
      </w:pPr>
      <w:r>
        <w:t>Russia relations with China high because of cyber cooperation</w:t>
      </w:r>
    </w:p>
    <w:p w:rsidR="006C2D82" w:rsidRPr="00835DFD" w:rsidRDefault="006C2D82" w:rsidP="006C2D82">
      <w:pPr>
        <w:rPr>
          <w:rStyle w:val="Style13ptBold"/>
        </w:rPr>
      </w:pPr>
      <w:r w:rsidRPr="00835DFD">
        <w:rPr>
          <w:rStyle w:val="Style13ptBold"/>
        </w:rPr>
        <w:t>Munson 15</w:t>
      </w:r>
      <w:proofErr w:type="gramStart"/>
      <w:r>
        <w:rPr>
          <w:rStyle w:val="Style13ptBold"/>
        </w:rPr>
        <w:t xml:space="preserve">( </w:t>
      </w:r>
      <w:r>
        <w:t>Lee</w:t>
      </w:r>
      <w:proofErr w:type="gramEnd"/>
      <w:r>
        <w:t xml:space="preserve"> Munson, </w:t>
      </w:r>
      <w:r w:rsidRPr="00835DFD">
        <w:t>https://nakedsecurity.sophos.com/2015/05/11/russia-and-china-sign-cyber-security-pact-vow-not-to-hack-each-other/ "Russia and China sign cyber security pact, vow not to hack each other," Naked Security, </w:t>
      </w:r>
      <w:r>
        <w:t>)</w:t>
      </w:r>
    </w:p>
    <w:p w:rsidR="006C2D82" w:rsidRPr="00835DFD" w:rsidRDefault="006C2D82" w:rsidP="006C2D82">
      <w:r w:rsidRPr="009628C0">
        <w:rPr>
          <w:highlight w:val="cyan"/>
          <w:u w:val="single"/>
        </w:rPr>
        <w:t>Russia and China cemented their growing friendship</w:t>
      </w:r>
      <w:r w:rsidRPr="00835DFD">
        <w:rPr>
          <w:u w:val="single"/>
        </w:rPr>
        <w:t xml:space="preserve"> last week </w:t>
      </w:r>
      <w:r w:rsidRPr="009628C0">
        <w:rPr>
          <w:highlight w:val="cyan"/>
          <w:u w:val="single"/>
        </w:rPr>
        <w:t>with the signing of a new cyber security pact</w:t>
      </w:r>
      <w:r w:rsidRPr="00835DFD">
        <w:t>.</w:t>
      </w:r>
      <w:r>
        <w:t xml:space="preserve"> </w:t>
      </w:r>
      <w:r w:rsidRPr="00835DFD">
        <w:t>According to a</w:t>
      </w:r>
      <w:r>
        <w:t xml:space="preserve"> </w:t>
      </w:r>
      <w:hyperlink r:id="rId29" w:tooltip="Agreement on Document Cloud" w:history="1">
        <w:r w:rsidRPr="00835DFD">
          <w:rPr>
            <w:rStyle w:val="Hyperlink"/>
          </w:rPr>
          <w:t>12-page agreement</w:t>
        </w:r>
      </w:hyperlink>
      <w:r>
        <w:t xml:space="preserve"> </w:t>
      </w:r>
      <w:r w:rsidRPr="00835DFD">
        <w:t>(written in Russian) and reported by the</w:t>
      </w:r>
      <w:r>
        <w:t xml:space="preserve"> </w:t>
      </w:r>
      <w:hyperlink r:id="rId30" w:tooltip="WSJ: Russia and China pledge not to hack each other" w:history="1">
        <w:r w:rsidRPr="00835DFD">
          <w:rPr>
            <w:rStyle w:val="Hyperlink"/>
          </w:rPr>
          <w:t>Wall Street Journal</w:t>
        </w:r>
      </w:hyperlink>
      <w:r w:rsidRPr="00835DFD">
        <w:t xml:space="preserve">, </w:t>
      </w:r>
      <w:r w:rsidRPr="009628C0">
        <w:rPr>
          <w:highlight w:val="cyan"/>
          <w:u w:val="single"/>
        </w:rPr>
        <w:t>the two countries have vowed not to launch cyber attacks against each other</w:t>
      </w:r>
      <w:r w:rsidRPr="00835DFD">
        <w:t>.</w:t>
      </w:r>
      <w:r>
        <w:t xml:space="preserve"> </w:t>
      </w:r>
      <w:r w:rsidRPr="00835DFD">
        <w:t>They have also agreed to pool information, law enforcement and technology resources to better equip themselves against</w:t>
      </w:r>
      <w:r>
        <w:t xml:space="preserve"> </w:t>
      </w:r>
      <w:r w:rsidRPr="00835DFD">
        <w:t xml:space="preserve">any </w:t>
      </w:r>
      <w:r w:rsidRPr="00835DFD">
        <w:lastRenderedPageBreak/>
        <w:t>incoming attack that may attempt to “destabilize the internal political and socio-economic atmosphere,” “disturb public order” or “interfere with the internal affairs of the state”.</w:t>
      </w:r>
      <w:r>
        <w:t xml:space="preserve"> </w:t>
      </w:r>
      <w:r w:rsidRPr="00835DFD">
        <w:t>While it may perhaps be naive to think that Russia and China will not invest any resources whatsoever into keeping tabs on each other, the new pact will</w:t>
      </w:r>
      <w:r>
        <w:t xml:space="preserve"> </w:t>
      </w:r>
      <w:r w:rsidRPr="00835DFD">
        <w:t>undoubtedly</w:t>
      </w:r>
      <w:r>
        <w:t xml:space="preserve"> </w:t>
      </w:r>
      <w:r w:rsidRPr="00835DFD">
        <w:t>see the two nations strengthen their defences significantly, while freeing up offensive resources for deployment</w:t>
      </w:r>
      <w:r>
        <w:t xml:space="preserve"> </w:t>
      </w:r>
      <w:r w:rsidRPr="00835DFD">
        <w:t>elsewhere.</w:t>
      </w:r>
      <w:r>
        <w:t xml:space="preserve"> </w:t>
      </w:r>
      <w:r w:rsidRPr="00835DFD">
        <w:t>Given how a significant amount of hacking is believed to emanate from</w:t>
      </w:r>
      <w:r>
        <w:t xml:space="preserve"> </w:t>
      </w:r>
      <w:hyperlink r:id="rId31" w:tooltip="White House hackers read emails from President Obama, Russia blamed" w:history="1">
        <w:r w:rsidRPr="00835DFD">
          <w:rPr>
            <w:rStyle w:val="Hyperlink"/>
          </w:rPr>
          <w:t>Russia</w:t>
        </w:r>
      </w:hyperlink>
      <w:r>
        <w:t xml:space="preserve"> </w:t>
      </w:r>
      <w:r w:rsidRPr="00835DFD">
        <w:t>and</w:t>
      </w:r>
      <w:r>
        <w:t xml:space="preserve"> </w:t>
      </w:r>
      <w:hyperlink r:id="rId32" w:tooltip="US charges Chinese military officers with cyber espionage" w:history="1">
        <w:r w:rsidRPr="00835DFD">
          <w:rPr>
            <w:rStyle w:val="Hyperlink"/>
          </w:rPr>
          <w:t>China</w:t>
        </w:r>
      </w:hyperlink>
      <w:r w:rsidRPr="00835DFD">
        <w:t>,</w:t>
      </w:r>
      <w:r>
        <w:t xml:space="preserve"> </w:t>
      </w:r>
      <w:r w:rsidRPr="00835DFD">
        <w:t>it would not be hard</w:t>
      </w:r>
      <w:r>
        <w:t xml:space="preserve"> </w:t>
      </w:r>
      <w:r w:rsidRPr="00835DFD">
        <w:t>to imagine that the agreement will only increase</w:t>
      </w:r>
      <w:r>
        <w:t xml:space="preserve"> </w:t>
      </w:r>
      <w:r w:rsidRPr="00835DFD">
        <w:t>the two nations’ capabilities in that area</w:t>
      </w:r>
      <w:r w:rsidRPr="00835DFD">
        <w:rPr>
          <w:u w:val="single"/>
        </w:rPr>
        <w:t xml:space="preserve">. </w:t>
      </w:r>
      <w:r w:rsidRPr="009628C0">
        <w:rPr>
          <w:highlight w:val="cyan"/>
          <w:u w:val="single"/>
        </w:rPr>
        <w:t>The two countries have been on friendly terms</w:t>
      </w:r>
      <w:r w:rsidRPr="00835DFD">
        <w:rPr>
          <w:u w:val="single"/>
        </w:rPr>
        <w:t xml:space="preserve"> since the end of the Cold War but </w:t>
      </w:r>
      <w:r w:rsidRPr="009628C0">
        <w:rPr>
          <w:highlight w:val="cyan"/>
          <w:u w:val="single"/>
        </w:rPr>
        <w:t>the relationship has become ever more important to Russia since relations with the West cooled following Russia’s incursion into Ukraine. Lately, as the WSJ notes, the Russians have started to re-evaluate areas of critical dependency on Europe and the US</w:t>
      </w:r>
      <w:r w:rsidRPr="00835DFD">
        <w:t>, especially since</w:t>
      </w:r>
      <w:r>
        <w:t xml:space="preserve"> </w:t>
      </w:r>
      <w:r w:rsidRPr="00835DFD">
        <w:t>the revelations of ex-NSA contractor Edward Snowden.</w:t>
      </w:r>
    </w:p>
    <w:p w:rsidR="006C2D82" w:rsidRDefault="006C2D82" w:rsidP="006C2D82"/>
    <w:p w:rsidR="006C2D82" w:rsidRDefault="006C2D82" w:rsidP="006C2D82">
      <w:pPr>
        <w:pStyle w:val="Heading4"/>
      </w:pPr>
      <w:r>
        <w:t>US engagement of China key to prevent China Russia team up</w:t>
      </w:r>
    </w:p>
    <w:p w:rsidR="006C2D82" w:rsidRPr="00A04AEA" w:rsidRDefault="006C2D82" w:rsidP="006C2D82">
      <w:r>
        <w:rPr>
          <w:rStyle w:val="Style13ptBold"/>
        </w:rPr>
        <w:t>Carpenter 15 (</w:t>
      </w:r>
      <w:r w:rsidRPr="00A04AEA">
        <w:t>Ted Galen Carpenter, 6-17-2015, "Turbulent Triangle: US, Russia, China Relations," Cato Institute, http://www.cato.org/publications/commentary/turbulent-triangle-us-russia-china-relations</w:t>
      </w:r>
      <w:r>
        <w:t>)</w:t>
      </w:r>
    </w:p>
    <w:p w:rsidR="006C2D82" w:rsidRDefault="006C2D82" w:rsidP="006C2D82">
      <w:r w:rsidRPr="009628C0">
        <w:rPr>
          <w:highlight w:val="cyan"/>
          <w:u w:val="single"/>
        </w:rPr>
        <w:t>Rapidly warming relations between China and Russia</w:t>
      </w:r>
      <w:r w:rsidRPr="00A04AEA">
        <w:rPr>
          <w:u w:val="single"/>
        </w:rPr>
        <w:t xml:space="preserve"> </w:t>
      </w:r>
      <w:r w:rsidRPr="00102438">
        <w:t>culminated last month in a powerful visual seen on television sets around the world. Chinese President Xi Jinping not only attended the celebration in Moscow marking the 70th anniversary of the end of World War II, he occupied the position of honor at the elbow of Russian President Vladimir Putin. The image was all the more potent because the United States and several other major Western powers pointedly refused to attend the event to show their continuing displeasure with Russia’s annexation of Crimea and the aid to rebel forces in eastern Ukraine.</w:t>
      </w:r>
      <w:r>
        <w:t xml:space="preserve"> </w:t>
      </w:r>
      <w:r w:rsidRPr="00102438">
        <w:t xml:space="preserve">The events in Moscow were </w:t>
      </w:r>
      <w:r w:rsidRPr="009628C0">
        <w:rPr>
          <w:highlight w:val="cyan"/>
          <w:u w:val="single"/>
        </w:rPr>
        <w:t>only the latest signal of a Russian-Chinese rapprochement that seems heavily motivated by a joint desire to curb America’s global dominance</w:t>
      </w:r>
      <w:r w:rsidRPr="00A04AEA">
        <w:rPr>
          <w:u w:val="single"/>
        </w:rPr>
        <w:t>. Bilateral economic agreements between Moscow and Beijing are on the rise, including a May 2015 $400 billion deal to sell Russian natural gas to the voracious Chinese economy. The prevailing assumption in the West that Russia and China would become geopolitical competitors, if not outright adversaries, in Central Asia also may need to be reassessed</w:t>
      </w:r>
      <w:r w:rsidRPr="00102438">
        <w:t>. Following the May 8th Putin-Xi summit in Moscow, the two leaders signed a new declaration announcing the coordinated development of the so-called Silk Road Economic Belt in Central Asia. Although Russian and Chinese ambitions in that region are still in competition over the long run, it appears that both governments have declared a truce for the time being</w:t>
      </w:r>
      <w:r w:rsidRPr="00A04AEA">
        <w:rPr>
          <w:u w:val="single"/>
        </w:rPr>
        <w:t xml:space="preserve">. </w:t>
      </w:r>
      <w:r w:rsidRPr="009628C0">
        <w:rPr>
          <w:highlight w:val="cyan"/>
          <w:u w:val="single"/>
        </w:rPr>
        <w:t>Significant</w:t>
      </w:r>
      <w:r w:rsidRPr="00A04AEA">
        <w:rPr>
          <w:u w:val="single"/>
        </w:rPr>
        <w:t xml:space="preserve"> arms sales </w:t>
      </w:r>
      <w:r w:rsidRPr="009628C0">
        <w:rPr>
          <w:highlight w:val="cyan"/>
          <w:u w:val="single"/>
        </w:rPr>
        <w:t>agreements involving Russia and China are also becoming more commo</w:t>
      </w:r>
      <w:r w:rsidRPr="00A04AEA">
        <w:rPr>
          <w:u w:val="single"/>
        </w:rPr>
        <w:t>n.</w:t>
      </w:r>
      <w:r w:rsidRPr="00102438">
        <w:t xml:space="preserve"> Included in the latter category is Moscow’s recent commitment to sell the sophisticated S-400 air defense system to China. Rebecca Miller, Assistant Editor at The National Interest, notes that </w:t>
      </w:r>
      <w:r w:rsidRPr="00A04AEA">
        <w:rPr>
          <w:u w:val="single"/>
        </w:rPr>
        <w:t xml:space="preserve">China’s possession of such a system is likely to cause uneasiness in at least two prominent US allies, Japan and Taiwan, which have ongoing disputes with Beijing. </w:t>
      </w:r>
      <w:r w:rsidRPr="009628C0">
        <w:rPr>
          <w:highlight w:val="cyan"/>
          <w:u w:val="single"/>
        </w:rPr>
        <w:t>Washington’s conduct appears to be pushing Russia and China together, causing them to mute their own serious differences to deal with more pressing worries about the United States</w:t>
      </w:r>
      <w:r w:rsidRPr="00A04AEA">
        <w:rPr>
          <w:u w:val="single"/>
        </w:rPr>
        <w:t xml:space="preserve">. These diverse developments have one feature in common. Moscow and Beijing now seem to worry more about Washington than they do about each other, and that </w:t>
      </w:r>
      <w:r w:rsidRPr="009628C0">
        <w:rPr>
          <w:highlight w:val="cyan"/>
          <w:u w:val="single"/>
        </w:rPr>
        <w:t>shared apprehension is driving them to cooperate against the United States and its allies. That trend should greatly concern US policymakers</w:t>
      </w:r>
      <w:r w:rsidRPr="00A04AEA">
        <w:rPr>
          <w:u w:val="single"/>
        </w:rPr>
        <w:t xml:space="preserve">. </w:t>
      </w:r>
      <w:r w:rsidRPr="00102438">
        <w:t xml:space="preserve">Russia’s invasion and annexation of Crimea has created a deep freeze in relations between Moscow and the West that were already somewhat frosty. There were growing sources of friction even before that </w:t>
      </w:r>
      <w:r w:rsidRPr="00102438">
        <w:lastRenderedPageBreak/>
        <w:t>episode, including sharp disagreements over policy toward Syria and Iran. The Crimea episode and Moscow’s subsequent support for secessionist rebels in eastern Ukraine have made matters dramatically worse. Washington and its European Union allies have imposed a series of increasingly harsh economic sanctions on Russia, and the Kremlin is responding with provocative military air flights and other measures near the frontiers of NATO’s eastern members</w:t>
      </w:r>
      <w:r w:rsidRPr="00A04AEA">
        <w:rPr>
          <w:u w:val="single"/>
        </w:rPr>
        <w:t xml:space="preserve">. The language coming out of both Washington and Moscow is characterized by a hostility not witnessed since the end of the Cold War. At the same time, </w:t>
      </w:r>
      <w:r w:rsidRPr="009628C0">
        <w:rPr>
          <w:highlight w:val="cyan"/>
          <w:u w:val="single"/>
        </w:rPr>
        <w:t>tensions have been on the rise in US-China relations. Beijing is increasingly irritated at the US stance</w:t>
      </w:r>
      <w:r w:rsidRPr="00A04AEA">
        <w:rPr>
          <w:u w:val="single"/>
        </w:rPr>
        <w:t xml:space="preserve"> on a variety of issues. </w:t>
      </w:r>
      <w:r w:rsidRPr="00102438">
        <w:t>Washington’s position regarding China’s territorial disputes with neighboring states in both the South China and East China seas is an especially prominent grievance. From Beijing’s perspective, the Obama administration has exhibited an unsubtle backing of Japan, the Philippines, Vietnam, and other rival claimants. Conversely, US leaders are uneasy about the steady growth in Beijing’s military spending and capabilities. That worry is exacerbated by Beijing’s increasing assertiveness, especially China’s extraordinarily broad claims in the South China Sea — a region through which pass some of the world’s most important commercial transportation lanes. Beijing’s recent large-scale land reclamation projects involving semi-submerged reefs in the South China Sea, and Washington’s escalation of its air and sea patrols there in response, have brought bilateral tensions to a simmer.</w:t>
      </w:r>
      <w:r>
        <w:t xml:space="preserve"> </w:t>
      </w:r>
      <w:r w:rsidRPr="009628C0">
        <w:rPr>
          <w:highlight w:val="cyan"/>
          <w:u w:val="single"/>
        </w:rPr>
        <w:t>The United States is committing a cardinal sin in foreign policy: allowing relations to deteriorate with two major powers simultaneously</w:t>
      </w:r>
      <w:r w:rsidRPr="009628C0">
        <w:rPr>
          <w:highlight w:val="cyan"/>
        </w:rPr>
        <w:t>.</w:t>
      </w:r>
      <w:r w:rsidRPr="00102438">
        <w:t xml:space="preserve"> That development violates a specific admonition that Secretary of State Henry Kissinger made during the Cold War. Reflecting on the Nixon administration’s decision to normalize relations with China, Kissinger emphasized the important underlying geostrategic rationale. “</w:t>
      </w:r>
      <w:r w:rsidRPr="00A04AEA">
        <w:rPr>
          <w:u w:val="single"/>
        </w:rPr>
        <w:t>Our relations to possible opponents</w:t>
      </w:r>
      <w:r w:rsidRPr="00102438">
        <w:t>,” he wrote in White House Years, the first volume of his memoirs</w:t>
      </w:r>
      <w:r w:rsidRPr="00A04AEA">
        <w:rPr>
          <w:u w:val="single"/>
        </w:rPr>
        <w:t xml:space="preserve">, should be such “that our options toward both of them were always greater than their options toward each other.” In other </w:t>
      </w:r>
      <w:r w:rsidRPr="009628C0">
        <w:rPr>
          <w:highlight w:val="cyan"/>
          <w:u w:val="single"/>
        </w:rPr>
        <w:t>words, Washington should make certain that its ties to</w:t>
      </w:r>
      <w:r w:rsidRPr="00A04AEA">
        <w:t xml:space="preserve"> both</w:t>
      </w:r>
      <w:r w:rsidRPr="00A04AEA">
        <w:rPr>
          <w:u w:val="single"/>
        </w:rPr>
        <w:t xml:space="preserve"> </w:t>
      </w:r>
      <w:r w:rsidRPr="009628C0">
        <w:rPr>
          <w:highlight w:val="cyan"/>
          <w:u w:val="single"/>
        </w:rPr>
        <w:t>Beijing</w:t>
      </w:r>
      <w:r w:rsidRPr="00A04AEA">
        <w:rPr>
          <w:u w:val="single"/>
        </w:rPr>
        <w:t xml:space="preserve"> </w:t>
      </w:r>
      <w:r w:rsidRPr="00A04AEA">
        <w:t xml:space="preserve">and Moscow </w:t>
      </w:r>
      <w:r w:rsidRPr="009628C0">
        <w:rPr>
          <w:highlight w:val="cyan"/>
          <w:u w:val="single"/>
        </w:rPr>
        <w:t>are</w:t>
      </w:r>
      <w:r w:rsidRPr="00A04AEA">
        <w:rPr>
          <w:u w:val="single"/>
        </w:rPr>
        <w:t xml:space="preserve"> always </w:t>
      </w:r>
      <w:r w:rsidRPr="009628C0">
        <w:rPr>
          <w:highlight w:val="cyan"/>
          <w:u w:val="single"/>
        </w:rPr>
        <w:t>close</w:t>
      </w:r>
      <w:r w:rsidRPr="00A04AEA">
        <w:rPr>
          <w:u w:val="single"/>
        </w:rPr>
        <w:t>r than their ties to each other</w:t>
      </w:r>
      <w:r w:rsidRPr="00A04AEA">
        <w:t>. It was good strategy then, but it is imperative strategy now.</w:t>
      </w:r>
      <w:r>
        <w:t xml:space="preserve"> </w:t>
      </w:r>
      <w:r w:rsidRPr="00102438">
        <w:t xml:space="preserve">Ideally, the United States should seek to repair relations with both countries. If </w:t>
      </w:r>
      <w:r w:rsidRPr="00A04AEA">
        <w:rPr>
          <w:u w:val="single"/>
        </w:rPr>
        <w:t>Obama administration</w:t>
      </w:r>
      <w:r w:rsidRPr="00102438">
        <w:t xml:space="preserve"> officials cannot achieve that goal, they </w:t>
      </w:r>
      <w:r w:rsidRPr="00A04AEA">
        <w:rPr>
          <w:u w:val="single"/>
        </w:rPr>
        <w:t xml:space="preserve">should </w:t>
      </w:r>
      <w:r w:rsidRPr="00102438">
        <w:t xml:space="preserve">at least </w:t>
      </w:r>
      <w:r w:rsidRPr="00A04AEA">
        <w:rPr>
          <w:u w:val="single"/>
        </w:rPr>
        <w:t>focus their efforts on containing one major power while taking steps to placate the other. It would be unproductive, and potentially disastrous, to end up on bad terms with both governments, yet that is where we are headed. The last thing we should want to do is inadvertently help reverse the deep split between Moscow and Beijing</w:t>
      </w:r>
      <w:r w:rsidRPr="00102438">
        <w:t xml:space="preserve"> that began in the late 1950s</w:t>
      </w:r>
      <w:r w:rsidRPr="009628C0">
        <w:rPr>
          <w:highlight w:val="cyan"/>
          <w:u w:val="single"/>
        </w:rPr>
        <w:t xml:space="preserve">. A reasonably adept US foreign policy would reduce the chances that the current rapprochement between Moscow and Beijing would endure. </w:t>
      </w:r>
      <w:r w:rsidRPr="009628C0">
        <w:rPr>
          <w:b/>
          <w:highlight w:val="cyan"/>
          <w:u w:val="single"/>
        </w:rPr>
        <w:t>China especially has a crucial, wide-ranging economic relationship with the United States</w:t>
      </w:r>
      <w:r w:rsidRPr="009628C0">
        <w:rPr>
          <w:highlight w:val="cyan"/>
          <w:u w:val="single"/>
        </w:rPr>
        <w:t xml:space="preserve"> that it would be reluctant to endanger for casual reasons</w:t>
      </w:r>
      <w:r w:rsidRPr="009628C0">
        <w:rPr>
          <w:highlight w:val="cyan"/>
        </w:rPr>
        <w:t>.</w:t>
      </w:r>
      <w:r w:rsidRPr="00102438">
        <w:t xml:space="preserve"> Moreover, there are long-standing bilateral grievances between Russia and China. They include bitter border disputes going back into the 19th century (which exploded into armed clashes in the late 1960s and early 1970s) and at times bruising political and economic competition in Central Asia.</w:t>
      </w:r>
      <w:r>
        <w:t xml:space="preserve"> </w:t>
      </w:r>
    </w:p>
    <w:p w:rsidR="006C2D82" w:rsidRDefault="006C2D82" w:rsidP="006C2D82">
      <w:pPr>
        <w:pStyle w:val="Heading4"/>
      </w:pPr>
      <w:r>
        <w:t>We would get rekt otherwise</w:t>
      </w:r>
    </w:p>
    <w:p w:rsidR="006C2D82" w:rsidRPr="004F2D12" w:rsidRDefault="006C2D82" w:rsidP="006C2D82">
      <w:pPr>
        <w:rPr>
          <w:rStyle w:val="Style13ptBold"/>
        </w:rPr>
      </w:pPr>
      <w:r>
        <w:rPr>
          <w:rStyle w:val="Style13ptBold"/>
        </w:rPr>
        <w:t>Newton 16 (</w:t>
      </w:r>
      <w:r w:rsidRPr="004F2D12">
        <w:t xml:space="preserve">Jennifer Newton </w:t>
      </w:r>
      <w:proofErr w:type="gramStart"/>
      <w:r w:rsidRPr="004F2D12">
        <w:t>For</w:t>
      </w:r>
      <w:proofErr w:type="gramEnd"/>
      <w:r w:rsidRPr="004F2D12">
        <w:t xml:space="preserve"> Mailonline, 3-16-2016, "US military is not ready for large scale war against Russia and China," Mail Online, http://www.dailymail.co.uk/news/article-3496292/Top-Army-general-tells-Congress-military-not-ready-large-scale-war-against-Russia-China.html</w:t>
      </w:r>
      <w:r>
        <w:t>)</w:t>
      </w:r>
    </w:p>
    <w:p w:rsidR="006C2D82" w:rsidRDefault="006C2D82" w:rsidP="006C2D82">
      <w:r w:rsidRPr="004F2D12">
        <w:rPr>
          <w:u w:val="single"/>
        </w:rPr>
        <w:t xml:space="preserve">The Army's top general says </w:t>
      </w:r>
      <w:r w:rsidRPr="009628C0">
        <w:rPr>
          <w:highlight w:val="cyan"/>
          <w:u w:val="single"/>
        </w:rPr>
        <w:t xml:space="preserve">military forces </w:t>
      </w:r>
      <w:r w:rsidRPr="00E84D0A">
        <w:rPr>
          <w:u w:val="single"/>
        </w:rPr>
        <w:t xml:space="preserve">on the ground </w:t>
      </w:r>
      <w:r w:rsidRPr="009628C0">
        <w:rPr>
          <w:highlight w:val="cyan"/>
          <w:u w:val="single"/>
        </w:rPr>
        <w:t>face a high level of risk if the United States gets into a large-scale conflict against a power such as Russia or China</w:t>
      </w:r>
      <w:r w:rsidRPr="004F2D12">
        <w:t>.</w:t>
      </w:r>
      <w:r>
        <w:t xml:space="preserve"> </w:t>
      </w:r>
      <w:r w:rsidRPr="004F2D12">
        <w:t>Testifying Wednesday on Capitol Hill, Army Chief of Staff Gen. Mark Milley says years of combat in Iraq and Afghanistan, constrained budgets and troop cuts have had a cumulative effect on the service.</w:t>
      </w:r>
      <w:r>
        <w:t xml:space="preserve"> </w:t>
      </w:r>
      <w:r w:rsidRPr="004F2D12">
        <w:t xml:space="preserve">Milley says the Army is ready to </w:t>
      </w:r>
      <w:r w:rsidRPr="004F2D12">
        <w:lastRenderedPageBreak/>
        <w:t>fight the Islamic State group and other terrorist organizations.</w:t>
      </w:r>
      <w:r>
        <w:t xml:space="preserve"> </w:t>
      </w:r>
      <w:r w:rsidRPr="004F2D12">
        <w:t xml:space="preserve">But </w:t>
      </w:r>
      <w:r w:rsidRPr="004F2D12">
        <w:rPr>
          <w:u w:val="single"/>
        </w:rPr>
        <w:t xml:space="preserve">what Milley describes as </w:t>
      </w:r>
      <w:r w:rsidRPr="009628C0">
        <w:rPr>
          <w:highlight w:val="cyan"/>
          <w:u w:val="single"/>
        </w:rPr>
        <w:t>a 'great power war' against one or two</w:t>
      </w:r>
      <w:r w:rsidRPr="004F2D12">
        <w:rPr>
          <w:u w:val="single"/>
        </w:rPr>
        <w:t xml:space="preserve"> of four </w:t>
      </w:r>
      <w:r w:rsidRPr="009628C0">
        <w:rPr>
          <w:highlight w:val="cyan"/>
          <w:u w:val="single"/>
        </w:rPr>
        <w:t>countries - China</w:t>
      </w:r>
      <w:r w:rsidRPr="004F2D12">
        <w:rPr>
          <w:u w:val="single"/>
        </w:rPr>
        <w:t xml:space="preserve">, </w:t>
      </w:r>
      <w:r w:rsidRPr="009628C0">
        <w:rPr>
          <w:highlight w:val="cyan"/>
          <w:u w:val="single"/>
        </w:rPr>
        <w:t>Russia</w:t>
      </w:r>
      <w:r w:rsidRPr="004F2D12">
        <w:rPr>
          <w:u w:val="single"/>
        </w:rPr>
        <w:t xml:space="preserve">, Iran and North Korea - </w:t>
      </w:r>
      <w:r w:rsidRPr="009628C0">
        <w:rPr>
          <w:highlight w:val="cyan"/>
          <w:u w:val="single"/>
        </w:rPr>
        <w:t>would pose greater challenges</w:t>
      </w:r>
      <w:r w:rsidRPr="004F2D12">
        <w:rPr>
          <w:u w:val="single"/>
        </w:rPr>
        <w:t xml:space="preserve">. </w:t>
      </w:r>
      <w:r w:rsidRPr="004F2D12">
        <w:t xml:space="preserve">Milley says </w:t>
      </w:r>
      <w:r w:rsidRPr="004F2D12">
        <w:rPr>
          <w:u w:val="single"/>
        </w:rPr>
        <w:t>the Army's readiness is not at a level that is appropriate for what the American people expect to defend them</w:t>
      </w:r>
      <w:r w:rsidRPr="004F2D12">
        <w:t>.</w:t>
      </w:r>
      <w:r>
        <w:t xml:space="preserve"> </w:t>
      </w:r>
      <w:r w:rsidRPr="004F2D12">
        <w:t>Army Chief of Staff Mark Milley (left)</w:t>
      </w:r>
      <w:r>
        <w:t xml:space="preserve"> </w:t>
      </w:r>
      <w:r w:rsidRPr="004F2D12">
        <w:t xml:space="preserve">says </w:t>
      </w:r>
      <w:r w:rsidRPr="004F2D12">
        <w:rPr>
          <w:u w:val="single"/>
        </w:rPr>
        <w:t>military forces on the ground face a high level of risk if the US gets into a conflict against China or Russia</w:t>
      </w:r>
      <w:r w:rsidRPr="004F2D12">
        <w:t xml:space="preserve">; General John Hyten (right) head of Air Force Space Command said Tuesday </w:t>
      </w:r>
      <w:r w:rsidRPr="004F2D12">
        <w:rPr>
          <w:u w:val="single"/>
        </w:rPr>
        <w:t xml:space="preserve">'adversaries' were planning to shoot down US military satellites Meanwhile, on Tuesday a U.S Air Force general claimed </w:t>
      </w:r>
      <w:r w:rsidRPr="009628C0">
        <w:rPr>
          <w:highlight w:val="cyan"/>
          <w:u w:val="single"/>
        </w:rPr>
        <w:t>China and Russia are planning to shoot down American military satellites with missiles, spacecraft and even lasers</w:t>
      </w:r>
      <w:r w:rsidRPr="009628C0">
        <w:rPr>
          <w:highlight w:val="cyan"/>
        </w:rPr>
        <w:t>.</w:t>
      </w:r>
      <w:r>
        <w:t xml:space="preserve"> </w:t>
      </w:r>
      <w:r w:rsidRPr="004F2D12">
        <w:t>General John Hyten, head of Air Force Space Command made the comments while pleading with Congress to increase spending to protect military satellites.</w:t>
      </w:r>
      <w:r>
        <w:t xml:space="preserve"> </w:t>
      </w:r>
      <w:r w:rsidRPr="004F2D12">
        <w:t xml:space="preserve">He told the house Armed Service strategic sub -committee that </w:t>
      </w:r>
      <w:r w:rsidRPr="004F2D12">
        <w:rPr>
          <w:u w:val="single"/>
        </w:rPr>
        <w:t>foreign states want to curb American space systems and the threat posed to them had now reached tipping point.</w:t>
      </w:r>
      <w:r>
        <w:t xml:space="preserve"> </w:t>
      </w:r>
      <w:r w:rsidRPr="004F2D12">
        <w:t xml:space="preserve">According to the Free Beacon, General Hyten said: </w:t>
      </w:r>
      <w:r w:rsidRPr="009628C0">
        <w:rPr>
          <w:highlight w:val="cyan"/>
          <w:u w:val="single"/>
        </w:rPr>
        <w:t>'Adversaries are developing kinetic, directed-energy, and cyber tools to deny, degrade, and destroy</w:t>
      </w:r>
      <w:r w:rsidRPr="004F2D12">
        <w:t xml:space="preserve"> our space capabilities.</w:t>
      </w:r>
      <w:r>
        <w:t xml:space="preserve"> </w:t>
      </w:r>
      <w:r w:rsidRPr="004F2D12">
        <w:t>'They understand our reliance on space, and they understand the competitive advantage we derive from space</w:t>
      </w:r>
      <w:r w:rsidRPr="009628C0">
        <w:rPr>
          <w:highlight w:val="cyan"/>
          <w:u w:val="single"/>
        </w:rPr>
        <w:t>. The need for vigilance has never been greater</w:t>
      </w:r>
      <w:r w:rsidRPr="004F2D12">
        <w:t>.'</w:t>
      </w:r>
      <w:r>
        <w:t xml:space="preserve"> </w:t>
      </w:r>
      <w:r w:rsidRPr="004F2D12">
        <w:t>The four-star general also added that a new military command centre was monitoring threats to satellites posed by missile launches, covert killer robot satellites and ground-fired lasers that can destroy objects in space.</w:t>
      </w:r>
      <w:r>
        <w:t xml:space="preserve"> </w:t>
      </w:r>
      <w:r w:rsidRPr="004F2D12">
        <w:t xml:space="preserve">Lieutenant General David Buck, who testified alongside General Hyten then confirmed that China and Russia pose the most serious threat to space systems. </w:t>
      </w:r>
      <w:r>
        <w:t xml:space="preserve">Their comments came as Douglas Loverro, outlined U.S. plans to deter future attacks.He suggested </w:t>
      </w:r>
      <w:r w:rsidRPr="004F2D12">
        <w:rPr>
          <w:u w:val="single"/>
        </w:rPr>
        <w:t>that any attacks against U.S. satellites could result in counter attacks either on the ground or in cyber space</w:t>
      </w:r>
      <w:r>
        <w:t>, but he would not elaborate further.</w:t>
      </w:r>
    </w:p>
    <w:p w:rsidR="006C2D82" w:rsidRDefault="006C2D82" w:rsidP="006C2D82">
      <w:pPr>
        <w:pStyle w:val="Heading4"/>
      </w:pPr>
      <w:r>
        <w:t>Nuclear war</w:t>
      </w:r>
    </w:p>
    <w:p w:rsidR="006C2D82" w:rsidRPr="0012370A" w:rsidRDefault="006C2D82" w:rsidP="006C2D82">
      <w:pPr>
        <w:rPr>
          <w:b/>
          <w:bCs/>
          <w:sz w:val="26"/>
        </w:rPr>
      </w:pPr>
      <w:r>
        <w:rPr>
          <w:rStyle w:val="Style13ptBold"/>
        </w:rPr>
        <w:t xml:space="preserve">RT international 16 </w:t>
      </w:r>
      <w:r w:rsidRPr="0012370A">
        <w:t>RT International, 7-7-2016, "US military strategy could culminate in nuclear conflict," https://www.rt.com/op-edge/349414-us-russia-china-war/</w:t>
      </w:r>
    </w:p>
    <w:p w:rsidR="006C2D82" w:rsidRPr="006B37F5" w:rsidRDefault="006C2D82" w:rsidP="006C2D82">
      <w:pPr>
        <w:rPr>
          <w:u w:val="single"/>
        </w:rPr>
      </w:pPr>
      <w:r w:rsidRPr="00E90F11">
        <w:t>One wonders what the leaders of Poland or the Philippines or some elements in Vietnam are thinking when they take a belligerent attitude to Russia or China in order to please the US</w:t>
      </w:r>
      <w:r w:rsidRPr="006B37F5">
        <w:rPr>
          <w:u w:val="single"/>
        </w:rPr>
        <w:t xml:space="preserve">. The </w:t>
      </w:r>
      <w:r w:rsidRPr="009628C0">
        <w:rPr>
          <w:highlight w:val="cyan"/>
          <w:u w:val="single"/>
        </w:rPr>
        <w:t>problem with this US strategy is that it could easily spill over into a nuclear conflict. Then the US too would be reduced to radioactive rubble.</w:t>
      </w:r>
      <w:r w:rsidRPr="006B37F5">
        <w:rPr>
          <w:u w:val="single"/>
        </w:rPr>
        <w:t xml:space="preserve"> The Western policy elite must be betting that Russia and China would not respond to a conventional war with a nuclear response</w:t>
      </w:r>
      <w:r w:rsidRPr="00E90F11">
        <w:t>.</w:t>
      </w:r>
      <w:r>
        <w:t xml:space="preserve"> </w:t>
      </w:r>
      <w:r w:rsidRPr="00E90F11">
        <w:t xml:space="preserve">However, </w:t>
      </w:r>
      <w:r w:rsidRPr="009628C0">
        <w:rPr>
          <w:highlight w:val="cyan"/>
          <w:u w:val="single"/>
        </w:rPr>
        <w:t>Vladimir Putin has made it clear that in any war with the West, the US will feel the impact at once</w:t>
      </w:r>
      <w:r w:rsidRPr="00E90F11">
        <w:t>. The neocons and the rest of the US foreign policy elite must be betting that Putin is bluffing and that he would never use nuclear weapons. So, the US is safe and the suffering will be confined to Europe and Asia.</w:t>
      </w:r>
      <w:r>
        <w:t xml:space="preserve"> </w:t>
      </w:r>
      <w:r w:rsidRPr="00E90F11">
        <w:t>But that assumption is a dangerous one. Russia and China might respond with a conventional weapons attack on US cities. In WWII, Germany was able to wreak considerable devastation using conventional bombs on England delivered by airplanes and V-2 rockets. Similarly, the US was able to do enormous damage to Germany and to Japan with conventional weapons, especially firebombing as in Tokyo and Dresden.</w:t>
      </w:r>
      <w:r>
        <w:t xml:space="preserve"> </w:t>
      </w:r>
      <w:r w:rsidRPr="00E90F11">
        <w:t>Today</w:t>
      </w:r>
      <w:r w:rsidRPr="006B37F5">
        <w:rPr>
          <w:u w:val="single"/>
        </w:rPr>
        <w:t xml:space="preserve">, technology has advanced greatly, and US cities have nuclear power plants nearby. </w:t>
      </w:r>
      <w:r w:rsidRPr="009628C0">
        <w:rPr>
          <w:highlight w:val="cyan"/>
          <w:u w:val="single"/>
        </w:rPr>
        <w:t>What is the likely outcome of a conventional war waged against US cities? Do we wish to find out? And once it begins, where is the firewall against an all-out nuclear exchange</w:t>
      </w:r>
      <w:r w:rsidRPr="009628C0">
        <w:rPr>
          <w:highlight w:val="cyan"/>
        </w:rPr>
        <w:t>?</w:t>
      </w:r>
      <w:r w:rsidRPr="00E90F11">
        <w:t xml:space="preserve"> Where are the neocons and the rest of the US foreign policy elite taking us? Certainly, the damage will begin with Eurasia, but Americans would do well to worry that </w:t>
      </w:r>
      <w:r w:rsidRPr="009628C0">
        <w:rPr>
          <w:highlight w:val="cyan"/>
          <w:u w:val="single"/>
        </w:rPr>
        <w:t>great swarms of chickens might come home to roost</w:t>
      </w:r>
      <w:r w:rsidRPr="006B37F5">
        <w:rPr>
          <w:u w:val="single"/>
        </w:rPr>
        <w:t xml:space="preserve"> in New York, Chicago, and Los Angeles. </w:t>
      </w:r>
      <w:r w:rsidRPr="009628C0">
        <w:rPr>
          <w:highlight w:val="cyan"/>
          <w:u w:val="single"/>
        </w:rPr>
        <w:t>This is not the 20th Century.</w:t>
      </w:r>
    </w:p>
    <w:p w:rsidR="006C2D82" w:rsidRDefault="006C2D82" w:rsidP="006C2D82">
      <w:pPr>
        <w:pStyle w:val="Heading4"/>
      </w:pPr>
      <w:r>
        <w:lastRenderedPageBreak/>
        <w:t>*****There are more specific links below if you want to read them in the 1AC*********</w:t>
      </w:r>
    </w:p>
    <w:p w:rsidR="00A33896" w:rsidRDefault="00A33896" w:rsidP="00A33896">
      <w:pPr>
        <w:pStyle w:val="Heading2"/>
      </w:pPr>
      <w:r>
        <w:lastRenderedPageBreak/>
        <w:t>Solvency Extensions/ A2s</w:t>
      </w:r>
    </w:p>
    <w:p w:rsidR="00A33896" w:rsidRDefault="00A33896" w:rsidP="00A33896">
      <w:pPr>
        <w:pStyle w:val="Heading4"/>
      </w:pPr>
      <w:r>
        <w:t>Common ground on potential deal-precedent has already been set</w:t>
      </w:r>
    </w:p>
    <w:p w:rsidR="00A33896" w:rsidRPr="00167BAE" w:rsidRDefault="00A33896" w:rsidP="00A33896">
      <w:pPr>
        <w:rPr>
          <w:b/>
          <w:bCs/>
          <w:sz w:val="26"/>
        </w:rPr>
      </w:pPr>
      <w:r>
        <w:rPr>
          <w:rStyle w:val="Style13ptBold"/>
        </w:rPr>
        <w:t xml:space="preserve">Harold et al. 16 </w:t>
      </w:r>
      <w:r w:rsidRPr="00A41EBF">
        <w:t>(Scott Warren Harold, Martin C. Libicki, Astrid Stuth Cevallos, Associate Director, Center for Asia Pacific Policy; Political Scientist; Faculty Member, Pardee RAND Graduate SchoolGetting to Yes with China on Cyber Space, Rand Corporation, http://www.rand.org/content/dam/rand/pubs/research_reports/RR1300/RR1335/RAND_RR1335.pdf,2016)</w:t>
      </w:r>
    </w:p>
    <w:p w:rsidR="00A33896" w:rsidRDefault="00A33896" w:rsidP="00A33896">
      <w:r>
        <w:t xml:space="preserve">We next explored the possibility of achieving progress in cybersecurity negotiations by means </w:t>
      </w:r>
      <w:r w:rsidRPr="00ED6108">
        <w:t>of</w:t>
      </w:r>
      <w:r w:rsidRPr="009628C0">
        <w:rPr>
          <w:highlight w:val="cyan"/>
        </w:rPr>
        <w:t xml:space="preserve"> </w:t>
      </w:r>
      <w:r w:rsidRPr="009628C0">
        <w:rPr>
          <w:highlight w:val="cyan"/>
          <w:u w:val="single"/>
        </w:rPr>
        <w:t>an agreement that would have both</w:t>
      </w:r>
      <w:r w:rsidRPr="00ED6108">
        <w:rPr>
          <w:u w:val="single"/>
        </w:rPr>
        <w:t xml:space="preserve"> the United States and China </w:t>
      </w:r>
      <w:r w:rsidRPr="009628C0">
        <w:rPr>
          <w:highlight w:val="cyan"/>
          <w:u w:val="single"/>
        </w:rPr>
        <w:t>refrain from attacking each other. Here, we found more common ground; our respondents, and Chinese writings more broadly, generally reflect a willingness to agree to such a proposition</w:t>
      </w:r>
      <w:r>
        <w:t xml:space="preserve"> (although some of our respondents preferred a multilateral approach over a bilateral agreement). </w:t>
      </w:r>
      <w:r w:rsidRPr="00ED6108">
        <w:rPr>
          <w:u w:val="single"/>
        </w:rPr>
        <w:t>Such</w:t>
      </w:r>
      <w:r w:rsidRPr="009628C0">
        <w:rPr>
          <w:highlight w:val="cyan"/>
          <w:u w:val="single"/>
        </w:rPr>
        <w:t xml:space="preserve"> an agreement would potentially represent a valuable step forward in terms of mutual reassurance and could help consolidate norms </w:t>
      </w:r>
      <w:r w:rsidRPr="00ED6108">
        <w:rPr>
          <w:u w:val="single"/>
        </w:rPr>
        <w:t>that would affirm, clarify, or at least supplement the applicability of the international LOAC to cyberspace. Since</w:t>
      </w:r>
      <w:r w:rsidRPr="00497DCB">
        <w:rPr>
          <w:u w:val="single"/>
        </w:rPr>
        <w:t xml:space="preserve"> China announced an agreement with Russia in May 2015 to refrain from carrying out cyberattacks on each other, </w:t>
      </w:r>
      <w:r w:rsidRPr="009628C0">
        <w:rPr>
          <w:highlight w:val="cyan"/>
          <w:u w:val="single"/>
        </w:rPr>
        <w:t>there may be precedent to draw on in negotiations with China over such an issue</w:t>
      </w:r>
      <w:r w:rsidRPr="002B7394">
        <w:t>.</w:t>
      </w:r>
      <w:r w:rsidRPr="002B7394">
        <w:rPr>
          <w:u w:val="single"/>
        </w:rPr>
        <w:t>2 A logical codicil of any such agreement on avoiding targeting critical infrastructure was that an agreement not to attack also implied an agreement not to spy on such targets. If one is not planning to attack critical infrastructure, there is no reason for a foreign government to be collecting detailed information on a system’s construct and, hence, its vulnerabilities</w:t>
      </w:r>
      <w:r w:rsidRPr="009628C0">
        <w:rPr>
          <w:highlight w:val="cyan"/>
          <w:u w:val="single"/>
        </w:rPr>
        <w:t>.</w:t>
      </w:r>
      <w:r w:rsidRPr="00167BAE">
        <w:rPr>
          <w:u w:val="single"/>
        </w:rPr>
        <w:t xml:space="preserve"> Additionally, since it is difficult or even impossible to distinguish between evidence of spying on such systems and evidence of intrusions that are preparations for an attack, </w:t>
      </w:r>
      <w:r w:rsidRPr="009628C0">
        <w:rPr>
          <w:highlight w:val="cyan"/>
          <w:u w:val="single"/>
        </w:rPr>
        <w:t>spying should be abjured by all sides. Here, too, we found some grounds for agreement</w:t>
      </w:r>
      <w:r>
        <w:t>, although less clear commitment, perhaps because the Chinese we spoke with declined to affirm that victims of cyber espionage could always plausibly and rightfully infer that intrusions constitute preparations for attack.</w:t>
      </w:r>
    </w:p>
    <w:p w:rsidR="00A33896" w:rsidRDefault="00A33896" w:rsidP="00A33896">
      <w:pPr>
        <w:pStyle w:val="Heading4"/>
      </w:pPr>
      <w:r>
        <w:t>Concrete action on cyber security needed</w:t>
      </w:r>
    </w:p>
    <w:p w:rsidR="00A33896" w:rsidRPr="008D5261" w:rsidRDefault="00A33896" w:rsidP="00A33896">
      <w:pPr>
        <w:rPr>
          <w:rStyle w:val="Style13ptBold"/>
        </w:rPr>
      </w:pPr>
      <w:r w:rsidRPr="008D5261">
        <w:rPr>
          <w:rStyle w:val="Style13ptBold"/>
        </w:rPr>
        <w:t>Lan and Segal 16</w:t>
      </w:r>
      <w:r>
        <w:t xml:space="preserve"> (Adam Segal and Tang Lan</w:t>
      </w:r>
      <w:r w:rsidRPr="008D5261">
        <w:t>, "Can the United States and China De-Conflict in Cyberspace</w:t>
      </w:r>
      <w:proofErr w:type="gramStart"/>
      <w:r w:rsidRPr="008D5261">
        <w:t>?,</w:t>
      </w:r>
      <w:proofErr w:type="gramEnd"/>
      <w:r w:rsidRPr="008D5261">
        <w:t>" War on the Rocks, http://warontherocks.com/2016/04/can-the-united-states-and-china-de-conflict-in-cyberspace/</w:t>
      </w:r>
      <w:r>
        <w:t>)</w:t>
      </w:r>
    </w:p>
    <w:p w:rsidR="00A33896" w:rsidRPr="00423107" w:rsidRDefault="00A33896" w:rsidP="00A33896"/>
    <w:p w:rsidR="00A33896" w:rsidRPr="008D5261" w:rsidRDefault="00A33896" w:rsidP="00A33896">
      <w:r w:rsidRPr="008D5261">
        <w:t>The growth of the Internet has brought immense economic, political, social, and cultural benefits to both sides</w:t>
      </w:r>
      <w:r w:rsidRPr="008D5261">
        <w:rPr>
          <w:u w:val="single"/>
        </w:rPr>
        <w:t xml:space="preserve">. </w:t>
      </w:r>
      <w:r w:rsidRPr="009628C0">
        <w:rPr>
          <w:highlight w:val="cyan"/>
          <w:u w:val="single"/>
        </w:rPr>
        <w:t xml:space="preserve">Strategic cooperation in cyberspace could result in further gains for </w:t>
      </w:r>
      <w:r w:rsidRPr="00ED6108">
        <w:rPr>
          <w:u w:val="single"/>
        </w:rPr>
        <w:t xml:space="preserve">China, the United States, and the rest of </w:t>
      </w:r>
      <w:r w:rsidRPr="009628C0">
        <w:rPr>
          <w:highlight w:val="cyan"/>
          <w:u w:val="single"/>
        </w:rPr>
        <w:t xml:space="preserve">the world </w:t>
      </w:r>
      <w:r w:rsidRPr="00ED6108">
        <w:rPr>
          <w:u w:val="single"/>
        </w:rPr>
        <w:t>In order to manage conflict in cyberspace</w:t>
      </w:r>
      <w:r w:rsidRPr="009628C0">
        <w:rPr>
          <w:highlight w:val="cyan"/>
          <w:u w:val="single"/>
        </w:rPr>
        <w:t xml:space="preserve">, China and the United </w:t>
      </w:r>
      <w:r w:rsidRPr="00A92EFB">
        <w:rPr>
          <w:u w:val="single"/>
        </w:rPr>
        <w:t>States s</w:t>
      </w:r>
      <w:r w:rsidRPr="009628C0">
        <w:rPr>
          <w:highlight w:val="cyan"/>
          <w:u w:val="single"/>
        </w:rPr>
        <w:t>hould</w:t>
      </w:r>
      <w:r w:rsidRPr="00ED6108">
        <w:rPr>
          <w:u w:val="single"/>
        </w:rPr>
        <w:t xml:space="preserve"> pursue the following actions</w:t>
      </w:r>
      <w:r w:rsidRPr="009628C0">
        <w:rPr>
          <w:highlight w:val="cyan"/>
          <w:u w:val="single"/>
        </w:rPr>
        <w:t xml:space="preserve">: follow up on the September 2015 agreement on fighting cybercrime and cyber-enabled theft of intellectual property with concrete cooperation; ensure that discussions on norms of behavior in cyberspace continue </w:t>
      </w:r>
      <w:r w:rsidRPr="00ED6108">
        <w:rPr>
          <w:u w:val="single"/>
        </w:rPr>
        <w:t>at the highest level</w:t>
      </w:r>
      <w:r w:rsidRPr="008D5261">
        <w:t xml:space="preserve"> and are not suspended during times of tension; discuss joint measures to prevent the spread of cyber capabilities to non-state actors; and build cybersecurity capacity and expand cooperative research in universities and civil society</w:t>
      </w:r>
      <w:r>
        <w:t xml:space="preserve"> </w:t>
      </w:r>
      <w:r w:rsidRPr="009628C0">
        <w:rPr>
          <w:highlight w:val="cyan"/>
          <w:u w:val="single"/>
        </w:rPr>
        <w:t xml:space="preserve">The 2015 agreement on cybersecurity was a significant symbolic step </w:t>
      </w:r>
      <w:r w:rsidRPr="00A92EFB">
        <w:rPr>
          <w:u w:val="single"/>
        </w:rPr>
        <w:t xml:space="preserve">forward for China and the United States, </w:t>
      </w:r>
      <w:r w:rsidRPr="009628C0">
        <w:rPr>
          <w:highlight w:val="cyan"/>
          <w:u w:val="single"/>
        </w:rPr>
        <w:t>but trust will be built and sustained through implementation</w:t>
      </w:r>
      <w:r w:rsidRPr="00423107">
        <w:rPr>
          <w:u w:val="single"/>
        </w:rPr>
        <w:t xml:space="preserve">. Both countries will test whether the high-level dialogue mechanism will successfully assist in cooperation and better incident response. While it is good </w:t>
      </w:r>
      <w:r w:rsidRPr="00423107">
        <w:rPr>
          <w:u w:val="single"/>
        </w:rPr>
        <w:lastRenderedPageBreak/>
        <w:t xml:space="preserve">that Washington and Beijing have agreed to further the discussion on the norms of cyberspace, </w:t>
      </w:r>
      <w:r w:rsidRPr="00A92EFB">
        <w:rPr>
          <w:u w:val="single"/>
        </w:rPr>
        <w:t>the</w:t>
      </w:r>
      <w:r w:rsidRPr="009628C0">
        <w:rPr>
          <w:highlight w:val="cyan"/>
          <w:u w:val="single"/>
        </w:rPr>
        <w:t xml:space="preserve"> dialogue must be formalized, routinized, and insulated from political point scoring</w:t>
      </w:r>
      <w:r w:rsidRPr="00A92EFB">
        <w:rPr>
          <w:u w:val="single"/>
        </w:rPr>
        <w:t>. Without practical progress, cybersecurity could quickly rise to the top of the bilateral agenda and threaten to undermine the U.S.-China relationship again</w:t>
      </w:r>
      <w:r w:rsidRPr="00A92EFB">
        <w:t>.</w:t>
      </w:r>
    </w:p>
    <w:p w:rsidR="00A33896" w:rsidRDefault="00A33896" w:rsidP="00A33896"/>
    <w:p w:rsidR="00A33896" w:rsidRDefault="00A33896" w:rsidP="00A33896">
      <w:pPr>
        <w:pStyle w:val="Heading4"/>
        <w:rPr>
          <w:lang w:eastAsia="ko-KR"/>
        </w:rPr>
      </w:pPr>
      <w:r>
        <w:rPr>
          <w:lang w:eastAsia="ko-KR"/>
        </w:rPr>
        <w:t>Strong incentives for cyber security cooperation but dialogue is needed</w:t>
      </w:r>
    </w:p>
    <w:p w:rsidR="00A33896" w:rsidRPr="00A54EE6" w:rsidRDefault="00A33896" w:rsidP="00A33896">
      <w:pPr>
        <w:pStyle w:val="NormalWeb"/>
        <w:shd w:val="clear" w:color="auto" w:fill="FFFFFF"/>
        <w:spacing w:before="0" w:beforeAutospacing="0" w:after="0" w:afterAutospacing="0" w:line="250" w:lineRule="atLeast"/>
        <w:rPr>
          <w:rFonts w:eastAsiaTheme="majorEastAsia"/>
          <w:b/>
          <w:bCs/>
          <w:sz w:val="26"/>
        </w:rPr>
      </w:pPr>
      <w:r>
        <w:rPr>
          <w:rStyle w:val="Style13ptBold"/>
          <w:rFonts w:eastAsiaTheme="majorEastAsia"/>
        </w:rPr>
        <w:t>Lindsay 15</w:t>
      </w:r>
      <w:r w:rsidRPr="00A54EE6">
        <w:rPr>
          <w:rFonts w:eastAsiaTheme="majorEastAsia"/>
        </w:rPr>
        <w:t>(</w:t>
      </w:r>
      <w:r w:rsidRPr="00A54EE6">
        <w:t>Lindsay, Jon R. "Exaggerating the Chinese Cyber Threat. http://belfercenter.ksg.harvard.edu/publication/25321/exaggerating_the_chinese_cyber_threat.html Policy Brief,</w:t>
      </w:r>
      <w:r w:rsidRPr="00A54EE6">
        <w:rPr>
          <w:rFonts w:eastAsiaTheme="majorEastAsia"/>
        </w:rPr>
        <w:t> </w:t>
      </w:r>
      <w:hyperlink r:id="rId33" w:history="1">
        <w:r w:rsidRPr="00A54EE6">
          <w:rPr>
            <w:rStyle w:val="Hyperlink"/>
          </w:rPr>
          <w:t>Belfer Center for Science and International Affairs, Harvard Kennedy School</w:t>
        </w:r>
      </w:hyperlink>
      <w:r w:rsidRPr="00A54EE6">
        <w:t>, May 2015_)</w:t>
      </w:r>
    </w:p>
    <w:p w:rsidR="00A33896" w:rsidRPr="00A54EE6" w:rsidRDefault="00A33896" w:rsidP="00A33896"/>
    <w:p w:rsidR="00A33896" w:rsidRDefault="00A33896" w:rsidP="00A33896">
      <w:pPr>
        <w:rPr>
          <w:rStyle w:val="StyleUnderline"/>
        </w:rPr>
      </w:pPr>
      <w:r w:rsidRPr="009628C0">
        <w:rPr>
          <w:rStyle w:val="StyleUnderline"/>
          <w:highlight w:val="cyan"/>
        </w:rPr>
        <w:t>T</w:t>
      </w:r>
      <w:r w:rsidRPr="00A92EFB">
        <w:rPr>
          <w:rStyle w:val="StyleUnderline"/>
        </w:rPr>
        <w:t>he rhetorical spiral of mistrust in the Sino-American relationship threatens to undermine the mutual benefits of the information revolution.</w:t>
      </w:r>
      <w:r w:rsidRPr="00A54EE6">
        <w:t xml:space="preserve"> Fears about the paralysis of the United States' digital infrastructure or the hemorrhage of its competitive advantage are exaggerated. Chinese cyber operators face underappreciated organizational challenges, including information overload and bureaucratic compartmentalization, which hinder the weaponization of cyberspace or absorption of stolen intellectual property. More important</w:t>
      </w:r>
      <w:r w:rsidRPr="00A54EE6">
        <w:rPr>
          <w:rStyle w:val="StyleUnderline"/>
        </w:rPr>
        <w:t xml:space="preserve">, </w:t>
      </w:r>
      <w:r w:rsidRPr="009628C0">
        <w:rPr>
          <w:rStyle w:val="StyleUnderline"/>
          <w:highlight w:val="cyan"/>
        </w:rPr>
        <w:t>both the United States and China have strong incentives to moderate the intensity of their cyber exploitation to preserve profitable interconnections and avoid costly punishment</w:t>
      </w:r>
      <w:r w:rsidRPr="00A54EE6">
        <w:t xml:space="preserve">. </w:t>
      </w:r>
      <w:r w:rsidRPr="00A54EE6">
        <w:rPr>
          <w:rStyle w:val="StyleUnderline"/>
        </w:rPr>
        <w:t>The policy backlash against U.S. firms and liberal internet governance by China and others is ultimately more worrisome for U.S. competitiveness than espionage; ironically, it is also counterproductive for Chinese growth</w:t>
      </w:r>
      <w:r w:rsidRPr="00A54EE6">
        <w:t xml:space="preserve">.The United States is unlikely to experience either a so-called digital Pearl Harbor through cyber warfare or death by a thousand cuts through industrial espionage. </w:t>
      </w:r>
      <w:r w:rsidRPr="009628C0">
        <w:rPr>
          <w:highlight w:val="cyan"/>
        </w:rPr>
        <w:t>There is</w:t>
      </w:r>
      <w:r w:rsidRPr="00A54EE6">
        <w:t xml:space="preserve">, however, some </w:t>
      </w:r>
      <w:r w:rsidRPr="009628C0">
        <w:rPr>
          <w:rStyle w:val="StyleUnderline"/>
          <w:highlight w:val="cyan"/>
        </w:rPr>
        <w:t>danger of crisis miscalculation when states field cyberweapons.</w:t>
      </w:r>
      <w:r w:rsidRPr="00A54EE6">
        <w:rPr>
          <w:rStyle w:val="StyleUnderline"/>
        </w:rPr>
        <w:t xml:space="preserve"> The secrecy of cyberweapons' capabilities and the uncertainties about their effects and collateral damage are as likely to confuse friendly militaries as they are to muddy signals to an adversary</w:t>
      </w:r>
      <w:r w:rsidRPr="009628C0">
        <w:rPr>
          <w:rStyle w:val="StyleUnderline"/>
          <w:highlight w:val="cyan"/>
        </w:rPr>
        <w:t xml:space="preserve">. Unsuccessful preemptive cyberattacks could reveal hostile intent </w:t>
      </w:r>
      <w:r w:rsidRPr="00A92EFB">
        <w:rPr>
          <w:rStyle w:val="StyleUnderline"/>
        </w:rPr>
        <w:t>and thereby encourage retaliation with more traditional (and reliable) weapons.</w:t>
      </w:r>
      <w:r w:rsidRPr="00A54EE6">
        <w:rPr>
          <w:rStyle w:val="StyleUnderline"/>
        </w:rPr>
        <w:t xml:space="preserve"> </w:t>
      </w:r>
      <w:r w:rsidRPr="00A54EE6">
        <w:t>Conversely</w:t>
      </w:r>
      <w:r w:rsidRPr="00A54EE6">
        <w:rPr>
          <w:rStyle w:val="StyleUnderline"/>
        </w:rPr>
        <w:t xml:space="preserve">, </w:t>
      </w:r>
      <w:r w:rsidRPr="00A92EFB">
        <w:rPr>
          <w:rStyle w:val="StyleUnderline"/>
        </w:rPr>
        <w:t>preemptive escalation spurred by fears of cyberattack could encourage the target to use its cyberweapons before it loses the opportunity to do so.</w:t>
      </w:r>
      <w:r w:rsidRPr="009628C0">
        <w:rPr>
          <w:rStyle w:val="StyleUnderline"/>
          <w:highlight w:val="cyan"/>
        </w:rPr>
        <w:t xml:space="preserve"> Bilateral dialogue is essential for reducing the risks of misperception between the United States and China in the event of a crisis.</w:t>
      </w:r>
    </w:p>
    <w:p w:rsidR="00A33896" w:rsidRPr="002B77A7" w:rsidRDefault="00A33896" w:rsidP="00A33896"/>
    <w:p w:rsidR="00A33896" w:rsidRPr="002B77A7" w:rsidRDefault="00A33896" w:rsidP="00A33896">
      <w:pPr>
        <w:keepNext/>
        <w:keepLines/>
        <w:spacing w:before="40" w:after="0"/>
        <w:outlineLvl w:val="3"/>
        <w:rPr>
          <w:rFonts w:eastAsiaTheme="majorEastAsia" w:cstheme="majorBidi"/>
          <w:b/>
          <w:iCs/>
          <w:sz w:val="26"/>
        </w:rPr>
      </w:pPr>
      <w:r>
        <w:rPr>
          <w:rFonts w:eastAsiaTheme="majorEastAsia" w:cstheme="majorBidi"/>
          <w:b/>
          <w:iCs/>
          <w:sz w:val="26"/>
        </w:rPr>
        <w:t>Dialogue creates clarification that solves for escalation</w:t>
      </w:r>
    </w:p>
    <w:p w:rsidR="00A33896" w:rsidRPr="002B77A7" w:rsidRDefault="00A33896" w:rsidP="00A33896">
      <w:pPr>
        <w:rPr>
          <w:sz w:val="18"/>
        </w:rPr>
      </w:pPr>
      <w:r w:rsidRPr="002B77A7">
        <w:rPr>
          <w:b/>
          <w:bCs/>
          <w:sz w:val="26"/>
        </w:rPr>
        <w:t>Maller 13</w:t>
      </w:r>
      <w:r w:rsidRPr="002B77A7">
        <w:t xml:space="preserve"> (Dr. Tara, Research Fellow National Security Studies Program, “Enhancing the Cyber Diplomacy Arsenal” </w:t>
      </w:r>
      <w:hyperlink r:id="rId34" w:history="1">
        <w:r w:rsidRPr="002B77A7">
          <w:rPr>
            <w:rStyle w:val="Hyperlink"/>
          </w:rPr>
          <w:t>http://images.china.cn/gyw/5th%20China-US%20Young%20Leaders%20Dialogue/Tara.pdf</w:t>
        </w:r>
      </w:hyperlink>
      <w:r w:rsidRPr="002B77A7">
        <w:t>)</w:t>
      </w:r>
    </w:p>
    <w:p w:rsidR="00A33896" w:rsidRPr="002B77A7" w:rsidRDefault="00A33896" w:rsidP="00A33896">
      <w:r w:rsidRPr="002B77A7">
        <w:t xml:space="preserve">-Create cyber milestones: The US and China should work to develop cyber milestones. This could take the form of symbolic goals or a timeline for certain small steps to be accomplished. Look historically to how norms developed around chemical, biological and nuclear weapons and determine if shared norms could create pillars for a new cyber weapons convention or cybercrime convention. -Define which current laws are applicable to cyber realm and define areas where international cooperation may be required to create new frameworks: In the Chris Painter interview mentioned earlier, he notes that the UN Group of Government Experts (which includes both the US and China), are issuing a final report that </w:t>
      </w:r>
      <w:r w:rsidRPr="002B77A7">
        <w:lastRenderedPageBreak/>
        <w:t xml:space="preserve">notes that existing international law included in frameworks like the UN Charter and the Law of Armed Conflict apply to the cyberspace domain. However, while existing frameworks may be applicable in some areas, </w:t>
      </w:r>
      <w:r w:rsidRPr="009628C0">
        <w:rPr>
          <w:highlight w:val="cyan"/>
          <w:u w:val="single"/>
        </w:rPr>
        <w:t>there is definitely a need for additional new frameworks to govern cyberspace</w:t>
      </w:r>
      <w:r w:rsidRPr="002B77A7">
        <w:rPr>
          <w:u w:val="single"/>
        </w:rPr>
        <w:t>.</w:t>
      </w:r>
      <w:r w:rsidRPr="002B77A7">
        <w:t xml:space="preserve"> -Establish a cyber hotline: </w:t>
      </w:r>
      <w:r w:rsidRPr="009628C0">
        <w:rPr>
          <w:highlight w:val="cyan"/>
          <w:u w:val="single"/>
        </w:rPr>
        <w:t xml:space="preserve">The US and China should establish </w:t>
      </w:r>
      <w:r w:rsidRPr="009628C0">
        <w:rPr>
          <w:iCs/>
          <w:highlight w:val="cyan"/>
          <w:u w:val="single"/>
        </w:rPr>
        <w:t>a cyber hotline</w:t>
      </w:r>
      <w:r w:rsidRPr="002B77A7">
        <w:rPr>
          <w:u w:val="single"/>
        </w:rPr>
        <w:t xml:space="preserve"> </w:t>
      </w:r>
      <w:r w:rsidRPr="002B77A7">
        <w:t xml:space="preserve">like the one that was recently established between the US and Russia in June.18 This type of communication channel is valuable particularly </w:t>
      </w:r>
      <w:r w:rsidRPr="002B77A7">
        <w:rPr>
          <w:u w:val="single"/>
        </w:rPr>
        <w:t xml:space="preserve">in the event of any sort of </w:t>
      </w:r>
      <w:r w:rsidRPr="002B77A7">
        <w:rPr>
          <w:iCs/>
          <w:u w:val="single"/>
        </w:rPr>
        <w:t>cyber crisis</w:t>
      </w:r>
      <w:r w:rsidRPr="002B77A7">
        <w:t xml:space="preserve"> </w:t>
      </w:r>
      <w:r w:rsidRPr="002B77A7">
        <w:rPr>
          <w:u w:val="single"/>
        </w:rPr>
        <w:t>between states</w:t>
      </w:r>
      <w:r w:rsidRPr="002B77A7">
        <w:t xml:space="preserve">. </w:t>
      </w:r>
    </w:p>
    <w:p w:rsidR="00A33896" w:rsidRPr="002B77A7" w:rsidRDefault="00A33896" w:rsidP="00A33896">
      <w:r w:rsidRPr="002B77A7">
        <w:t>-Joint study on impact of attacks: In a 2012 paper by Greg Austen and Franz Stefan-Gady and published by the East West Institute, the authors propose that a joint study be carried out by the United States and China. The study would examine the “interdependence of their respective critical information infrastructure in terms of likely economic effects of criminal attacks with strategic impacts.”19 Joint studies looking at the impact of various types of cyber attacks are useful in highlighting the shared consequences and also help foster greater communication, cooperation and transparency between the US and China. -</w:t>
      </w:r>
      <w:r w:rsidRPr="009628C0">
        <w:rPr>
          <w:iCs/>
          <w:highlight w:val="cyan"/>
          <w:u w:val="single"/>
        </w:rPr>
        <w:t>Make red lines clear</w:t>
      </w:r>
      <w:r w:rsidRPr="002B77A7">
        <w:t xml:space="preserve">: Both the US and China need to make red lines clear </w:t>
      </w:r>
      <w:r w:rsidRPr="009628C0">
        <w:rPr>
          <w:highlight w:val="cyan"/>
          <w:u w:val="single"/>
        </w:rPr>
        <w:t>by clearly articulating its responses if certain lines are crossed</w:t>
      </w:r>
      <w:r w:rsidRPr="002B77A7">
        <w:t xml:space="preserve"> and the types of penalties being considered in response to certain types of attacks with regard to non-state actors and states. </w:t>
      </w:r>
    </w:p>
    <w:p w:rsidR="00A33896" w:rsidRDefault="00A33896" w:rsidP="00A33896">
      <w:pPr>
        <w:rPr>
          <w:rStyle w:val="StyleUnderline"/>
        </w:rPr>
      </w:pPr>
    </w:p>
    <w:p w:rsidR="00A33896" w:rsidRDefault="00A33896" w:rsidP="00A33896">
      <w:pPr>
        <w:pStyle w:val="Heading3"/>
        <w:rPr>
          <w:rStyle w:val="StyleUnderline"/>
        </w:rPr>
      </w:pPr>
      <w:r>
        <w:rPr>
          <w:rStyle w:val="StyleUnderline"/>
        </w:rPr>
        <w:lastRenderedPageBreak/>
        <w:t>Even if plan doesn’t solve/ dialogue of the plan will</w:t>
      </w:r>
    </w:p>
    <w:p w:rsidR="00A33896" w:rsidRDefault="00A33896" w:rsidP="00A33896">
      <w:pPr>
        <w:pStyle w:val="Heading4"/>
      </w:pPr>
      <w:r>
        <w:t>Secrecy of US cyber capabilities is causing more attacks, dialogue key to solve</w:t>
      </w:r>
    </w:p>
    <w:p w:rsidR="00A33896" w:rsidRPr="00347C00" w:rsidRDefault="00A33896" w:rsidP="00A33896">
      <w:pPr>
        <w:rPr>
          <w:rStyle w:val="Style13ptBold"/>
        </w:rPr>
      </w:pPr>
      <w:r>
        <w:rPr>
          <w:rStyle w:val="Style13ptBold"/>
        </w:rPr>
        <w:t xml:space="preserve">Conte 15 </w:t>
      </w:r>
      <w:r w:rsidRPr="00347C00">
        <w:t>(Andrew Conte, 8-15-2015, "Experts: In cyber warfare, deterrence a challenge but may be key to nation's defense," TribLIVE, http://triblive.com/news/editorspicks/8924105-74/andrew-challenge-conte)</w:t>
      </w:r>
    </w:p>
    <w:p w:rsidR="00A33896" w:rsidRPr="00347C00" w:rsidRDefault="00A33896" w:rsidP="00A33896"/>
    <w:p w:rsidR="00A33896" w:rsidRDefault="00A33896" w:rsidP="00A33896">
      <w:pPr>
        <w:rPr>
          <w:sz w:val="16"/>
        </w:rPr>
      </w:pPr>
      <w:r w:rsidRPr="007B1224">
        <w:rPr>
          <w:rStyle w:val="StyleUnderline"/>
        </w:rPr>
        <w:t>The United States' best defense against a crippling cyberattack could be a more visible offense</w:t>
      </w:r>
      <w:r w:rsidRPr="00347C00">
        <w:rPr>
          <w:sz w:val="16"/>
        </w:rPr>
        <w:t>, military leaders and other experts recently suggested at the Army War College in Carlisle. Then they stopped talking</w:t>
      </w:r>
      <w:r w:rsidRPr="009628C0">
        <w:rPr>
          <w:sz w:val="16"/>
          <w:highlight w:val="cyan"/>
        </w:rPr>
        <w:t xml:space="preserve">. </w:t>
      </w:r>
      <w:r w:rsidRPr="009628C0">
        <w:rPr>
          <w:rStyle w:val="StyleUnderline"/>
          <w:highlight w:val="cyan"/>
        </w:rPr>
        <w:t xml:space="preserve">The nation's cyberattack capabilities are so cloaked in secrecy </w:t>
      </w:r>
      <w:r w:rsidRPr="007B1224">
        <w:rPr>
          <w:rStyle w:val="StyleUnderline"/>
        </w:rPr>
        <w:t>that they could not say anything specific in an unclassified forum — even an invitation-only, closed-door strategy session. That mystery could be a problem for deterring adversaries</w:t>
      </w:r>
      <w:r w:rsidRPr="00347C00">
        <w:rPr>
          <w:sz w:val="16"/>
        </w:rPr>
        <w:t>, Mark Troutman, a participant in the forum and director of the Center for Infrastructure Protection and Homeland Security at George Mason University in Fairfax, Va., later told the Tribune-Review</w:t>
      </w:r>
      <w:r w:rsidRPr="00347C00">
        <w:rPr>
          <w:rStyle w:val="StyleUnderline"/>
        </w:rPr>
        <w:t>. “</w:t>
      </w:r>
      <w:r w:rsidRPr="009628C0">
        <w:rPr>
          <w:rStyle w:val="StyleUnderline"/>
          <w:highlight w:val="cyan"/>
        </w:rPr>
        <w:t>If you want a deterrent effect, the capability has to be known</w:t>
      </w:r>
      <w:r w:rsidRPr="009628C0">
        <w:rPr>
          <w:sz w:val="16"/>
          <w:highlight w:val="cyan"/>
        </w:rPr>
        <w:t>,”</w:t>
      </w:r>
      <w:r w:rsidRPr="00347C00">
        <w:rPr>
          <w:sz w:val="16"/>
        </w:rPr>
        <w:t xml:space="preserve"> Troutman said, “and </w:t>
      </w:r>
      <w:r w:rsidRPr="009628C0">
        <w:rPr>
          <w:rStyle w:val="StyleUnderline"/>
          <w:highlight w:val="cyan"/>
        </w:rPr>
        <w:t>there has to be the perception that the resolve is there to use it</w:t>
      </w:r>
      <w:r w:rsidRPr="009628C0">
        <w:rPr>
          <w:sz w:val="16"/>
          <w:highlight w:val="cyan"/>
        </w:rPr>
        <w:t>.”</w:t>
      </w:r>
      <w:r w:rsidRPr="00347C00">
        <w:rPr>
          <w:sz w:val="16"/>
        </w:rPr>
        <w:t xml:space="preserve"> Or as Dr. Strangelove put it in Stanley Kubrick's Cold War thriller: “</w:t>
      </w:r>
      <w:r w:rsidRPr="007B1224">
        <w:rPr>
          <w:rStyle w:val="StyleUnderline"/>
        </w:rPr>
        <w:t>The whole point of the doomsday machine is lost if you keep it a secret. Why didn't you tell the world</w:t>
      </w:r>
      <w:r w:rsidRPr="00347C00">
        <w:rPr>
          <w:sz w:val="16"/>
        </w:rPr>
        <w:t xml:space="preserve">, eh?” Increasingly, top security officials worry about computer attacks that could shut down the nation's systems for energy, banking, communications and more. A computer problem last month — which might or might not have been triggered by Anonymous hackers — closed the New York Stock Exchange for more than three hours. Many former Cold War warriors believe </w:t>
      </w:r>
      <w:r w:rsidRPr="007B1224">
        <w:rPr>
          <w:rStyle w:val="StyleUnderline"/>
        </w:rPr>
        <w:t>prevention should start with the computer-age equivalent of nuclear deterrence and a promise of mutually assured destruction</w:t>
      </w:r>
      <w:r w:rsidRPr="00347C00">
        <w:rPr>
          <w:sz w:val="16"/>
        </w:rPr>
        <w:t>. “The deterrence issue here is harder,” said Paul Kaminski, chairman of the Defense Science Board. “</w:t>
      </w:r>
      <w:r w:rsidRPr="007B1224">
        <w:rPr>
          <w:rStyle w:val="StyleUnderline"/>
        </w:rPr>
        <w:t>We have to give this more thought. As complicated as nuclear deterrent was, this is more complicated because there's less clarity in the actions</w:t>
      </w:r>
      <w:r w:rsidRPr="007B1224">
        <w:rPr>
          <w:sz w:val="16"/>
        </w:rPr>
        <w:t>.</w:t>
      </w:r>
      <w:r w:rsidRPr="009628C0">
        <w:rPr>
          <w:sz w:val="16"/>
          <w:highlight w:val="cyan"/>
        </w:rPr>
        <w:t>”</w:t>
      </w:r>
      <w:r w:rsidRPr="00347C00">
        <w:rPr>
          <w:sz w:val="16"/>
        </w:rPr>
        <w:t xml:space="preserve"> He and some others interviewed for this story were not at the war college talks</w:t>
      </w:r>
      <w:r w:rsidRPr="009628C0">
        <w:rPr>
          <w:sz w:val="16"/>
          <w:highlight w:val="cyan"/>
        </w:rPr>
        <w:t xml:space="preserve">. </w:t>
      </w:r>
      <w:r w:rsidRPr="007B1224">
        <w:rPr>
          <w:rStyle w:val="StyleUnderline"/>
        </w:rPr>
        <w:t>After World War II, no one doubted that the United States possessed atomic power and would use it with devastating effect</w:t>
      </w:r>
      <w:r w:rsidRPr="009628C0">
        <w:rPr>
          <w:sz w:val="16"/>
          <w:highlight w:val="cyan"/>
        </w:rPr>
        <w:t>,</w:t>
      </w:r>
      <w:r w:rsidRPr="00347C00">
        <w:rPr>
          <w:sz w:val="16"/>
        </w:rPr>
        <w:t xml:space="preserve"> experts said. “</w:t>
      </w:r>
      <w:r w:rsidRPr="00347C00">
        <w:rPr>
          <w:rStyle w:val="StyleUnderline"/>
        </w:rPr>
        <w:t>Remember, the nuclear deterrent involved catastrophic weapons, and so nobody was fooling around with nuclear weapons, not even in tiny wars</w:t>
      </w:r>
      <w:r w:rsidRPr="00347C00">
        <w:rPr>
          <w:sz w:val="16"/>
        </w:rPr>
        <w:t>,” said Patrick Morgan, former Tierney Chair for Peace &amp; Conflict at the University of California, Irvine. “</w:t>
      </w:r>
      <w:r w:rsidRPr="007B1224">
        <w:rPr>
          <w:rStyle w:val="StyleUnderline"/>
        </w:rPr>
        <w:t xml:space="preserve">But in cyber, we get attacks all the time. ... The rate at which cyber attacks go on is just astronomical.” </w:t>
      </w:r>
      <w:r w:rsidRPr="009628C0">
        <w:rPr>
          <w:rStyle w:val="StyleUnderline"/>
          <w:highlight w:val="cyan"/>
        </w:rPr>
        <w:t xml:space="preserve">No rules is the rule Cyber attacks </w:t>
      </w:r>
      <w:r w:rsidRPr="007B1224">
        <w:rPr>
          <w:rStyle w:val="StyleUnderline"/>
        </w:rPr>
        <w:t>often are more similar to intelligence operations or crimes than acts of war by the military</w:t>
      </w:r>
      <w:r w:rsidRPr="007B1224">
        <w:rPr>
          <w:sz w:val="16"/>
        </w:rPr>
        <w:t>,</w:t>
      </w:r>
      <w:r w:rsidRPr="00347C00">
        <w:rPr>
          <w:sz w:val="16"/>
        </w:rPr>
        <w:t xml:space="preserve"> said Will Goodman, vice president for policy at the National Defense Industrial Association, an Arlington, Va., trade group. “</w:t>
      </w:r>
      <w:r w:rsidRPr="007B1224">
        <w:rPr>
          <w:rStyle w:val="StyleUnderline"/>
        </w:rPr>
        <w:t xml:space="preserve">What the </w:t>
      </w:r>
      <w:r w:rsidRPr="009628C0">
        <w:rPr>
          <w:rStyle w:val="StyleUnderline"/>
          <w:highlight w:val="cyan"/>
        </w:rPr>
        <w:t xml:space="preserve">cyber domain needs </w:t>
      </w:r>
      <w:r w:rsidRPr="007B1224">
        <w:rPr>
          <w:rStyle w:val="StyleUnderline"/>
        </w:rPr>
        <w:t>most is a clear</w:t>
      </w:r>
      <w:r w:rsidRPr="009628C0">
        <w:rPr>
          <w:rStyle w:val="StyleUnderline"/>
          <w:highlight w:val="cyan"/>
        </w:rPr>
        <w:t xml:space="preserve"> set of normative behaviors</w:t>
      </w:r>
      <w:r w:rsidRPr="00347C00">
        <w:rPr>
          <w:rStyle w:val="StyleUnderline"/>
        </w:rPr>
        <w:t xml:space="preserve"> ... that, by custom or agreement, are allowed and not allowed</w:t>
      </w:r>
      <w:r w:rsidRPr="00347C00">
        <w:rPr>
          <w:sz w:val="16"/>
        </w:rPr>
        <w:t xml:space="preserve">,” Goodman said. It's not clear what the United States can do online or how it will respond to specific attacks. Last month, National Intelligence Director James Clapper </w:t>
      </w:r>
      <w:r w:rsidRPr="009628C0">
        <w:rPr>
          <w:sz w:val="16"/>
          <w:highlight w:val="cyan"/>
        </w:rPr>
        <w:t xml:space="preserve">said </w:t>
      </w:r>
      <w:r w:rsidRPr="009628C0">
        <w:rPr>
          <w:rStyle w:val="StyleUnderline"/>
          <w:highlight w:val="cyan"/>
        </w:rPr>
        <w:t xml:space="preserve">the country lacks the substance </w:t>
      </w:r>
      <w:r w:rsidRPr="007B1224">
        <w:rPr>
          <w:rStyle w:val="StyleUnderline"/>
        </w:rPr>
        <w:t>and the psychology</w:t>
      </w:r>
      <w:r w:rsidRPr="009628C0">
        <w:rPr>
          <w:rStyle w:val="StyleUnderline"/>
          <w:highlight w:val="cyan"/>
        </w:rPr>
        <w:t xml:space="preserve"> of deterring cyber incidents</w:t>
      </w:r>
      <w:r w:rsidRPr="007B1224">
        <w:rPr>
          <w:rStyle w:val="StyleUnderline"/>
        </w:rPr>
        <w:t>. “Until such time as we come up with a form of deterrence that works, we're going to have more and more (computer attacks</w:t>
      </w:r>
      <w:r w:rsidRPr="007B1224">
        <w:rPr>
          <w:sz w:val="16"/>
        </w:rPr>
        <w:t>),”</w:t>
      </w:r>
      <w:r w:rsidRPr="00347C00">
        <w:rPr>
          <w:sz w:val="16"/>
        </w:rPr>
        <w:t xml:space="preserve"> he said at The Aspen Institute's annual security forum in Colorado.</w:t>
      </w:r>
    </w:p>
    <w:p w:rsidR="00A33896" w:rsidRDefault="00A33896" w:rsidP="00A33896">
      <w:pPr>
        <w:pStyle w:val="Heading3"/>
      </w:pPr>
      <w:r>
        <w:lastRenderedPageBreak/>
        <w:t>Chinese officials want solution</w:t>
      </w:r>
    </w:p>
    <w:p w:rsidR="00A33896" w:rsidRDefault="00A33896" w:rsidP="00A33896">
      <w:pPr>
        <w:pStyle w:val="Heading4"/>
      </w:pPr>
      <w:r>
        <w:t>Cyber security and espionage is a problem, but a solution is possible</w:t>
      </w:r>
    </w:p>
    <w:p w:rsidR="00A33896" w:rsidRPr="006C4E52" w:rsidRDefault="00A33896" w:rsidP="00A33896">
      <w:r>
        <w:rPr>
          <w:rStyle w:val="Style13ptBold"/>
        </w:rPr>
        <w:t>Murdock 16 (</w:t>
      </w:r>
      <w:r w:rsidRPr="006C4E52">
        <w:t>Jason Murdock, 5-12-2016, "Officials from the US and China have met to discuss cybersecurity," International Business Times UK, http://www.ibtimes.co.uk/hacking-cyber-espionage-us-china-discuss-security-digital-age-1559787</w:t>
      </w:r>
      <w:r>
        <w:t>)</w:t>
      </w:r>
    </w:p>
    <w:p w:rsidR="00A33896" w:rsidRDefault="00A33896" w:rsidP="00A33896">
      <w:r w:rsidRPr="009628C0">
        <w:rPr>
          <w:highlight w:val="cyan"/>
          <w:u w:val="single"/>
        </w:rPr>
        <w:t>Cybersecurity and espionage have long been a problem between the two rival nations – at least one that simmers under the surface of diplomacy.</w:t>
      </w:r>
      <w:r w:rsidRPr="006C4E52">
        <w:rPr>
          <w:u w:val="single"/>
        </w:rPr>
        <w:t xml:space="preserve"> </w:t>
      </w:r>
      <w:r w:rsidRPr="00704DBB">
        <w:t>Both countries boast sophisticated intelligence agencies and hacking techniques. The US is renowned for its surveillance operations under the aegis of the NSA while, on Chinese shores</w:t>
      </w:r>
      <w:r w:rsidRPr="006C4E52">
        <w:rPr>
          <w:u w:val="single"/>
        </w:rPr>
        <w:t xml:space="preserve">, PLA-affiliated hackers have long been sanctioned by the government to single out foreign targets from whom to steal intellectual property for economic gain. </w:t>
      </w:r>
      <w:r w:rsidRPr="00704DBB">
        <w:t>The fresh rounds of discussions was led on the US side by Christopher Painter, coordinator for cyber issues at the State Department. Officials from the Department of Justice (DoJ), Department of Homeland Security (DHS) and the Department of Defence (DoD) were also present. Meanwhile, the Chinese delegation was led by Wang Qun, director-general of arms control at the nation's foreign ministry alongside officials from the public security ministries as well as the Cyberspace Administration of China.</w:t>
      </w:r>
      <w:r>
        <w:t xml:space="preserve"> </w:t>
      </w:r>
      <w:r w:rsidRPr="00704DBB">
        <w:t>Writing on The Huffington Post following the meeting</w:t>
      </w:r>
      <w:r w:rsidRPr="006C4E52">
        <w:rPr>
          <w:u w:val="single"/>
        </w:rPr>
        <w:t xml:space="preserve">, </w:t>
      </w:r>
      <w:r w:rsidRPr="009628C0">
        <w:rPr>
          <w:highlight w:val="cyan"/>
          <w:u w:val="single"/>
        </w:rPr>
        <w:t>Chinese official Qun said it was in the 'shared interests' of both superpowers to cooperate on cybersecurity issues</w:t>
      </w:r>
      <w:r w:rsidRPr="009628C0">
        <w:rPr>
          <w:highlight w:val="cyan"/>
        </w:rPr>
        <w:t>. He wrote: "</w:t>
      </w:r>
      <w:r w:rsidRPr="009628C0">
        <w:rPr>
          <w:highlight w:val="cyan"/>
          <w:u w:val="single"/>
        </w:rPr>
        <w:t>While it is true that the US and China may sometimes be at odds with each other on some of the cyber issues, it shouldn't affect the cooperation between them</w:t>
      </w:r>
      <w:r w:rsidRPr="009628C0">
        <w:rPr>
          <w:highlight w:val="cyan"/>
        </w:rPr>
        <w:t>.</w:t>
      </w:r>
      <w:r w:rsidRPr="00704DBB">
        <w:t xml:space="preserve"> To fling accusations at each other is not a solution. </w:t>
      </w:r>
      <w:r w:rsidRPr="009628C0">
        <w:rPr>
          <w:highlight w:val="cyan"/>
          <w:u w:val="single"/>
        </w:rPr>
        <w:t>Only through cooperation, can the US and China forge a unified and prosperous cyberspace. Otherwise, the cyberspace will divide and wither</w:t>
      </w:r>
      <w:r w:rsidRPr="00704DBB">
        <w:t>."</w:t>
      </w:r>
      <w:r>
        <w:t xml:space="preserve"> </w:t>
      </w:r>
      <w:r w:rsidRPr="00704DBB">
        <w:t>He continued: "</w:t>
      </w:r>
      <w:r w:rsidRPr="006C4E52">
        <w:rPr>
          <w:u w:val="single"/>
        </w:rPr>
        <w:t>The digital economy is taking up an increasingly large share of GDP in both the US and China, two of the world's key players in cyberspace.</w:t>
      </w:r>
      <w:r w:rsidRPr="00704DBB">
        <w:t xml:space="preserve"> In the meantime, the two countries have evolved towards a community of shared interests with each having a stake in the other."</w:t>
      </w:r>
    </w:p>
    <w:p w:rsidR="00A33896" w:rsidRDefault="00A33896" w:rsidP="00A33896"/>
    <w:p w:rsidR="00A33896" w:rsidRDefault="00A33896" w:rsidP="00A33896">
      <w:pPr>
        <w:pStyle w:val="Heading3"/>
      </w:pPr>
      <w:r>
        <w:lastRenderedPageBreak/>
        <w:t>Plan k2 avoid worst case outcomes</w:t>
      </w:r>
    </w:p>
    <w:p w:rsidR="00A33896" w:rsidRDefault="00A33896" w:rsidP="00A33896">
      <w:pPr>
        <w:pStyle w:val="Heading4"/>
      </w:pPr>
      <w:r>
        <w:t>Norms and rules key to prevent mistrust</w:t>
      </w:r>
    </w:p>
    <w:p w:rsidR="00A33896" w:rsidRPr="002428CC" w:rsidRDefault="00A33896" w:rsidP="00A33896">
      <w:r>
        <w:rPr>
          <w:rStyle w:val="Style13ptBold"/>
        </w:rPr>
        <w:t xml:space="preserve">Liberthal and Jisi 16 </w:t>
      </w:r>
      <w:r w:rsidRPr="002428CC">
        <w:t>Kenneth Lieberthal and Wang Jisi, Brookings, “Addressing U.S.-China</w:t>
      </w:r>
      <w:r>
        <w:t xml:space="preserve"> </w:t>
      </w:r>
      <w:r w:rsidRPr="002428CC">
        <w:t xml:space="preserve">Strategic Distrust”, </w:t>
      </w:r>
      <w:hyperlink r:id="rId35" w:history="1">
        <w:r w:rsidRPr="002428CC">
          <w:rPr>
            <w:rStyle w:val="Hyperlink"/>
          </w:rPr>
          <w:t>http://yahuwshua.org/en/Resource-584/0330_china_lieberthal.pdf</w:t>
        </w:r>
      </w:hyperlink>
      <w:r w:rsidRPr="002428CC">
        <w:t>, 2016)</w:t>
      </w:r>
    </w:p>
    <w:p w:rsidR="00A33896" w:rsidRDefault="00A33896" w:rsidP="00A33896">
      <w:pPr>
        <w:rPr>
          <w:u w:val="single"/>
        </w:rPr>
      </w:pPr>
      <w:r w:rsidRPr="009628C0">
        <w:rPr>
          <w:highlight w:val="cyan"/>
          <w:u w:val="single"/>
        </w:rPr>
        <w:t>Cyber is a realm in which U.S.-China distrust and recriminations are growing rapidly. As a relatively new sphere of human activity, the cyber arena is one in which norms and rules are not well developed</w:t>
      </w:r>
      <w:r w:rsidRPr="00C46871">
        <w:t xml:space="preserve">. </w:t>
      </w:r>
      <w:r w:rsidRPr="00C46871">
        <w:rPr>
          <w:u w:val="single"/>
        </w:rPr>
        <w:t>There is</w:t>
      </w:r>
      <w:r w:rsidRPr="00C46871">
        <w:t xml:space="preserve">, for example, </w:t>
      </w:r>
      <w:r w:rsidRPr="009628C0">
        <w:rPr>
          <w:highlight w:val="cyan"/>
        </w:rPr>
        <w:t xml:space="preserve">still </w:t>
      </w:r>
      <w:r w:rsidRPr="009628C0">
        <w:rPr>
          <w:highlight w:val="cyan"/>
          <w:u w:val="single"/>
        </w:rPr>
        <w:t>no commonly understood definition of what constitutes a cyber attack. Neither the U.S. nor China clearly understands each other’s red lines in this arena</w:t>
      </w:r>
      <w:r w:rsidRPr="00C46871">
        <w:rPr>
          <w:u w:val="single"/>
        </w:rPr>
        <w:t>. Both governments are still in the relatively early stages of organizing themselves to control their own cyber activities.</w:t>
      </w:r>
      <w:r w:rsidRPr="00C46871">
        <w:t xml:space="preserve"> And the cyber arena also has especially nettlesome</w:t>
      </w:r>
      <w:r>
        <w:t xml:space="preserve"> </w:t>
      </w:r>
      <w:r w:rsidRPr="00C46871">
        <w:t>characteristics, such as the difficulty of identifying the</w:t>
      </w:r>
      <w:r>
        <w:t xml:space="preserve"> </w:t>
      </w:r>
      <w:r w:rsidRPr="00C46871">
        <w:t>true source of any particular malicious activity.</w:t>
      </w:r>
      <w:r>
        <w:t xml:space="preserve"> </w:t>
      </w:r>
      <w:r w:rsidRPr="009628C0">
        <w:rPr>
          <w:highlight w:val="cyan"/>
          <w:u w:val="single"/>
        </w:rPr>
        <w:t>These and other factors make U.S.-China discussions of potential norms, rules, and acceptable practices in the cyber realm</w:t>
      </w:r>
      <w:r w:rsidRPr="00C46871">
        <w:t xml:space="preserve"> very difficult to conceptualize and execute. But they also</w:t>
      </w:r>
      <w:r>
        <w:t xml:space="preserve"> </w:t>
      </w:r>
      <w:r w:rsidRPr="00C46871">
        <w:t xml:space="preserve">make them </w:t>
      </w:r>
      <w:r w:rsidRPr="009628C0">
        <w:rPr>
          <w:highlight w:val="cyan"/>
          <w:u w:val="single"/>
        </w:rPr>
        <w:t>extremely important, as this is a realm in which the most hostile images each side has of the other are being reinforced. Deeper mutual understanding, better appreciation of how each government is organized to handle issues in this sphere, and progressive development of common vocabulary and principles can begin to lay the groundwork for avoiding worst case outcomes and reducing the strategic distrust that this sphere is currently engendering.</w:t>
      </w:r>
    </w:p>
    <w:p w:rsidR="00A33896" w:rsidRDefault="00A33896" w:rsidP="00A33896">
      <w:pPr>
        <w:pStyle w:val="Heading3"/>
      </w:pPr>
      <w:r>
        <w:lastRenderedPageBreak/>
        <w:t>Spill over</w:t>
      </w:r>
    </w:p>
    <w:p w:rsidR="00A33896" w:rsidRDefault="00A33896" w:rsidP="00A33896">
      <w:pPr>
        <w:pStyle w:val="Heading4"/>
      </w:pPr>
      <w:r>
        <w:t>Set of norms creates pressure for countries to follow</w:t>
      </w:r>
    </w:p>
    <w:p w:rsidR="00A33896" w:rsidRPr="00C3074A" w:rsidRDefault="00A33896" w:rsidP="00A33896">
      <w:pPr>
        <w:rPr>
          <w:b/>
          <w:bCs/>
          <w:sz w:val="26"/>
        </w:rPr>
      </w:pPr>
      <w:r>
        <w:rPr>
          <w:rStyle w:val="Style13ptBold"/>
        </w:rPr>
        <w:t>Lon</w:t>
      </w:r>
      <w:r w:rsidRPr="006D30F4">
        <w:rPr>
          <w:rStyle w:val="Style13ptBold"/>
        </w:rPr>
        <w:t>ergan 16</w:t>
      </w:r>
      <w:r w:rsidRPr="006D30F4">
        <w:br/>
      </w:r>
      <w:r>
        <w:t>Shawn Lonergan, USMA</w:t>
      </w:r>
      <w:r w:rsidRPr="006D30F4">
        <w:t>, http://www.usma.edu/scusa/SiteAssets/SitePages/Round%20Tables/Cyber%20-%20Cooperation%20Under%20the%20Cybersecurity%20Dilemma.pdf</w:t>
      </w:r>
    </w:p>
    <w:p w:rsidR="00A33896" w:rsidRPr="00136221" w:rsidRDefault="00A33896" w:rsidP="00A33896"/>
    <w:p w:rsidR="00A33896" w:rsidRDefault="00A33896" w:rsidP="00A33896">
      <w:r w:rsidRPr="00136221">
        <w:rPr>
          <w:u w:val="single"/>
        </w:rPr>
        <w:t xml:space="preserve">Rather than banning specific capabilities, perhaps a more realistic goal would be to </w:t>
      </w:r>
      <w:r w:rsidRPr="009628C0">
        <w:rPr>
          <w:highlight w:val="cyan"/>
          <w:u w:val="single"/>
        </w:rPr>
        <w:t>create mechanisms that promote clarity of the domain and enable effective crisis management</w:t>
      </w:r>
      <w:r w:rsidRPr="00136221">
        <w:rPr>
          <w:u w:val="single"/>
        </w:rPr>
        <w:t>. Crafting institutions that facilitate a dialogue between all stakeholders</w:t>
      </w:r>
      <w:r>
        <w:t xml:space="preserve">, both state and non-state alike, </w:t>
      </w:r>
      <w:r w:rsidRPr="009628C0">
        <w:rPr>
          <w:highlight w:val="cyan"/>
          <w:u w:val="single"/>
        </w:rPr>
        <w:t>would be a first step toward mitigating the effects of the security dilemma that all actors face in the cyber domai</w:t>
      </w:r>
      <w:r w:rsidRPr="00136221">
        <w:rPr>
          <w:u w:val="single"/>
        </w:rPr>
        <w:t xml:space="preserve">n. Creating such an institution </w:t>
      </w:r>
      <w:r w:rsidRPr="009628C0">
        <w:rPr>
          <w:highlight w:val="cyan"/>
          <w:u w:val="single"/>
        </w:rPr>
        <w:t>would</w:t>
      </w:r>
      <w:r w:rsidRPr="00136221">
        <w:rPr>
          <w:u w:val="single"/>
        </w:rPr>
        <w:t xml:space="preserve"> enable a common threat picture of the domain where and </w:t>
      </w:r>
      <w:r w:rsidRPr="009628C0">
        <w:rPr>
          <w:highlight w:val="cyan"/>
          <w:u w:val="single"/>
        </w:rPr>
        <w:t>reduce the uncertainty that currently exists between actors in this volatile space</w:t>
      </w:r>
      <w:r w:rsidRPr="00136221">
        <w:rPr>
          <w:u w:val="single"/>
        </w:rPr>
        <w:t xml:space="preserve">. However, the most important aspect of such an institution </w:t>
      </w:r>
      <w:r w:rsidRPr="009628C0">
        <w:rPr>
          <w:highlight w:val="cyan"/>
          <w:u w:val="single"/>
        </w:rPr>
        <w:t>would</w:t>
      </w:r>
      <w:r w:rsidRPr="00136221">
        <w:rPr>
          <w:u w:val="single"/>
        </w:rPr>
        <w:t xml:space="preserve"> be its ability to </w:t>
      </w:r>
      <w:r w:rsidRPr="009628C0">
        <w:rPr>
          <w:highlight w:val="cyan"/>
          <w:u w:val="single"/>
        </w:rPr>
        <w:t>help manage crisis escalation</w:t>
      </w:r>
      <w:r w:rsidRPr="00136221">
        <w:rPr>
          <w:u w:val="single"/>
        </w:rPr>
        <w:t>. To be clear</w:t>
      </w:r>
      <w:r w:rsidRPr="009628C0">
        <w:rPr>
          <w:highlight w:val="cyan"/>
          <w:u w:val="single"/>
        </w:rPr>
        <w:t>, there is now an increased likelihood that</w:t>
      </w:r>
      <w:r w:rsidRPr="00136221">
        <w:rPr>
          <w:u w:val="single"/>
        </w:rPr>
        <w:t xml:space="preserve"> regardless of how distant a field of conventional or cyber-conflict, cyber weapons ensure that a belligerent’s homeland may now come under </w:t>
      </w:r>
      <w:r w:rsidRPr="009628C0">
        <w:rPr>
          <w:highlight w:val="cyan"/>
          <w:u w:val="single"/>
        </w:rPr>
        <w:t>cyber attack</w:t>
      </w:r>
      <w:r w:rsidRPr="00136221">
        <w:rPr>
          <w:u w:val="single"/>
        </w:rPr>
        <w:t xml:space="preserve">, thus contributing to an escalatory spiral that </w:t>
      </w:r>
      <w:r w:rsidRPr="009628C0">
        <w:rPr>
          <w:highlight w:val="cyan"/>
          <w:u w:val="single"/>
        </w:rPr>
        <w:t>could lead to a general war</w:t>
      </w:r>
      <w:r>
        <w:t xml:space="preserve">. 16 For further insight on the application of the law of armed conflict to the cyber domain see Graham (2010) and Schmitt (2013). 12 Although it is impossible to eliminate entirely the incentives for actors to misrepresent or disguise their aggressive cyber actions, </w:t>
      </w:r>
      <w:r w:rsidRPr="009628C0">
        <w:rPr>
          <w:highlight w:val="cyan"/>
          <w:u w:val="single"/>
        </w:rPr>
        <w:t>a transnational</w:t>
      </w:r>
      <w:r>
        <w:t xml:space="preserve">, multi-lateral </w:t>
      </w:r>
      <w:r w:rsidRPr="009628C0">
        <w:rPr>
          <w:highlight w:val="cyan"/>
          <w:u w:val="single"/>
        </w:rPr>
        <w:t>institution that creates norms of acceptable behavior would shine an international spotlight on the actions of those entities that pursue revisionist aspirations</w:t>
      </w:r>
      <w:r>
        <w:t xml:space="preserve">. Much like was the case when the Soviet Union initially lied about fielding tactical nuclear weapons during the Cuban Missile Crisis, in </w:t>
      </w:r>
      <w:r w:rsidRPr="009628C0">
        <w:rPr>
          <w:highlight w:val="cyan"/>
          <w:u w:val="single"/>
        </w:rPr>
        <w:t>violation of accepted norms</w:t>
      </w:r>
      <w:r>
        <w:t xml:space="preserve"> of that period</w:t>
      </w:r>
      <w:r w:rsidRPr="009628C0">
        <w:rPr>
          <w:highlight w:val="cyan"/>
        </w:rPr>
        <w:t xml:space="preserve">, </w:t>
      </w:r>
      <w:r w:rsidRPr="009628C0">
        <w:rPr>
          <w:highlight w:val="cyan"/>
          <w:u w:val="single"/>
        </w:rPr>
        <w:t>the resulting international pressure induced all parties to seek a peaceful resolution via the platform</w:t>
      </w:r>
      <w:r>
        <w:t xml:space="preserve"> the United Nations provided. 17</w:t>
      </w:r>
    </w:p>
    <w:p w:rsidR="00A33896" w:rsidRDefault="00A33896" w:rsidP="00A33896">
      <w:pPr>
        <w:pStyle w:val="Heading4"/>
      </w:pPr>
      <w:r>
        <w:t>US-China treaty on cyber cooperation is a must</w:t>
      </w:r>
    </w:p>
    <w:p w:rsidR="00A33896" w:rsidRDefault="00A33896" w:rsidP="00A33896">
      <w:r w:rsidRPr="00A52D18">
        <w:rPr>
          <w:rFonts w:eastAsiaTheme="majorEastAsia" w:cstheme="majorBidi"/>
          <w:b/>
          <w:iCs/>
          <w:sz w:val="26"/>
        </w:rPr>
        <w:t>Steyl 14</w:t>
      </w:r>
      <w:r w:rsidRPr="00A52D18">
        <w:t xml:space="preserve"> (Matthew Steyl, Cybersecurity and Rising China</w:t>
      </w:r>
      <w:proofErr w:type="gramStart"/>
      <w:r w:rsidRPr="00A52D18">
        <w:t>:Analysis</w:t>
      </w:r>
      <w:proofErr w:type="gramEnd"/>
      <w:r w:rsidRPr="00A52D18">
        <w:t xml:space="preserve"> of Policy Proposals, April 8, 2014, </w:t>
      </w:r>
      <w:hyperlink r:id="rId36" w:history="1">
        <w:r w:rsidRPr="00DA274D">
          <w:rPr>
            <w:rStyle w:val="Hyperlink"/>
          </w:rPr>
          <w:t>https://cdr.lib.unc.edu/indexablecontent/uuid:62ff7ae7-5fb8-42db-9e75-6fe5dc8bd88e</w:t>
        </w:r>
      </w:hyperlink>
      <w:r w:rsidRPr="00A52D18">
        <w:t>)</w:t>
      </w:r>
    </w:p>
    <w:p w:rsidR="00A33896" w:rsidRDefault="00A33896" w:rsidP="00A33896">
      <w:pPr>
        <w:rPr>
          <w:u w:val="single"/>
        </w:rPr>
      </w:pPr>
      <w:r>
        <w:t xml:space="preserve">The Obama administration’s recently published </w:t>
      </w:r>
      <w:r w:rsidRPr="009628C0">
        <w:rPr>
          <w:highlight w:val="cyan"/>
          <w:u w:val="single"/>
        </w:rPr>
        <w:t>Cybersecurity Framework is useful for</w:t>
      </w:r>
      <w:r>
        <w:t xml:space="preserve"> its </w:t>
      </w:r>
      <w:r w:rsidRPr="009628C0">
        <w:rPr>
          <w:highlight w:val="cyan"/>
          <w:u w:val="single"/>
        </w:rPr>
        <w:t>security guidelines</w:t>
      </w:r>
      <w:r w:rsidRPr="00BF367C">
        <w:rPr>
          <w:u w:val="single"/>
        </w:rPr>
        <w:t xml:space="preserve"> </w:t>
      </w:r>
      <w:r>
        <w:t xml:space="preserve">and collaborative suggestions for companies, but it does not go far enough. The Framework encourages companies to meet those standards for security but it neither demands them nor incentivizes them. By requiring the companies that control much of American data, intellectual property, and cyber infrastructure the US can better ensure that these targets are protected by their respective stewards. Banga is right that the government should collaborate with and support companies in improving their cyber protections, but it should also require companies to meet heightened stances and share potentially vital information as necessary. </w:t>
      </w:r>
      <w:r w:rsidRPr="009628C0">
        <w:rPr>
          <w:highlight w:val="cyan"/>
          <w:u w:val="single"/>
        </w:rPr>
        <w:t>The US government is a combatant in a cyberwar with China</w:t>
      </w:r>
      <w:r w:rsidRPr="00BF367C">
        <w:rPr>
          <w:u w:val="single"/>
        </w:rPr>
        <w:t xml:space="preserve">, and has been revealed to have been spying on leaders and organizations in other countries as well. </w:t>
      </w:r>
      <w:r w:rsidRPr="009628C0">
        <w:rPr>
          <w:highlight w:val="cyan"/>
          <w:u w:val="single"/>
        </w:rPr>
        <w:t>To</w:t>
      </w:r>
      <w:r w:rsidRPr="00BF367C">
        <w:rPr>
          <w:u w:val="single"/>
        </w:rPr>
        <w:t xml:space="preserve"> attempt to </w:t>
      </w:r>
      <w:r w:rsidRPr="009628C0">
        <w:rPr>
          <w:highlight w:val="cyan"/>
          <w:u w:val="single"/>
        </w:rPr>
        <w:t>ameliorate the threat while</w:t>
      </w:r>
      <w:r w:rsidRPr="00BF367C">
        <w:rPr>
          <w:u w:val="single"/>
        </w:rPr>
        <w:t xml:space="preserve"> </w:t>
      </w:r>
      <w:r w:rsidRPr="009628C0">
        <w:rPr>
          <w:highlight w:val="cyan"/>
          <w:u w:val="single"/>
        </w:rPr>
        <w:t>improving its global image the US should also consider cybersecurity treaties, for which leaders in both Washington and Beijing have called.</w:t>
      </w:r>
      <w:r w:rsidRPr="00BF367C">
        <w:rPr>
          <w:u w:val="single"/>
        </w:rPr>
        <w:t xml:space="preserve"> </w:t>
      </w:r>
      <w:r w:rsidRPr="00BF367C">
        <w:t>While</w:t>
      </w:r>
      <w:r w:rsidRPr="00BF367C">
        <w:rPr>
          <w:u w:val="single"/>
        </w:rPr>
        <w:t xml:space="preserve"> </w:t>
      </w:r>
      <w:r w:rsidRPr="009628C0">
        <w:rPr>
          <w:highlight w:val="cyan"/>
          <w:u w:val="single"/>
        </w:rPr>
        <w:t>an agreement</w:t>
      </w:r>
      <w:r w:rsidRPr="00BF367C">
        <w:rPr>
          <w:u w:val="single"/>
        </w:rPr>
        <w:t xml:space="preserve"> to end cyber espionage</w:t>
      </w:r>
      <w:r>
        <w:t xml:space="preserve">, or at least to mitigate it, might be difficult to hold either country to, </w:t>
      </w:r>
      <w:r>
        <w:lastRenderedPageBreak/>
        <w:t xml:space="preserve">it </w:t>
      </w:r>
      <w:r w:rsidRPr="009628C0">
        <w:rPr>
          <w:highlight w:val="cyan"/>
          <w:u w:val="single"/>
        </w:rPr>
        <w:t>can</w:t>
      </w:r>
      <w:r w:rsidRPr="00BF367C">
        <w:rPr>
          <w:u w:val="single"/>
        </w:rPr>
        <w:t xml:space="preserve"> at least demonstrate condemnation for cyber attacks and theft, and </w:t>
      </w:r>
      <w:r w:rsidRPr="009628C0">
        <w:rPr>
          <w:highlight w:val="cyan"/>
          <w:u w:val="single"/>
        </w:rPr>
        <w:t>provide a more stringent framework in which cyber aggressors could be challenged</w:t>
      </w:r>
    </w:p>
    <w:p w:rsidR="00A33896" w:rsidRPr="00D7785B" w:rsidRDefault="00A33896" w:rsidP="00A33896">
      <w:pPr>
        <w:pStyle w:val="Heading4"/>
      </w:pPr>
    </w:p>
    <w:p w:rsidR="00A33896" w:rsidRPr="00A52D18" w:rsidRDefault="00A33896" w:rsidP="00A33896"/>
    <w:p w:rsidR="00A33896" w:rsidRDefault="00A33896" w:rsidP="00A33896">
      <w:pPr>
        <w:pStyle w:val="Heading2"/>
      </w:pPr>
      <w:r>
        <w:lastRenderedPageBreak/>
        <w:t>More impacts</w:t>
      </w:r>
    </w:p>
    <w:p w:rsidR="00A33896" w:rsidRDefault="00A33896" w:rsidP="00A33896">
      <w:pPr>
        <w:pStyle w:val="Heading4"/>
      </w:pPr>
      <w:r>
        <w:t>Cyberattacks could easily escalate to all out annihilation</w:t>
      </w:r>
    </w:p>
    <w:p w:rsidR="00A33896" w:rsidRPr="008D5261" w:rsidRDefault="00A33896" w:rsidP="00A33896">
      <w:pPr>
        <w:rPr>
          <w:rStyle w:val="Style13ptBold"/>
        </w:rPr>
      </w:pPr>
      <w:r w:rsidRPr="008D5261">
        <w:rPr>
          <w:rStyle w:val="Style13ptBold"/>
        </w:rPr>
        <w:t>Lan and Segal 16</w:t>
      </w:r>
      <w:r>
        <w:t xml:space="preserve"> (Adam Segal and Tang Lan</w:t>
      </w:r>
      <w:r w:rsidRPr="008D5261">
        <w:t>, "Can the United States and China De-Conflict in Cyberspace</w:t>
      </w:r>
      <w:proofErr w:type="gramStart"/>
      <w:r w:rsidRPr="008D5261">
        <w:t>?,</w:t>
      </w:r>
      <w:proofErr w:type="gramEnd"/>
      <w:r w:rsidRPr="008D5261">
        <w:t>" War on the Rocks, http://warontherocks.com/2016/04/can-the-united-states-and-china-de-conflict-in-cyberspace/</w:t>
      </w:r>
      <w:r>
        <w:t>)</w:t>
      </w:r>
    </w:p>
    <w:p w:rsidR="00A33896" w:rsidRPr="008D5261" w:rsidRDefault="00A33896" w:rsidP="00A33896"/>
    <w:p w:rsidR="00A33896" w:rsidRPr="008D5261" w:rsidRDefault="00A33896" w:rsidP="00A33896">
      <w:pPr>
        <w:rPr>
          <w:u w:val="single"/>
        </w:rPr>
      </w:pPr>
      <w:r w:rsidRPr="00706991">
        <w:t>For Beijing, it is critical to balance security, domestic stability, and development. China wants to prevent various illegal online actions that it views as harming the rapid growth of the digital ecomony, public security, and social stability. American calls for Internet freedom and cyber deterrence are viewed as targeting China. Beijing also seeks to use legal and administrative measures to reduce dependence on foreign technology, and improve its defenses. Internationally, Beijing has promoted the norm of cyber sovereignty.</w:t>
      </w:r>
      <w:r>
        <w:t xml:space="preserve"> </w:t>
      </w:r>
      <w:r w:rsidRPr="009628C0">
        <w:rPr>
          <w:highlight w:val="cyan"/>
          <w:u w:val="single"/>
        </w:rPr>
        <w:t xml:space="preserve">It is not hard to imagine cyber issues becoming intertwined with a crisis that spirals out of control. </w:t>
      </w:r>
      <w:r w:rsidRPr="00141530">
        <w:rPr>
          <w:u w:val="single"/>
        </w:rPr>
        <w:t>For example, U.S. and People’s Republic of China (PRC) forces are in close contact</w:t>
      </w:r>
      <w:r w:rsidRPr="009628C0">
        <w:rPr>
          <w:highlight w:val="cyan"/>
          <w:u w:val="single"/>
        </w:rPr>
        <w:t xml:space="preserve"> in the South China Sea,</w:t>
      </w:r>
      <w:r w:rsidRPr="00141530">
        <w:rPr>
          <w:u w:val="single"/>
        </w:rPr>
        <w:t xml:space="preserve"> and </w:t>
      </w:r>
      <w:r w:rsidRPr="009628C0">
        <w:rPr>
          <w:highlight w:val="cyan"/>
          <w:u w:val="single"/>
        </w:rPr>
        <w:t xml:space="preserve">cyberattacks could cause an incident to escalate rapidly. Hackers could target communication, computer, and transportation networks, degrading </w:t>
      </w:r>
      <w:r w:rsidRPr="00141530">
        <w:rPr>
          <w:u w:val="single"/>
        </w:rPr>
        <w:t xml:space="preserve">not only Beijing’s and Washington’s ability to control their forces in the field, but also </w:t>
      </w:r>
      <w:r w:rsidRPr="009628C0">
        <w:rPr>
          <w:highlight w:val="cyan"/>
          <w:u w:val="single"/>
        </w:rPr>
        <w:t xml:space="preserve">their ability to signal to the other side their intentions to </w:t>
      </w:r>
      <w:r w:rsidRPr="00141530">
        <w:rPr>
          <w:u w:val="single"/>
        </w:rPr>
        <w:t xml:space="preserve">escalate or de-escalate the </w:t>
      </w:r>
      <w:r w:rsidRPr="009628C0">
        <w:rPr>
          <w:highlight w:val="cyan"/>
          <w:u w:val="single"/>
        </w:rPr>
        <w:t>conflict</w:t>
      </w:r>
      <w:r w:rsidRPr="00141530">
        <w:rPr>
          <w:u w:val="single"/>
        </w:rPr>
        <w:t xml:space="preserve">. Non state actors, often known as patriotic hackers, could further confuse the situation as </w:t>
      </w:r>
      <w:r w:rsidRPr="009628C0">
        <w:rPr>
          <w:highlight w:val="cyan"/>
          <w:u w:val="single"/>
        </w:rPr>
        <w:t>policy makers would have a difficult time differentiating between official and independent attacks</w:t>
      </w:r>
      <w:r w:rsidRPr="00141530">
        <w:rPr>
          <w:u w:val="single"/>
        </w:rPr>
        <w:t>. Additionally, a cyberattack that causes physical damage or widespread economic disruption could create domestic pressure for action</w:t>
      </w:r>
      <w:r w:rsidRPr="008D5261">
        <w:rPr>
          <w:u w:val="single"/>
        </w:rPr>
        <w:t xml:space="preserve"> that leaders in Washington and Beijing would have a hard time ignoring</w:t>
      </w:r>
      <w:r w:rsidRPr="00706991">
        <w:t>.</w:t>
      </w:r>
      <w:r>
        <w:t xml:space="preserve"> </w:t>
      </w:r>
      <w:r w:rsidRPr="00706991">
        <w:t xml:space="preserve">There are, however, shared interests on which to develop cooperative projects and reduce tensions in cyberspace. </w:t>
      </w:r>
      <w:r w:rsidRPr="008D5261">
        <w:rPr>
          <w:u w:val="single"/>
        </w:rPr>
        <w:t>Both sides rely on digital infrastructure for economic and national security</w:t>
      </w:r>
      <w:r w:rsidRPr="00706991">
        <w:t xml:space="preserve"> and share a number of concerns. </w:t>
      </w:r>
      <w:r w:rsidRPr="008D5261">
        <w:rPr>
          <w:u w:val="single"/>
        </w:rPr>
        <w:t xml:space="preserve">The Chinese and U.S. markets are tightly linked, and both economies rely on the security and availability of global supply chains. Globally, cyberattacks are growing in frequency and becoming more sophisticated. As non-state actors that are not easily deterred gain better cyberattack capabilities, </w:t>
      </w:r>
      <w:r w:rsidRPr="006571D7">
        <w:rPr>
          <w:u w:val="single"/>
        </w:rPr>
        <w:t xml:space="preserve">it puts </w:t>
      </w:r>
      <w:r w:rsidRPr="009628C0">
        <w:rPr>
          <w:highlight w:val="cyan"/>
          <w:u w:val="single"/>
        </w:rPr>
        <w:t>critical</w:t>
      </w:r>
      <w:r w:rsidRPr="006571D7">
        <w:rPr>
          <w:u w:val="single"/>
        </w:rPr>
        <w:t xml:space="preserve"> </w:t>
      </w:r>
      <w:r w:rsidRPr="009628C0">
        <w:rPr>
          <w:highlight w:val="cyan"/>
          <w:u w:val="single"/>
        </w:rPr>
        <w:t>infrastructure in both China and the United States at risk,</w:t>
      </w:r>
    </w:p>
    <w:p w:rsidR="00A33896" w:rsidRDefault="00A33896" w:rsidP="00A33896">
      <w:pPr>
        <w:pStyle w:val="Heading4"/>
      </w:pPr>
      <w:r>
        <w:t>Cyberattacks could lead to accidental detonation of a nuclear weapon</w:t>
      </w:r>
    </w:p>
    <w:p w:rsidR="00A33896" w:rsidRPr="0077038D" w:rsidRDefault="00A33896" w:rsidP="00A33896">
      <w:r w:rsidRPr="00FC3008">
        <w:rPr>
          <w:rStyle w:val="Style13ptBold"/>
        </w:rPr>
        <w:t>Union of Concerned Scientists 16</w:t>
      </w:r>
      <w:r>
        <w:t xml:space="preserve"> (Union of Concerned Scientists,</w:t>
      </w:r>
      <w:r w:rsidRPr="0077038D">
        <w:t xml:space="preserve"> </w:t>
      </w:r>
      <w:r>
        <w:t>The Union of Concerned Scientists puts rigorous, independent science to work to solve our planet’s most pressing problems,</w:t>
      </w:r>
      <w:r w:rsidRPr="0077038D">
        <w:t xml:space="preserve"> </w:t>
      </w:r>
      <w:hyperlink r:id="rId37" w:history="1">
        <w:r w:rsidRPr="009B3BBA">
          <w:rPr>
            <w:rStyle w:val="Hyperlink"/>
          </w:rPr>
          <w:t>http://www.ucsusa.org/sites/default/files/attach/2016/02/Reducing-Risk-Nuclear-War-full-report.pdf</w:t>
        </w:r>
      </w:hyperlink>
      <w:r>
        <w:t>, Jan 2016)</w:t>
      </w:r>
    </w:p>
    <w:p w:rsidR="00A33896" w:rsidRPr="00347C00" w:rsidRDefault="00A33896" w:rsidP="00A33896">
      <w:pPr>
        <w:rPr>
          <w:sz w:val="16"/>
        </w:rPr>
      </w:pPr>
      <w:r w:rsidRPr="0077038D">
        <w:rPr>
          <w:u w:val="single"/>
        </w:rPr>
        <w:t xml:space="preserve">Cyber attacks could lead to accidental launch of nuclear </w:t>
      </w:r>
      <w:r w:rsidRPr="00141530">
        <w:rPr>
          <w:u w:val="single"/>
        </w:rPr>
        <w:t xml:space="preserve">weaponsThe increased frequency and sophistication of cyberattacks on civilian and government systems in recent years has led to concerns about </w:t>
      </w:r>
      <w:r w:rsidRPr="009628C0">
        <w:rPr>
          <w:highlight w:val="cyan"/>
          <w:u w:val="single"/>
        </w:rPr>
        <w:t>potential attacks on military warning systems or nuclear command and control systems, which could result in false alarms or unauthorized missile launches.</w:t>
      </w:r>
      <w:r w:rsidRPr="00141530">
        <w:rPr>
          <w:u w:val="single"/>
        </w:rPr>
        <w:t xml:space="preserve"> Such cyberthreats are not well understood and are continually evolving, significantly complicating efforts to defend against them.</w:t>
      </w:r>
      <w:r w:rsidRPr="008B7CE1">
        <w:rPr>
          <w:u w:val="single"/>
        </w:rPr>
        <w:t xml:space="preserve"> A 2013 Defense Science Board study on advanced cyberattacks on military systems noted that </w:t>
      </w:r>
      <w:r w:rsidRPr="009628C0">
        <w:rPr>
          <w:highlight w:val="cyan"/>
          <w:u w:val="single"/>
        </w:rPr>
        <w:t>“most of the systems” related to U.S. nuclear forces have not been fully assessed for vulnerability to cyberattack</w:t>
      </w:r>
      <w:r w:rsidRPr="008B7CE1">
        <w:rPr>
          <w:u w:val="single"/>
        </w:rPr>
        <w:t xml:space="preserve">. </w:t>
      </w:r>
      <w:r w:rsidRPr="00347C00">
        <w:rPr>
          <w:sz w:val="16"/>
        </w:rPr>
        <w:t xml:space="preserve">It goes on to say </w:t>
      </w:r>
      <w:r w:rsidRPr="00141530">
        <w:rPr>
          <w:sz w:val="16"/>
        </w:rPr>
        <w:t xml:space="preserve">that </w:t>
      </w:r>
      <w:r w:rsidRPr="00141530">
        <w:rPr>
          <w:u w:val="single"/>
        </w:rPr>
        <w:t xml:space="preserve">the U.S. military has “not kept up with the cyber adversary tactics and capabilities” and concludes </w:t>
      </w:r>
      <w:r w:rsidRPr="00141530">
        <w:rPr>
          <w:u w:val="single"/>
        </w:rPr>
        <w:lastRenderedPageBreak/>
        <w:t>that “With present capabilities and technology it is not possible to defend with confidence against the most sophisticated cyber attacks”</w:t>
      </w:r>
      <w:r w:rsidRPr="00347C00">
        <w:rPr>
          <w:sz w:val="16"/>
        </w:rPr>
        <w:t xml:space="preserve"> (Defense Science Board 2013). Indeed, </w:t>
      </w:r>
      <w:r w:rsidRPr="0077038D">
        <w:rPr>
          <w:u w:val="single"/>
        </w:rPr>
        <w:t>military officers with experience overseeing U.S. nuclear forces are concerned about the vulnerability to cyberattack of missiles on high alert. The 2015 report by the Military officers with experience overseeing U.S. nuclear forces are concerned about the vulnerability to cyberattack of missiles on high alert</w:t>
      </w:r>
      <w:r w:rsidRPr="00347C00">
        <w:rPr>
          <w:sz w:val="16"/>
        </w:rPr>
        <w:t>. Global Zero Commission on Nuclear Risk Reduction, chaired by General Cartwright, notes that missiles are “ready to launch upon receipt of a short stream of computers signals” and concludes that: [G]iven so many unanswered questions and our weak comprehension of this cyber threat, we have yet another reason for concern about strategic missiles on high alert and about trends among the other nuclear weapons countries toward increased attack readiness of their nuclear forces. If we cannot fully assess the risks, it would seem prudent to keep nuclear missiles off of high alert status at all times</w:t>
      </w:r>
      <w:r w:rsidRPr="0077038D">
        <w:rPr>
          <w:u w:val="single"/>
        </w:rPr>
        <w:t xml:space="preserve">. This would be a sure-fire way to mitigate foreseeable risks as well as those that have not yet been imagined (Global Zero 2015). The report discusses, for example, a potential vulnerability of the command and control system of U.S. ICBMs: </w:t>
      </w:r>
      <w:r w:rsidRPr="009628C0">
        <w:rPr>
          <w:highlight w:val="cyan"/>
          <w:u w:val="single"/>
        </w:rPr>
        <w:t>someone could tap into the thousands of miles of cables used by the launch control centers to communicate with the silos and control the ICBMs.</w:t>
      </w:r>
      <w:r w:rsidRPr="00141530">
        <w:rPr>
          <w:u w:val="single"/>
        </w:rPr>
        <w:t xml:space="preserve"> If the ICBMs were not on alert and ready to be launched, they could not be launched by a cyberattacker</w:t>
      </w:r>
      <w:r w:rsidRPr="00141530">
        <w:rPr>
          <w:sz w:val="16"/>
        </w:rPr>
        <w:t>.</w:t>
      </w:r>
      <w:r w:rsidRPr="00347C00">
        <w:rPr>
          <w:sz w:val="16"/>
        </w:rPr>
        <w:t xml:space="preserve"> </w:t>
      </w:r>
    </w:p>
    <w:p w:rsidR="00A33896" w:rsidRDefault="00A33896" w:rsidP="00A33896"/>
    <w:p w:rsidR="00A33896" w:rsidRPr="00562527" w:rsidRDefault="00A33896" w:rsidP="00A33896">
      <w:pPr>
        <w:pStyle w:val="Heading4"/>
        <w:spacing w:before="0" w:line="240" w:lineRule="auto"/>
        <w:rPr>
          <w:rFonts w:cs="Arial"/>
        </w:rPr>
      </w:pPr>
      <w:r w:rsidRPr="00562527">
        <w:rPr>
          <w:rFonts w:cs="Arial"/>
        </w:rPr>
        <w:t>Absence of clear cyber-norms ensures attacks escalate</w:t>
      </w:r>
    </w:p>
    <w:p w:rsidR="00A33896" w:rsidRPr="00562527" w:rsidRDefault="00A33896" w:rsidP="00A33896">
      <w:pPr>
        <w:spacing w:after="0" w:line="240" w:lineRule="auto"/>
      </w:pPr>
      <w:r w:rsidRPr="00562527">
        <w:rPr>
          <w:rStyle w:val="Style13ptBold"/>
        </w:rPr>
        <w:t>Gompert and Libicki 15</w:t>
      </w:r>
      <w:r w:rsidRPr="00562527">
        <w:t xml:space="preserve"> </w:t>
      </w:r>
      <w:r w:rsidRPr="00562527">
        <w:rPr>
          <w:sz w:val="16"/>
        </w:rPr>
        <w:t>(David C. Gompert, Distinguished Professor at the Center for Cyber Security Studies of the US Naval Academy, Senior Fellow at the RAND Corporation and Chairman of the Board of Global Integrated Services, served as US Principal Deputy Director of National Intelligence, and, Martin Libicki, Distinguished Professor at the Center for Cyber Security Studies and Senior Management Scientist at the RAND Corporation, (“Waging Cyber War the American Way,” Survival: Global Politics and Strategy August–September, p. EBSCOHost)</w:t>
      </w:r>
    </w:p>
    <w:p w:rsidR="00A33896" w:rsidRPr="00562527" w:rsidRDefault="00A33896" w:rsidP="00A33896">
      <w:pPr>
        <w:spacing w:after="0" w:line="240" w:lineRule="auto"/>
        <w:rPr>
          <w:sz w:val="16"/>
        </w:rPr>
      </w:pPr>
      <w:r w:rsidRPr="00E75321">
        <w:rPr>
          <w:sz w:val="16"/>
        </w:rPr>
        <w:t xml:space="preserve">The nature of US counter-military cyber attacks during wartime should derive from the mission of gaining, or denying the opponent, operational advantage. Primary targets of the United States should mirror those of a cyber-capable adversary: ISR, command and control, navigation and guidance, transport and logistics support. Because this mission is not coercive or strategic in nature, economic and other </w:t>
      </w:r>
      <w:r w:rsidRPr="00E75321">
        <w:rPr>
          <w:u w:val="single"/>
        </w:rPr>
        <w:t xml:space="preserve">civilian networks should not be targeted. </w:t>
      </w:r>
      <w:r w:rsidRPr="00E75321">
        <w:rPr>
          <w:sz w:val="16"/>
        </w:rPr>
        <w:t xml:space="preserve">However, </w:t>
      </w:r>
      <w:r w:rsidRPr="00E75321">
        <w:rPr>
          <w:u w:val="single"/>
        </w:rPr>
        <w:t>to the extent that networks that enable military operations may be multipurpose,</w:t>
      </w:r>
      <w:r w:rsidRPr="00E75321">
        <w:rPr>
          <w:sz w:val="16"/>
        </w:rPr>
        <w:t xml:space="preserve"> avoidance </w:t>
      </w:r>
      <w:r w:rsidRPr="003F7329">
        <w:rPr>
          <w:b/>
          <w:sz w:val="16"/>
        </w:rPr>
        <w:t xml:space="preserve">of </w:t>
      </w:r>
      <w:r w:rsidRPr="003F7329">
        <w:rPr>
          <w:rStyle w:val="Emphasis"/>
          <w:b w:val="0"/>
        </w:rPr>
        <w:t>non-military harm cannot be assured.</w:t>
      </w:r>
      <w:r w:rsidRPr="003F7329">
        <w:rPr>
          <w:b/>
          <w:sz w:val="16"/>
        </w:rPr>
        <w:t xml:space="preserve"> </w:t>
      </w:r>
      <w:r w:rsidRPr="009628C0">
        <w:rPr>
          <w:rStyle w:val="Emphasis"/>
          <w:b w:val="0"/>
          <w:highlight w:val="cyan"/>
        </w:rPr>
        <w:t>There are no sharp ‘firebreaks’ in cyber war.</w:t>
      </w:r>
      <w:r w:rsidRPr="00E75321">
        <w:rPr>
          <w:rStyle w:val="Emphasis"/>
          <w:b w:val="0"/>
        </w:rPr>
        <w:t>14</w:t>
      </w:r>
      <w:r w:rsidRPr="00E75321">
        <w:rPr>
          <w:rStyle w:val="Emphasis"/>
        </w:rPr>
        <w:t xml:space="preserve"> </w:t>
      </w:r>
      <w:r w:rsidRPr="00E75321">
        <w:rPr>
          <w:sz w:val="16"/>
        </w:rPr>
        <w:t xml:space="preserve">Normatively speaking, </w:t>
      </w:r>
      <w:r w:rsidRPr="00E75321">
        <w:rPr>
          <w:u w:val="single"/>
        </w:rPr>
        <w:t>cyber war during an armed conflict would presumably not constitute aggression any more than the underlying conflict would</w:t>
      </w:r>
      <w:r w:rsidRPr="00E75321">
        <w:rPr>
          <w:sz w:val="16"/>
        </w:rPr>
        <w:t>.15 However</w:t>
      </w:r>
      <w:r w:rsidRPr="009628C0">
        <w:rPr>
          <w:sz w:val="16"/>
          <w:highlight w:val="cyan"/>
        </w:rPr>
        <w:t xml:space="preserve">, </w:t>
      </w:r>
      <w:r w:rsidRPr="003F7329">
        <w:rPr>
          <w:u w:val="single"/>
        </w:rPr>
        <w:t xml:space="preserve">norms of proportionality, discrimination and </w:t>
      </w:r>
      <w:r w:rsidRPr="003F7329">
        <w:rPr>
          <w:sz w:val="16"/>
        </w:rPr>
        <w:t xml:space="preserve">respect for </w:t>
      </w:r>
      <w:r w:rsidRPr="003F7329">
        <w:rPr>
          <w:u w:val="single"/>
        </w:rPr>
        <w:t xml:space="preserve">neutrality could </w:t>
      </w:r>
      <w:r w:rsidRPr="003F7329">
        <w:t>c</w:t>
      </w:r>
      <w:r w:rsidRPr="003F7329">
        <w:rPr>
          <w:rStyle w:val="Emphasis"/>
          <w:b w:val="0"/>
        </w:rPr>
        <w:t>ome under pressure</w:t>
      </w:r>
      <w:r w:rsidRPr="00E75321">
        <w:rPr>
          <w:sz w:val="16"/>
        </w:rPr>
        <w:t xml:space="preserve">.16 </w:t>
      </w:r>
      <w:r w:rsidRPr="00E75321">
        <w:rPr>
          <w:u w:val="single"/>
        </w:rPr>
        <w:t>With or without cyber war</w:t>
      </w:r>
      <w:r w:rsidRPr="00E75321">
        <w:t>, these proscriptions are not absolute:</w:t>
      </w:r>
      <w:r w:rsidRPr="00E75321">
        <w:rPr>
          <w:sz w:val="16"/>
        </w:rPr>
        <w:t xml:space="preserve"> in essence, combatants are bound to avoid attacks that harm civilian populations or neutrals unless militarily exigent. </w:t>
      </w:r>
      <w:r w:rsidRPr="009628C0">
        <w:rPr>
          <w:highlight w:val="cyan"/>
          <w:u w:val="single"/>
        </w:rPr>
        <w:t>Civilians</w:t>
      </w:r>
      <w:r w:rsidRPr="00141530">
        <w:rPr>
          <w:u w:val="single"/>
        </w:rPr>
        <w:t xml:space="preserve"> engaged in supporting war-making</w:t>
      </w:r>
      <w:r w:rsidRPr="00E75321">
        <w:rPr>
          <w:sz w:val="16"/>
        </w:rPr>
        <w:t>, and neutrals that are aiding the enemy</w:t>
      </w:r>
      <w:r w:rsidRPr="009628C0">
        <w:rPr>
          <w:sz w:val="16"/>
          <w:highlight w:val="cyan"/>
        </w:rPr>
        <w:t xml:space="preserve">, </w:t>
      </w:r>
      <w:r w:rsidRPr="009628C0">
        <w:rPr>
          <w:highlight w:val="cyan"/>
          <w:u w:val="single"/>
        </w:rPr>
        <w:t xml:space="preserve">are fair game, </w:t>
      </w:r>
      <w:r w:rsidRPr="003F7329">
        <w:rPr>
          <w:u w:val="single"/>
        </w:rPr>
        <w:t>provided any harm to them is unavoidable</w:t>
      </w:r>
      <w:r w:rsidRPr="00E75321">
        <w:rPr>
          <w:sz w:val="16"/>
        </w:rPr>
        <w:t xml:space="preserve"> in order to degrade their contributions to war-making. </w:t>
      </w:r>
      <w:r w:rsidRPr="00E75321">
        <w:rPr>
          <w:u w:val="single"/>
        </w:rPr>
        <w:t>Law-of-war standards should inform counter-military cyber war</w:t>
      </w:r>
      <w:r w:rsidRPr="00E75321">
        <w:rPr>
          <w:sz w:val="16"/>
        </w:rPr>
        <w:t xml:space="preserve">, not preclude it. Strictly speaking, enemy violation of the laws of war – for instance, targeting non-combatants without military justification – does not remove the obligation to observe these standards. </w:t>
      </w:r>
      <w:r w:rsidRPr="00E75321">
        <w:rPr>
          <w:u w:val="single"/>
        </w:rPr>
        <w:t xml:space="preserve">Although the problems of proportionality, discrimination and </w:t>
      </w:r>
      <w:r w:rsidRPr="00E75321">
        <w:rPr>
          <w:sz w:val="16"/>
        </w:rPr>
        <w:t xml:space="preserve">respect for </w:t>
      </w:r>
      <w:r w:rsidRPr="00E75321">
        <w:rPr>
          <w:u w:val="single"/>
        </w:rPr>
        <w:t>neutrality are not unique to cyber war</w:t>
      </w:r>
      <w:r w:rsidRPr="00E75321">
        <w:rPr>
          <w:sz w:val="16"/>
        </w:rPr>
        <w:t xml:space="preserve">, </w:t>
      </w:r>
      <w:r w:rsidRPr="00E75321">
        <w:t>they can be exacerbated by the difficulty inherent in controlling the course</w:t>
      </w:r>
      <w:r w:rsidRPr="00E75321">
        <w:rPr>
          <w:b/>
          <w:u w:val="single"/>
        </w:rPr>
        <w:t xml:space="preserve">, </w:t>
      </w:r>
      <w:r w:rsidRPr="00E75321">
        <w:rPr>
          <w:u w:val="single"/>
        </w:rPr>
        <w:t xml:space="preserve">paths and effects of cyber attacks. </w:t>
      </w:r>
      <w:r w:rsidRPr="00E75321">
        <w:rPr>
          <w:sz w:val="16"/>
        </w:rPr>
        <w:t>As important as norms may be to the United States, its desire to avoid cyber-war escalation is at least as important. For both reasons, the United States favours tight command and control (C2). Authority to conduct offensive cyber operations flows from the president via the secretary of defense to military commanders for execution. Once ordered, cyber war is directed by regional combatant commanders, who oversee virtually all US military operations in their respective theatres, in collaboration with US Cyber Command, which is responsible for delivering actual effects.17 The assignment of teams from Cyber Command to the combatant commanders enables the latter to integrate cyber-war actions into joint operations.18 Even with effective C2, there is a danger that US counter-military cyber operations will infect and damage systems other than those targeted, including civilian systems, because of the technical difficulties of controlling effects, especially for systems that support multiple services. As we have previously noted in these pages, ‘</w:t>
      </w:r>
      <w:r w:rsidRPr="00E75321">
        <w:rPr>
          <w:u w:val="single"/>
        </w:rPr>
        <w:t>an attack that uses a replicable agent</w:t>
      </w:r>
      <w:r w:rsidRPr="00E75321">
        <w:rPr>
          <w:sz w:val="16"/>
        </w:rPr>
        <w:t xml:space="preserve">, such as a virus or worm, </w:t>
      </w:r>
      <w:r w:rsidRPr="00E75321">
        <w:rPr>
          <w:rStyle w:val="Emphasis"/>
          <w:b w:val="0"/>
        </w:rPr>
        <w:t>has</w:t>
      </w:r>
      <w:r w:rsidRPr="00E75321">
        <w:rPr>
          <w:rStyle w:val="Emphasis"/>
        </w:rPr>
        <w:t xml:space="preserve"> </w:t>
      </w:r>
      <w:r w:rsidRPr="00E75321">
        <w:rPr>
          <w:rStyle w:val="Emphasis"/>
          <w:b w:val="0"/>
        </w:rPr>
        <w:t>substantial potential to spread, perhaps uncontrollably’</w:t>
      </w:r>
      <w:r w:rsidRPr="00E75321">
        <w:rPr>
          <w:sz w:val="16"/>
        </w:rPr>
        <w:t xml:space="preserve">.19 </w:t>
      </w:r>
      <w:r w:rsidRPr="009628C0">
        <w:rPr>
          <w:highlight w:val="cyan"/>
          <w:u w:val="single"/>
        </w:rPr>
        <w:t>The dangers of collateral damage</w:t>
      </w:r>
      <w:r w:rsidRPr="00E75321">
        <w:rPr>
          <w:sz w:val="16"/>
        </w:rPr>
        <w:t xml:space="preserve"> on non-</w:t>
      </w:r>
      <w:r w:rsidRPr="00141530">
        <w:rPr>
          <w:sz w:val="16"/>
        </w:rPr>
        <w:t>combatants</w:t>
      </w:r>
      <w:r w:rsidRPr="009628C0">
        <w:rPr>
          <w:sz w:val="16"/>
          <w:highlight w:val="cyan"/>
        </w:rPr>
        <w:t xml:space="preserve"> </w:t>
      </w:r>
      <w:r w:rsidRPr="009628C0">
        <w:rPr>
          <w:highlight w:val="cyan"/>
          <w:u w:val="single"/>
        </w:rPr>
        <w:t xml:space="preserve">imply </w:t>
      </w:r>
      <w:r w:rsidRPr="00141530">
        <w:rPr>
          <w:u w:val="single"/>
        </w:rPr>
        <w:t>not only the possibility of violating the laws of war</w:t>
      </w:r>
      <w:r w:rsidRPr="00E75321">
        <w:rPr>
          <w:sz w:val="16"/>
        </w:rPr>
        <w:t xml:space="preserve"> (as they might apply to cyber war), </w:t>
      </w:r>
      <w:r w:rsidRPr="00141530">
        <w:rPr>
          <w:u w:val="single"/>
        </w:rPr>
        <w:t xml:space="preserve">but also of </w:t>
      </w:r>
      <w:r w:rsidRPr="009628C0">
        <w:rPr>
          <w:rStyle w:val="Emphasis"/>
          <w:b w:val="0"/>
          <w:highlight w:val="cyan"/>
        </w:rPr>
        <w:t>provoking escalation</w:t>
      </w:r>
      <w:r w:rsidRPr="00E75321">
        <w:rPr>
          <w:rStyle w:val="Emphasis"/>
        </w:rPr>
        <w:t>.</w:t>
      </w:r>
      <w:r w:rsidRPr="00E75321">
        <w:rPr>
          <w:sz w:val="16"/>
        </w:rPr>
        <w:t xml:space="preserve"> While the United States would like there to be strong technical and C2 safeguards against unwanted effects and thus escalation, it is not clear that there are. It follows that US doctrine concerning the conduct of wartime counter-military offensive operations must account for these risks.</w:t>
      </w:r>
      <w:r w:rsidRPr="00562527">
        <w:rPr>
          <w:sz w:val="16"/>
        </w:rPr>
        <w:t xml:space="preserve"> </w:t>
      </w:r>
    </w:p>
    <w:p w:rsidR="00A33896" w:rsidRPr="00562527" w:rsidRDefault="00A33896" w:rsidP="00A33896">
      <w:pPr>
        <w:pStyle w:val="Heading4"/>
        <w:rPr>
          <w:rFonts w:cs="Arial"/>
        </w:rPr>
      </w:pPr>
      <w:r>
        <w:rPr>
          <w:rFonts w:cs="Arial"/>
        </w:rPr>
        <w:lastRenderedPageBreak/>
        <w:t>C</w:t>
      </w:r>
      <w:r w:rsidRPr="00562527">
        <w:rPr>
          <w:rFonts w:cs="Arial"/>
        </w:rPr>
        <w:t>auses nuclear retaliation</w:t>
      </w:r>
    </w:p>
    <w:p w:rsidR="00A33896" w:rsidRPr="00562527" w:rsidRDefault="00A33896" w:rsidP="00A33896">
      <w:pPr>
        <w:rPr>
          <w:lang w:eastAsia="ko-KR"/>
        </w:rPr>
      </w:pPr>
      <w:r w:rsidRPr="00562527">
        <w:rPr>
          <w:rStyle w:val="Style13ptBold"/>
        </w:rPr>
        <w:t>Tilford 12</w:t>
      </w:r>
      <w:r w:rsidRPr="00562527">
        <w:t xml:space="preserve"> (Robert, Graduate US Army Airborne School, Ft. Benning, Georgia, “Cyber attackers could shut down the electric grid for the entire east coast” 2012, </w:t>
      </w:r>
      <w:hyperlink r:id="rId38" w:history="1">
        <w:r w:rsidRPr="00562527">
          <w:rPr>
            <w:rStyle w:val="Hyperlink"/>
          </w:rPr>
          <w:t>http://www.examiner.com/article/cyber-attackers-could-easily-shut-down-the-electric-grid-for-the-entire-east-coa</w:t>
        </w:r>
      </w:hyperlink>
      <w:r w:rsidRPr="00562527">
        <w:t xml:space="preserve"> ***we don’t agree with the ableist language)</w:t>
      </w:r>
    </w:p>
    <w:p w:rsidR="00A33896" w:rsidRDefault="00A33896" w:rsidP="00A33896">
      <w:pPr>
        <w:rPr>
          <w:sz w:val="16"/>
          <w:lang w:eastAsia="ko-KR"/>
        </w:rPr>
      </w:pPr>
      <w:r w:rsidRPr="00562527">
        <w:rPr>
          <w:sz w:val="16"/>
          <w:lang w:eastAsia="ko-KR"/>
        </w:rPr>
        <w:t xml:space="preserve">To make matters </w:t>
      </w:r>
      <w:r w:rsidRPr="00382D34">
        <w:rPr>
          <w:sz w:val="16"/>
          <w:lang w:eastAsia="ko-KR"/>
        </w:rPr>
        <w:t xml:space="preserve">worse </w:t>
      </w:r>
      <w:r w:rsidRPr="009628C0">
        <w:rPr>
          <w:rStyle w:val="Emphasis"/>
          <w:b w:val="0"/>
          <w:highlight w:val="cyan"/>
        </w:rPr>
        <w:t xml:space="preserve">a cyber attack </w:t>
      </w:r>
      <w:r w:rsidRPr="003F7329">
        <w:rPr>
          <w:rStyle w:val="StyleUnderline"/>
        </w:rPr>
        <w:t>that can take out a civilian power grid</w:t>
      </w:r>
      <w:r w:rsidRPr="00382D34">
        <w:rPr>
          <w:sz w:val="16"/>
          <w:lang w:eastAsia="ko-KR"/>
        </w:rPr>
        <w:t xml:space="preserve">, for example </w:t>
      </w:r>
      <w:r w:rsidRPr="009628C0">
        <w:rPr>
          <w:rStyle w:val="StyleUnderline"/>
          <w:highlight w:val="cyan"/>
        </w:rPr>
        <w:t>could</w:t>
      </w:r>
      <w:r w:rsidRPr="00515890">
        <w:rPr>
          <w:sz w:val="16"/>
          <w:lang w:eastAsia="ko-KR"/>
        </w:rPr>
        <w:t xml:space="preserve"> also </w:t>
      </w:r>
      <w:r w:rsidRPr="009628C0">
        <w:rPr>
          <w:rStyle w:val="Emphasis"/>
          <w:b w:val="0"/>
          <w:highlight w:val="cyan"/>
        </w:rPr>
        <w:t>cripple the U.S. military</w:t>
      </w:r>
      <w:r w:rsidRPr="00515890">
        <w:rPr>
          <w:b/>
          <w:sz w:val="16"/>
          <w:lang w:eastAsia="ko-KR"/>
        </w:rPr>
        <w:t>.</w:t>
      </w:r>
      <w:r w:rsidRPr="00515890">
        <w:rPr>
          <w:b/>
          <w:sz w:val="12"/>
          <w:lang w:eastAsia="ko-KR"/>
        </w:rPr>
        <w:t>¶</w:t>
      </w:r>
      <w:r w:rsidRPr="00515890">
        <w:rPr>
          <w:sz w:val="16"/>
          <w:lang w:eastAsia="ko-KR"/>
        </w:rPr>
        <w:t xml:space="preserve"> The senator notes that is that </w:t>
      </w:r>
      <w:r w:rsidRPr="00515890">
        <w:rPr>
          <w:rStyle w:val="StyleUnderline"/>
        </w:rPr>
        <w:t>the</w:t>
      </w:r>
      <w:r w:rsidRPr="00515890">
        <w:rPr>
          <w:sz w:val="16"/>
          <w:lang w:eastAsia="ko-KR"/>
        </w:rPr>
        <w:t xml:space="preserve"> same </w:t>
      </w:r>
      <w:r w:rsidRPr="00515890">
        <w:rPr>
          <w:rStyle w:val="StyleUnderline"/>
        </w:rPr>
        <w:t>power grids</w:t>
      </w:r>
      <w:r w:rsidRPr="00515890">
        <w:rPr>
          <w:sz w:val="16"/>
          <w:lang w:eastAsia="ko-KR"/>
        </w:rPr>
        <w:t xml:space="preserve"> </w:t>
      </w:r>
      <w:r w:rsidRPr="00515890">
        <w:rPr>
          <w:rStyle w:val="StyleUnderline"/>
        </w:rPr>
        <w:t>that supply cities and towns</w:t>
      </w:r>
      <w:r w:rsidRPr="00515890">
        <w:rPr>
          <w:sz w:val="16"/>
          <w:lang w:eastAsia="ko-KR"/>
        </w:rPr>
        <w:t xml:space="preserve">, </w:t>
      </w:r>
      <w:r w:rsidRPr="00515890">
        <w:rPr>
          <w:rStyle w:val="StyleUnderline"/>
        </w:rPr>
        <w:t>stores and gas stations</w:t>
      </w:r>
      <w:r w:rsidRPr="00515890">
        <w:rPr>
          <w:sz w:val="16"/>
          <w:lang w:eastAsia="ko-KR"/>
        </w:rPr>
        <w:t>, cell towers and heart monitors</w:t>
      </w:r>
      <w:r w:rsidRPr="00382D34">
        <w:rPr>
          <w:sz w:val="16"/>
          <w:lang w:eastAsia="ko-KR"/>
        </w:rPr>
        <w:t xml:space="preserve"> also </w:t>
      </w:r>
      <w:r w:rsidRPr="00382D34">
        <w:rPr>
          <w:rStyle w:val="StyleUnderline"/>
        </w:rPr>
        <w:t>power</w:t>
      </w:r>
      <w:r w:rsidRPr="00382D34">
        <w:rPr>
          <w:sz w:val="16"/>
          <w:lang w:eastAsia="ko-KR"/>
        </w:rPr>
        <w:t xml:space="preserve"> “</w:t>
      </w:r>
      <w:r w:rsidRPr="00E75321">
        <w:rPr>
          <w:rStyle w:val="Emphasis"/>
          <w:b w:val="0"/>
        </w:rPr>
        <w:t>every military base</w:t>
      </w:r>
      <w:r w:rsidRPr="00382D34">
        <w:rPr>
          <w:rStyle w:val="StyleUnderline"/>
        </w:rPr>
        <w:t xml:space="preserve"> in</w:t>
      </w:r>
      <w:r w:rsidRPr="00382D34">
        <w:rPr>
          <w:sz w:val="16"/>
          <w:lang w:eastAsia="ko-KR"/>
        </w:rPr>
        <w:t xml:space="preserve"> our </w:t>
      </w:r>
      <w:r w:rsidRPr="00382D34">
        <w:rPr>
          <w:rStyle w:val="StyleUnderline"/>
        </w:rPr>
        <w:t>country</w:t>
      </w:r>
      <w:r w:rsidRPr="00382D34">
        <w:rPr>
          <w:sz w:val="16"/>
          <w:lang w:eastAsia="ko-KR"/>
        </w:rPr>
        <w:t>.”</w:t>
      </w:r>
      <w:r w:rsidRPr="00382D34">
        <w:rPr>
          <w:sz w:val="12"/>
          <w:lang w:eastAsia="ko-KR"/>
        </w:rPr>
        <w:t>¶</w:t>
      </w:r>
      <w:r w:rsidRPr="00382D34">
        <w:rPr>
          <w:sz w:val="16"/>
          <w:lang w:eastAsia="ko-KR"/>
        </w:rPr>
        <w:t xml:space="preserve"> “Although </w:t>
      </w:r>
      <w:r w:rsidRPr="00382D34">
        <w:rPr>
          <w:rStyle w:val="StyleUnderline"/>
        </w:rPr>
        <w:t>bases would be prepared to weather a short</w:t>
      </w:r>
      <w:r w:rsidRPr="00382D34">
        <w:rPr>
          <w:sz w:val="16"/>
          <w:lang w:eastAsia="ko-KR"/>
        </w:rPr>
        <w:t xml:space="preserve"> power </w:t>
      </w:r>
      <w:r w:rsidRPr="00382D34">
        <w:rPr>
          <w:sz w:val="16"/>
        </w:rPr>
        <w:t>outage</w:t>
      </w:r>
      <w:r w:rsidRPr="00382D34">
        <w:rPr>
          <w:rStyle w:val="StyleUnderline"/>
        </w:rPr>
        <w:t xml:space="preserve"> with backup</w:t>
      </w:r>
      <w:r w:rsidRPr="00382D34">
        <w:rPr>
          <w:sz w:val="16"/>
          <w:lang w:eastAsia="ko-KR"/>
        </w:rPr>
        <w:t xml:space="preserve"> diesel </w:t>
      </w:r>
      <w:r w:rsidRPr="00382D34">
        <w:rPr>
          <w:rStyle w:val="StyleUnderline"/>
        </w:rPr>
        <w:t>generators</w:t>
      </w:r>
      <w:r w:rsidRPr="00382D34">
        <w:rPr>
          <w:sz w:val="16"/>
          <w:lang w:eastAsia="ko-KR"/>
        </w:rPr>
        <w:t xml:space="preserve">, within hours, not days, fuel </w:t>
      </w:r>
      <w:r w:rsidRPr="003F7329">
        <w:rPr>
          <w:rStyle w:val="StyleUnderline"/>
        </w:rPr>
        <w:t>supplies would run out</w:t>
      </w:r>
      <w:r w:rsidRPr="00382D34">
        <w:rPr>
          <w:sz w:val="16"/>
          <w:lang w:eastAsia="ko-KR"/>
        </w:rPr>
        <w:t>”, he said.</w:t>
      </w:r>
      <w:r w:rsidRPr="00382D34">
        <w:rPr>
          <w:sz w:val="12"/>
          <w:lang w:eastAsia="ko-KR"/>
        </w:rPr>
        <w:t>¶</w:t>
      </w:r>
      <w:r w:rsidRPr="00382D34">
        <w:rPr>
          <w:sz w:val="16"/>
          <w:lang w:eastAsia="ko-KR"/>
        </w:rPr>
        <w:t xml:space="preserve"> Which means </w:t>
      </w:r>
      <w:r w:rsidRPr="00E75321">
        <w:rPr>
          <w:rStyle w:val="Emphasis"/>
          <w:b w:val="0"/>
        </w:rPr>
        <w:t>military</w:t>
      </w:r>
      <w:r w:rsidRPr="00E75321">
        <w:rPr>
          <w:b/>
          <w:sz w:val="16"/>
          <w:lang w:eastAsia="ko-KR"/>
        </w:rPr>
        <w:t xml:space="preserve"> </w:t>
      </w:r>
      <w:r w:rsidRPr="00382D34">
        <w:rPr>
          <w:rStyle w:val="Emphasis"/>
        </w:rPr>
        <w:t>c</w:t>
      </w:r>
      <w:r w:rsidRPr="00382D34">
        <w:rPr>
          <w:rStyle w:val="StyleUnderline"/>
        </w:rPr>
        <w:t xml:space="preserve">ommand </w:t>
      </w:r>
      <w:r w:rsidRPr="00E75321">
        <w:rPr>
          <w:rStyle w:val="Emphasis"/>
          <w:b w:val="0"/>
        </w:rPr>
        <w:t>and</w:t>
      </w:r>
      <w:r w:rsidRPr="00382D34">
        <w:rPr>
          <w:rStyle w:val="StyleUnderline"/>
        </w:rPr>
        <w:t xml:space="preserve"> </w:t>
      </w:r>
      <w:r w:rsidRPr="00E75321">
        <w:rPr>
          <w:rStyle w:val="Emphasis"/>
          <w:b w:val="0"/>
        </w:rPr>
        <w:t>c</w:t>
      </w:r>
      <w:r w:rsidRPr="00382D34">
        <w:rPr>
          <w:rStyle w:val="StyleUnderline"/>
        </w:rPr>
        <w:t xml:space="preserve">ontrol centers could </w:t>
      </w:r>
      <w:r w:rsidRPr="00E75321">
        <w:rPr>
          <w:rStyle w:val="Emphasis"/>
          <w:b w:val="0"/>
        </w:rPr>
        <w:t>go dark</w:t>
      </w:r>
      <w:r w:rsidRPr="00E75321">
        <w:rPr>
          <w:b/>
          <w:sz w:val="16"/>
          <w:lang w:eastAsia="ko-KR"/>
        </w:rPr>
        <w:t>.</w:t>
      </w:r>
      <w:r w:rsidRPr="00E75321">
        <w:rPr>
          <w:b/>
          <w:sz w:val="12"/>
          <w:lang w:eastAsia="ko-KR"/>
        </w:rPr>
        <w:t>¶</w:t>
      </w:r>
      <w:r w:rsidRPr="00382D34">
        <w:rPr>
          <w:sz w:val="16"/>
          <w:lang w:eastAsia="ko-KR"/>
        </w:rPr>
        <w:t xml:space="preserve"> </w:t>
      </w:r>
      <w:r w:rsidRPr="00382D34">
        <w:rPr>
          <w:rStyle w:val="StyleUnderline"/>
        </w:rPr>
        <w:t>Radar systems that detect</w:t>
      </w:r>
      <w:r w:rsidRPr="00382D34">
        <w:rPr>
          <w:sz w:val="16"/>
          <w:lang w:eastAsia="ko-KR"/>
        </w:rPr>
        <w:t xml:space="preserve"> </w:t>
      </w:r>
      <w:r w:rsidRPr="00382D34">
        <w:rPr>
          <w:rStyle w:val="StyleUnderline"/>
        </w:rPr>
        <w:t>air threats</w:t>
      </w:r>
      <w:r w:rsidRPr="00382D34">
        <w:rPr>
          <w:sz w:val="16"/>
          <w:lang w:eastAsia="ko-KR"/>
        </w:rPr>
        <w:t xml:space="preserve"> to our country </w:t>
      </w:r>
      <w:r w:rsidRPr="00382D34">
        <w:rPr>
          <w:rStyle w:val="StyleUnderline"/>
        </w:rPr>
        <w:t>would shut Down</w:t>
      </w:r>
      <w:r w:rsidRPr="00382D34">
        <w:rPr>
          <w:sz w:val="16"/>
          <w:lang w:eastAsia="ko-KR"/>
        </w:rPr>
        <w:t xml:space="preserve"> completely.</w:t>
      </w:r>
      <w:r w:rsidRPr="00382D34">
        <w:rPr>
          <w:sz w:val="12"/>
          <w:lang w:eastAsia="ko-KR"/>
        </w:rPr>
        <w:t>¶</w:t>
      </w:r>
      <w:r w:rsidRPr="00382D34">
        <w:rPr>
          <w:sz w:val="16"/>
          <w:lang w:eastAsia="ko-KR"/>
        </w:rPr>
        <w:t xml:space="preserve"> “</w:t>
      </w:r>
      <w:r w:rsidRPr="00382D34">
        <w:rPr>
          <w:rStyle w:val="StyleUnderline"/>
        </w:rPr>
        <w:t>Communication</w:t>
      </w:r>
      <w:r w:rsidRPr="00382D34">
        <w:rPr>
          <w:sz w:val="16"/>
          <w:lang w:eastAsia="ko-KR"/>
        </w:rPr>
        <w:t xml:space="preserve"> </w:t>
      </w:r>
      <w:r w:rsidRPr="00382D34">
        <w:rPr>
          <w:rStyle w:val="StyleUnderline"/>
        </w:rPr>
        <w:t>between commanders and their troop</w:t>
      </w:r>
      <w:r w:rsidRPr="00382D34">
        <w:rPr>
          <w:sz w:val="16"/>
          <w:lang w:eastAsia="ko-KR"/>
        </w:rPr>
        <w:t xml:space="preserve">s </w:t>
      </w:r>
      <w:r w:rsidRPr="00382D34">
        <w:rPr>
          <w:rStyle w:val="StyleUnderline"/>
        </w:rPr>
        <w:t>would</w:t>
      </w:r>
      <w:r w:rsidRPr="00382D34">
        <w:rPr>
          <w:sz w:val="16"/>
          <w:lang w:eastAsia="ko-KR"/>
        </w:rPr>
        <w:t xml:space="preserve"> also </w:t>
      </w:r>
      <w:r w:rsidRPr="00382D34">
        <w:rPr>
          <w:rStyle w:val="StyleUnderline"/>
        </w:rPr>
        <w:t>go silent</w:t>
      </w:r>
      <w:r w:rsidRPr="00382D34">
        <w:rPr>
          <w:sz w:val="16"/>
          <w:lang w:eastAsia="ko-KR"/>
        </w:rPr>
        <w:t xml:space="preserve">. And </w:t>
      </w:r>
      <w:r w:rsidRPr="00382D34">
        <w:rPr>
          <w:rStyle w:val="StyleUnderline"/>
        </w:rPr>
        <w:t>many</w:t>
      </w:r>
      <w:r w:rsidRPr="00382D34">
        <w:rPr>
          <w:sz w:val="16"/>
          <w:lang w:eastAsia="ko-KR"/>
        </w:rPr>
        <w:t xml:space="preserve"> </w:t>
      </w:r>
      <w:r w:rsidRPr="00382D34">
        <w:rPr>
          <w:rStyle w:val="StyleUnderline"/>
        </w:rPr>
        <w:t>weapons systems would be left without</w:t>
      </w:r>
      <w:r w:rsidRPr="00382D34">
        <w:rPr>
          <w:sz w:val="16"/>
          <w:lang w:eastAsia="ko-KR"/>
        </w:rPr>
        <w:t xml:space="preserve"> either fuel or </w:t>
      </w:r>
      <w:r w:rsidRPr="00382D34">
        <w:rPr>
          <w:rStyle w:val="StyleUnderline"/>
        </w:rPr>
        <w:t>electric power</w:t>
      </w:r>
      <w:r w:rsidRPr="00382D34">
        <w:rPr>
          <w:sz w:val="16"/>
          <w:lang w:eastAsia="ko-KR"/>
        </w:rPr>
        <w:t xml:space="preserve">”, </w:t>
      </w:r>
      <w:r w:rsidRPr="00382D34">
        <w:rPr>
          <w:rStyle w:val="StyleUnderline"/>
        </w:rPr>
        <w:t>said Senator Grassley</w:t>
      </w:r>
      <w:r w:rsidRPr="00382D34">
        <w:rPr>
          <w:sz w:val="16"/>
          <w:lang w:eastAsia="ko-KR"/>
        </w:rPr>
        <w:t>.</w:t>
      </w:r>
      <w:r w:rsidRPr="00382D34">
        <w:rPr>
          <w:sz w:val="12"/>
          <w:lang w:eastAsia="ko-KR"/>
        </w:rPr>
        <w:t>¶</w:t>
      </w:r>
      <w:r w:rsidRPr="00382D34">
        <w:rPr>
          <w:sz w:val="16"/>
          <w:lang w:eastAsia="ko-KR"/>
        </w:rPr>
        <w:t xml:space="preserve"> “So </w:t>
      </w:r>
      <w:r w:rsidRPr="00E75321">
        <w:rPr>
          <w:rStyle w:val="Emphasis"/>
          <w:b w:val="0"/>
        </w:rPr>
        <w:t>in a few short</w:t>
      </w:r>
      <w:r w:rsidRPr="00382D34">
        <w:rPr>
          <w:rStyle w:val="Emphasis"/>
        </w:rPr>
        <w:t xml:space="preserve"> </w:t>
      </w:r>
      <w:r w:rsidRPr="00E75321">
        <w:rPr>
          <w:rStyle w:val="Emphasis"/>
          <w:b w:val="0"/>
        </w:rPr>
        <w:t>hours</w:t>
      </w:r>
      <w:r w:rsidRPr="00382D34">
        <w:rPr>
          <w:sz w:val="16"/>
          <w:lang w:eastAsia="ko-KR"/>
        </w:rPr>
        <w:t xml:space="preserve"> or days</w:t>
      </w:r>
      <w:r w:rsidRPr="003F7329">
        <w:rPr>
          <w:sz w:val="16"/>
          <w:lang w:eastAsia="ko-KR"/>
        </w:rPr>
        <w:t xml:space="preserve">, </w:t>
      </w:r>
      <w:r w:rsidRPr="003F7329">
        <w:rPr>
          <w:rStyle w:val="StyleUnderline"/>
        </w:rPr>
        <w:t>the</w:t>
      </w:r>
      <w:r w:rsidRPr="003F7329">
        <w:rPr>
          <w:sz w:val="16"/>
          <w:lang w:eastAsia="ko-KR"/>
        </w:rPr>
        <w:t xml:space="preserve"> </w:t>
      </w:r>
      <w:r w:rsidRPr="003F7329">
        <w:rPr>
          <w:rStyle w:val="StyleUnderline"/>
        </w:rPr>
        <w:t>mightiest</w:t>
      </w:r>
      <w:r w:rsidRPr="003F7329">
        <w:rPr>
          <w:sz w:val="16"/>
          <w:lang w:eastAsia="ko-KR"/>
        </w:rPr>
        <w:t xml:space="preserve"> </w:t>
      </w:r>
      <w:r w:rsidRPr="003F7329">
        <w:rPr>
          <w:rStyle w:val="StyleUnderline"/>
        </w:rPr>
        <w:t>military</w:t>
      </w:r>
      <w:r w:rsidRPr="003F7329">
        <w:rPr>
          <w:sz w:val="16"/>
          <w:lang w:eastAsia="ko-KR"/>
        </w:rPr>
        <w:t xml:space="preserve"> </w:t>
      </w:r>
      <w:r w:rsidRPr="003F7329">
        <w:rPr>
          <w:rStyle w:val="StyleUnderline"/>
        </w:rPr>
        <w:t>in the world</w:t>
      </w:r>
      <w:r w:rsidRPr="003F7329">
        <w:rPr>
          <w:sz w:val="16"/>
          <w:lang w:eastAsia="ko-KR"/>
        </w:rPr>
        <w:t xml:space="preserve"> </w:t>
      </w:r>
      <w:r w:rsidRPr="003F7329">
        <w:rPr>
          <w:rStyle w:val="StyleUnderline"/>
        </w:rPr>
        <w:t>would be left scrambling to maintain base functions</w:t>
      </w:r>
      <w:r w:rsidRPr="00382D34">
        <w:rPr>
          <w:sz w:val="16"/>
          <w:lang w:eastAsia="ko-KR"/>
        </w:rPr>
        <w:t>”, he said.</w:t>
      </w:r>
      <w:r w:rsidRPr="00382D34">
        <w:rPr>
          <w:sz w:val="12"/>
          <w:lang w:eastAsia="ko-KR"/>
        </w:rPr>
        <w:t>¶</w:t>
      </w:r>
      <w:r w:rsidRPr="00382D34">
        <w:rPr>
          <w:sz w:val="16"/>
          <w:lang w:eastAsia="ko-KR"/>
        </w:rPr>
        <w:t xml:space="preserve"> </w:t>
      </w:r>
      <w:r w:rsidRPr="00382D34">
        <w:rPr>
          <w:rStyle w:val="StyleUnderline"/>
        </w:rPr>
        <w:t xml:space="preserve">We contacted the Pentagon and officials confirmed </w:t>
      </w:r>
      <w:r w:rsidRPr="009628C0">
        <w:rPr>
          <w:rStyle w:val="StyleUnderline"/>
          <w:highlight w:val="cyan"/>
        </w:rPr>
        <w:t xml:space="preserve">the threat of a cyber attack is something </w:t>
      </w:r>
      <w:r w:rsidRPr="009628C0">
        <w:rPr>
          <w:rStyle w:val="Emphasis"/>
          <w:b w:val="0"/>
          <w:highlight w:val="cyan"/>
        </w:rPr>
        <w:t>very real</w:t>
      </w:r>
      <w:r w:rsidRPr="009628C0">
        <w:rPr>
          <w:b/>
          <w:sz w:val="16"/>
          <w:highlight w:val="cyan"/>
          <w:lang w:eastAsia="ko-KR"/>
        </w:rPr>
        <w:t>.</w:t>
      </w:r>
      <w:r w:rsidRPr="00E75321">
        <w:rPr>
          <w:b/>
          <w:sz w:val="12"/>
          <w:lang w:eastAsia="ko-KR"/>
        </w:rPr>
        <w:t>¶</w:t>
      </w:r>
      <w:r w:rsidRPr="00382D34">
        <w:rPr>
          <w:sz w:val="16"/>
          <w:lang w:eastAsia="ko-KR"/>
        </w:rPr>
        <w:t xml:space="preserve"> </w:t>
      </w:r>
      <w:r w:rsidRPr="00382D34">
        <w:rPr>
          <w:rStyle w:val="StyleUnderline"/>
        </w:rPr>
        <w:t>Top national security officials</w:t>
      </w:r>
      <w:r w:rsidRPr="00382D34">
        <w:rPr>
          <w:sz w:val="16"/>
          <w:lang w:eastAsia="ko-KR"/>
        </w:rPr>
        <w:t xml:space="preserve">—including the Chairman of the Joint Chiefs, the Director of the National Security Agency, the Secretary of Defense, and the CIA Director— </w:t>
      </w:r>
      <w:r w:rsidRPr="00382D34">
        <w:rPr>
          <w:rStyle w:val="StyleUnderline"/>
        </w:rPr>
        <w:t>have said</w:t>
      </w:r>
      <w:r w:rsidRPr="00382D34">
        <w:rPr>
          <w:sz w:val="16"/>
          <w:lang w:eastAsia="ko-KR"/>
        </w:rPr>
        <w:t>, “</w:t>
      </w:r>
      <w:r w:rsidRPr="003F7329">
        <w:rPr>
          <w:rStyle w:val="StyleUnderline"/>
        </w:rPr>
        <w:t>preventing a cyber attack</w:t>
      </w:r>
      <w:r w:rsidRPr="00382D34">
        <w:rPr>
          <w:sz w:val="16"/>
          <w:lang w:eastAsia="ko-KR"/>
        </w:rPr>
        <w:t xml:space="preserve"> and improving the nation’s electric grids </w:t>
      </w:r>
      <w:r w:rsidRPr="00382D34">
        <w:rPr>
          <w:rStyle w:val="StyleUnderline"/>
        </w:rPr>
        <w:t>is</w:t>
      </w:r>
      <w:r w:rsidRPr="00382D34">
        <w:rPr>
          <w:sz w:val="16"/>
          <w:lang w:eastAsia="ko-KR"/>
        </w:rPr>
        <w:t xml:space="preserve"> among </w:t>
      </w:r>
      <w:r w:rsidRPr="003F7329">
        <w:rPr>
          <w:rStyle w:val="StyleUnderline"/>
        </w:rPr>
        <w:t>the most urgent priorities</w:t>
      </w:r>
      <w:r w:rsidRPr="00382D34">
        <w:rPr>
          <w:sz w:val="16"/>
          <w:lang w:eastAsia="ko-KR"/>
        </w:rPr>
        <w:t xml:space="preserve"> of our country” (source: Congressional Record).</w:t>
      </w:r>
      <w:r w:rsidRPr="00382D34">
        <w:rPr>
          <w:sz w:val="12"/>
          <w:lang w:eastAsia="ko-KR"/>
        </w:rPr>
        <w:t>¶</w:t>
      </w:r>
      <w:r w:rsidRPr="00382D34">
        <w:rPr>
          <w:sz w:val="16"/>
          <w:lang w:eastAsia="ko-KR"/>
        </w:rPr>
        <w:t xml:space="preserve"> So how serious is the Pentagon taking all this?</w:t>
      </w:r>
      <w:r w:rsidRPr="00382D34">
        <w:rPr>
          <w:sz w:val="12"/>
          <w:lang w:eastAsia="ko-KR"/>
        </w:rPr>
        <w:t>¶</w:t>
      </w:r>
      <w:r w:rsidRPr="00382D34">
        <w:rPr>
          <w:sz w:val="16"/>
          <w:lang w:eastAsia="ko-KR"/>
        </w:rPr>
        <w:t xml:space="preserve"> Enough to start, or end a war over it, for sure.</w:t>
      </w:r>
      <w:r w:rsidRPr="00382D34">
        <w:rPr>
          <w:sz w:val="12"/>
          <w:lang w:eastAsia="ko-KR"/>
        </w:rPr>
        <w:t>¶</w:t>
      </w:r>
      <w:r w:rsidRPr="00382D34">
        <w:rPr>
          <w:sz w:val="16"/>
          <w:lang w:eastAsia="ko-KR"/>
        </w:rPr>
        <w:t xml:space="preserve"> </w:t>
      </w:r>
      <w:r w:rsidRPr="009628C0">
        <w:rPr>
          <w:rStyle w:val="StyleUnderline"/>
          <w:highlight w:val="cyan"/>
        </w:rPr>
        <w:t>A</w:t>
      </w:r>
      <w:r w:rsidRPr="009628C0">
        <w:rPr>
          <w:rStyle w:val="Emphasis"/>
          <w:highlight w:val="cyan"/>
        </w:rPr>
        <w:t xml:space="preserve"> </w:t>
      </w:r>
      <w:r w:rsidRPr="009628C0">
        <w:rPr>
          <w:rStyle w:val="StyleUnderline"/>
          <w:highlight w:val="cyan"/>
        </w:rPr>
        <w:t>cyber attack</w:t>
      </w:r>
      <w:r w:rsidRPr="00382D34">
        <w:rPr>
          <w:sz w:val="16"/>
          <w:lang w:eastAsia="ko-KR"/>
        </w:rPr>
        <w:t xml:space="preserve"> today </w:t>
      </w:r>
      <w:r w:rsidRPr="00382D34">
        <w:rPr>
          <w:rStyle w:val="StyleUnderline"/>
        </w:rPr>
        <w:t>against the US could</w:t>
      </w:r>
      <w:r w:rsidRPr="00382D34">
        <w:rPr>
          <w:sz w:val="16"/>
          <w:lang w:eastAsia="ko-KR"/>
        </w:rPr>
        <w:t xml:space="preserve"> very well </w:t>
      </w:r>
      <w:r w:rsidRPr="003F7329">
        <w:rPr>
          <w:rStyle w:val="StyleUnderline"/>
        </w:rPr>
        <w:t>be</w:t>
      </w:r>
      <w:r w:rsidRPr="009628C0">
        <w:rPr>
          <w:rStyle w:val="StyleUnderline"/>
          <w:highlight w:val="cyan"/>
        </w:rPr>
        <w:t xml:space="preserve"> </w:t>
      </w:r>
      <w:r w:rsidRPr="009628C0">
        <w:rPr>
          <w:rStyle w:val="Emphasis"/>
          <w:b w:val="0"/>
          <w:highlight w:val="cyan"/>
        </w:rPr>
        <w:t>seen as an “Act of War”</w:t>
      </w:r>
      <w:r w:rsidRPr="009628C0">
        <w:rPr>
          <w:rStyle w:val="Emphasis"/>
          <w:highlight w:val="cyan"/>
        </w:rPr>
        <w:t xml:space="preserve"> </w:t>
      </w:r>
      <w:r w:rsidRPr="009628C0">
        <w:rPr>
          <w:rStyle w:val="StyleUnderline"/>
          <w:highlight w:val="cyan"/>
        </w:rPr>
        <w:t>and could be met with</w:t>
      </w:r>
      <w:r w:rsidRPr="009628C0">
        <w:rPr>
          <w:rStyle w:val="Emphasis"/>
          <w:highlight w:val="cyan"/>
        </w:rPr>
        <w:t xml:space="preserve"> </w:t>
      </w:r>
      <w:r w:rsidRPr="009628C0">
        <w:rPr>
          <w:rStyle w:val="StyleUnderline"/>
          <w:highlight w:val="cyan"/>
        </w:rPr>
        <w:t>a “full scale” US military response</w:t>
      </w:r>
      <w:r w:rsidRPr="00382D34">
        <w:rPr>
          <w:rStyle w:val="Emphasis"/>
        </w:rPr>
        <w:t>.</w:t>
      </w:r>
      <w:r w:rsidRPr="00382D34">
        <w:rPr>
          <w:sz w:val="12"/>
          <w:lang w:eastAsia="ko-KR"/>
        </w:rPr>
        <w:t>¶</w:t>
      </w:r>
      <w:r w:rsidRPr="00382D34">
        <w:rPr>
          <w:sz w:val="16"/>
          <w:lang w:eastAsia="ko-KR"/>
        </w:rPr>
        <w:t xml:space="preserve"> </w:t>
      </w:r>
      <w:r w:rsidRPr="00382D34">
        <w:rPr>
          <w:rStyle w:val="StyleUnderline"/>
        </w:rPr>
        <w:t>That</w:t>
      </w:r>
      <w:r w:rsidRPr="00382D34">
        <w:rPr>
          <w:sz w:val="16"/>
          <w:lang w:eastAsia="ko-KR"/>
        </w:rPr>
        <w:t xml:space="preserve"> </w:t>
      </w:r>
      <w:r w:rsidRPr="003F7329">
        <w:rPr>
          <w:sz w:val="16"/>
          <w:lang w:eastAsia="ko-KR"/>
        </w:rPr>
        <w:t xml:space="preserve">could </w:t>
      </w:r>
      <w:r w:rsidRPr="003F7329">
        <w:rPr>
          <w:rStyle w:val="StyleUnderline"/>
        </w:rPr>
        <w:t>i</w:t>
      </w:r>
      <w:r w:rsidRPr="009628C0">
        <w:rPr>
          <w:rStyle w:val="StyleUnderline"/>
          <w:highlight w:val="cyan"/>
        </w:rPr>
        <w:t xml:space="preserve">nclude the use of </w:t>
      </w:r>
      <w:r w:rsidRPr="009628C0">
        <w:rPr>
          <w:rStyle w:val="Emphasis"/>
          <w:b w:val="0"/>
          <w:highlight w:val="cyan"/>
        </w:rPr>
        <w:t>“nuclear weapons</w:t>
      </w:r>
      <w:r w:rsidRPr="00E75321">
        <w:rPr>
          <w:rStyle w:val="Emphasis"/>
          <w:b w:val="0"/>
        </w:rPr>
        <w:t>”,</w:t>
      </w:r>
      <w:r w:rsidRPr="00E75321">
        <w:rPr>
          <w:b/>
          <w:sz w:val="16"/>
          <w:lang w:eastAsia="ko-KR"/>
        </w:rPr>
        <w:t xml:space="preserve"> if</w:t>
      </w:r>
      <w:r w:rsidRPr="00382D34">
        <w:rPr>
          <w:sz w:val="16"/>
          <w:lang w:eastAsia="ko-KR"/>
        </w:rPr>
        <w:t xml:space="preserve"> authorized by the President.</w:t>
      </w:r>
    </w:p>
    <w:p w:rsidR="00A33896" w:rsidRDefault="00A33896" w:rsidP="00A33896">
      <w:pPr>
        <w:pStyle w:val="Heading4"/>
      </w:pPr>
      <w:r>
        <w:t>Cyber war could happen and would lead to heavy retaliation and instability</w:t>
      </w:r>
    </w:p>
    <w:p w:rsidR="00A33896" w:rsidRPr="005E5F93" w:rsidRDefault="00A33896" w:rsidP="00A33896">
      <w:r>
        <w:rPr>
          <w:rStyle w:val="Style13ptBold"/>
        </w:rPr>
        <w:t>Lindsay 15</w:t>
      </w:r>
      <w:r w:rsidRPr="005618E5">
        <w:t xml:space="preserve">(John R. Lindsay, Jon R. Lindsay is an assistant research scientist at the University of California Institute on Global Conflict and Cooperation and an assistant adjunct professor at the University of California, San Diego School of International Relations and Pacific Studies, “The Impact of China on Cyber Security”, </w:t>
      </w:r>
      <w:hyperlink r:id="rId39" w:history="1">
        <w:r w:rsidRPr="005618E5">
          <w:rPr>
            <w:rStyle w:val="Hyperlink"/>
          </w:rPr>
          <w:t>http://belfercenter.ksg.harvard.edu/files/IS3903_pp007-047.pdf,Summer</w:t>
        </w:r>
      </w:hyperlink>
      <w:r w:rsidRPr="005618E5">
        <w:t xml:space="preserve"> 2015)</w:t>
      </w:r>
    </w:p>
    <w:p w:rsidR="00A33896" w:rsidRPr="007F5C6C" w:rsidRDefault="00A33896" w:rsidP="00A33896">
      <w:r>
        <w:t xml:space="preserve">Second, and related, is </w:t>
      </w:r>
      <w:r w:rsidRPr="005E5F93">
        <w:rPr>
          <w:u w:val="single"/>
        </w:rPr>
        <w:t xml:space="preserve">the risk of inadvertent escalation. </w:t>
      </w:r>
      <w:r w:rsidRPr="00222C94">
        <w:rPr>
          <w:u w:val="single"/>
        </w:rPr>
        <w:t>Chinese doctrine stresses that striking ªrst and striking hard against the most important networked targets is essential, because victory at the beginning of a war will determine its end</w:t>
      </w:r>
      <w:r>
        <w:t xml:space="preserve">. </w:t>
      </w:r>
      <w:r w:rsidRPr="005E5F93">
        <w:rPr>
          <w:u w:val="single"/>
        </w:rPr>
        <w:t>These beliefs are false.97 Yet t</w:t>
      </w:r>
      <w:r w:rsidRPr="00222C94">
        <w:rPr>
          <w:u w:val="single"/>
        </w:rPr>
        <w:t xml:space="preserve">hey </w:t>
      </w:r>
      <w:r w:rsidRPr="009628C0">
        <w:rPr>
          <w:highlight w:val="cyan"/>
          <w:u w:val="single"/>
        </w:rPr>
        <w:t>could lead the PLA to authorize preemptive cyber strikes on high-value targets</w:t>
      </w:r>
      <w:r w:rsidRPr="00222C94">
        <w:rPr>
          <w:u w:val="single"/>
        </w:rPr>
        <w:t xml:space="preserve"> such as U.S. satellites or the civilian power grid in the false hope that these would</w:t>
      </w:r>
      <w:r w:rsidRPr="005E5F93">
        <w:rPr>
          <w:u w:val="single"/>
        </w:rPr>
        <w:t xml:space="preserve"> </w:t>
      </w:r>
      <w:r w:rsidRPr="005E5F93">
        <w:t>paralyze or</w:t>
      </w:r>
      <w:r w:rsidRPr="005E5F93">
        <w:rPr>
          <w:u w:val="single"/>
        </w:rPr>
        <w:t xml:space="preserve"> </w:t>
      </w:r>
      <w:r w:rsidRPr="00222C94">
        <w:rPr>
          <w:u w:val="single"/>
        </w:rPr>
        <w:t>intimidate an adversary.</w:t>
      </w:r>
      <w:r>
        <w:t xml:space="preserve"> The contrast between offense-dominant cyber dogma and a more complicated reality recalls the mismatch between “the cult of the offensive” before World War I and the defensive advantages of machine guns and barbed wire.98 Preemptive PLA </w:t>
      </w:r>
      <w:r w:rsidRPr="00222C94">
        <w:rPr>
          <w:u w:val="single"/>
        </w:rPr>
        <w:t xml:space="preserve">cyberattacks that ªzzle could be worse than nothing at all if they reveal hostile intent and </w:t>
      </w:r>
      <w:r w:rsidRPr="009628C0">
        <w:rPr>
          <w:highlight w:val="cyan"/>
          <w:u w:val="single"/>
        </w:rPr>
        <w:t>thereby encourage U.S. “cross domain” retaliation with more kinetic weapons</w:t>
      </w:r>
      <w:r w:rsidRPr="009628C0">
        <w:rPr>
          <w:highlight w:val="cyan"/>
        </w:rPr>
        <w:t>.</w:t>
      </w:r>
      <w:r>
        <w:t xml:space="preserve"> Conversely</w:t>
      </w:r>
      <w:r w:rsidRPr="005E5F93">
        <w:rPr>
          <w:u w:val="single"/>
        </w:rPr>
        <w:t xml:space="preserve">, </w:t>
      </w:r>
      <w:r w:rsidRPr="009628C0">
        <w:rPr>
          <w:highlight w:val="cyan"/>
          <w:u w:val="single"/>
        </w:rPr>
        <w:t xml:space="preserve">U.S. commanders who wrongly fear the </w:t>
      </w:r>
      <w:r w:rsidRPr="00222C94">
        <w:rPr>
          <w:u w:val="single"/>
        </w:rPr>
        <w:t>existence of a</w:t>
      </w:r>
      <w:r w:rsidRPr="005E5F93">
        <w:rPr>
          <w:u w:val="single"/>
        </w:rPr>
        <w:t xml:space="preserve"> PLA </w:t>
      </w:r>
      <w:r w:rsidRPr="009628C0">
        <w:rPr>
          <w:highlight w:val="cyan"/>
          <w:u w:val="single"/>
        </w:rPr>
        <w:t>“assassin’s mace</w:t>
      </w:r>
      <w:r w:rsidRPr="00222C94">
        <w:rPr>
          <w:u w:val="single"/>
        </w:rPr>
        <w:t>” in cyberspace</w:t>
      </w:r>
      <w:r w:rsidRPr="005E5F93">
        <w:rPr>
          <w:u w:val="single"/>
        </w:rPr>
        <w:t xml:space="preserve"> </w:t>
      </w:r>
      <w:r w:rsidRPr="009628C0">
        <w:rPr>
          <w:highlight w:val="cyan"/>
          <w:u w:val="single"/>
        </w:rPr>
        <w:t>may</w:t>
      </w:r>
      <w:r w:rsidRPr="005E5F93">
        <w:rPr>
          <w:u w:val="single"/>
        </w:rPr>
        <w:t xml:space="preserve"> be tempted to </w:t>
      </w:r>
      <w:r w:rsidRPr="009628C0">
        <w:rPr>
          <w:highlight w:val="cyan"/>
          <w:u w:val="single"/>
        </w:rPr>
        <w:t>preemptively strike PLA assets</w:t>
      </w:r>
      <w:r w:rsidRPr="005E5F93">
        <w:rPr>
          <w:u w:val="single"/>
        </w:rPr>
        <w:t xml:space="preserve"> by the same ªrst-mover logic</w:t>
      </w:r>
      <w:r>
        <w:t xml:space="preserve">. </w:t>
      </w:r>
      <w:r w:rsidRPr="00222C94">
        <w:rPr>
          <w:u w:val="single"/>
        </w:rPr>
        <w:t xml:space="preserve">This </w:t>
      </w:r>
      <w:r w:rsidRPr="009628C0">
        <w:rPr>
          <w:highlight w:val="cyan"/>
          <w:u w:val="single"/>
        </w:rPr>
        <w:t>possibility is</w:t>
      </w:r>
      <w:r w:rsidRPr="00222C94">
        <w:rPr>
          <w:u w:val="single"/>
        </w:rPr>
        <w:t xml:space="preserve"> particularly </w:t>
      </w:r>
      <w:r w:rsidRPr="009628C0">
        <w:rPr>
          <w:highlight w:val="cyan"/>
          <w:u w:val="single"/>
        </w:rPr>
        <w:t>troubling in light of the PLA</w:t>
      </w:r>
      <w:r w:rsidRPr="005E5F93">
        <w:rPr>
          <w:u w:val="single"/>
        </w:rPr>
        <w:t xml:space="preserve"> Second Artillery’s command of both conventional </w:t>
      </w:r>
      <w:r w:rsidRPr="009628C0">
        <w:rPr>
          <w:highlight w:val="cyan"/>
          <w:u w:val="single"/>
        </w:rPr>
        <w:t>antiship ballistic missiles and nuclear forces</w:t>
      </w:r>
      <w:r w:rsidRPr="00222C94">
        <w:rPr>
          <w:u w:val="single"/>
        </w:rPr>
        <w:t xml:space="preserve">. </w:t>
      </w:r>
      <w:r w:rsidRPr="009628C0">
        <w:rPr>
          <w:highlight w:val="cyan"/>
          <w:u w:val="single"/>
        </w:rPr>
        <w:t>Misperception of cyber offense dominance, heightened by the secrecy of cyber capabilities on both sides,</w:t>
      </w:r>
      <w:r w:rsidRPr="00222C94">
        <w:rPr>
          <w:u w:val="single"/>
        </w:rPr>
        <w:t xml:space="preserve"> </w:t>
      </w:r>
      <w:r w:rsidRPr="009628C0">
        <w:rPr>
          <w:highlight w:val="cyan"/>
          <w:u w:val="single"/>
        </w:rPr>
        <w:t>is a recipe for U.S.-China crisis instability</w:t>
      </w:r>
      <w:r>
        <w:t xml:space="preserve">.99 At the same time, the PLA’s cautious and probing behavior in recent years during tensions with China’s neighbors is at odds with its doctrinal musing </w:t>
      </w:r>
      <w:r>
        <w:lastRenderedPageBreak/>
        <w:t xml:space="preserve">about rapid operations. </w:t>
      </w:r>
      <w:r w:rsidRPr="005E5F93">
        <w:rPr>
          <w:u w:val="single"/>
        </w:rPr>
        <w:t>The dynamics (and likelihood) of a crisis between cyber-enabled opponents, and this dyad in particular, is a problem</w:t>
      </w:r>
      <w:r>
        <w:t xml:space="preserve"> for future research.</w:t>
      </w:r>
    </w:p>
    <w:p w:rsidR="00A33896" w:rsidRDefault="00A33896" w:rsidP="00A33896">
      <w:pPr>
        <w:pStyle w:val="Heading4"/>
      </w:pPr>
      <w:r>
        <w:t>Cyberattacks fuel escalation through miscalculation</w:t>
      </w:r>
    </w:p>
    <w:p w:rsidR="00A33896" w:rsidRPr="0046781E" w:rsidRDefault="00A33896" w:rsidP="00A33896">
      <w:pPr>
        <w:rPr>
          <w:rStyle w:val="Style13ptBold"/>
        </w:rPr>
      </w:pPr>
      <w:r>
        <w:rPr>
          <w:rStyle w:val="Style13ptBold"/>
        </w:rPr>
        <w:t>Lindsay 15</w:t>
      </w:r>
    </w:p>
    <w:p w:rsidR="00A33896" w:rsidRDefault="00A33896" w:rsidP="00A33896">
      <w:r w:rsidRPr="005618E5">
        <w:t xml:space="preserve">(John R. Lindsay, Jon R. Lindsay is an assistant research scientist at the University of California Institute on Global Conflict and Cooperation and an assistant adjunct professor at the University of California, San Diego School of International Relations and Pacific Studies, “The Impact of China on Cyber Security”, </w:t>
      </w:r>
      <w:hyperlink r:id="rId40" w:history="1">
        <w:r w:rsidRPr="005618E5">
          <w:rPr>
            <w:rStyle w:val="Hyperlink"/>
          </w:rPr>
          <w:t>http://belfercenter.ksg.harvard.edu/files/IS3903_pp007-047.pdf,Summer</w:t>
        </w:r>
      </w:hyperlink>
      <w:r w:rsidRPr="005618E5">
        <w:t xml:space="preserve"> 2015)</w:t>
      </w:r>
    </w:p>
    <w:p w:rsidR="00A33896" w:rsidRDefault="00A33896" w:rsidP="00A33896">
      <w:pPr>
        <w:rPr>
          <w:u w:val="single"/>
        </w:rPr>
      </w:pPr>
      <w:r w:rsidRPr="0046781E">
        <w:rPr>
          <w:u w:val="single"/>
        </w:rPr>
        <w:t xml:space="preserve"> </w:t>
      </w:r>
      <w:r w:rsidRPr="003F7329">
        <w:rPr>
          <w:u w:val="single"/>
        </w:rPr>
        <w:t xml:space="preserve">It is possible to imagine some </w:t>
      </w:r>
      <w:r w:rsidRPr="009628C0">
        <w:rPr>
          <w:highlight w:val="cyan"/>
          <w:u w:val="single"/>
        </w:rPr>
        <w:t xml:space="preserve">paths to war through miscalculation in a crisis involving Japan or Taiwan. Misperceptions about </w:t>
      </w:r>
      <w:r w:rsidRPr="003F7329">
        <w:rPr>
          <w:u w:val="single"/>
        </w:rPr>
        <w:t xml:space="preserve">the coercive </w:t>
      </w:r>
      <w:r w:rsidRPr="009628C0">
        <w:rPr>
          <w:highlight w:val="cyan"/>
          <w:u w:val="single"/>
        </w:rPr>
        <w:t>potency of cyberwarfare</w:t>
      </w:r>
      <w:r w:rsidRPr="003F7329">
        <w:rPr>
          <w:u w:val="single"/>
        </w:rPr>
        <w:t xml:space="preserve"> or mistakes in the integration of cyber with other warªghting domains </w:t>
      </w:r>
      <w:r w:rsidRPr="009628C0">
        <w:rPr>
          <w:highlight w:val="cyan"/>
          <w:u w:val="single"/>
        </w:rPr>
        <w:t xml:space="preserve">would </w:t>
      </w:r>
      <w:r w:rsidRPr="003F7329">
        <w:rPr>
          <w:u w:val="single"/>
        </w:rPr>
        <w:t xml:space="preserve">inject additional uncertainty into such a crisis and </w:t>
      </w:r>
      <w:r w:rsidRPr="009628C0">
        <w:rPr>
          <w:highlight w:val="cyan"/>
          <w:u w:val="single"/>
        </w:rPr>
        <w:t xml:space="preserve">make it more unstable. Chinese ability to manage </w:t>
      </w:r>
      <w:r w:rsidRPr="003F7329">
        <w:rPr>
          <w:u w:val="single"/>
        </w:rPr>
        <w:t>the</w:t>
      </w:r>
      <w:r w:rsidRPr="009628C0">
        <w:rPr>
          <w:highlight w:val="cyan"/>
          <w:u w:val="single"/>
        </w:rPr>
        <w:t xml:space="preserve"> complex intelligence </w:t>
      </w:r>
      <w:r w:rsidRPr="003F7329">
        <w:rPr>
          <w:u w:val="single"/>
        </w:rPr>
        <w:t xml:space="preserve">and command integration necessary to create predictable (and thus usefully weaponized) effects through </w:t>
      </w:r>
      <w:r w:rsidRPr="009628C0">
        <w:rPr>
          <w:highlight w:val="cyan"/>
          <w:u w:val="single"/>
        </w:rPr>
        <w:t>cyberspace is questionable,</w:t>
      </w:r>
      <w:r>
        <w:t xml:space="preserve"> even as Chinese doctrine calls for the early and paralyzing use of cyberattacks. Cyberweapons are highly classiªed, even as their effectiveness is poorly understood and often exaggerated. </w:t>
      </w:r>
      <w:r w:rsidRPr="0046781E">
        <w:rPr>
          <w:u w:val="single"/>
        </w:rPr>
        <w:t xml:space="preserve">These properties are as likely to confuse friendly commanders as they are to muddy signals to an adversary, with ambiguous implications for escalation.112 </w:t>
      </w:r>
      <w:r w:rsidRPr="003F7329">
        <w:rPr>
          <w:u w:val="single"/>
        </w:rPr>
        <w:t xml:space="preserve">Importantly, this particular </w:t>
      </w:r>
      <w:r w:rsidRPr="009628C0">
        <w:rPr>
          <w:highlight w:val="cyan"/>
          <w:u w:val="single"/>
        </w:rPr>
        <w:t>risk emerges via misperception rather than through the actual potency of an “assassin’s mace” weapon.</w:t>
      </w:r>
    </w:p>
    <w:p w:rsidR="00A33896" w:rsidRDefault="00A33896" w:rsidP="00A33896">
      <w:pPr>
        <w:pStyle w:val="Heading4"/>
      </w:pPr>
      <w:r>
        <w:t>US-China need to do more on cyber security-or else</w:t>
      </w:r>
    </w:p>
    <w:p w:rsidR="00A33896" w:rsidRPr="00C93B4A" w:rsidRDefault="00A33896" w:rsidP="00A33896">
      <w:pPr>
        <w:rPr>
          <w:b/>
          <w:bCs/>
          <w:sz w:val="26"/>
        </w:rPr>
      </w:pPr>
      <w:r w:rsidRPr="001A0B48">
        <w:rPr>
          <w:rStyle w:val="Style13ptBold"/>
        </w:rPr>
        <w:t xml:space="preserve">Tanner and </w:t>
      </w:r>
      <w:proofErr w:type="gramStart"/>
      <w:r w:rsidRPr="001A0B48">
        <w:rPr>
          <w:rStyle w:val="Style13ptBold"/>
        </w:rPr>
        <w:t xml:space="preserve">Dong </w:t>
      </w:r>
      <w:r>
        <w:rPr>
          <w:rStyle w:val="Style13ptBold"/>
        </w:rPr>
        <w:t xml:space="preserve"> </w:t>
      </w:r>
      <w:r w:rsidRPr="001A0B48">
        <w:t>(</w:t>
      </w:r>
      <w:proofErr w:type="gramEnd"/>
      <w:r w:rsidRPr="001A0B48">
        <w:t xml:space="preserve">Travis Tanner and Wang Dong, u.s.-china relations in strategic domains, National Bureau of Asian Research, </w:t>
      </w:r>
      <w:hyperlink r:id="rId41" w:history="1">
        <w:r w:rsidRPr="001A0B48">
          <w:rPr>
            <w:rStyle w:val="Hyperlink"/>
          </w:rPr>
          <w:t>http://www.nbr.org/publications/specialreport/pdf/Free/06192016/SR57_US-China_April2016.pdf</w:t>
        </w:r>
      </w:hyperlink>
      <w:r w:rsidRPr="001A0B48">
        <w:t>, April 2016)</w:t>
      </w:r>
    </w:p>
    <w:p w:rsidR="00A33896" w:rsidRDefault="00A33896" w:rsidP="00A33896">
      <w:pPr>
        <w:rPr>
          <w:u w:val="single"/>
        </w:rPr>
      </w:pPr>
      <w:r w:rsidRPr="00C93B4A">
        <w:rPr>
          <w:u w:val="single"/>
        </w:rPr>
        <w:t>After a year of ups and down in the Sino-U.S. cybersecurity relationship, the agreement signed by the two presidents may provide a mechanism to mediate conflict</w:t>
      </w:r>
      <w:r w:rsidRPr="001A0B48">
        <w:t xml:space="preserve"> in the future</w:t>
      </w:r>
      <w:r w:rsidRPr="009628C0">
        <w:rPr>
          <w:highlight w:val="cyan"/>
          <w:u w:val="single"/>
        </w:rPr>
        <w:t>. Failure to build on the agreement, however, could generate greater mistrust that spills over into other aspects of the relationship. U.S. and People’s Republic of China (PRC) forces</w:t>
      </w:r>
      <w:r w:rsidRPr="009628C0">
        <w:rPr>
          <w:highlight w:val="cyan"/>
        </w:rPr>
        <w:t>,</w:t>
      </w:r>
      <w:r w:rsidRPr="00C93B4A">
        <w:t xml:space="preserve"> for example,</w:t>
      </w:r>
      <w:r w:rsidRPr="00C93B4A">
        <w:rPr>
          <w:u w:val="single"/>
        </w:rPr>
        <w:t xml:space="preserve"> </w:t>
      </w:r>
      <w:r w:rsidRPr="009628C0">
        <w:rPr>
          <w:highlight w:val="cyan"/>
          <w:u w:val="single"/>
        </w:rPr>
        <w:t>are in close contact in the South China Sea, and cyberattacks could quickly escalate a stand-off and, through misperception or miscalculation, lead to military conflict</w:t>
      </w:r>
      <w:r w:rsidRPr="00C93B4A">
        <w:rPr>
          <w:u w:val="single"/>
        </w:rPr>
        <w:t xml:space="preserve">. </w:t>
      </w:r>
      <w:r w:rsidRPr="00C93B4A">
        <w:t xml:space="preserve">Defense planners in both countries appear to assume that offense dominates in cyberspace, and so </w:t>
      </w:r>
      <w:r w:rsidRPr="009628C0">
        <w:rPr>
          <w:highlight w:val="cyan"/>
          <w:u w:val="single"/>
        </w:rPr>
        <w:t>there are strong incentives to strike first, further heightening the risk that a crisis could quickly escalate. A cyberattack that causes damage or destruction could create domestic demand for immediate action that both leaderships would have a hard time ignoring.</w:t>
      </w:r>
      <w:r w:rsidRPr="00C93B4A">
        <w:rPr>
          <w:u w:val="single"/>
        </w:rPr>
        <w:t xml:space="preserve"> Finding some common ground and developing cooperative projects are necessary first steps to reducing tensions in cyberspace</w:t>
      </w:r>
      <w:r w:rsidRPr="00C93B4A">
        <w:t>. Both sides increasingly depend on digital infrastructure for economic and national security and share a number of concerns.</w:t>
      </w:r>
      <w:r w:rsidRPr="00C93B4A">
        <w:rPr>
          <w:u w:val="single"/>
        </w:rPr>
        <w:t xml:space="preserve"> </w:t>
      </w:r>
      <w:r w:rsidRPr="009628C0">
        <w:rPr>
          <w:highlight w:val="cyan"/>
          <w:u w:val="single"/>
        </w:rPr>
        <w:t>Globally, cyberattacks are growing in frequency, scale, sophistication, and severity of impact. Cybercrime continues to rise—McAfee estimates that it cost the global economy more than $400 billion in 2014</w:t>
      </w:r>
      <w:r w:rsidRPr="009628C0">
        <w:rPr>
          <w:highlight w:val="cyan"/>
        </w:rPr>
        <w:t>—</w:t>
      </w:r>
      <w:r w:rsidRPr="009628C0">
        <w:rPr>
          <w:highlight w:val="cyan"/>
          <w:u w:val="single"/>
        </w:rPr>
        <w:t>and terrorists groups appear to be seeking the ability to launch destructive cyberattacks</w:t>
      </w:r>
      <w:r w:rsidRPr="009628C0">
        <w:rPr>
          <w:highlight w:val="cyan"/>
        </w:rPr>
        <w:t xml:space="preserve">.4 </w:t>
      </w:r>
      <w:r w:rsidRPr="009628C0">
        <w:rPr>
          <w:highlight w:val="cyan"/>
          <w:u w:val="single"/>
        </w:rPr>
        <w:t>The proliferation of cyberattack capabilities to nonstate actors that are not easily deterred puts critical infrastructure in both China and the United States at risk</w:t>
      </w:r>
      <w:r w:rsidRPr="00C93B4A">
        <w:rPr>
          <w:u w:val="single"/>
        </w:rPr>
        <w:t xml:space="preserve">. There are also strong economic incentives for greater cooperation. The Chinese and U.S. information and communications technology </w:t>
      </w:r>
      <w:r w:rsidRPr="00C93B4A">
        <w:t>(ICT</w:t>
      </w:r>
      <w:r w:rsidRPr="00C93B4A">
        <w:rPr>
          <w:u w:val="single"/>
        </w:rPr>
        <w:t xml:space="preserve">) markets are tightly linked, and both economies rely on the </w:t>
      </w:r>
      <w:r w:rsidRPr="00C93B4A">
        <w:rPr>
          <w:u w:val="single"/>
        </w:rPr>
        <w:lastRenderedPageBreak/>
        <w:t xml:space="preserve">security, integrity, and availability of global supply chains. </w:t>
      </w:r>
      <w:r w:rsidRPr="00C93B4A">
        <w:t>While avoiding greater mistrust and preventing virtual events from escalating into physical conflicts are essential, Beijing and Washington should not stop there. They should also work together to identify positive goals</w:t>
      </w:r>
      <w:r w:rsidRPr="001A0B48">
        <w:t>. The growth of the Internet has brought immense economic, political, social, and cultural benefits to both sides</w:t>
      </w:r>
      <w:r w:rsidRPr="00C93B4A">
        <w:rPr>
          <w:u w:val="single"/>
        </w:rPr>
        <w:t>. Strategic cooperation in cyberspace could result in further gains for China, the United States, and the rest of the world.</w:t>
      </w:r>
    </w:p>
    <w:p w:rsidR="00A33896" w:rsidRDefault="00A33896" w:rsidP="00A33896">
      <w:pPr>
        <w:rPr>
          <w:u w:val="single"/>
        </w:rPr>
      </w:pPr>
    </w:p>
    <w:p w:rsidR="00A33896" w:rsidRDefault="00A33896" w:rsidP="00A33896">
      <w:pPr>
        <w:pStyle w:val="Heading4"/>
      </w:pPr>
      <w:r>
        <w:t>Chinese cyber capabilities will cause SCS conflict which will inevitable draw US in</w:t>
      </w:r>
    </w:p>
    <w:p w:rsidR="00A33896" w:rsidRPr="00005EEF" w:rsidRDefault="00A33896" w:rsidP="00A33896">
      <w:r>
        <w:rPr>
          <w:rStyle w:val="Style13ptBold"/>
        </w:rPr>
        <w:t>Killalea 16 (</w:t>
      </w:r>
      <w:r>
        <w:t>Debra Killalea</w:t>
      </w:r>
      <w:r w:rsidRPr="00005EEF">
        <w:t>, "The scary prediction for 2030," NewsComAu, http://www.news.com.au/technology/online/security/south-china-sea-conflict-china-cyber-war-that-is-the-real-story/news-story/d451255be80fa2fb9c18c0aaf121b5f9</w:t>
      </w:r>
      <w:r>
        <w:t>)</w:t>
      </w:r>
    </w:p>
    <w:p w:rsidR="00A33896" w:rsidRDefault="00A33896" w:rsidP="00A33896">
      <w:r w:rsidRPr="009628C0">
        <w:rPr>
          <w:highlight w:val="cyan"/>
          <w:u w:val="single"/>
        </w:rPr>
        <w:t>IT’S a scary but potentially very real threat</w:t>
      </w:r>
      <w:r w:rsidRPr="00005EEF">
        <w:rPr>
          <w:u w:val="single"/>
        </w:rPr>
        <w:t xml:space="preserve"> facing the world by 2030. In fact </w:t>
      </w:r>
      <w:r w:rsidRPr="009628C0">
        <w:rPr>
          <w:highlight w:val="cyan"/>
          <w:u w:val="single"/>
        </w:rPr>
        <w:t>one expert warns China’s cyber war capabilities will in the future be more dangerous than anything else currently taking place across the region</w:t>
      </w:r>
      <w:r w:rsidRPr="00005EEF">
        <w:t>.</w:t>
      </w:r>
      <w:r>
        <w:t xml:space="preserve"> </w:t>
      </w:r>
      <w:r w:rsidRPr="00005EEF">
        <w:t>By the next decade</w:t>
      </w:r>
      <w:r w:rsidRPr="009628C0">
        <w:rPr>
          <w:highlight w:val="cyan"/>
          <w:u w:val="single"/>
        </w:rPr>
        <w:t>, Beijing’s cyber war capabilities could change the strategic balance in Asia, eclipsing the potential danger of rising tensions in the South China Sea.</w:t>
      </w:r>
      <w:r>
        <w:t xml:space="preserve"> </w:t>
      </w:r>
      <w:r w:rsidRPr="00005EEF">
        <w:rPr>
          <w:u w:val="single"/>
        </w:rPr>
        <w:t>That is the view of cyber security expert Greg Austin who predicts new technologies will “redefine both war and politics across East Asia”.</w:t>
      </w:r>
      <w:r>
        <w:t xml:space="preserve"> </w:t>
      </w:r>
      <w:r w:rsidRPr="00005EEF">
        <w:t>The professor of cyber security, strategy and diplomacy in the Australian Centre for Cyber Security at the University of NSW told news.com.au that while tensions were simmering in the South China Sea, the biggest threat to peace in the region was yet to come.</w:t>
      </w:r>
      <w:r>
        <w:t xml:space="preserve"> </w:t>
      </w:r>
      <w:r w:rsidRPr="00005EEF">
        <w:t>“Today, China is struggling to integrate cyber weapons and information dominance into its military strategies,” he said</w:t>
      </w:r>
      <w:r w:rsidRPr="00005EEF">
        <w:rPr>
          <w:u w:val="single"/>
        </w:rPr>
        <w:t>. China will have the capabilities of launching a cyber attack on Taiwan by 2030</w:t>
      </w:r>
      <w:r w:rsidRPr="00005EEF">
        <w:t>.</w:t>
      </w:r>
      <w:r>
        <w:t xml:space="preserve"> </w:t>
      </w:r>
      <w:r w:rsidRPr="00005EEF">
        <w:t>China will have the capabilities of launching a cyber attack o</w:t>
      </w:r>
      <w:r>
        <w:t xml:space="preserve">n Taiwan by 2030. </w:t>
      </w:r>
      <w:r w:rsidRPr="00005EEF">
        <w:t>“By 2030, China will have acquired a total war capability in cyber space against Taiwan.</w:t>
      </w:r>
      <w:r>
        <w:t xml:space="preserve"> </w:t>
      </w:r>
      <w:r w:rsidRPr="00005EEF">
        <w:t>“</w:t>
      </w:r>
      <w:r w:rsidRPr="00005EEF">
        <w:rPr>
          <w:u w:val="single"/>
        </w:rPr>
        <w:t>This will alter the strategic balance in the Western Pacific more than anything that is happening</w:t>
      </w:r>
      <w:r w:rsidRPr="00005EEF">
        <w:t xml:space="preserve"> around the coral reefs in the South China Sea </w:t>
      </w:r>
      <w:r w:rsidRPr="00005EEF">
        <w:rPr>
          <w:u w:val="single"/>
        </w:rPr>
        <w:t>today</w:t>
      </w:r>
      <w:r w:rsidRPr="00005EEF">
        <w:t>.”</w:t>
      </w:r>
      <w:r>
        <w:t xml:space="preserve"> </w:t>
      </w:r>
      <w:r w:rsidRPr="00005EEF">
        <w:t>Prof Austin, who addressed a two-day conference with a presentation on Shaping the Cyber Arms Race of the Future, yesterday also warned Australia was lagging behind.</w:t>
      </w:r>
      <w:r>
        <w:t xml:space="preserve"> </w:t>
      </w:r>
      <w:r w:rsidRPr="00005EEF">
        <w:t>Prof Austin said warfare in East Asia today could be described as cyber-enabled but this would change very quickly.</w:t>
      </w:r>
      <w:r>
        <w:t xml:space="preserve"> </w:t>
      </w:r>
      <w:r w:rsidRPr="00005EEF">
        <w:t>“After 2030, it will become ‘cyber-dominant’ and Australia will have to build systems that can survive in that environment of electronic torpedos and logic bombs,” he warned.</w:t>
      </w:r>
      <w:r>
        <w:t xml:space="preserve"> </w:t>
      </w:r>
      <w:r w:rsidRPr="00005EEF">
        <w:t>He said it was vital Australia’s military and naval technology could withstand any potential cyber threats in future.</w:t>
      </w:r>
      <w:r>
        <w:t xml:space="preserve"> </w:t>
      </w:r>
      <w:r w:rsidRPr="00005EEF">
        <w:rPr>
          <w:u w:val="single"/>
        </w:rPr>
        <w:t>The US has an interest in the South China Sea and in protecting ally Taiwan.</w:t>
      </w:r>
      <w:r w:rsidRPr="00005EEF">
        <w:t xml:space="preserve"> Australia’s 12 new submarines, the first to be launched in 2030, at a total cost in excess of $30 billion, would have to operate in cyber space even better than they can navigate under the sea,” he warned.</w:t>
      </w:r>
      <w:r>
        <w:t xml:space="preserve"> </w:t>
      </w:r>
      <w:r w:rsidRPr="00005EEF">
        <w:t>“Any major power that Australia confronts in conflict at sea after 2030 will use cyber attacks to try to prevent these boats from putting to sea, or failing that, to disable them or their weapons systems at sea.</w:t>
      </w:r>
      <w:r>
        <w:t xml:space="preserve"> </w:t>
      </w:r>
      <w:r w:rsidRPr="00005EEF">
        <w:t>“</w:t>
      </w:r>
      <w:r w:rsidRPr="009628C0">
        <w:rPr>
          <w:highlight w:val="cyan"/>
          <w:u w:val="single"/>
        </w:rPr>
        <w:t>All of the critical systems will be cyber-controlled and therefore cyber vulnerable</w:t>
      </w:r>
      <w:r w:rsidRPr="00005EEF">
        <w:rPr>
          <w:u w:val="single"/>
        </w:rPr>
        <w:t>, even if it meant simply manipulating and falsifying data inputs into various systems</w:t>
      </w:r>
      <w:r w:rsidRPr="00005EEF">
        <w:t>.”</w:t>
      </w:r>
      <w:r>
        <w:t xml:space="preserve"> </w:t>
      </w:r>
      <w:r w:rsidRPr="00005EEF">
        <w:t>Prof Austin, who touched on the arguments in a January 2016 paper Australia Re-armed: Future Needs for Cyber-Enabled Warfare, said China and the US had a confrontational relationship in regards to the South China Sea, especially in regards to Taiwan.</w:t>
      </w:r>
      <w:r>
        <w:t xml:space="preserve"> </w:t>
      </w:r>
      <w:r w:rsidRPr="00005EEF">
        <w:t>China was determined to maintain control over the island territory but not at the risk of a massive ground or air war with huge casualties.</w:t>
      </w:r>
      <w:r>
        <w:t xml:space="preserve"> </w:t>
      </w:r>
      <w:r w:rsidRPr="009628C0">
        <w:rPr>
          <w:highlight w:val="cyan"/>
          <w:u w:val="single"/>
        </w:rPr>
        <w:t>However if China was to attack Taiwan now in a war it would ultimately fail</w:t>
      </w:r>
      <w:r w:rsidRPr="00005EEF">
        <w:rPr>
          <w:u w:val="single"/>
        </w:rPr>
        <w:t xml:space="preserve"> as it would have backing from its powerful US ally</w:t>
      </w:r>
      <w:r w:rsidRPr="00005EEF">
        <w:t>.</w:t>
      </w:r>
      <w:r>
        <w:t xml:space="preserve"> </w:t>
      </w:r>
      <w:r w:rsidRPr="00005EEF">
        <w:t>Prof Austin said people were looking at the wrong place in terms of the next major US China flashpoint.</w:t>
      </w:r>
      <w:r>
        <w:t xml:space="preserve"> </w:t>
      </w:r>
      <w:r w:rsidRPr="00005EEF">
        <w:lastRenderedPageBreak/>
        <w:t>“</w:t>
      </w:r>
      <w:r w:rsidRPr="00005EEF">
        <w:rPr>
          <w:u w:val="single"/>
        </w:rPr>
        <w:t>The real issue here is cyber security,” he said predicting how the future relationship would pan out. “We’re looking in the wrong place. It won’t be in the South China Sea where the strategic interests of China and the US collide</w:t>
      </w:r>
      <w:r w:rsidRPr="00005EEF">
        <w:t>.</w:t>
      </w:r>
      <w:r>
        <w:t xml:space="preserve"> </w:t>
      </w:r>
      <w:r w:rsidRPr="00005EEF">
        <w:t xml:space="preserve">“Instead the </w:t>
      </w:r>
      <w:r w:rsidRPr="009628C0">
        <w:rPr>
          <w:highlight w:val="cyan"/>
          <w:u w:val="single"/>
        </w:rPr>
        <w:t>place were these interests will collide is in cyber space</w:t>
      </w:r>
      <w:r w:rsidRPr="00005EEF">
        <w:rPr>
          <w:u w:val="single"/>
        </w:rPr>
        <w:t>. The South China Sea is a sticking point between several nations. The South China Sea is a sticking point between several nations. While the US was already heavily investing in its cyber military capabilities, Beijing appeared to be lagging, but not for long. “By 2030 China’s military capabilities in cyber space will look significantly different to what they do today,” Prof Austin said. “</w:t>
      </w:r>
      <w:r w:rsidRPr="008D3271">
        <w:rPr>
          <w:u w:val="single"/>
        </w:rPr>
        <w:t xml:space="preserve">By 2030 </w:t>
      </w:r>
      <w:r w:rsidRPr="009628C0">
        <w:rPr>
          <w:highlight w:val="cyan"/>
          <w:u w:val="single"/>
        </w:rPr>
        <w:t>China will be more than capable of launching a militarily disabling cyber attack on Taiwan</w:t>
      </w:r>
      <w:r w:rsidRPr="00005EEF">
        <w:rPr>
          <w:u w:val="single"/>
        </w:rPr>
        <w:t xml:space="preserve">.” Such capability, without even needing an actual attack, would shift the balance of power enabling China to keep a firm grip on the Taiwan Strait. </w:t>
      </w:r>
      <w:r w:rsidRPr="009628C0">
        <w:rPr>
          <w:highlight w:val="cyan"/>
          <w:u w:val="single"/>
        </w:rPr>
        <w:t>The US on the other hand would not be keen to see Taiwan fall under greater Chinese sw</w:t>
      </w:r>
      <w:r w:rsidRPr="00005EEF">
        <w:rPr>
          <w:u w:val="single"/>
        </w:rPr>
        <w:t>ay</w:t>
      </w:r>
      <w:r w:rsidRPr="00005EEF">
        <w:t>, since a unified Chinese nation would have even more influence across the region.</w:t>
      </w:r>
      <w:r>
        <w:t xml:space="preserve"> </w:t>
      </w:r>
      <w:r w:rsidRPr="00005EEF">
        <w:t>“For China the biggest problem in terms of global and security affairs isn’t the South China Sea, it’s the reunification with Taiwan.”</w:t>
      </w:r>
      <w:r>
        <w:t xml:space="preserve"> </w:t>
      </w:r>
      <w:r w:rsidRPr="00005EEF">
        <w:rPr>
          <w:u w:val="single"/>
        </w:rPr>
        <w:t xml:space="preserve">L Military giants such as </w:t>
      </w:r>
      <w:r w:rsidRPr="009628C0">
        <w:rPr>
          <w:highlight w:val="cyan"/>
          <w:u w:val="single"/>
        </w:rPr>
        <w:t>the US rely on its satellites for major communication</w:t>
      </w:r>
      <w:r w:rsidRPr="00005EEF">
        <w:rPr>
          <w:u w:val="single"/>
        </w:rPr>
        <w:t xml:space="preserve">, GPS and a range of other things. “The aim of </w:t>
      </w:r>
      <w:r w:rsidRPr="009628C0">
        <w:rPr>
          <w:highlight w:val="cyan"/>
          <w:u w:val="single"/>
        </w:rPr>
        <w:t>a cyber-enabled war would be to prevent these communication channels workin</w:t>
      </w:r>
      <w:r w:rsidRPr="00005EEF">
        <w:rPr>
          <w:u w:val="single"/>
        </w:rPr>
        <w:t>g</w:t>
      </w:r>
      <w:r w:rsidRPr="00005EEF">
        <w:t>,” Prof Austin said.</w:t>
      </w:r>
      <w:r>
        <w:t xml:space="preserve"> </w:t>
      </w:r>
      <w:r w:rsidRPr="00005EEF">
        <w:t>He said like in any modern war, the key would be for a country such as China, controlling the communication channels.</w:t>
      </w:r>
      <w:r>
        <w:t xml:space="preserve"> </w:t>
      </w:r>
      <w:r w:rsidRPr="00005EEF">
        <w:t>“</w:t>
      </w:r>
      <w:r w:rsidRPr="00005EEF">
        <w:rPr>
          <w:u w:val="single"/>
        </w:rPr>
        <w:t>The concern for our government is how our defence forces will respond to what the US and China are doing</w:t>
      </w:r>
      <w:r w:rsidRPr="00005EEF">
        <w:t>,” he said.</w:t>
      </w:r>
    </w:p>
    <w:p w:rsidR="00A33896" w:rsidRDefault="00A33896" w:rsidP="00A33896">
      <w:pPr>
        <w:pStyle w:val="Heading2"/>
      </w:pPr>
      <w:r>
        <w:lastRenderedPageBreak/>
        <w:t>Advantage 2 Uniqueness/Links</w:t>
      </w:r>
    </w:p>
    <w:p w:rsidR="00A33896" w:rsidRDefault="00A33896" w:rsidP="00A33896">
      <w:pPr>
        <w:pStyle w:val="Heading3"/>
      </w:pPr>
      <w:r>
        <w:lastRenderedPageBreak/>
        <w:t>Sino-Russian Alliance bad/ separate Cyber impact</w:t>
      </w:r>
    </w:p>
    <w:p w:rsidR="00A33896" w:rsidRDefault="00A33896" w:rsidP="00A33896">
      <w:pPr>
        <w:pStyle w:val="Heading4"/>
      </w:pPr>
      <w:r>
        <w:t xml:space="preserve">Russia China cyber alliance </w:t>
      </w:r>
      <w:proofErr w:type="gramStart"/>
      <w:r>
        <w:t>amplifies  risk</w:t>
      </w:r>
      <w:proofErr w:type="gramEnd"/>
      <w:r>
        <w:t xml:space="preserve"> to the US </w:t>
      </w:r>
    </w:p>
    <w:p w:rsidR="00A33896" w:rsidRPr="00F00AA0" w:rsidRDefault="00A33896" w:rsidP="00A33896">
      <w:pPr>
        <w:rPr>
          <w:sz w:val="16"/>
        </w:rPr>
      </w:pPr>
      <w:r w:rsidRPr="00F00AA0">
        <w:rPr>
          <w:rStyle w:val="Style13ptBold"/>
        </w:rPr>
        <w:t xml:space="preserve">Garrido </w:t>
      </w:r>
      <w:r>
        <w:rPr>
          <w:rStyle w:val="Style13ptBold"/>
        </w:rPr>
        <w:t>15</w:t>
      </w:r>
      <w:r w:rsidRPr="00F00AA0">
        <w:rPr>
          <w:sz w:val="16"/>
        </w:rPr>
        <w:t xml:space="preserve"> </w:t>
      </w:r>
      <w:r w:rsidRPr="000230AA">
        <w:t>Laura Garrido is currently finishing her Master’s degree at Bellevue University, 2015 http://moderndiplomacy.eu/index.php?option=com_k2&amp;view=item&amp;id=953:a-perfect-cyber-storm-russia-and-china-teaming-together&amp;Itemid=488</w:t>
      </w:r>
    </w:p>
    <w:p w:rsidR="00A33896" w:rsidRPr="000230AA" w:rsidRDefault="00A33896" w:rsidP="00A33896">
      <w:r w:rsidRPr="000230AA">
        <w:t>United States intelligence agencies have listed cyber-attacks as the top threat to American national security, ahead of terrorism. These threats are increasing in sophistication, scale, frequency, and severity of impact.</w:t>
      </w:r>
      <w:r>
        <w:t xml:space="preserve"> </w:t>
      </w:r>
      <w:r w:rsidRPr="000230AA">
        <w:t xml:space="preserve">Also, </w:t>
      </w:r>
      <w:r w:rsidRPr="006F05F4">
        <w:rPr>
          <w:rStyle w:val="StyleUnderline"/>
          <w:u w:val="none"/>
        </w:rPr>
        <w:t>the</w:t>
      </w:r>
      <w:r w:rsidRPr="000230AA">
        <w:t xml:space="preserve"> range of actors, attack methods, targeted systems, and victims are expanding. In February 2015, James Clapper, the Director of National Intelligence in the United States, announced that the estimation of the </w:t>
      </w:r>
      <w:r w:rsidRPr="006F05F4">
        <w:rPr>
          <w:u w:val="single"/>
        </w:rPr>
        <w:t xml:space="preserve">Russian cyber threat had been elevated, pushing Russia to the number one spot on the list of countries which pose the greatest danger to the United States. </w:t>
      </w:r>
      <w:r w:rsidRPr="00074B36">
        <w:rPr>
          <w:u w:val="single"/>
        </w:rPr>
        <w:t>Since the collapse of the Soviet Union</w:t>
      </w:r>
      <w:r w:rsidRPr="006F05F4">
        <w:rPr>
          <w:u w:val="single"/>
        </w:rPr>
        <w:t xml:space="preserve">, </w:t>
      </w:r>
      <w:r w:rsidRPr="009628C0">
        <w:rPr>
          <w:highlight w:val="cyan"/>
          <w:u w:val="single"/>
        </w:rPr>
        <w:t>Russia</w:t>
      </w:r>
      <w:r w:rsidRPr="006F05F4">
        <w:rPr>
          <w:u w:val="single"/>
        </w:rPr>
        <w:t xml:space="preserve"> has faced political, military, and economic challenges which it worried could mean that its national interests could be ignored by other powers. </w:t>
      </w:r>
      <w:r w:rsidRPr="009628C0">
        <w:rPr>
          <w:highlight w:val="cyan"/>
          <w:u w:val="single"/>
        </w:rPr>
        <w:t>In order to protect their interests defensively, and free up their offensive capabilities for deployment elsewhere, Russia and China signed an agreemen</w:t>
      </w:r>
      <w:r w:rsidRPr="006F05F4">
        <w:rPr>
          <w:u w:val="single"/>
        </w:rPr>
        <w:t>t</w:t>
      </w:r>
      <w:r w:rsidRPr="000230AA">
        <w:t xml:space="preserve"> in April 2015 vowing not to attack each other, while also agreeing to share intelligence and software and cooperate in law enforcement and investigations. </w:t>
      </w:r>
      <w:r w:rsidRPr="009628C0">
        <w:rPr>
          <w:highlight w:val="cyan"/>
          <w:u w:val="single"/>
        </w:rPr>
        <w:t xml:space="preserve">This is a direct challenge to the United States because </w:t>
      </w:r>
      <w:r w:rsidRPr="00074B36">
        <w:rPr>
          <w:u w:val="single"/>
        </w:rPr>
        <w:t xml:space="preserve">not only are </w:t>
      </w:r>
      <w:r w:rsidRPr="009628C0">
        <w:rPr>
          <w:highlight w:val="cyan"/>
          <w:u w:val="single"/>
        </w:rPr>
        <w:t>Russia and China</w:t>
      </w:r>
      <w:r w:rsidRPr="00074B36">
        <w:rPr>
          <w:u w:val="single"/>
        </w:rPr>
        <w:t xml:space="preserve"> working together to get ahead</w:t>
      </w:r>
      <w:r w:rsidRPr="006F05F4">
        <w:rPr>
          <w:u w:val="single"/>
        </w:rPr>
        <w:t xml:space="preserve"> in the energy race but this agreement meant they were </w:t>
      </w:r>
      <w:r w:rsidRPr="009628C0">
        <w:rPr>
          <w:highlight w:val="cyan"/>
          <w:u w:val="single"/>
        </w:rPr>
        <w:t>now trying to combine their capacities in the digital world</w:t>
      </w:r>
      <w:r w:rsidRPr="009628C0">
        <w:rPr>
          <w:highlight w:val="cyan"/>
        </w:rPr>
        <w:t>.</w:t>
      </w:r>
      <w:r>
        <w:t xml:space="preserve"> </w:t>
      </w:r>
      <w:r w:rsidRPr="000230AA">
        <w:t xml:space="preserve">China and Russia, by far, have the most sophisticated cyber capabilities in the world. </w:t>
      </w:r>
      <w:r w:rsidRPr="006F05F4">
        <w:rPr>
          <w:u w:val="single"/>
        </w:rPr>
        <w:t xml:space="preserve">The offensive cyber capabilities of each individual country was a threat already to the United States but if they now work together in earnest </w:t>
      </w:r>
      <w:r w:rsidRPr="009628C0">
        <w:rPr>
          <w:highlight w:val="cyan"/>
          <w:u w:val="single"/>
        </w:rPr>
        <w:t>the United States could be facing an unprecedented cyber danger</w:t>
      </w:r>
      <w:r w:rsidRPr="000230AA">
        <w:t>. According to senior military officials, Russia’s Ministry of Defense is establishing its own cyber command that will be responsible for conducting offensive cyber activities such as propaganda operations and inserting malware into enemy command and control systems. A specialized branch for computer network operations is also being established by Russia’s armed forces. Computer security studies claim that unspecified Russian cyber actors are developing ways to access industrial control systems remotely. Industrial control systems manage critical infrastructures such as electrical power grids, urban mass-transit systems, air-traffic control, and oil and gas distribution networks. “These unspecified Russian actors have successfully compromised the product supply chains of three ICS vendors so that customers download exploitative malware directly from the vendors’ websites along with routine software updates.”</w:t>
      </w:r>
      <w:r>
        <w:t xml:space="preserve"> </w:t>
      </w:r>
      <w:r w:rsidRPr="000230AA">
        <w:t>Russia was one of the first nations to move assertively into the cyber sphere. In 1998, long before most nations even began thinking about cyber-security, the Kremlin-backed “Directorate K”, a government agency, began operations to monitor and defend against hackers and spammers. However, in recent years Directorate K has taken on a more offensive role in the digital sphere. Russia has been cyber-probing the United States for many years. In 1999, it was discovered that the Moonlight Maze virus had been stealing information from the Department of Defense, Department of Energy, NASA, and military contractors for two years.</w:t>
      </w:r>
      <w:r>
        <w:t xml:space="preserve"> </w:t>
      </w:r>
      <w:r w:rsidRPr="000230AA">
        <w:t xml:space="preserve">In early 2015, Russian hackers were able to access an unclassified server belonging to the United States Department of State. Through this they were able to penetrate sensitive areas of the White House computer system and access information such as the real-time non-public details of President Barack Obama’s schedule. The FBI, Secret Service, and other United States intelligence agencies were all involved in investigating the breach and said that it was the most sophisticated attack ever launched against an American governmental system. The breach was pinpointed to hackers working for the Russian government based on “tell-tale codes and other </w:t>
      </w:r>
      <w:r w:rsidRPr="000230AA">
        <w:lastRenderedPageBreak/>
        <w:t>markers,” even though the intrusion was routed through computers all around the globe. The attack was believed to have begun with a phishing email launched using a State Department email account that the hackers had previously stolen.</w:t>
      </w:r>
      <w:r>
        <w:t xml:space="preserve"> </w:t>
      </w:r>
      <w:r w:rsidRPr="000230AA">
        <w:t>China has also recently increased the amount of time, manpower, resources and money spent on cyber espionage. China’s People’s Liberation Army (PLA) includes a special bureau within its intelligence community specifically managed for cyber espionage. The PLA, according to recent intelligence reports, is not only capable of advanced surveillance and collection but also possesses malware that could take down foreign electricity and water grids. However, it seems that China so far has only been motivated to commit financial and economic espionage, rather than any outright physical infrastructure attacks. Nevertheless, the United States has been getting compromised by China for many years. “</w:t>
      </w:r>
      <w:r w:rsidRPr="00826542">
        <w:rPr>
          <w:u w:val="single"/>
        </w:rPr>
        <w:t>It is estimated that in the last few years, Chinese hackers have attempted attacks on 2,000 companies, universities, and government agencies in the United States</w:t>
      </w:r>
      <w:r w:rsidRPr="000230AA">
        <w:t xml:space="preserve">.” In 2003, China launched Titan Rain against United States military and government agencies. Titan Rain targeted US defense networks in an attempt to obtain confidential national security information. While no information was reported as stolen, it was considered to be one of the largest attacks in cyber espionage history. Titan Rain is particularly unnerving because the attack was meant to be completed in as little as 20 minutes and was able to target high-profile agencies such as NASA, the US Army Information Systems Engineering Command, the Defense Information Systems Agency, the Naval Ocean Systems Center, and the US Army Space and Strategic Defense Installation simultaneously in one </w:t>
      </w:r>
      <w:r w:rsidRPr="00826542">
        <w:rPr>
          <w:u w:val="single"/>
        </w:rPr>
        <w:t>day. These cyber threats from Russia and China were always a major concern for the United States because they undermined American economic competitiveness and at least tried to compromise national security interests</w:t>
      </w:r>
      <w:r w:rsidRPr="000230AA">
        <w:t>. As of now, a “cyber armageddon” may not be a high risk but low to moderate-level attacks over time could pose serious financial and security risks to the United States</w:t>
      </w:r>
      <w:r w:rsidRPr="00826542">
        <w:rPr>
          <w:u w:val="single"/>
        </w:rPr>
        <w:t xml:space="preserve">. Especially </w:t>
      </w:r>
      <w:r w:rsidRPr="009628C0">
        <w:rPr>
          <w:highlight w:val="cyan"/>
          <w:u w:val="single"/>
        </w:rPr>
        <w:t>if this supposed cyber alliance ever truly takes root and begins to create new innovative cyber strategies for attacks. “In the United States alone, the value of the information that is compromised due to international hacking is somewhere between 25 billion to 100 billion dollars annually</w:t>
      </w:r>
      <w:r w:rsidRPr="00826542">
        <w:rPr>
          <w:u w:val="single"/>
        </w:rPr>
        <w:t xml:space="preserve">.” With Russia’s tactics of using cyber-attacks to block any and all communications from within a nation-state and China’s habit of economic and financial cyber-attacks, </w:t>
      </w:r>
      <w:r w:rsidRPr="009628C0">
        <w:rPr>
          <w:highlight w:val="cyan"/>
          <w:u w:val="single"/>
        </w:rPr>
        <w:t>the two countries combining could be a perfect storm of political and economic havoc that may not yet have the United States’ proper attention and deterrence capacity</w:t>
      </w:r>
      <w:r w:rsidRPr="000230AA">
        <w:t>.</w:t>
      </w:r>
    </w:p>
    <w:p w:rsidR="00A33896" w:rsidRPr="000230AA" w:rsidRDefault="00A33896" w:rsidP="00A33896"/>
    <w:p w:rsidR="00A33896" w:rsidRDefault="00A33896" w:rsidP="00A33896">
      <w:pPr>
        <w:pStyle w:val="Heading3"/>
      </w:pPr>
      <w:r>
        <w:lastRenderedPageBreak/>
        <w:t>Another link</w:t>
      </w:r>
    </w:p>
    <w:p w:rsidR="00A33896" w:rsidRDefault="00A33896" w:rsidP="00A33896">
      <w:pPr>
        <w:pStyle w:val="Heading4"/>
      </w:pPr>
      <w:r>
        <w:t>US cooperation needed to evade counterbalancing efforts</w:t>
      </w:r>
    </w:p>
    <w:p w:rsidR="00A33896" w:rsidRPr="000053F7" w:rsidRDefault="00A33896" w:rsidP="00A33896">
      <w:pPr>
        <w:rPr>
          <w:rStyle w:val="Style13ptBold"/>
        </w:rPr>
      </w:pPr>
      <w:r>
        <w:rPr>
          <w:rStyle w:val="Style13ptBold"/>
        </w:rPr>
        <w:t xml:space="preserve">Carlson 7 </w:t>
      </w:r>
      <w:r>
        <w:t>Brian Carlson, 8/1/2007, "," Princeton</w:t>
      </w:r>
      <w:r w:rsidRPr="000053F7">
        <w:t>, https://www.princeton.edu/jpia/past-issues-1/2007/8.pdf</w:t>
      </w:r>
    </w:p>
    <w:p w:rsidR="00A33896" w:rsidRDefault="00A33896" w:rsidP="00A33896">
      <w:r w:rsidRPr="000053F7">
        <w:rPr>
          <w:u w:val="single"/>
        </w:rPr>
        <w:t xml:space="preserve">Given the structural limits on the Sino-Russian strategic partnership, both generally and in the context of Central Asia, </w:t>
      </w:r>
      <w:r w:rsidRPr="009628C0">
        <w:rPr>
          <w:highlight w:val="cyan"/>
          <w:u w:val="single"/>
        </w:rPr>
        <w:t>U.S. foreign policy can prevent the emergence of a Sino-Russian condominium in Central Asia that would be damaging to U.S. interests</w:t>
      </w:r>
      <w:r w:rsidRPr="009628C0">
        <w:rPr>
          <w:highlight w:val="cyan"/>
        </w:rPr>
        <w:t xml:space="preserve">. </w:t>
      </w:r>
      <w:r w:rsidRPr="009628C0">
        <w:rPr>
          <w:highlight w:val="cyan"/>
          <w:u w:val="single"/>
        </w:rPr>
        <w:t>At the global level, Russia and China each have higher stakes in relations with the United States than with each other</w:t>
      </w:r>
      <w:r w:rsidRPr="000053F7">
        <w:rPr>
          <w:u w:val="single"/>
        </w:rPr>
        <w:t>, especially in the economic sphere</w:t>
      </w:r>
      <w:r w:rsidRPr="000053F7">
        <w:t>. China is unlikely to risk a sharp break in relations with Washington</w:t>
      </w:r>
      <w:r>
        <w:t xml:space="preserve"> </w:t>
      </w:r>
      <w:r w:rsidRPr="000053F7">
        <w:t>while it is still building its national power and thus dependent on the</w:t>
      </w:r>
      <w:r>
        <w:t xml:space="preserve"> </w:t>
      </w:r>
      <w:r w:rsidRPr="000053F7">
        <w:t>U.S.-led economic and security orders. Likewise, Russia recognizes its need</w:t>
      </w:r>
      <w:r>
        <w:t xml:space="preserve"> </w:t>
      </w:r>
      <w:r w:rsidRPr="000053F7">
        <w:t>for integration with global economic institutions, as seen by its aggressive</w:t>
      </w:r>
      <w:r>
        <w:t xml:space="preserve"> </w:t>
      </w:r>
      <w:r w:rsidRPr="000053F7">
        <w:t xml:space="preserve">pursuit of World Trade Organization membership. </w:t>
      </w:r>
      <w:r w:rsidRPr="009628C0">
        <w:rPr>
          <w:highlight w:val="cyan"/>
          <w:u w:val="single"/>
        </w:rPr>
        <w:t>Therefore, by maintaining at least sound bilateral relations with</w:t>
      </w:r>
      <w:r w:rsidRPr="000053F7">
        <w:t xml:space="preserve"> both Russia and </w:t>
      </w:r>
      <w:r w:rsidRPr="009628C0">
        <w:rPr>
          <w:highlight w:val="cyan"/>
          <w:u w:val="single"/>
        </w:rPr>
        <w:t>China, the United States can prevent a Sino-Russian counterbalancing alliance. U.S. policy should seek to ensure that Beijing</w:t>
      </w:r>
      <w:r w:rsidRPr="000053F7">
        <w:rPr>
          <w:u w:val="single"/>
        </w:rPr>
        <w:t xml:space="preserve"> </w:t>
      </w:r>
      <w:r w:rsidRPr="000053F7">
        <w:t xml:space="preserve">and Moscow </w:t>
      </w:r>
      <w:r w:rsidRPr="000053F7">
        <w:rPr>
          <w:u w:val="single"/>
        </w:rPr>
        <w:t xml:space="preserve">each </w:t>
      </w:r>
      <w:r w:rsidRPr="009628C0">
        <w:rPr>
          <w:highlight w:val="cyan"/>
          <w:u w:val="single"/>
        </w:rPr>
        <w:t>retain higher</w:t>
      </w:r>
      <w:r w:rsidRPr="000053F7">
        <w:rPr>
          <w:u w:val="single"/>
        </w:rPr>
        <w:t xml:space="preserve"> economic </w:t>
      </w:r>
      <w:r w:rsidRPr="009628C0">
        <w:rPr>
          <w:highlight w:val="cyan"/>
          <w:u w:val="single"/>
        </w:rPr>
        <w:t>stakes with Washington</w:t>
      </w:r>
      <w:r w:rsidRPr="000053F7">
        <w:rPr>
          <w:u w:val="single"/>
        </w:rPr>
        <w:t xml:space="preserve"> than with each other, prevent U.S. relations with each country from deteriorating simultaneously</w:t>
      </w:r>
      <w:r w:rsidRPr="000053F7">
        <w:t>, and</w:t>
      </w:r>
      <w:r>
        <w:t xml:space="preserve"> </w:t>
      </w:r>
      <w:r w:rsidRPr="000053F7">
        <w:t>demonstrate that Russia and China each pose a greater long-term threat</w:t>
      </w:r>
      <w:r>
        <w:t xml:space="preserve"> </w:t>
      </w:r>
      <w:r w:rsidRPr="000053F7">
        <w:t>to the other than the United States does to either (Lampton 2001, 232).</w:t>
      </w:r>
      <w:r>
        <w:t xml:space="preserve"> </w:t>
      </w:r>
      <w:r w:rsidRPr="009628C0">
        <w:rPr>
          <w:highlight w:val="cyan"/>
          <w:u w:val="single"/>
        </w:rPr>
        <w:t xml:space="preserve">From the perspective of U.S.-Chinese bilateral relations, as long as </w:t>
      </w:r>
      <w:r w:rsidRPr="00E83BAB">
        <w:rPr>
          <w:u w:val="single"/>
        </w:rPr>
        <w:t xml:space="preserve">the The Limits of Sino-Russian Strategic Partnership in Central Asia 177 </w:t>
      </w:r>
      <w:r w:rsidRPr="009628C0">
        <w:rPr>
          <w:highlight w:val="cyan"/>
          <w:u w:val="single"/>
        </w:rPr>
        <w:t>United States remains</w:t>
      </w:r>
      <w:r w:rsidRPr="00E83BAB">
        <w:t xml:space="preserve"> economically </w:t>
      </w:r>
      <w:r w:rsidRPr="009628C0">
        <w:rPr>
          <w:highlight w:val="cyan"/>
          <w:u w:val="single"/>
        </w:rPr>
        <w:t>engaged with China</w:t>
      </w:r>
      <w:r w:rsidRPr="00E83BAB">
        <w:rPr>
          <w:u w:val="single"/>
        </w:rPr>
        <w:t xml:space="preserve"> and adheres to the one-China policy</w:t>
      </w:r>
      <w:r w:rsidRPr="000053F7">
        <w:rPr>
          <w:u w:val="single"/>
        </w:rPr>
        <w:t xml:space="preserve">, it is unlikely to push China into enhanced strategic cooperation with Russia (Burles 1999, 41). Russia’s wariness about China as a potential long-term threat is likely to limit its own willingness to pursue an alliance with Beijing. </w:t>
      </w:r>
      <w:r w:rsidRPr="000053F7">
        <w:t>In the international sphere, the standoff</w:t>
      </w:r>
      <w:r>
        <w:t xml:space="preserve"> </w:t>
      </w:r>
      <w:r w:rsidRPr="000053F7">
        <w:t>over Iran’s nuclear program is the current crisis most likely to affect SinoRussian</w:t>
      </w:r>
      <w:r>
        <w:t xml:space="preserve"> </w:t>
      </w:r>
      <w:r w:rsidRPr="000053F7">
        <w:t>relations. If the United States takes military action against Iran in</w:t>
      </w:r>
      <w:r>
        <w:t xml:space="preserve"> </w:t>
      </w:r>
      <w:r w:rsidRPr="000053F7">
        <w:t>response to Tehran’s pursuit of nuclear weapons, this would probably push</w:t>
      </w:r>
      <w:r>
        <w:t xml:space="preserve"> </w:t>
      </w:r>
      <w:r w:rsidRPr="000053F7">
        <w:t>Russia and China closer together. However, given the logic circumscribing</w:t>
      </w:r>
      <w:r>
        <w:t xml:space="preserve"> </w:t>
      </w:r>
      <w:r w:rsidRPr="000053F7">
        <w:t>the Sino-Russian strategic partnership, such action would be unlikely</w:t>
      </w:r>
      <w:r>
        <w:t xml:space="preserve"> </w:t>
      </w:r>
      <w:r w:rsidRPr="000053F7">
        <w:t>to raise Sino-Russian relations to a qualitatively higher level such as an</w:t>
      </w:r>
      <w:r>
        <w:t xml:space="preserve"> </w:t>
      </w:r>
      <w:r w:rsidRPr="000053F7">
        <w:t>anti-American alliance.</w:t>
      </w:r>
      <w:r>
        <w:t xml:space="preserve"> </w:t>
      </w:r>
      <w:r w:rsidRPr="009628C0">
        <w:rPr>
          <w:highlight w:val="cyan"/>
          <w:u w:val="single"/>
        </w:rPr>
        <w:t>The United States should maintain its commitment to Central Asia</w:t>
      </w:r>
      <w:r w:rsidRPr="000053F7">
        <w:t>.</w:t>
      </w:r>
      <w:r>
        <w:t xml:space="preserve"> </w:t>
      </w:r>
      <w:r w:rsidRPr="000053F7">
        <w:t>The Sept. 11, 2001 terrorist attacks starkly demonstrated the direct security</w:t>
      </w:r>
      <w:r>
        <w:t xml:space="preserve"> </w:t>
      </w:r>
      <w:r w:rsidRPr="000053F7">
        <w:t xml:space="preserve">threat to which instability in Central Asia can give rise. </w:t>
      </w:r>
      <w:r w:rsidRPr="009628C0">
        <w:rPr>
          <w:highlight w:val="cyan"/>
          <w:u w:val="single"/>
        </w:rPr>
        <w:t>The most important U.S. objective in Central Asia should be to promote stability and prevent this region from posing a threat to vital U.S. interests,</w:t>
      </w:r>
      <w:r w:rsidRPr="000053F7">
        <w:rPr>
          <w:u w:val="single"/>
        </w:rPr>
        <w:t xml:space="preserve"> especially to homeland security</w:t>
      </w:r>
      <w:r w:rsidRPr="000053F7">
        <w:t xml:space="preserve"> (Fairbanks et al. 2001, 93).1</w:t>
      </w:r>
      <w:r>
        <w:t xml:space="preserve"> </w:t>
      </w:r>
      <w:r w:rsidRPr="000053F7">
        <w:t>In order to achieve the</w:t>
      </w:r>
      <w:r>
        <w:t xml:space="preserve"> </w:t>
      </w:r>
      <w:r w:rsidRPr="000053F7">
        <w:t>goal of stability in Central Asia, U</w:t>
      </w:r>
      <w:r w:rsidRPr="009628C0">
        <w:rPr>
          <w:highlight w:val="cyan"/>
          <w:u w:val="single"/>
        </w:rPr>
        <w:t>.S. policy should seek to prevent regional conflicts that could invite great-power intervention and to prevent outside powers, especially a single hegemonic power, from gaining dominance in the region</w:t>
      </w:r>
      <w:r w:rsidRPr="000053F7">
        <w:rPr>
          <w:u w:val="single"/>
        </w:rPr>
        <w:t xml:space="preserve"> (Fairbanks et al. 2001, 97). One possible strategy for reducing the likelihood of great-power conflict in Central Asia, which also would help forestall the possibility of a Sino-Russian condominium, would be to establish a regional concert.</w:t>
      </w:r>
      <w:r w:rsidRPr="000053F7">
        <w:t xml:space="preserve"> Under a concert, both the small countries</w:t>
      </w:r>
      <w:r>
        <w:t xml:space="preserve"> </w:t>
      </w:r>
      <w:r w:rsidRPr="000053F7">
        <w:t>in the region and the major outside powers would exercise restraint and</w:t>
      </w:r>
      <w:r>
        <w:t xml:space="preserve"> </w:t>
      </w:r>
      <w:r w:rsidRPr="000053F7">
        <w:t>place the interests of stability over unilateral interests they might be</w:t>
      </w:r>
      <w:r>
        <w:t xml:space="preserve"> </w:t>
      </w:r>
      <w:r w:rsidRPr="000053F7">
        <w:t>tempted to pursue through a more aggressive posture (Fairbanks et al.</w:t>
      </w:r>
      <w:r>
        <w:t xml:space="preserve"> </w:t>
      </w:r>
      <w:r w:rsidRPr="000053F7">
        <w:t>2001, 101, 104-105). This is a worthy policy goal, and the United States</w:t>
      </w:r>
      <w:r>
        <w:t xml:space="preserve"> </w:t>
      </w:r>
      <w:r w:rsidRPr="000053F7">
        <w:t>should pursue it.</w:t>
      </w:r>
    </w:p>
    <w:p w:rsidR="00A33896" w:rsidRDefault="00A33896" w:rsidP="00A33896">
      <w:pPr>
        <w:pStyle w:val="Heading3"/>
      </w:pPr>
      <w:r>
        <w:lastRenderedPageBreak/>
        <w:t>Primacy link</w:t>
      </w:r>
    </w:p>
    <w:p w:rsidR="00A33896" w:rsidRDefault="00A33896" w:rsidP="00A33896">
      <w:pPr>
        <w:pStyle w:val="Heading4"/>
      </w:pPr>
      <w:r>
        <w:t>Transition of the internet means US primacy is destroyed</w:t>
      </w:r>
    </w:p>
    <w:p w:rsidR="00A33896" w:rsidRDefault="00A33896" w:rsidP="00A33896">
      <w:r w:rsidRPr="000753A8">
        <w:rPr>
          <w:rStyle w:val="Style13ptBold"/>
        </w:rPr>
        <w:t>Ginn 12</w:t>
      </w:r>
      <w:r>
        <w:t xml:space="preserve"> SCL’s Managing Director, Jane Ginn, is the curator of this News/Blog. JaneGinnHeadShotMs. Ginn has over 25 years of professional experience in information assurance, engineering consulting, international business, training and education. </w:t>
      </w:r>
      <w:r w:rsidRPr="000753A8">
        <w:t>http://www.sedonacyberlink.com/2012/11/incubator-of-catastrophe/</w:t>
      </w:r>
    </w:p>
    <w:p w:rsidR="00A33896" w:rsidRDefault="00A33896" w:rsidP="00A33896">
      <w:r w:rsidRPr="009628C0">
        <w:rPr>
          <w:rStyle w:val="Emphasis"/>
          <w:b w:val="0"/>
          <w:highlight w:val="cyan"/>
        </w:rPr>
        <w:t>Incubator of Catastrophe</w:t>
      </w:r>
      <w:r>
        <w:rPr>
          <w:rStyle w:val="Emphasis"/>
        </w:rPr>
        <w:t xml:space="preserve"> </w:t>
      </w:r>
      <w:r>
        <w:t xml:space="preserve">The current leaderless geopolitical and environmental state of the world is the theme of Ian Bremmer’s new book Every Nation for Itself: Winners and Losers in a G-Zero World (2012). Bremmer starts by defining the G-7 college of nations which, after the 2008 global financial crisis morphed into the G-20. Although much ado was made about the potential of the G-20, Bremmer’s key point is that </w:t>
      </w:r>
      <w:r w:rsidRPr="000753A8">
        <w:rPr>
          <w:rStyle w:val="Emphasis"/>
        </w:rPr>
        <w:t xml:space="preserve">the </w:t>
      </w:r>
      <w:r w:rsidRPr="009628C0">
        <w:rPr>
          <w:rStyle w:val="Emphasis"/>
          <w:b w:val="0"/>
          <w:highlight w:val="cyan"/>
        </w:rPr>
        <w:t>reduced standing of the U.S. in the global policy arena leaves an unfilled leadership gap in trade and security policy that the G-20 is not yet able to fill</w:t>
      </w:r>
      <w:r>
        <w:t xml:space="preserve">. The G-20, comprised of the U.S., Canada, Mexico, Brazil, Argentina, Britain, Germany, France, Italy, Russia, Japan, China, Indonesia, South Korea, India, Australia, Turkey, Saudi Arabia, South Africa and the EU was an accommodation to the new global balance of power that has emerged in the early 21st Century. But as a tool for global leadership it is too unwieldy with too many diverse ideological frameworks that also have competing policy and commercial </w:t>
      </w:r>
      <w:r w:rsidRPr="000753A8">
        <w:t>interests. This leaves us adrift in the ocean</w:t>
      </w:r>
      <w:r>
        <w:t xml:space="preserve"> of social and political change like what we have witnessed over the past four years; what he characterizes as the G-Zero world. In the book Bremmer carefully outlines who the winners and losers may be as we move forward into the future in such areas as nuclear weapons policy, climate change, regional and global trade and cybersecurity. He also outlines who the various national players may be as pivot states, rouges with friends, adapters, protectors, and cheaters. He also illustrates how important both the U.S. and China are as the two largest economies that are intricately intertwined economically, but diametrically opposed philosophically. He presents a series of scenarios of possible futures calling upon recent political events that may or may not develop to support how each scenario plays out. All in all, it is a fascinating and enjoyable excursion into the world of “what if.” Going in the reader should have a good grasp of geography and current events to fully appreciate the nuances he delivers as he jumps back and forth in time and space. For my purpose in this essay, the jumping off point is how his model of the G-Zero leaderless world, could play itself out in cyberspace as we approach the upcoming International Telecommunications Union (ITU) vote to be held in December, 2012 in Dubai. </w:t>
      </w:r>
      <w:r w:rsidRPr="009628C0">
        <w:rPr>
          <w:rStyle w:val="StyleUnderline"/>
          <w:highlight w:val="cyan"/>
        </w:rPr>
        <w:t>The Future of the Internet</w:t>
      </w:r>
      <w:r>
        <w:rPr>
          <w:rStyle w:val="StyleUnderline"/>
        </w:rPr>
        <w:t xml:space="preserve"> </w:t>
      </w:r>
      <w:r>
        <w:t xml:space="preserve">This event which I wrote about in a previous article on </w:t>
      </w:r>
      <w:r w:rsidRPr="009628C0">
        <w:rPr>
          <w:rStyle w:val="StyleUnderline"/>
          <w:highlight w:val="cyan"/>
        </w:rPr>
        <w:t>the challenge to the authority of the</w:t>
      </w:r>
      <w:r>
        <w:t xml:space="preserve"> Internet Corporation for Assigned Names and Numbers (</w:t>
      </w:r>
      <w:r w:rsidRPr="009628C0">
        <w:rPr>
          <w:rStyle w:val="StyleUnderline"/>
          <w:highlight w:val="cyan"/>
        </w:rPr>
        <w:t>ICANN)</w:t>
      </w:r>
      <w:r>
        <w:t xml:space="preserve"> is likely to be one of the most important events of 2012, and yet it is barely reported on in the mainstream press. The ICANN, a multi-stakeholder, multinational non-profit organization originally established by the U.S. Department of Commerce (DOC) administers the top-level domain authority and the root servers for the Internet. Since the global expansion of the Internet has far exceeded the wildest imaginations of the original purveyors and many countries now depend on the efficient communications benefits it offers, a battle for the management of the Internet backbone’s root authority is now underway. </w:t>
      </w:r>
      <w:r w:rsidRPr="009628C0">
        <w:rPr>
          <w:rStyle w:val="StyleUnderline"/>
          <w:highlight w:val="cyan"/>
        </w:rPr>
        <w:t>Russia, China and Brazil are</w:t>
      </w:r>
      <w:r w:rsidRPr="000753A8">
        <w:rPr>
          <w:rStyle w:val="StyleUnderline"/>
        </w:rPr>
        <w:t xml:space="preserve"> </w:t>
      </w:r>
      <w:r>
        <w:t xml:space="preserve">reported to be three countries </w:t>
      </w:r>
      <w:r w:rsidRPr="009628C0">
        <w:rPr>
          <w:rStyle w:val="StyleUnderline"/>
          <w:highlight w:val="cyan"/>
        </w:rPr>
        <w:t>pushing for</w:t>
      </w:r>
      <w:r w:rsidRPr="000753A8">
        <w:rPr>
          <w:rStyle w:val="StyleUnderline"/>
        </w:rPr>
        <w:t xml:space="preserve"> transferring this authority from the </w:t>
      </w:r>
      <w:r w:rsidRPr="009628C0">
        <w:rPr>
          <w:rStyle w:val="StyleUnderline"/>
          <w:highlight w:val="cyan"/>
        </w:rPr>
        <w:t>ICANN to the ITU</w:t>
      </w:r>
      <w:r>
        <w:t xml:space="preserve">, an agency of the United Nations (UN). The vote on this matter will be held in less than a month. The Great Distorter Leading spokespersons on both sides of the debate have made strong arguments. On the one hand, the ITU is an international body and is, therefore, not subject to the political agenda of one powerful nation (i.e., the U.S.). And, they contend, since the Internet is now a global public good it makes sense that governance should be in the hands of a </w:t>
      </w:r>
      <w:r>
        <w:lastRenderedPageBreak/>
        <w:t xml:space="preserve">multinational body. Besides, the world of the Internet is being overwhelmed by the traffic of cybercriminals and hacktivists that are using this public resource for nefarious purposes. More control by national governments is in order to maintain the resource for beneficial commerce, trade, and governance, so they argue. On the other hand, others argue, the ICANN is a multi-stakeholder body and, therefore allows private sector and non-governmental organizations (NGOs) to sit at the table as equals with state actors. It, therefore, reflects the new reality of the modern world whereby unrepresented but important constituencies can have a voice. Further, they argue that bureaucratic actions by slow-moving, politically-sensitized nation states cannot possibly keep up with the pace of technological change necessary to make good decisions about Internet governance. And, the potential for corruption, the great distorter, will artificially dictate winners and losers through market distortions that have nothing to do with the original intent of the Internet (i.e., as a tool for the freedom of expression). It is feared that the machinations of political horse-trading will be expressed more fully in the context of ITU governance and the efficiencies gained in market advances and technological innovations will be stalled. More importantly to civil liberties advocates </w:t>
      </w:r>
      <w:r w:rsidRPr="009628C0">
        <w:rPr>
          <w:rStyle w:val="Emphasis"/>
          <w:b w:val="0"/>
          <w:highlight w:val="cyan"/>
        </w:rPr>
        <w:t>the use of the Internet as a tool for oppression and control is seen as a dangerous shift for the future of [hu]mankind</w:t>
      </w:r>
      <w:r>
        <w:t xml:space="preserve">. Anonymity and Cybercrime The arguments of those that advocate for a more civil, less criminal, cyberspace have not gone unnoticed by those in power within the U.S. Bills before the U.S. Congress to reduce our own vulnerabilities to activities of state-sponsored or private action cyber-terrorism are stalled due to political infighting. The Obama Administration in seeking to forestall a tragic “cyber Pearl Harbor” as Secretary of Defense Panetta characterized it has issued a secret directive and has floated a draft Executive Order (EO) to protect the U.S.’s critical infrastructure. Critics of the draft EO, especially those supporting voluntary private action by companies deemed to be subject to the definition of “critical infrastructure” fear that the U.S. government is going too far in mandating incident reporting and data collection activities. Other critics, especially those who are concerned about the loss of anonymity online and the prospect of an Orwellian “Big Brother” are concerned that the civil liberties of ordinary citizens will be infringed upon. Some seem to be more concerned about the U.S. national agenda and the actions of the Executive Branch than the 800 pound international Gorilla staring them in the face with the prospect of a loss of top-level domain name authority and root server governance to the ITU. The up-tick in cybercrime and the advanced persistent threats that U.S. corporations and citizens are facing minute-by-minute and day-by-day in cyberspace present the greatest test of the G-Zero concept that Bremmer proposes (Verizon RISK Team, 2012). </w:t>
      </w:r>
      <w:r w:rsidRPr="009628C0">
        <w:rPr>
          <w:rStyle w:val="StyleUnderline"/>
          <w:highlight w:val="cyan"/>
        </w:rPr>
        <w:t>The U.S.’s global leadership in establishing the ICANN structure</w:t>
      </w:r>
      <w:r>
        <w:t xml:space="preserve"> as a multi-stakeholder entity </w:t>
      </w:r>
      <w:r w:rsidRPr="000753A8">
        <w:rPr>
          <w:rStyle w:val="StyleUnderline"/>
        </w:rPr>
        <w:t xml:space="preserve">is </w:t>
      </w:r>
      <w:r w:rsidRPr="009628C0">
        <w:rPr>
          <w:rStyle w:val="StyleUnderline"/>
          <w:highlight w:val="cyan"/>
        </w:rPr>
        <w:t>a prime example of “leading from behind</w:t>
      </w:r>
      <w:r>
        <w:t xml:space="preserve">” as Bremmer documents in his book. </w:t>
      </w:r>
      <w:r w:rsidRPr="000753A8">
        <w:rPr>
          <w:rStyle w:val="StyleUnderline"/>
        </w:rPr>
        <w:t>The question now becomes how to slow the progress of cyber-criminal activity without stalling the progress of technological innovation</w:t>
      </w:r>
      <w:r>
        <w:t xml:space="preserve"> and/or infringing on civil rights and liberties. Although tough for the 18 industry sectors detailed in the National Infrastructure Protection Plan (NIPP) increased information sharing as proposed in the EO is the first step in a unified and coordinated approach to dealing with organized cyber criminal activity and the cyber espionage efforts of state actors. I’m willing to place my bets on solutions that emerge from a healthy mixture of private, public and NGO action in ICANN and the Internet Engineering Task Force (IETF) rather than the bureaucracy of the ITU. In my view, </w:t>
      </w:r>
      <w:r w:rsidRPr="009628C0">
        <w:rPr>
          <w:rStyle w:val="StyleUnderline"/>
          <w:highlight w:val="cyan"/>
        </w:rPr>
        <w:t xml:space="preserve">ITU governance of the Internet backbone would be an </w:t>
      </w:r>
      <w:r w:rsidRPr="009628C0">
        <w:rPr>
          <w:rStyle w:val="Emphasis"/>
          <w:b w:val="0"/>
          <w:highlight w:val="cyan"/>
        </w:rPr>
        <w:t>incubator of catastrophe</w:t>
      </w:r>
      <w:r w:rsidRPr="009628C0">
        <w:rPr>
          <w:rStyle w:val="StyleUnderline"/>
          <w:highlight w:val="cyan"/>
        </w:rPr>
        <w:t xml:space="preserve"> </w:t>
      </w:r>
      <w:r w:rsidRPr="003827DE">
        <w:rPr>
          <w:rStyle w:val="StyleUnderline"/>
          <w:u w:val="none"/>
        </w:rPr>
        <w:t xml:space="preserve">and would speed the world toward the </w:t>
      </w:r>
      <w:r w:rsidRPr="003827DE">
        <w:rPr>
          <w:rStyle w:val="Emphasis"/>
          <w:b w:val="0"/>
          <w:u w:val="none"/>
        </w:rPr>
        <w:t>G-Zero scenario</w:t>
      </w:r>
      <w:r w:rsidRPr="000753A8">
        <w:rPr>
          <w:rStyle w:val="StyleUnderline"/>
        </w:rPr>
        <w:t xml:space="preserve"> </w:t>
      </w:r>
      <w:r>
        <w:t>that Bremmer outlines.</w:t>
      </w:r>
    </w:p>
    <w:p w:rsidR="00A33896" w:rsidRDefault="00A33896" w:rsidP="00A33896"/>
    <w:p w:rsidR="00A33896" w:rsidRDefault="00A33896" w:rsidP="00A33896">
      <w:pPr>
        <w:pStyle w:val="Heading3"/>
      </w:pPr>
      <w:r>
        <w:lastRenderedPageBreak/>
        <w:t>More specific links to cyber security</w:t>
      </w:r>
    </w:p>
    <w:p w:rsidR="00A33896" w:rsidRPr="00E65B6A" w:rsidRDefault="00A33896" w:rsidP="00A33896"/>
    <w:p w:rsidR="00A33896" w:rsidRPr="00E65B6A" w:rsidRDefault="00A33896" w:rsidP="00A33896"/>
    <w:p w:rsidR="00A33896" w:rsidRDefault="00A33896" w:rsidP="00A33896">
      <w:pPr>
        <w:pStyle w:val="Heading4"/>
      </w:pPr>
      <w:r>
        <w:t>Countries turning against the US and moving towards China- US cyber cooperation helps US regain support and maintain heg</w:t>
      </w:r>
    </w:p>
    <w:p w:rsidR="00A33896" w:rsidRPr="007F42EC" w:rsidRDefault="00A33896" w:rsidP="00A33896">
      <w:pPr>
        <w:pStyle w:val="Heading4"/>
        <w:rPr>
          <w:rStyle w:val="Style13ptBold"/>
        </w:rPr>
      </w:pPr>
      <w:r w:rsidRPr="007F42EC">
        <w:rPr>
          <w:rStyle w:val="Style13ptBold"/>
        </w:rPr>
        <w:t xml:space="preserve">GJAA 15 </w:t>
      </w:r>
    </w:p>
    <w:p w:rsidR="00A33896" w:rsidRPr="00131B95" w:rsidRDefault="00A33896" w:rsidP="00A33896">
      <w:r w:rsidRPr="00131B95">
        <w:t>Georgetown Journal of Asian Affairs, Summer 2015, "," No Publication, https://repository.library.georgetown.edu/bitstream/handle/10822/761158/GJAA%202.1%20Lewis%2c%20James.pdf?sequence=1&amp;isAllowed=y</w:t>
      </w:r>
    </w:p>
    <w:p w:rsidR="00A33896" w:rsidRPr="00283F2B" w:rsidRDefault="00A33896" w:rsidP="00A33896">
      <w:r>
        <w:t>One of the interesting things about a recent event CSIS held on cyber issues is that White House Cyber Coordinator Michael Daniel said, both publicly and in private, that the President takes a personal interest in this issue, so that is really great. And the administration has made a lot of progress in putting the pieces together for a more secure network environment for the United States. But, this environment is still by no means totally secure</w:t>
      </w:r>
      <w:r w:rsidRPr="00283F2B">
        <w:rPr>
          <w:u w:val="single"/>
        </w:rPr>
        <w:t xml:space="preserve">. It is easy to overestimate the losses, but </w:t>
      </w:r>
      <w:r w:rsidRPr="009628C0">
        <w:rPr>
          <w:highlight w:val="cyan"/>
          <w:u w:val="single"/>
        </w:rPr>
        <w:t>cyber espionage clearly</w:t>
      </w:r>
      <w:r w:rsidRPr="00283F2B">
        <w:rPr>
          <w:u w:val="single"/>
        </w:rPr>
        <w:t xml:space="preserve"> </w:t>
      </w:r>
      <w:r w:rsidRPr="009628C0">
        <w:rPr>
          <w:highlight w:val="cyan"/>
          <w:u w:val="single"/>
        </w:rPr>
        <w:t>has</w:t>
      </w:r>
      <w:r w:rsidRPr="00283F2B">
        <w:rPr>
          <w:u w:val="single"/>
        </w:rPr>
        <w:t xml:space="preserve"> some </w:t>
      </w:r>
      <w:r w:rsidRPr="009628C0">
        <w:rPr>
          <w:highlight w:val="cyan"/>
          <w:u w:val="single"/>
        </w:rPr>
        <w:t>effect on competitiveness</w:t>
      </w:r>
      <w:r w:rsidRPr="00283F2B">
        <w:rPr>
          <w:u w:val="single"/>
        </w:rPr>
        <w:t xml:space="preserve">. It has an effect on competitiveness. </w:t>
      </w:r>
      <w:r w:rsidRPr="009628C0">
        <w:rPr>
          <w:highlight w:val="cyan"/>
          <w:u w:val="single"/>
        </w:rPr>
        <w:t>It has an effect on international relations and the international community.</w:t>
      </w:r>
      <w:r w:rsidRPr="00283F2B">
        <w:rPr>
          <w:u w:val="single"/>
        </w:rPr>
        <w:t xml:space="preserve"> T</w:t>
      </w:r>
      <w:r>
        <w:rPr>
          <w:u w:val="single"/>
        </w:rPr>
        <w:t>h</w:t>
      </w:r>
      <w:r w:rsidRPr="00283F2B">
        <w:rPr>
          <w:u w:val="single"/>
        </w:rPr>
        <w:t>ere is a risk of attack on the United States—outside of crime or espionage—that could be disruptive. Overall, we have done an immense amount of work in the last seven years, but there is still a huge amount of risk</w:t>
      </w:r>
      <w:r>
        <w:t xml:space="preserve">. Spring/Summer 2015 Lewis | Cybersecurity in Asia and the Role of U.S. Leadership For example, the Obama administration laid out the doctrine and the chain of command for the military use of cyber tools, both offensively and defensively. That was in Presidential Policy Directive 20 The Obama administration came out with an international strategy in 2011 that was largely on the right course, though it probably needs to be updated.1 Tey started an international process of trying to build norms and confdence-building measures with both the Chinese and the Russians, who are our most powerful state opponents, as well as multilaterally. Tey have had some success in the Organization for Security and Cooperation in Europe (OSCE), some success in the Association of Southeast Asian Nations (ASEAN), good progress with the Russians until Crimea happened, and good progress with the Chinese up until China adopted a new and more assertive Internet policy. </w:t>
      </w:r>
      <w:r w:rsidRPr="00283F2B">
        <w:rPr>
          <w:u w:val="single"/>
        </w:rPr>
        <w:t>Crimea is actually the event that has had the most efect</w:t>
      </w:r>
      <w:r>
        <w:t xml:space="preserve">, (not Snowden or anything else), </w:t>
      </w:r>
      <w:r w:rsidRPr="00283F2B">
        <w:rPr>
          <w:u w:val="single"/>
        </w:rPr>
        <w:t xml:space="preserve">on cooperation with Russia and China. </w:t>
      </w:r>
      <w:r w:rsidRPr="009628C0">
        <w:rPr>
          <w:highlight w:val="cyan"/>
          <w:u w:val="single"/>
        </w:rPr>
        <w:t>Crimea has knocked cybersecurity cooperation with these countries of the rails. We will see if that changes. For now, it has afected discussions between the United States and China because previously this was a three-way conversation</w:t>
      </w:r>
      <w:r w:rsidRPr="00283F2B">
        <w:rPr>
          <w:u w:val="single"/>
        </w:rPr>
        <w:t xml:space="preserve"> with two of the participants agreeing with each other—Russia and the United States</w:t>
      </w:r>
      <w:r>
        <w:t xml:space="preserve">, which put the Chinese in an awkward spot. </w:t>
      </w:r>
      <w:r w:rsidRPr="00283F2B">
        <w:rPr>
          <w:u w:val="single"/>
        </w:rPr>
        <w:t>Now the Russians are not there anymore, which has empowered the Chinese to resist</w:t>
      </w:r>
      <w:r>
        <w:t xml:space="preserve">. </w:t>
      </w:r>
      <w:r w:rsidRPr="00283F2B">
        <w:rPr>
          <w:u w:val="single"/>
        </w:rPr>
        <w:t>Internet security, particularly domestic Internet security, is clearly a priority for Chinese President Xi Jinping</w:t>
      </w:r>
      <w:r>
        <w:t xml:space="preserve">. So, China is more assertive and faces less external pressure. Journal: Looking forward to an upcoming benchmark, our second question concerns the transfer of stewardship of the Internet Corporation for Assigned Names and Numbers (ICANN), the organization at the center of the domain naming convention. In 2014, the United States committed to transferring stewardship of ICANN, which currently operates on a contract with the U.S. Department of Commerce, to a “global multi-stakeholder community.” What are the broader implications of this potential transfer? What are the main arguments for executing such a transfer? What concerns might cause a delay? Lewis: It is a widely held </w:t>
      </w:r>
      <w:r>
        <w:lastRenderedPageBreak/>
        <w:t xml:space="preserve">foreign delusion that the Department of Commerce uses ICANN to control the Internet. And, there are just so many errors in that statement that you really wonder about the sanity of people who think it. I worked at Commerce for a couple of years, and it is not the center of American hegemony. So, the transition of ICANN is, in that sense, not important. But, it is important for this reason: </w:t>
      </w:r>
      <w:r w:rsidRPr="009628C0">
        <w:rPr>
          <w:highlight w:val="cyan"/>
          <w:u w:val="single"/>
        </w:rPr>
        <w:t>for about fifteen years, we had an environment where the United States dominated the Internet. It was our thing because we invented it. When we came up with our original policies, we really were not thinking of a global market. We were thinking of how this would play in the United States.</w:t>
      </w:r>
      <w:r w:rsidRPr="00283F2B">
        <w:rPr>
          <w:u w:val="single"/>
        </w:rPr>
        <w:t xml:space="preserve"> We had expectations about how the world would evolve, and thought it would become a world of peace where market democracies worked with each other under the rule of law. But, </w:t>
      </w:r>
      <w:r w:rsidRPr="009628C0">
        <w:rPr>
          <w:highlight w:val="cyan"/>
          <w:u w:val="single"/>
        </w:rPr>
        <w:t>that turns out to have been wrong. We are now in a much more difcult environment</w:t>
      </w:r>
      <w:r w:rsidRPr="00283F2B">
        <w:rPr>
          <w:u w:val="single"/>
        </w:rPr>
        <w:t xml:space="preserve"> in which you have new entrants (Brazil, India, China) saying, “Wait a minute, why do not we have a voice in this Internet thing?”</w:t>
      </w:r>
      <w:r>
        <w:t xml:space="preserve"> Tese nations have said the same things about the Permanent 5 on the United Nations Security Council and similar types of institutions. Tese new entrants say, “Maybe this is a plot to preserve American hegemony. In any case, we need a bigger voice.” And the United States is struggling to deal with those requests because we are constrained by our ideology. We still have a very 1990s ideology when it comes to the Internet—and that ideology no longer works. Yet, we do not have a new line. And all of these countries are becoming more assertive. </w:t>
      </w:r>
      <w:r w:rsidRPr="009628C0">
        <w:rPr>
          <w:highlight w:val="cyan"/>
          <w:u w:val="single"/>
        </w:rPr>
        <w:t>China in particular has decided ever since Xi came to office that China will play a larger, more dynamic, and more directive role in the Internet.</w:t>
      </w:r>
      <w:r>
        <w:t xml:space="preserve"> Tat is the challenge of the ICANN transition: how does the larger transition to a globally governed Internet work out? ICANN was never a real lever to control the Internet, but it is becoming a symbol of how control of the Internet will change. Te United States is kind of stuck. We say we believe in democracy, but a majority of the voters do not live in the United States. We say we believe in self-determination, but that means other countries get to pick their own rules. So, are we kidding or not regarding self-determination? And the United States gets that question explicitly from countries like India, China, and Malaysia: “What is it? Tis is what you say, but what you do is something else. What is the truth—democracy or control?” Te Chinese have a monolithic approach to culture, and that puts them at a disadvantage in this debate. China’s other activities in the region put them at a disadvantage. And </w:t>
      </w:r>
      <w:r w:rsidRPr="00283F2B">
        <w:rPr>
          <w:u w:val="single"/>
        </w:rPr>
        <w:t xml:space="preserve">the </w:t>
      </w:r>
      <w:r w:rsidRPr="009628C0">
        <w:rPr>
          <w:highlight w:val="cyan"/>
          <w:u w:val="single"/>
        </w:rPr>
        <w:t>Chinese</w:t>
      </w:r>
      <w:r w:rsidRPr="00283F2B">
        <w:rPr>
          <w:u w:val="single"/>
        </w:rPr>
        <w:t xml:space="preserve"> do not have a very compelling story when it comes to what they want to do. Tat said, it </w:t>
      </w:r>
      <w:r w:rsidRPr="009628C0">
        <w:rPr>
          <w:highlight w:val="cyan"/>
          <w:u w:val="single"/>
        </w:rPr>
        <w:t>has some appeal to these other countries that are now saying, “I do not want to do what the Americans want me to do, I want to do my own thing.” In that case, China is the place to go</w:t>
      </w:r>
      <w:r>
        <w:t xml:space="preserve">. A parallel there might be the Asia Infrastructure Investment Bank. People got tired of hearing the Americans tell them they could not have coal-fred or nuclear power plants, and the Chinese are not going to tell them that. </w:t>
      </w:r>
      <w:r w:rsidRPr="009628C0">
        <w:rPr>
          <w:highlight w:val="cyan"/>
          <w:u w:val="single"/>
        </w:rPr>
        <w:t>The Internet is on the same path. We are seeing a challenge to the unipolar vision of the 1990s.</w:t>
      </w:r>
    </w:p>
    <w:p w:rsidR="00A33896" w:rsidRDefault="00A33896" w:rsidP="00A33896">
      <w:pPr>
        <w:rPr>
          <w:rFonts w:asciiTheme="minorHAnsi" w:hAnsiTheme="minorHAnsi"/>
        </w:rPr>
      </w:pPr>
    </w:p>
    <w:p w:rsidR="00A33896" w:rsidRDefault="00A33896" w:rsidP="00A33896">
      <w:pPr>
        <w:pStyle w:val="Heading3"/>
      </w:pPr>
      <w:r>
        <w:lastRenderedPageBreak/>
        <w:t>Heg link</w:t>
      </w:r>
    </w:p>
    <w:p w:rsidR="00A33896" w:rsidRDefault="00A33896" w:rsidP="00A33896">
      <w:pPr>
        <w:pStyle w:val="Heading4"/>
      </w:pPr>
      <w:r>
        <w:t>US Cyber cooperation key to US Hegemony</w:t>
      </w:r>
    </w:p>
    <w:p w:rsidR="00A33896" w:rsidRPr="00B37D87" w:rsidRDefault="00A33896" w:rsidP="00A33896">
      <w:pPr>
        <w:rPr>
          <w:rStyle w:val="Style13ptBold"/>
        </w:rPr>
      </w:pPr>
      <w:r>
        <w:rPr>
          <w:rStyle w:val="Style13ptBold"/>
        </w:rPr>
        <w:t xml:space="preserve">Steyl 14 </w:t>
      </w:r>
      <w:r w:rsidRPr="00B37D87">
        <w:t>(Matthew Steyl, Cybersecurity and Rising China</w:t>
      </w:r>
      <w:proofErr w:type="gramStart"/>
      <w:r w:rsidRPr="00B37D87">
        <w:t>:Analysis</w:t>
      </w:r>
      <w:proofErr w:type="gramEnd"/>
      <w:r w:rsidRPr="00B37D87">
        <w:t xml:space="preserve"> of Policy Proposals, April 8, 2014, https://cdr.lib.unc.edu/indexablecontent/uuid:62ff7ae7-5fb8-42db-9e75-6fe5dc8bd88e)</w:t>
      </w:r>
    </w:p>
    <w:p w:rsidR="00A33896" w:rsidRDefault="00A33896" w:rsidP="00A33896">
      <w:r w:rsidRPr="00B37D87">
        <w:t xml:space="preserve">The </w:t>
      </w:r>
      <w:r w:rsidRPr="009628C0">
        <w:rPr>
          <w:highlight w:val="cyan"/>
          <w:u w:val="single"/>
        </w:rPr>
        <w:t>escalating “cyberwar” with China is</w:t>
      </w:r>
      <w:r w:rsidRPr="00B37D87">
        <w:t xml:space="preserve"> one facet of the countries’ long-standing and</w:t>
      </w:r>
      <w:r>
        <w:t xml:space="preserve"> </w:t>
      </w:r>
      <w:r w:rsidRPr="00B37D87">
        <w:t xml:space="preserve">increasingly conflicted relationship, and is extremely </w:t>
      </w:r>
      <w:r w:rsidRPr="009628C0">
        <w:rPr>
          <w:highlight w:val="cyan"/>
          <w:u w:val="single"/>
        </w:rPr>
        <w:t>integral to the future of that relationship. Protecting US strength and intelligence in this arena is vital to the maintaining of US global political and economic hegemony and its ability to take a leading role in Asia. Power, especially in the international sphere, is relative, and so as China rises relative to the US, its power, in Asia as well as globally, has grown dramatically, threatening US hegemony and the current geopolitical order. How the US handles this rise and relations with China, especially in areas of economic conflict and competition, will have a large effect on the future of the US-China relationship, US international hegemony</w:t>
      </w:r>
      <w:r w:rsidRPr="00B37D87">
        <w:rPr>
          <w:u w:val="single"/>
        </w:rPr>
        <w:t>,</w:t>
      </w:r>
      <w:r w:rsidRPr="00B37D87">
        <w:t xml:space="preserve"> and China’s future power</w:t>
      </w:r>
    </w:p>
    <w:p w:rsidR="00A33896" w:rsidRDefault="00A33896" w:rsidP="00A33896">
      <w:pPr>
        <w:rPr>
          <w:rFonts w:asciiTheme="minorHAnsi" w:hAnsiTheme="minorHAnsi"/>
        </w:rPr>
      </w:pPr>
    </w:p>
    <w:p w:rsidR="00A33896" w:rsidRDefault="00A33896" w:rsidP="00A33896">
      <w:pPr>
        <w:pStyle w:val="Heading3"/>
      </w:pPr>
      <w:r>
        <w:lastRenderedPageBreak/>
        <w:t>Competitiveness link</w:t>
      </w:r>
    </w:p>
    <w:p w:rsidR="00A33896" w:rsidRDefault="00A33896" w:rsidP="00A33896">
      <w:pPr>
        <w:pStyle w:val="Heading4"/>
      </w:pPr>
      <w:r>
        <w:t>China on its way to use cyber warfare to pass the US in competitveness-plan is key to check them</w:t>
      </w:r>
    </w:p>
    <w:p w:rsidR="00A33896" w:rsidRPr="007063CE" w:rsidRDefault="00A33896" w:rsidP="00A33896">
      <w:pPr>
        <w:rPr>
          <w:rStyle w:val="Style13ptBold"/>
        </w:rPr>
      </w:pPr>
      <w:r>
        <w:rPr>
          <w:rStyle w:val="Style13ptBold"/>
        </w:rPr>
        <w:t xml:space="preserve">Fritz 8 </w:t>
      </w:r>
      <w:r w:rsidRPr="007063CE">
        <w:t>Jason Fritz</w:t>
      </w:r>
      <w:r>
        <w:rPr>
          <w:rStyle w:val="Style13ptBold"/>
        </w:rPr>
        <w:t xml:space="preserve">, </w:t>
      </w:r>
      <w:r>
        <w:t xml:space="preserve">The Bulletin of the Centre for East-West Cultural and Economic Studies, How China will use cyber warfare to leapfrog in military competitiveness, October 2008, </w:t>
      </w:r>
      <w:r w:rsidRPr="007063CE">
        <w:t>http://epublications.bond.edu.au/cgi/viewcontent.cgi?article=1110&amp;amp;context=cm</w:t>
      </w:r>
      <w:r>
        <w:t>)</w:t>
      </w:r>
    </w:p>
    <w:p w:rsidR="00A33896" w:rsidRPr="007063CE" w:rsidRDefault="00A33896" w:rsidP="00A33896">
      <w:pPr>
        <w:rPr>
          <w:u w:val="single"/>
        </w:rPr>
      </w:pPr>
      <w:r w:rsidRPr="009628C0">
        <w:rPr>
          <w:highlight w:val="cyan"/>
        </w:rPr>
        <w:t xml:space="preserve">This </w:t>
      </w:r>
      <w:r w:rsidRPr="009628C0">
        <w:rPr>
          <w:highlight w:val="cyan"/>
          <w:u w:val="single"/>
        </w:rPr>
        <w:t xml:space="preserve">research has shown that </w:t>
      </w:r>
      <w:r w:rsidRPr="009628C0">
        <w:rPr>
          <w:b/>
          <w:highlight w:val="cyan"/>
          <w:u w:val="single"/>
        </w:rPr>
        <w:t>China seeks to leapfrog in military competitiveness</w:t>
      </w:r>
      <w:r w:rsidRPr="009628C0">
        <w:rPr>
          <w:highlight w:val="cyan"/>
          <w:u w:val="single"/>
        </w:rPr>
        <w:t xml:space="preserve"> by utilizing cyber warfare. Chinese military doctrine places an emphasis on asymmetric attack</w:t>
      </w:r>
      <w:r w:rsidRPr="007063CE">
        <w:rPr>
          <w:u w:val="single"/>
        </w:rPr>
        <w:t>.</w:t>
      </w:r>
      <w:r w:rsidRPr="007063CE">
        <w:t xml:space="preserve"> 70</w:t>
      </w:r>
      <w:r w:rsidRPr="007063CE">
        <w:rPr>
          <w:u w:val="single"/>
        </w:rPr>
        <w:t xml:space="preserve"> warfare epitomizes this a low cost means of levelling the playing field. </w:t>
      </w:r>
      <w:r w:rsidRPr="009628C0">
        <w:rPr>
          <w:highlight w:val="cyan"/>
          <w:u w:val="single"/>
        </w:rPr>
        <w:t>Cyber attack strikes at a superior adversary’s weakness</w:t>
      </w:r>
      <w:r w:rsidRPr="007063CE">
        <w:rPr>
          <w:u w:val="single"/>
        </w:rPr>
        <w:t xml:space="preserve"> – in the case of the US, a heavy reliance on hi-tech computerized weaponry and a civilian population reliant on an unsecured computer infrastructure. </w:t>
      </w:r>
      <w:r>
        <w:t xml:space="preserve">Cyber reconnaissance follows China’s tradition of technology transfer and reverse engineering for domestic production as a means of leapfrogging. Cyber reconnaissance gives the added benefit of providing deniability, low cost, a lack of legal framework against it, and the removal of geographical distance. Foreign allegations, such as the Titan Rain incursions, suggest </w:t>
      </w:r>
      <w:r w:rsidRPr="009628C0">
        <w:rPr>
          <w:highlight w:val="cyan"/>
          <w:u w:val="single"/>
        </w:rPr>
        <w:t>China is making rapid progress in cyber reconnaissance and attack capabilities</w:t>
      </w:r>
      <w:r>
        <w:t xml:space="preserve">. The PRC openly states in its National Defense White Paper that it is seeking informationization and modernization of the PLA. This follows the US, China’s perceived greatest threat, in its pursuit of NCW, IO, and FCS. Cataloguing adversary weaknesses not only provides an asymmetric advantage in the event of a conflict, it also acts as a deterrent while China catches up in traditional military might. </w:t>
      </w:r>
      <w:r w:rsidRPr="007063CE">
        <w:rPr>
          <w:u w:val="single"/>
        </w:rPr>
        <w:t>By utilizing cyber reconnaissance, China can accelerate its advancement in hi-tech weaponry. Un</w:t>
      </w:r>
      <w:r w:rsidRPr="009628C0">
        <w:rPr>
          <w:highlight w:val="cyan"/>
          <w:u w:val="single"/>
        </w:rPr>
        <w:t>restricted warfare has shown a blurring of the lines between military and non-military spheres. China can tap into the power of its online population for military purposes</w:t>
      </w:r>
      <w:r w:rsidRPr="009628C0">
        <w:rPr>
          <w:highlight w:val="cyan"/>
        </w:rPr>
        <w:t>,</w:t>
      </w:r>
      <w:r>
        <w:t xml:space="preserve"> such as seen in the Estonian, Georgian and Chanology case studies. Following the US example of IO, China can leverage the internet as a means of boosting soft power</w:t>
      </w:r>
      <w:r w:rsidRPr="009628C0">
        <w:rPr>
          <w:highlight w:val="cyan"/>
        </w:rPr>
        <w:t xml:space="preserve">. </w:t>
      </w:r>
      <w:r w:rsidRPr="009628C0">
        <w:rPr>
          <w:highlight w:val="cyan"/>
          <w:u w:val="single"/>
        </w:rPr>
        <w:t>Using cyber reconnaissance, the Chinese can gain market dominance in the fields of ICT. This will provide increased cyber security, by removing foreign influence, and it will provide improved cyber offence, such as pre-installed exploits or ownership of internet infrastructure</w:t>
      </w:r>
      <w:r w:rsidRPr="007063CE">
        <w:rPr>
          <w:u w:val="single"/>
        </w:rPr>
        <w:t>. Market dominance also relates to financial gain, which China has stated is intrinsically related to military capabilities and strategic interests.</w:t>
      </w:r>
    </w:p>
    <w:p w:rsidR="00A33896" w:rsidRDefault="00A33896" w:rsidP="00A33896">
      <w:pPr>
        <w:rPr>
          <w:rFonts w:asciiTheme="minorHAnsi" w:hAnsiTheme="minorHAnsi"/>
        </w:rPr>
      </w:pPr>
    </w:p>
    <w:p w:rsidR="00A33896" w:rsidRDefault="00A33896" w:rsidP="00A33896">
      <w:pPr>
        <w:pStyle w:val="Heading4"/>
      </w:pPr>
      <w:r>
        <w:t>US assertiveness in cyber space key to maintain its position as internet hegemon</w:t>
      </w:r>
    </w:p>
    <w:p w:rsidR="00A33896" w:rsidRPr="005357F7" w:rsidRDefault="00A33896" w:rsidP="00A33896">
      <w:r>
        <w:rPr>
          <w:rStyle w:val="Style13ptBold"/>
        </w:rPr>
        <w:t>Segal 16</w:t>
      </w:r>
      <w:r>
        <w:t xml:space="preserve"> </w:t>
      </w:r>
      <w:r w:rsidRPr="005357F7">
        <w:t>Adam Segal is the Maurice R. Greenberg Senior Fellow for China Studies and Director of the Digital and Cyberspace Policy Program at the Council on Foreign Relations and the a</w:t>
      </w:r>
      <w:r>
        <w:t xml:space="preserve">uthor of The Hacked World Order, Feb 22,2016 </w:t>
      </w:r>
      <w:r w:rsidRPr="005357F7">
        <w:t>, "The Internet Is Undermining America’s Power," TIME, http://time.com/4227841/internet-american-power/</w:t>
      </w:r>
    </w:p>
    <w:p w:rsidR="00A33896" w:rsidRDefault="00A33896" w:rsidP="00A33896">
      <w:r w:rsidRPr="005357F7">
        <w:rPr>
          <w:u w:val="single"/>
        </w:rPr>
        <w:t xml:space="preserve">The U.S. has incomparable resources, but it may never be as strong as it is in cyberspace as it is today. </w:t>
      </w:r>
      <w:r w:rsidRPr="009628C0">
        <w:rPr>
          <w:highlight w:val="cyan"/>
          <w:u w:val="single"/>
        </w:rPr>
        <w:t>Cyber power may be a particularly ephemeral form of power</w:t>
      </w:r>
      <w:r w:rsidRPr="005357F7">
        <w:rPr>
          <w:u w:val="single"/>
        </w:rPr>
        <w:t xml:space="preserve">. </w:t>
      </w:r>
      <w:r w:rsidRPr="009628C0">
        <w:rPr>
          <w:highlight w:val="cyan"/>
          <w:u w:val="single"/>
        </w:rPr>
        <w:t>China is developing</w:t>
      </w:r>
      <w:r w:rsidRPr="005357F7">
        <w:rPr>
          <w:u w:val="single"/>
        </w:rPr>
        <w:t xml:space="preserve"> new competing technologies. India, Europe, and other friends hold different visions of how to manage the Internet and protect privacy.</w:t>
      </w:r>
      <w:r w:rsidRPr="001323DA">
        <w:t xml:space="preserve"> The gap between the interests of American technology companies such as Google, Apple, Facebook and Amazon and Washington is growing. </w:t>
      </w:r>
      <w:r w:rsidRPr="005357F7">
        <w:rPr>
          <w:u w:val="single"/>
        </w:rPr>
        <w:t>The global, open Internet, a wellspring of U.S. economic, political, and military power, is fragmenting as Beijing, Moscow, Tehran and many others are assert cyber sovereignty</w:t>
      </w:r>
      <w:r w:rsidRPr="001323DA">
        <w:t>.</w:t>
      </w:r>
      <w:r>
        <w:t xml:space="preserve"> </w:t>
      </w:r>
      <w:r w:rsidRPr="001323DA">
        <w:t xml:space="preserve">Some of this loss of power is unavoidable, the result of demographics as the </w:t>
      </w:r>
      <w:r w:rsidRPr="001323DA">
        <w:lastRenderedPageBreak/>
        <w:t>center of gravity for Internet users shifts rapidly from the developed to the developing world. China now has close to 670 million Internet users; India has more than 350 million and will pass 500 million in 2017. (In comparison, the U.S. currently has more than 300 million Internet users</w:t>
      </w:r>
      <w:r w:rsidRPr="005357F7">
        <w:rPr>
          <w:u w:val="single"/>
        </w:rPr>
        <w:t xml:space="preserve">.) </w:t>
      </w:r>
      <w:r w:rsidRPr="009628C0">
        <w:rPr>
          <w:highlight w:val="cyan"/>
          <w:u w:val="single"/>
        </w:rPr>
        <w:t>Some of the diminishment of power stems from the logic of international politics, from competitors that seek to balance U.S. power</w:t>
      </w:r>
      <w:r w:rsidRPr="005357F7">
        <w:rPr>
          <w:u w:val="single"/>
        </w:rPr>
        <w:t>. And some of it is self-inflicted. The documents revealed by the NSA contractor Edward Snowden suggest the U.S. pursued massive amounts of data in service of defending itself from terrorist attacks but at the expense of other diplomatic, economic and national security interests. Policymakers and politicians have been slow to understand the threat</w:t>
      </w:r>
      <w:r w:rsidRPr="001323DA">
        <w:t xml:space="preserve">. This myopia is partly the result of American Internet exceptionalism, a sense that the U.S. has a unique, beneficent role in cyberspace. This was not an outlandish view, given the U.S.’ history in creating the Internet and overseeing its global expansion. But </w:t>
      </w:r>
      <w:r w:rsidRPr="005357F7">
        <w:rPr>
          <w:u w:val="single"/>
        </w:rPr>
        <w:t xml:space="preserve">this </w:t>
      </w:r>
      <w:r w:rsidRPr="009628C0">
        <w:rPr>
          <w:highlight w:val="cyan"/>
          <w:u w:val="single"/>
        </w:rPr>
        <w:t xml:space="preserve">exceptionalism not only led to an exaggerated sense of U.S. power and influence </w:t>
      </w:r>
      <w:r w:rsidRPr="000753CA">
        <w:rPr>
          <w:u w:val="single"/>
        </w:rPr>
        <w:t>but also blinded decision makers as to how other countries defined their own interests and interpreted U.S. actions</w:t>
      </w:r>
      <w:r w:rsidRPr="001323DA">
        <w:t>.</w:t>
      </w:r>
      <w:r>
        <w:t xml:space="preserve"> </w:t>
      </w:r>
      <w:r w:rsidRPr="001323DA">
        <w:t>It also left policymakers ill-prepared for the technology communities’ reaction to the Snowden disclosures. As story after story emerged alleging that the NSA undermined encryption, hacked into cables carrying the data of U.S. companies, placed implants and beacons in servers and routers, and generally weakened Internet security, Washington struggled to find its feet. Most of the national security justifications offered for the intelligence agency’s actions, such as breaking up terrorist plots, seemed unsubstantiated or rang hollow. Policymakers failed to comprehend the depth of Silicon Valley’s anger.</w:t>
      </w:r>
      <w:r>
        <w:t xml:space="preserve"> </w:t>
      </w:r>
      <w:r w:rsidRPr="001323DA">
        <w:t>The challenges of cyberspace are both familiar—other states will pursue policies that limit U.S. power and influence—and unconventional—criminals and terrorist hackers may exploit unexpected and unknown vulnerabilities in networks to wreak damage and destruction. Policymakers, military officials, and diplomates will lose their sense of strategic stability, predictability, and control while gaining new tools of coercion and a wider legitimacy for digital policy.</w:t>
      </w:r>
      <w:r>
        <w:t xml:space="preserve"> </w:t>
      </w:r>
      <w:r w:rsidRPr="009628C0">
        <w:rPr>
          <w:highlight w:val="cyan"/>
          <w:u w:val="single"/>
        </w:rPr>
        <w:t>In order to address the challenges, the U.S. must at least</w:t>
      </w:r>
      <w:r w:rsidRPr="001323DA">
        <w:t xml:space="preserve"> accomplish three things: enhance cybersecurity defense at home, create a working truce between the government and the private sector, and </w:t>
      </w:r>
      <w:r w:rsidRPr="009628C0">
        <w:rPr>
          <w:highlight w:val="cyan"/>
          <w:u w:val="single"/>
        </w:rPr>
        <w:t>build a coalition of like-minded countries in the international sphere</w:t>
      </w:r>
      <w:r w:rsidRPr="009628C0">
        <w:rPr>
          <w:highlight w:val="cyan"/>
        </w:rPr>
        <w:t>.</w:t>
      </w:r>
      <w:r w:rsidRPr="001323DA">
        <w:t xml:space="preserve"> Washington will have to funnel new money to research, development and innovation in cybersecurity; forge agreements with the private sector on the sharing of data; and, with its friends in Europe and Asia, </w:t>
      </w:r>
      <w:r w:rsidRPr="009628C0">
        <w:rPr>
          <w:highlight w:val="cyan"/>
          <w:u w:val="single"/>
        </w:rPr>
        <w:t>clearly define what behaviors are acceptable in cyberspace and how it plans to respond if lines are crossed</w:t>
      </w:r>
      <w:r w:rsidRPr="005357F7">
        <w:rPr>
          <w:u w:val="single"/>
        </w:rPr>
        <w:t>. The U.S. will have to be more</w:t>
      </w:r>
      <w:r w:rsidRPr="001323DA">
        <w:t xml:space="preserve"> limited in its ambitions but </w:t>
      </w:r>
      <w:r w:rsidRPr="005357F7">
        <w:rPr>
          <w:u w:val="single"/>
        </w:rPr>
        <w:t xml:space="preserve">more assertive in their pursuit. </w:t>
      </w:r>
      <w:r w:rsidRPr="001323DA">
        <w:t>While it should continue to promote and espouse the virtues of an open, global, and secure Internet, the U.S. must prepare for a more likely future—a highly contested, nationally divided cyberspace.</w:t>
      </w:r>
    </w:p>
    <w:p w:rsidR="00A33896" w:rsidRDefault="00A33896" w:rsidP="00A33896">
      <w:pPr>
        <w:rPr>
          <w:rFonts w:asciiTheme="minorHAnsi" w:hAnsiTheme="minorHAnsi"/>
        </w:rPr>
      </w:pPr>
    </w:p>
    <w:p w:rsidR="00A33896" w:rsidRDefault="00A33896" w:rsidP="00A33896">
      <w:pPr>
        <w:pStyle w:val="Heading2"/>
      </w:pPr>
      <w:r>
        <w:lastRenderedPageBreak/>
        <w:t>2AC Answers</w:t>
      </w:r>
    </w:p>
    <w:p w:rsidR="00A33896" w:rsidRDefault="00A33896" w:rsidP="00A33896">
      <w:pPr>
        <w:pStyle w:val="Heading3"/>
      </w:pPr>
      <w:r>
        <w:lastRenderedPageBreak/>
        <w:t>2AC A2 Pressure CP</w:t>
      </w:r>
    </w:p>
    <w:p w:rsidR="00A33896" w:rsidRDefault="00A33896" w:rsidP="00A33896">
      <w:pPr>
        <w:pStyle w:val="Heading4"/>
      </w:pPr>
      <w:r>
        <w:t>Pressuring China on cyber cooperation will not work</w:t>
      </w:r>
    </w:p>
    <w:p w:rsidR="00A33896" w:rsidRPr="00F70712" w:rsidRDefault="00A33896" w:rsidP="00A33896">
      <w:pPr>
        <w:rPr>
          <w:b/>
          <w:bCs/>
          <w:sz w:val="26"/>
        </w:rPr>
      </w:pPr>
      <w:r>
        <w:rPr>
          <w:rStyle w:val="Style13ptBold"/>
        </w:rPr>
        <w:t xml:space="preserve">Yi 15 </w:t>
      </w:r>
      <w:r w:rsidRPr="00F70712">
        <w:t>Shen Yi, 9-22-2015, "For China and the U.S., Cyber Governance Is Better Than Cyberwar," Huffington Post, http://www.huffingtonpost.com/shen-yi/cyber-governance-cyber-war-china_b_8177732.htm</w:t>
      </w:r>
    </w:p>
    <w:p w:rsidR="00A33896" w:rsidRDefault="00A33896" w:rsidP="00A33896">
      <w:pPr>
        <w:rPr>
          <w:u w:val="single"/>
        </w:rPr>
      </w:pPr>
      <w:r w:rsidRPr="00F70712">
        <w:t xml:space="preserve">A more responsible way of looking at </w:t>
      </w:r>
      <w:r w:rsidRPr="009628C0">
        <w:rPr>
          <w:highlight w:val="cyan"/>
          <w:u w:val="single"/>
        </w:rPr>
        <w:t>U.S.-China cyber relations</w:t>
      </w:r>
      <w:r w:rsidRPr="00F70712">
        <w:t xml:space="preserve"> would be </w:t>
      </w:r>
      <w:r w:rsidRPr="00F70712">
        <w:rPr>
          <w:u w:val="single"/>
        </w:rPr>
        <w:t>to recognize that cyber conflicts and cooperation between the two countrie</w:t>
      </w:r>
      <w:r w:rsidRPr="00F70712">
        <w:t xml:space="preserve">s as the “new normal.” </w:t>
      </w:r>
      <w:r w:rsidRPr="00F70712">
        <w:rPr>
          <w:u w:val="single"/>
        </w:rPr>
        <w:t xml:space="preserve">Naturally </w:t>
      </w:r>
      <w:r w:rsidRPr="009628C0">
        <w:rPr>
          <w:highlight w:val="cyan"/>
          <w:u w:val="single"/>
        </w:rPr>
        <w:t>the best way to manage the relationship should be to listen to each other and treat each other as equal partners. Only on that basis, can we begin to construct the much needed rules to govern the global cyber commons. The strategy of pressuring China, forcing it to make concessions, will not become a lasting model of U.S.-China interaction in the cyberspace</w:t>
      </w:r>
      <w:r w:rsidRPr="00F70712">
        <w:t>, even though the U.S. still enjoys significant strategic advantage in global affairs.</w:t>
      </w:r>
      <w:r>
        <w:t xml:space="preserve"> </w:t>
      </w:r>
      <w:r w:rsidRPr="00F70712">
        <w:t xml:space="preserve">The essential spirit of the USCIIF is cooperation. </w:t>
      </w:r>
      <w:r w:rsidRPr="009628C0">
        <w:rPr>
          <w:highlight w:val="cyan"/>
          <w:u w:val="single"/>
        </w:rPr>
        <w:t>Only by exploring new dimensions of cooperation in the digital economy, could the U.S. and China respond to new threats to cybersecurity, and promote mutual development and prosperity. It is unwise to call China’s overture a “conspiracy” and dismiss it as “flexing tech muscles</w:t>
      </w:r>
      <w:r w:rsidRPr="00F70712">
        <w:rPr>
          <w:u w:val="single"/>
        </w:rPr>
        <w:t>.” As a Chinese saying goes, “the world is more beautiful when one adopts a long-term view and keeps an open mind</w:t>
      </w:r>
      <w:r w:rsidRPr="00F70712">
        <w:t>.” Now, Silicon Valley is leading</w:t>
      </w:r>
      <w:r w:rsidRPr="009628C0">
        <w:rPr>
          <w:highlight w:val="cyan"/>
        </w:rPr>
        <w:t xml:space="preserve">. </w:t>
      </w:r>
      <w:r w:rsidRPr="009628C0">
        <w:rPr>
          <w:highlight w:val="cyan"/>
          <w:u w:val="single"/>
        </w:rPr>
        <w:t>Will Washington follow?</w:t>
      </w:r>
    </w:p>
    <w:p w:rsidR="00A33896" w:rsidRDefault="00A33896" w:rsidP="00A33896">
      <w:pPr>
        <w:pStyle w:val="Heading3"/>
      </w:pPr>
      <w:r>
        <w:lastRenderedPageBreak/>
        <w:t>2AC A2 MAD Checks</w:t>
      </w:r>
    </w:p>
    <w:p w:rsidR="00A33896" w:rsidRDefault="00A33896" w:rsidP="00A33896">
      <w:pPr>
        <w:pStyle w:val="Heading4"/>
      </w:pPr>
      <w:r>
        <w:t>Deterrence doesn’t solve because neither country knows the capabilities of the other- cyber war involves “invisible” weapons</w:t>
      </w:r>
    </w:p>
    <w:p w:rsidR="00A33896" w:rsidRPr="00A50130" w:rsidRDefault="00A33896" w:rsidP="00A33896">
      <w:pPr>
        <w:rPr>
          <w:b/>
          <w:bCs/>
          <w:sz w:val="26"/>
        </w:rPr>
      </w:pPr>
      <w:r w:rsidRPr="00A50130">
        <w:rPr>
          <w:rStyle w:val="Style13ptBold"/>
        </w:rPr>
        <w:t>Geist 15</w:t>
      </w:r>
      <w:r>
        <w:rPr>
          <w:rStyle w:val="Style13ptBold"/>
        </w:rPr>
        <w:t xml:space="preserve"> </w:t>
      </w:r>
      <w:r>
        <w:t>Geist, Edward., Winter 2015, "Deterrence Stability in the Cyber Age," Strategic Studies, http://search.proquest.com/docview/1750223800/fulltextPDF/2575EC7BC7724C4BPQ/1?accountid=14868</w:t>
      </w:r>
    </w:p>
    <w:p w:rsidR="00A33896" w:rsidRDefault="00A33896" w:rsidP="00A33896">
      <w:pPr>
        <w:rPr>
          <w:u w:val="single"/>
        </w:rPr>
      </w:pPr>
      <w:r w:rsidRPr="009628C0">
        <w:rPr>
          <w:highlight w:val="cyan"/>
        </w:rPr>
        <w:t>T</w:t>
      </w:r>
      <w:r w:rsidRPr="009628C0">
        <w:rPr>
          <w:highlight w:val="cyan"/>
          <w:u w:val="single"/>
        </w:rPr>
        <w:t>he Implausibility and Undesirability of Cyber Assured Destruction</w:t>
      </w:r>
      <w:r w:rsidRPr="00A50130">
        <w:rPr>
          <w:u w:val="single"/>
        </w:rPr>
        <w:t xml:space="preserve"> The intrinsic uncertainties of planning cyber offensives</w:t>
      </w:r>
      <w:r w:rsidRPr="00A50130">
        <w:t xml:space="preserve"> have not dissuaded</w:t>
      </w:r>
      <w:r>
        <w:t xml:space="preserve"> </w:t>
      </w:r>
      <w:r w:rsidRPr="00A50130">
        <w:t>some observers from insisting that in cyberspace, the timeworn</w:t>
      </w:r>
      <w:r>
        <w:t xml:space="preserve"> </w:t>
      </w:r>
      <w:r w:rsidRPr="00A50130">
        <w:t>maxim “the best defense is a good offense” applies more than ever. “</w:t>
      </w:r>
      <w:r w:rsidRPr="00A50130">
        <w:rPr>
          <w:u w:val="single"/>
        </w:rPr>
        <w:t xml:space="preserve">Although the United States must demonstrate that it has in its toolkit the requisite items for use against hostile parties when necessary, </w:t>
      </w:r>
      <w:r w:rsidRPr="009628C0">
        <w:rPr>
          <w:highlight w:val="cyan"/>
          <w:u w:val="single"/>
        </w:rPr>
        <w:t>there has not been a clear cut public demonstration of cyber dominanc</w:t>
      </w:r>
      <w:r w:rsidRPr="00A50130">
        <w:rPr>
          <w:u w:val="single"/>
        </w:rPr>
        <w:t>e</w:t>
      </w:r>
      <w:r w:rsidRPr="00A50130">
        <w:t xml:space="preserve"> to</w:t>
      </w:r>
      <w:r>
        <w:t xml:space="preserve"> </w:t>
      </w:r>
      <w:r w:rsidRPr="00A50130">
        <w:t>date of which the US has definitively taken and actively sought ownership,”</w:t>
      </w:r>
      <w:r>
        <w:t xml:space="preserve"> </w:t>
      </w:r>
      <w:r w:rsidRPr="00A50130">
        <w:t>complained Frank J. Cilluffo, Sharon L. Cardash, and George</w:t>
      </w:r>
      <w:r>
        <w:t xml:space="preserve"> </w:t>
      </w:r>
      <w:r w:rsidRPr="00A50130">
        <w:t>C. Salmoiraghi in a 2012 article. “Against this background, should the</w:t>
      </w:r>
      <w:r>
        <w:t xml:space="preserve"> </w:t>
      </w:r>
      <w:r w:rsidRPr="00A50130">
        <w:t>United States consider engaging in the digital equivalent of an aboveground</w:t>
      </w:r>
      <w:r>
        <w:t xml:space="preserve"> </w:t>
      </w:r>
      <w:r w:rsidRPr="00A50130">
        <w:t>nuclear test?” This drastic measure, the authors asserted, “is not</w:t>
      </w:r>
      <w:r>
        <w:t xml:space="preserve"> </w:t>
      </w:r>
      <w:r w:rsidRPr="00A50130">
        <w:t>to be dismissed out of hand, . . . [as] if conducted with care (commensurate</w:t>
      </w:r>
      <w:r>
        <w:t xml:space="preserve"> </w:t>
      </w:r>
      <w:r w:rsidRPr="00A50130">
        <w:t>to the enormity of the exercise) [it] may be instrumental to deterring</w:t>
      </w:r>
      <w:r>
        <w:t xml:space="preserve"> </w:t>
      </w:r>
      <w:r w:rsidRPr="00A50130">
        <w:t>hostile actors.”16</w:t>
      </w:r>
      <w:r>
        <w:t xml:space="preserve"> </w:t>
      </w:r>
      <w:r w:rsidRPr="009628C0">
        <w:rPr>
          <w:highlight w:val="cyan"/>
          <w:u w:val="single"/>
        </w:rPr>
        <w:t>The widespread inclination to conceptualize cybersecurity problems in a framework analogous to</w:t>
      </w:r>
      <w:r w:rsidRPr="00A50130">
        <w:rPr>
          <w:u w:val="single"/>
        </w:rPr>
        <w:t xml:space="preserve"> that developed to characterize the superpowers’ </w:t>
      </w:r>
      <w:r w:rsidRPr="009628C0">
        <w:rPr>
          <w:highlight w:val="cyan"/>
          <w:u w:val="single"/>
        </w:rPr>
        <w:t>nuclear stalemate</w:t>
      </w:r>
      <w:r w:rsidRPr="00A50130">
        <w:rPr>
          <w:u w:val="single"/>
        </w:rPr>
        <w:t xml:space="preserve"> </w:t>
      </w:r>
      <w:r w:rsidRPr="009628C0">
        <w:rPr>
          <w:highlight w:val="cyan"/>
          <w:u w:val="single"/>
        </w:rPr>
        <w:t>is</w:t>
      </w:r>
      <w:r w:rsidRPr="00A50130">
        <w:rPr>
          <w:u w:val="single"/>
        </w:rPr>
        <w:t xml:space="preserve"> all the more </w:t>
      </w:r>
      <w:r w:rsidRPr="009628C0">
        <w:rPr>
          <w:highlight w:val="cyan"/>
          <w:u w:val="single"/>
        </w:rPr>
        <w:t>unaccountable given that</w:t>
      </w:r>
      <w:r w:rsidRPr="00A50130">
        <w:rPr>
          <w:u w:val="single"/>
        </w:rPr>
        <w:t xml:space="preserve"> Cold War nuclear </w:t>
      </w:r>
      <w:r w:rsidRPr="009628C0">
        <w:rPr>
          <w:highlight w:val="cyan"/>
          <w:u w:val="single"/>
        </w:rPr>
        <w:t>strategists hardly considered apocalyptic possibilities as something to be welcomed</w:t>
      </w:r>
      <w:r w:rsidRPr="00A50130">
        <w:t>. US and Soviet scientists alike expended</w:t>
      </w:r>
      <w:r>
        <w:t xml:space="preserve"> </w:t>
      </w:r>
      <w:r w:rsidRPr="00A50130">
        <w:t>herculean efforts attempting to craft viable defenses against nuclear attack,</w:t>
      </w:r>
      <w:r>
        <w:t xml:space="preserve"> </w:t>
      </w:r>
      <w:r w:rsidRPr="00A50130">
        <w:t>only to stumble in face of insurmountable technical obstacles</w:t>
      </w:r>
      <w:r w:rsidRPr="009628C0">
        <w:rPr>
          <w:highlight w:val="cyan"/>
        </w:rPr>
        <w:t xml:space="preserve">. </w:t>
      </w:r>
      <w:r w:rsidRPr="009628C0">
        <w:rPr>
          <w:highlight w:val="cyan"/>
          <w:u w:val="single"/>
        </w:rPr>
        <w:t>D</w:t>
      </w:r>
      <w:r w:rsidRPr="00A50130">
        <w:rPr>
          <w:u w:val="single"/>
        </w:rPr>
        <w:t>eterrence constituted an unpalatable necessity that American and Soviet leaders found themselves compelled to embrace. Does cyber attack share the characteristics that made deterrence the least-negative option in the nuclear domain?</w:t>
      </w:r>
      <w:r w:rsidRPr="00A50130">
        <w:t xml:space="preserve"> Some official assessments</w:t>
      </w:r>
      <w:r>
        <w:t xml:space="preserve"> </w:t>
      </w:r>
      <w:r w:rsidRPr="00A50130">
        <w:t>have asserted as much. In 2012 the Defense Science Board (DSB) concluded</w:t>
      </w:r>
      <w:r>
        <w:t xml:space="preserve"> </w:t>
      </w:r>
      <w:r w:rsidRPr="00A50130">
        <w:t>“</w:t>
      </w:r>
      <w:r w:rsidRPr="00A50130">
        <w:rPr>
          <w:u w:val="single"/>
        </w:rPr>
        <w:t>the cyber threat is serious, with potential consequences similar in some ways to the nuclear threat of the Cold War</w:t>
      </w:r>
      <w:r w:rsidRPr="00A50130">
        <w:t>.” Characterizing</w:t>
      </w:r>
      <w:r>
        <w:t xml:space="preserve"> </w:t>
      </w:r>
      <w:r w:rsidRPr="00A50130">
        <w:t xml:space="preserve">an “existential </w:t>
      </w:r>
      <w:r w:rsidRPr="009628C0">
        <w:rPr>
          <w:highlight w:val="cyan"/>
          <w:u w:val="single"/>
        </w:rPr>
        <w:t>cyber attack” as “capable of causing sufficient wide-scale damage for the government potentially to lose control of the country</w:t>
      </w:r>
      <w:r w:rsidRPr="00A50130">
        <w:rPr>
          <w:u w:val="single"/>
        </w:rPr>
        <w:t>,”</w:t>
      </w:r>
      <w:r>
        <w:t xml:space="preserve"> </w:t>
      </w:r>
      <w:r w:rsidRPr="00A50130">
        <w:t>the DSB asserted that this might be accomplished by adversaries who</w:t>
      </w:r>
      <w:r>
        <w:t xml:space="preserve"> </w:t>
      </w:r>
      <w:r w:rsidRPr="00A50130">
        <w:t>“can invest large amounts of money (billions) and time (years) to actually</w:t>
      </w:r>
      <w:r>
        <w:t xml:space="preserve"> </w:t>
      </w:r>
      <w:r w:rsidRPr="00A50130">
        <w:t>create vulnerabilities in systems, including systems that are otherwise</w:t>
      </w:r>
      <w:r>
        <w:t xml:space="preserve"> </w:t>
      </w:r>
      <w:r w:rsidRPr="00A50130">
        <w:t>strongly protected.” While thankfully such “capabilities are today</w:t>
      </w:r>
      <w:r>
        <w:t xml:space="preserve"> </w:t>
      </w:r>
      <w:r w:rsidRPr="00A50130">
        <w:t>limited to just a few countries such as the United States, China, and</w:t>
      </w:r>
      <w:r>
        <w:t xml:space="preserve"> </w:t>
      </w:r>
      <w:r w:rsidRPr="00A50130">
        <w:t xml:space="preserve">Russia,” the DSB asserted that “since </w:t>
      </w:r>
      <w:r w:rsidRPr="009628C0">
        <w:rPr>
          <w:highlight w:val="cyan"/>
          <w:u w:val="single"/>
        </w:rPr>
        <w:t>it will be impossible to fully defend our systems against [such] threats</w:t>
      </w:r>
    </w:p>
    <w:p w:rsidR="00A33896" w:rsidRDefault="00A33896" w:rsidP="00A33896">
      <w:pPr>
        <w:pStyle w:val="Heading4"/>
      </w:pPr>
      <w:r>
        <w:t>We aren’t in the cold war anymore- deterrence doesn’t work</w:t>
      </w:r>
    </w:p>
    <w:p w:rsidR="00A33896" w:rsidRPr="003F5620" w:rsidRDefault="00A33896" w:rsidP="00A33896">
      <w:r>
        <w:rPr>
          <w:rStyle w:val="Style13ptBold"/>
        </w:rPr>
        <w:t xml:space="preserve">Geist 15 </w:t>
      </w:r>
      <w:r>
        <w:t>Geist, Edward., Winter 2015, "Deterrence Stability in the Cyber Age," Strategic Studies, http://search.proquest.com/docview/1750223800/fulltextPDF/2575EC7BC7724C4BPQ/1?accountid=14868</w:t>
      </w:r>
    </w:p>
    <w:p w:rsidR="00A33896" w:rsidRDefault="00A33896" w:rsidP="00A33896">
      <w:pPr>
        <w:rPr>
          <w:u w:val="single"/>
        </w:rPr>
      </w:pPr>
      <w:r w:rsidRPr="003F5620">
        <w:rPr>
          <w:u w:val="single"/>
        </w:rPr>
        <w:t xml:space="preserve">Technical and operational </w:t>
      </w:r>
      <w:r w:rsidRPr="009628C0">
        <w:rPr>
          <w:highlight w:val="cyan"/>
          <w:u w:val="single"/>
        </w:rPr>
        <w:t>realities make it prohibitively difficult to adapt a Cold War paradigm of "deterrence stability" to the new domain of cyber warfare. Information quality problems are likely to forestall the development of a cyber equivalent of the strategic exchange models that assessed deterrence stability during the Cold War. Since cyberspace is not firmly connected to geographic space the way other domains are</w:t>
      </w:r>
      <w:r w:rsidRPr="009628C0">
        <w:rPr>
          <w:highlight w:val="cyan"/>
        </w:rPr>
        <w:t>,</w:t>
      </w:r>
      <w:r w:rsidRPr="003F5620">
        <w:t xml:space="preserve"> modeling is extremely difficult, muddling the neat conceptual distinctions </w:t>
      </w:r>
      <w:r w:rsidRPr="003F5620">
        <w:lastRenderedPageBreak/>
        <w:t>between "counterforce" (military) and "countervalue" (civilian) targets</w:t>
      </w:r>
      <w:r w:rsidRPr="003F5620">
        <w:rPr>
          <w:u w:val="single"/>
        </w:rPr>
        <w:t xml:space="preserve">. </w:t>
      </w:r>
      <w:r w:rsidRPr="009628C0">
        <w:rPr>
          <w:highlight w:val="cyan"/>
          <w:u w:val="single"/>
        </w:rPr>
        <w:t>These obstacles seriously complicate US planning for a credible cyber "assured response" and present substantial challenges to potential adversaries contemplating cyber attacks against US interests.</w:t>
      </w:r>
    </w:p>
    <w:p w:rsidR="00A33896" w:rsidRDefault="00A33896" w:rsidP="00A33896">
      <w:pPr>
        <w:pStyle w:val="Heading3"/>
      </w:pPr>
      <w:r>
        <w:lastRenderedPageBreak/>
        <w:t>A2 we can’t stop cyberwar</w:t>
      </w:r>
    </w:p>
    <w:p w:rsidR="00A33896" w:rsidRDefault="00A33896" w:rsidP="00A33896">
      <w:pPr>
        <w:pStyle w:val="Heading4"/>
      </w:pPr>
      <w:r>
        <w:t>Even if we don’t stop all cyberattacks, establishing a bright line prevents an escalation</w:t>
      </w:r>
    </w:p>
    <w:p w:rsidR="00A33896" w:rsidRPr="00B962C4" w:rsidRDefault="00A33896" w:rsidP="00A33896">
      <w:pPr>
        <w:rPr>
          <w:sz w:val="16"/>
        </w:rPr>
      </w:pPr>
      <w:r>
        <w:rPr>
          <w:rStyle w:val="Style13ptBold"/>
        </w:rPr>
        <w:t>Lindsay 15</w:t>
      </w:r>
      <w:r w:rsidRPr="00B962C4">
        <w:rPr>
          <w:sz w:val="16"/>
        </w:rPr>
        <w:t xml:space="preserve">Munk School of Global Affairs, University of Toronto ournal of </w:t>
      </w:r>
      <w:proofErr w:type="gramStart"/>
      <w:r w:rsidRPr="00B962C4">
        <w:rPr>
          <w:sz w:val="16"/>
        </w:rPr>
        <w:t>Cybersecurity ,</w:t>
      </w:r>
      <w:proofErr w:type="gramEnd"/>
      <w:r w:rsidRPr="00B962C4">
        <w:rPr>
          <w:sz w:val="16"/>
        </w:rPr>
        <w:t xml:space="preserve"> 0(0), 2015, 1–15 doi: 10.1093/cybsec/tyv003 Research Article Tipping the scales: the attribution problem and the feasibility of deterrence against cyberattack</w:t>
      </w:r>
    </w:p>
    <w:p w:rsidR="00A33896" w:rsidRPr="00A928CC" w:rsidRDefault="00A33896" w:rsidP="00A33896">
      <w:pPr>
        <w:rPr>
          <w:rStyle w:val="StyleUnderline"/>
        </w:rPr>
      </w:pPr>
      <w:r w:rsidRPr="009628C0">
        <w:rPr>
          <w:rStyle w:val="StyleUnderline"/>
          <w:highlight w:val="cyan"/>
        </w:rPr>
        <w:t>Cyber attackers rely on deception</w:t>
      </w:r>
      <w:r>
        <w:t xml:space="preserve"> to exploit vulnerabilities and obfuscate their identity, </w:t>
      </w:r>
      <w:r w:rsidRPr="009628C0">
        <w:rPr>
          <w:rStyle w:val="StyleUnderline"/>
          <w:highlight w:val="cyan"/>
        </w:rPr>
        <w:t>which makes many pessimistic about cyber deterrence.</w:t>
      </w:r>
      <w:r>
        <w:t xml:space="preserve"> The attribution problem appears to make retaliatory punish- ment, contrasted with defensive denia l, particularly ineffective. </w:t>
      </w:r>
      <w:r w:rsidRPr="009628C0">
        <w:rPr>
          <w:rStyle w:val="StyleUnderline"/>
          <w:highlight w:val="cyan"/>
        </w:rPr>
        <w:t>Yet observable deterrence failures</w:t>
      </w:r>
      <w:r>
        <w:t xml:space="preserve"> against targets of lower value </w:t>
      </w:r>
      <w:r w:rsidRPr="009628C0">
        <w:rPr>
          <w:rStyle w:val="StyleUnderline"/>
          <w:highlight w:val="cyan"/>
        </w:rPr>
        <w:t>tell us little about the ability to d eter attacks against higher value targets</w:t>
      </w:r>
      <w:r>
        <w:t xml:space="preserve">, </w:t>
      </w:r>
      <w:r w:rsidRPr="009628C0">
        <w:rPr>
          <w:rStyle w:val="StyleUnderline"/>
          <w:highlight w:val="cyan"/>
        </w:rPr>
        <w:t>where de- fenders may be more willing and able to pay the costs of attribution and punishme nt.</w:t>
      </w:r>
      <w:r>
        <w:t xml:space="preserve"> Counterintuitively, </w:t>
      </w:r>
      <w:r w:rsidRPr="009628C0">
        <w:rPr>
          <w:rStyle w:val="Emphasis"/>
          <w:highlight w:val="cyan"/>
        </w:rPr>
        <w:t>costs of attribution and response may decline with s cale</w:t>
      </w:r>
      <w:r>
        <w:t xml:space="preserve">. Reliance on deception is a double-edged sword that provides some advantages to the attacker but unde rmines offensive coercion and creates risks for ambitious intruders. Many of the properties of cybersecurity assumed to be determined by technology, such as the advantage of offense over defense, the difficulty of attribution, and the inefficacy of deter- rence, are in fact consequences of po litical factors like the value of the target and the scale-dependent costs of exploitation and retaliation. Assumptions about attribution can be incor porated into traditional international relations concepts of uncertainty an d credibility, even as attribution involves uncertainty about the identity of the opponent, not just interests and capabilities. This article uses a formal model to explain why there are many low-value anonymous at tacks but few high-value ones, showing how differ- ent assumptions about the scaling of exploitation and retaliation costs lead to different degrees of cover- age and effectiveness for deterrence by denial an d punishment. </w:t>
      </w:r>
      <w:r w:rsidRPr="009628C0">
        <w:rPr>
          <w:rStyle w:val="StyleUnderline"/>
          <w:highlight w:val="cyan"/>
        </w:rPr>
        <w:t>Deterrence works where it is needed most, yet it usually fails everywhere else</w:t>
      </w:r>
    </w:p>
    <w:p w:rsidR="00A33896" w:rsidRPr="003F5620" w:rsidRDefault="00A33896" w:rsidP="00A33896">
      <w:pPr>
        <w:rPr>
          <w:u w:val="single"/>
        </w:rPr>
      </w:pPr>
    </w:p>
    <w:p w:rsidR="00A33896" w:rsidRDefault="00A33896" w:rsidP="00A33896">
      <w:pPr>
        <w:pStyle w:val="Heading3"/>
      </w:pPr>
      <w:r>
        <w:lastRenderedPageBreak/>
        <w:t>A2: Detterence</w:t>
      </w:r>
    </w:p>
    <w:p w:rsidR="00A33896" w:rsidRDefault="00A33896" w:rsidP="00A33896">
      <w:pPr>
        <w:pStyle w:val="Heading4"/>
      </w:pPr>
      <w:r>
        <w:t>Cyberwar makes nuclear war more likely- destroys deterrence</w:t>
      </w:r>
    </w:p>
    <w:p w:rsidR="00A33896" w:rsidRPr="00BD202B" w:rsidRDefault="00A33896" w:rsidP="00A33896">
      <w:pPr>
        <w:rPr>
          <w:rStyle w:val="Style13ptBold"/>
        </w:rPr>
      </w:pPr>
      <w:r>
        <w:rPr>
          <w:rStyle w:val="Style13ptBold"/>
        </w:rPr>
        <w:t xml:space="preserve">Bracken 16 </w:t>
      </w:r>
    </w:p>
    <w:p w:rsidR="00A33896" w:rsidRPr="00E65B6A" w:rsidRDefault="00A33896" w:rsidP="00A33896">
      <w:r w:rsidRPr="00E65B6A">
        <w:t xml:space="preserve">Paul Bracken, October </w:t>
      </w:r>
      <w:proofErr w:type="gramStart"/>
      <w:r w:rsidRPr="00E65B6A">
        <w:t>2016 ,</w:t>
      </w:r>
      <w:proofErr w:type="gramEnd"/>
      <w:r w:rsidRPr="00E65B6A">
        <w:t xml:space="preserve"> "The Cyber Threat to Nuclear Stability," Science Direct, http://www.sciencedirect.com/science/article/pii/S003043871600</w:t>
      </w:r>
    </w:p>
    <w:p w:rsidR="00A33896" w:rsidRDefault="00A33896" w:rsidP="00A33896">
      <w:r w:rsidRPr="00BD202B">
        <w:t xml:space="preserve">The </w:t>
      </w:r>
      <w:r w:rsidRPr="00BD202B">
        <w:rPr>
          <w:u w:val="single"/>
        </w:rPr>
        <w:t>rising alarm</w:t>
      </w:r>
      <w:r w:rsidRPr="00BD202B">
        <w:t xml:space="preserve"> to date </w:t>
      </w:r>
      <w:r w:rsidRPr="00BD202B">
        <w:rPr>
          <w:u w:val="single"/>
        </w:rPr>
        <w:t xml:space="preserve">over cyber security has focused on pilfered files, disruption of electricity and communications, and hacks of commercial and military computers. But a more serious form of cyber threat is now apparent. </w:t>
      </w:r>
      <w:r w:rsidRPr="009628C0">
        <w:rPr>
          <w:highlight w:val="cyan"/>
          <w:u w:val="single"/>
        </w:rPr>
        <w:t>Cyber attacks can destabilize nuclear deterrence because they are a key element in locating mobile missiles, which became the foundation of deterrence among the new nuclear states</w:t>
      </w:r>
      <w:r w:rsidRPr="00BD202B">
        <w:t xml:space="preserve"> in the Middle East, South Asia, and East Asia, </w:t>
      </w:r>
      <w:r w:rsidRPr="00BD202B">
        <w:rPr>
          <w:u w:val="single"/>
        </w:rPr>
        <w:t>thereby upsetting the embryonic nuclear stability that appears to have developed in these regions. The driver for this is not the hacking of command and control (</w:t>
      </w:r>
      <w:r w:rsidRPr="00BD202B">
        <w:t xml:space="preserve">e.g., loading malware into the firing circuit of a nuclear missile so it is unable to launch). Rather, it arises from the integration of cyber weapons and other technologies—especially drones, precision strike, and data analytics. Such an integrated system provides a remarkable ability to hunt mobile missiles that are the deterrent backbone of the new nuclear powers. </w:t>
      </w:r>
      <w:r w:rsidRPr="009628C0">
        <w:rPr>
          <w:highlight w:val="cyan"/>
          <w:u w:val="single"/>
        </w:rPr>
        <w:t>Mobile systems can be found, their movements tracked, and then destroyed, using conventional or nuclear strike</w:t>
      </w:r>
      <w:r w:rsidRPr="00BD202B">
        <w:rPr>
          <w:u w:val="single"/>
        </w:rPr>
        <w:t>s. The technologies for doing so have received enormous impetus in recent years from both business and military interests. A remarkable, decades-long interaction between strategic postures is playing out before our eyes. In the 1990s, North Korea, Pakistan, India, and Israel began to base their nuclear deterrents on mobile systems. Even some non-nuclear (so far) states (e.g., Saudi Arabia, Syria, Iran), also shifted to mobile missiles.</w:t>
      </w:r>
      <w:r w:rsidRPr="00BD202B">
        <w:t xml:space="preserve"> The impetus for this shift was the United States’ decisive success with precision strikes in the first Gulf War, Kosovo, Iraq, and Afghanistan. </w:t>
      </w:r>
      <w:r w:rsidRPr="009628C0">
        <w:rPr>
          <w:highlight w:val="cyan"/>
          <w:u w:val="single"/>
        </w:rPr>
        <w:t>S</w:t>
      </w:r>
      <w:r w:rsidRPr="00BD202B">
        <w:rPr>
          <w:u w:val="single"/>
        </w:rPr>
        <w:t xml:space="preserve">ince almost any fixed target is vulnerable, the militaries of many states believed that mobile systems were able to offer a way out to avoid destruction by a precision conventional attack. But this situation is now changing because mobile systems are not nearly as survivable as was believed a decade ago. </w:t>
      </w:r>
      <w:r w:rsidRPr="009628C0">
        <w:rPr>
          <w:highlight w:val="cyan"/>
          <w:u w:val="single"/>
        </w:rPr>
        <w:t>Long recognized weaknesses in mobile systems have combined with new, cutting edge search technologies to strip features that seemed to assure survivability</w:t>
      </w:r>
      <w:r w:rsidRPr="00BD202B">
        <w:rPr>
          <w:u w:val="single"/>
        </w:rPr>
        <w:t xml:space="preserve">. This development has considerable strategic implications. For one thing, it enhances the possibility of a surprise attack by a smaller, new nuclear power against another. In addition, </w:t>
      </w:r>
      <w:r w:rsidRPr="009628C0">
        <w:rPr>
          <w:highlight w:val="cyan"/>
          <w:u w:val="single"/>
        </w:rPr>
        <w:t>nuclear modernization by major powers</w:t>
      </w:r>
      <w:r w:rsidRPr="00BD202B">
        <w:rPr>
          <w:u w:val="single"/>
        </w:rPr>
        <w:t xml:space="preserve">, like the United States, Russia and China, </w:t>
      </w:r>
      <w:r w:rsidRPr="009628C0">
        <w:rPr>
          <w:highlight w:val="cyan"/>
          <w:u w:val="single"/>
        </w:rPr>
        <w:t>will take place in a cyber environment, where the search for mobile systems will be cheaper, faster, and better. This is a radically different information environment than the one that characterized the Cold War</w:t>
      </w:r>
      <w:r w:rsidRPr="00BD202B">
        <w:rPr>
          <w:u w:val="single"/>
        </w:rPr>
        <w:t xml:space="preserve"> or the era of the “revolution in military affairs” (RMA) of the late twentieth century</w:t>
      </w:r>
      <w:r w:rsidRPr="00BD202B">
        <w:t>. Then, only accuracy was improving while search continued to be slow, costly, and spotty. How the United States, China, and Russia build cyber into their modernization programs will be a contentious issue. The way they deal with secondary nuclear states (e.g., tracking their deterrents, information transfer to regional allies and the like) will also be important. Extended deterrence, for example, will require new information structures that balance regional deterrence with stability.</w:t>
      </w:r>
      <w:r>
        <w:t xml:space="preserve"> </w:t>
      </w:r>
      <w:r w:rsidRPr="00BD202B">
        <w:t>Strategic Postures</w:t>
      </w:r>
      <w:r>
        <w:t xml:space="preserve"> </w:t>
      </w:r>
      <w:r w:rsidRPr="00BD202B">
        <w:t xml:space="preserve">A strategic framework rather than a predictive academic theory is the first requirement for any coherent discussion about nuclear weapons. Without it a debate about strategy and modernization, biases and politics lacking the rational context that serious policy research demands will dominate. </w:t>
      </w:r>
      <w:r w:rsidRPr="00BD202B">
        <w:rPr>
          <w:u w:val="single"/>
        </w:rPr>
        <w:t>Any real problem—modernizing the U.S. nuclear posture, countering China, dealing with North Korea—will be so complex that predictive academic theories are unlikely to be of much use</w:t>
      </w:r>
      <w:r w:rsidRPr="00BD202B">
        <w:t xml:space="preserve">. While a good strategy requires such a framework, it must be </w:t>
      </w:r>
      <w:r w:rsidRPr="00BD202B">
        <w:lastRenderedPageBreak/>
        <w:t>tempered by details that are specific to context, country, and time frame.</w:t>
      </w:r>
      <w:r>
        <w:t xml:space="preserve"> </w:t>
      </w:r>
      <w:r w:rsidRPr="00BD202B">
        <w:t>One such framework was developed in the Cold War and offers insights into the dynamics of a second nuclear age. This nearly forgotten framework was called “max-min”, and it defined a strategic posture in terms of two factors: accuracy and search. 1Accuracy describes how close to its target a system can deliver a warhead. Accuracy is measured in terms of “circular probable error” (CEP), defined as the radius of a circle, centered on the target, within which 50 percent of the warheads are expected to land. A smaller CEP indicates greater accuracy. While the Cold War framework focused on nuclear warheads, the concept applies to conventional precision weapons as well, since they are also capable of destroying non-hardened nuclear targets.</w:t>
      </w:r>
    </w:p>
    <w:p w:rsidR="00A33896" w:rsidRDefault="00A33896" w:rsidP="00A33896">
      <w:pPr>
        <w:pStyle w:val="Heading4"/>
      </w:pPr>
      <w:r>
        <w:t xml:space="preserve">Detterence doesn’t apply to cyber war </w:t>
      </w:r>
    </w:p>
    <w:p w:rsidR="00A33896" w:rsidRPr="0074687B" w:rsidRDefault="00A33896" w:rsidP="00A33896">
      <w:r w:rsidRPr="0074687B">
        <w:rPr>
          <w:rStyle w:val="Style13ptBold"/>
        </w:rPr>
        <w:t>Mazanec and Thayer 15</w:t>
      </w:r>
      <w:r>
        <w:t xml:space="preserve"> </w:t>
      </w:r>
      <w:r w:rsidRPr="0074687B">
        <w:t>Brian M. Mazanec, Bradley A. Thayer</w:t>
      </w:r>
      <w:r>
        <w:t>, 2015, "Cultivating Beneficial Norms for Strategic Stability," No Publication, http://link.springer.com/chapter/10.1057/9781137476180_4</w:t>
      </w:r>
    </w:p>
    <w:p w:rsidR="00A33896" w:rsidRDefault="00A33896" w:rsidP="00A33896">
      <w:pPr>
        <w:rPr>
          <w:u w:val="single"/>
        </w:rPr>
      </w:pPr>
      <w:r w:rsidRPr="0074687B">
        <w:t xml:space="preserve">This chapter explains the core ideas </w:t>
      </w:r>
      <w:r w:rsidRPr="0074687B">
        <w:rPr>
          <w:u w:val="single"/>
        </w:rPr>
        <w:t xml:space="preserve">of </w:t>
      </w:r>
      <w:r w:rsidRPr="009628C0">
        <w:rPr>
          <w:highlight w:val="cyan"/>
          <w:u w:val="single"/>
        </w:rPr>
        <w:t>deterrence theory</w:t>
      </w:r>
      <w:r w:rsidRPr="009628C0">
        <w:rPr>
          <w:highlight w:val="cyan"/>
        </w:rPr>
        <w:t>,</w:t>
      </w:r>
      <w:r w:rsidRPr="0074687B">
        <w:t xml:space="preserve"> specifically that it </w:t>
      </w:r>
      <w:r w:rsidRPr="009628C0">
        <w:rPr>
          <w:highlight w:val="cyan"/>
          <w:u w:val="single"/>
        </w:rPr>
        <w:t>is largely associated with nuclear policy</w:t>
      </w:r>
      <w:r w:rsidRPr="0074687B">
        <w:t xml:space="preserve">. During the Cold War, the United States and Soviet Union adopted a survivable nuclear force to present a ‘credible’ deterrent that maintained the ‘uncertainty’ inherent in strategic stability as understood through the accepted theories of major theorists like Bernard Brodie, Herman Kahn, and Thomas Schelling. This chapter evaluates </w:t>
      </w:r>
      <w:r w:rsidRPr="009628C0">
        <w:rPr>
          <w:highlight w:val="cyan"/>
          <w:u w:val="single"/>
        </w:rPr>
        <w:t>the limits and challenges associated with the application of deterrence theory to cyber warfare and</w:t>
      </w:r>
      <w:r w:rsidRPr="0074687B">
        <w:t xml:space="preserve"> argues that while there are major insights from deterrence theory for cyber warfare</w:t>
      </w:r>
      <w:r w:rsidRPr="0074687B">
        <w:rPr>
          <w:u w:val="single"/>
        </w:rPr>
        <w:t xml:space="preserve">, there are also </w:t>
      </w:r>
      <w:r w:rsidRPr="009628C0">
        <w:rPr>
          <w:highlight w:val="cyan"/>
          <w:u w:val="single"/>
        </w:rPr>
        <w:t>major problems introduced</w:t>
      </w:r>
      <w:r w:rsidRPr="0074687B">
        <w:rPr>
          <w:u w:val="single"/>
        </w:rPr>
        <w:t xml:space="preserve"> </w:t>
      </w:r>
      <w:r w:rsidRPr="009628C0">
        <w:rPr>
          <w:highlight w:val="cyan"/>
          <w:u w:val="single"/>
        </w:rPr>
        <w:t>by the unique aspect of cyber technology that causes significant problems for deterrence</w:t>
      </w:r>
      <w:r w:rsidRPr="0074687B">
        <w:rPr>
          <w:u w:val="single"/>
        </w:rPr>
        <w:t>. These are</w:t>
      </w:r>
      <w:r w:rsidRPr="009628C0">
        <w:rPr>
          <w:highlight w:val="cyan"/>
          <w:u w:val="single"/>
        </w:rPr>
        <w:t>, first, uncertainty associated with awareness and attribution of an attack; and second, the uncertain effects of such an attack.</w:t>
      </w:r>
    </w:p>
    <w:p w:rsidR="005A22C1" w:rsidRDefault="005A22C1" w:rsidP="00015479">
      <w:pPr>
        <w:pStyle w:val="Heading3"/>
      </w:pPr>
      <w:r>
        <w:lastRenderedPageBreak/>
        <w:t>Deterrence doesn’t exist in cyber space</w:t>
      </w:r>
    </w:p>
    <w:p w:rsidR="005A22C1" w:rsidRDefault="005A22C1" w:rsidP="005A22C1">
      <w:pPr>
        <w:pStyle w:val="Heading4"/>
      </w:pPr>
      <w:r>
        <w:t>Cyber space favors the offense-defensive measures fail</w:t>
      </w:r>
    </w:p>
    <w:p w:rsidR="00EC4F13" w:rsidRPr="00D60C54" w:rsidRDefault="00EC4F13" w:rsidP="00EC4F13">
      <w:r>
        <w:rPr>
          <w:rStyle w:val="Style13ptBold"/>
        </w:rPr>
        <w:t xml:space="preserve">Gartzke and Lindsay </w:t>
      </w:r>
      <w:proofErr w:type="gramStart"/>
      <w:r>
        <w:rPr>
          <w:rStyle w:val="Style13ptBold"/>
        </w:rPr>
        <w:t xml:space="preserve">15 </w:t>
      </w:r>
      <w:r w:rsidRPr="00EC4F13">
        <w:t xml:space="preserve"> </w:t>
      </w:r>
      <w:r w:rsidRPr="00EC4F13">
        <w:rPr>
          <w:rStyle w:val="Style13ptBold"/>
          <w:b w:val="0"/>
        </w:rPr>
        <w:t>Erik</w:t>
      </w:r>
      <w:proofErr w:type="gramEnd"/>
      <w:r w:rsidRPr="00EC4F13">
        <w:rPr>
          <w:rStyle w:val="Style13ptBold"/>
          <w:b w:val="0"/>
        </w:rPr>
        <w:t xml:space="preserve"> Gartzke &amp; Jon R. Lindsay</w:t>
      </w:r>
      <w:r w:rsidRPr="005A22C1">
        <w:t>, 6-22-2015, "Weaving Tangled Webs: Offense, Defense, and Deception in Cyberspace," Taylor &amp; Francis, http://www.tandfonline.com/doi/full/10.1080</w:t>
      </w:r>
      <w:r>
        <w:t>/09636412.2015.1038188#abstract</w:t>
      </w:r>
    </w:p>
    <w:p w:rsidR="00EC4F13" w:rsidRPr="00EC4F13" w:rsidRDefault="00EC4F13" w:rsidP="00EC4F13"/>
    <w:p w:rsidR="005A22C1" w:rsidRPr="005A22C1" w:rsidRDefault="005A22C1" w:rsidP="005A22C1">
      <w:pPr>
        <w:rPr>
          <w:u w:val="single"/>
        </w:rPr>
      </w:pPr>
      <w:r w:rsidRPr="005A22C1">
        <w:rPr>
          <w:rStyle w:val="StyleUnderline"/>
        </w:rPr>
        <w:t xml:space="preserve">Is </w:t>
      </w:r>
      <w:r w:rsidRPr="009628C0">
        <w:rPr>
          <w:rStyle w:val="StyleUnderline"/>
          <w:highlight w:val="cyan"/>
        </w:rPr>
        <w:t>offense easier than defense in cyberspace</w:t>
      </w:r>
      <w:r w:rsidRPr="005A22C1">
        <w:rPr>
          <w:rStyle w:val="StyleUnderline"/>
        </w:rPr>
        <w:t>?</w:t>
      </w:r>
      <w:r w:rsidRPr="005A22C1">
        <w:t xml:space="preserve"> It is widely believed that </w:t>
      </w:r>
      <w:r w:rsidRPr="009628C0">
        <w:rPr>
          <w:highlight w:val="cyan"/>
          <w:u w:val="single"/>
        </w:rPr>
        <w:t>societal dependence on the Internet and cheap hacking tools enable nation-states and lone hackers alike to reach across borders, without warning</w:t>
      </w:r>
      <w:r w:rsidRPr="005A22C1">
        <w:rPr>
          <w:u w:val="single"/>
        </w:rPr>
        <w:t xml:space="preserve">, to access vital computer networks. Once inside, they can pilfer valuable secrets or disable critical equipment. At the same time, </w:t>
      </w:r>
      <w:r w:rsidRPr="009628C0">
        <w:rPr>
          <w:highlight w:val="cyan"/>
          <w:u w:val="single"/>
        </w:rPr>
        <w:t>the ubiquity, anonymity, and complexity of the Internet are believed to undermine efforts at disarmament, defense, and deterrence.</w:t>
      </w:r>
      <w:r w:rsidRPr="005A22C1">
        <w:rPr>
          <w:u w:val="single"/>
        </w:rPr>
        <w:t xml:space="preserve"> Because cyber aggression exploits the same open channels used for legitimate commerce and communication, </w:t>
      </w:r>
      <w:r w:rsidRPr="009628C0">
        <w:rPr>
          <w:highlight w:val="cyan"/>
          <w:u w:val="single"/>
        </w:rPr>
        <w:t>offensive techniques cannot simply be prevented or proscribed. If hackers can evade detection and disregard threats of retaliation, then deterrence loses its credibility.</w:t>
      </w:r>
      <w:r w:rsidRPr="005A22C1">
        <w:rPr>
          <w:u w:val="single"/>
        </w:rPr>
        <w:t xml:space="preserve"> Coordination failures among firms and government actors, together with the attackers' ability to vary their signatures faster than defenders can detect them, further amplify the costs of network protection</w:t>
      </w:r>
      <w:r w:rsidRPr="005A22C1">
        <w:t>. As a result, it has become accepted wisdom that offense dominates defense in the cyber domain.1</w:t>
      </w:r>
      <w:r>
        <w:t xml:space="preserve"> </w:t>
      </w:r>
      <w:r w:rsidRPr="005A22C1">
        <w:t xml:space="preserve">Why should computer security rely on the electronic equivalent of moats or trench lines for protection? </w:t>
      </w:r>
      <w:r w:rsidRPr="009628C0">
        <w:rPr>
          <w:highlight w:val="cyan"/>
          <w:u w:val="single"/>
        </w:rPr>
        <w:t>Why</w:t>
      </w:r>
      <w:r w:rsidRPr="005A22C1">
        <w:rPr>
          <w:u w:val="single"/>
        </w:rPr>
        <w:t>,</w:t>
      </w:r>
      <w:r w:rsidRPr="005A22C1">
        <w:t xml:space="preserve"> too, </w:t>
      </w:r>
      <w:r w:rsidRPr="009628C0">
        <w:rPr>
          <w:highlight w:val="cyan"/>
          <w:u w:val="single"/>
        </w:rPr>
        <w:t>should the logic of nuclear deterrence be expected to map in a linear fashion onto cybersecurity</w:t>
      </w:r>
      <w:r w:rsidRPr="005A22C1">
        <w:rPr>
          <w:u w:val="single"/>
        </w:rPr>
        <w:t>?</w:t>
      </w:r>
      <w:r w:rsidRPr="005A22C1">
        <w:t xml:space="preserve"> Just as the nuclear revolution led to new modes of strategic interaction, the expansion of computer networks may necessitate reconsideration of security logics. Deterrence was not a new strategy in the 1950s, but it became much more salient and visible as effective defense against nuclear attack appeared impossible. Attending to the broader logic of coercion, the United States and other nations developed deterrence as the bulwark of the new strategic environment rather than as the strategic adjunct it had been previously. Deterrence is rightly recognized as a strategic alternative distinct from defense for protecting the status quo.2</w:t>
      </w:r>
      <w:r>
        <w:t xml:space="preserve"> </w:t>
      </w:r>
      <w:r w:rsidRPr="005A22C1">
        <w:t xml:space="preserve">Today, the specter of cyber warfare and espionage seems to pose conditions in which the strategies of the past again appear inadequate. This should not be misconstrued to mean that cybersecurity poses anything like the terrors of nuclear war—it does not. Nevertheless, it is reasonable to seek protection against emerging exploitative and force-multiplying digital threats, such as they are. Unfortunately, the widely held and largely unquestioned assumption of offense dominance in cyberspace has discouraged exploration and assessment of ways in which the Internet might actually promote stability. Yet as major technological or even civilizational change generates security challenges, it also creates opportunities. </w:t>
      </w:r>
      <w:r w:rsidRPr="009628C0">
        <w:rPr>
          <w:highlight w:val="cyan"/>
          <w:u w:val="single"/>
        </w:rPr>
        <w:t>Rapid innovations in mobility, firepower, and targeting in the last century appear</w:t>
      </w:r>
      <w:r w:rsidRPr="005A22C1">
        <w:rPr>
          <w:u w:val="single"/>
        </w:rPr>
        <w:t xml:space="preserve">ed at first </w:t>
      </w:r>
      <w:r w:rsidRPr="009628C0">
        <w:rPr>
          <w:highlight w:val="cyan"/>
          <w:u w:val="single"/>
        </w:rPr>
        <w:t>to favor the offense</w:t>
      </w:r>
      <w:r w:rsidRPr="005A22C1">
        <w:t xml:space="preserve"> (e.g., the blitzkrieg), but these same factors were also valuable to the defense, provided that commanders understood, and were prepared to exploit, the new conditions with elastic combined-arms defenses and deep counterattacks.3 If denying, deterring, or defending against Internet aggression proves ineffectual when used alone, then considering ways to ensure that the inevitable attacks become fruitless or even harmful to the perpetrator seems appropriate. </w:t>
      </w:r>
      <w:r w:rsidRPr="005A22C1">
        <w:rPr>
          <w:u w:val="single"/>
        </w:rPr>
        <w:t>Deception is just such an approach or strategy, one that has already begun to prove itself critical in the information age.</w:t>
      </w:r>
    </w:p>
    <w:p w:rsidR="00A33896" w:rsidRDefault="00A33896" w:rsidP="00A33896">
      <w:pPr>
        <w:pStyle w:val="Heading3"/>
      </w:pPr>
      <w:r>
        <w:lastRenderedPageBreak/>
        <w:t>A2: Deterrence CP</w:t>
      </w:r>
    </w:p>
    <w:p w:rsidR="005A22C1" w:rsidRDefault="005A22C1" w:rsidP="005A22C1">
      <w:pPr>
        <w:pStyle w:val="Heading4"/>
      </w:pPr>
      <w:r>
        <w:t>Detterence and defensive measures fail- 3 reasons</w:t>
      </w:r>
    </w:p>
    <w:p w:rsidR="00EC4F13" w:rsidRPr="00D60C54" w:rsidRDefault="00EC4F13" w:rsidP="00EC4F13">
      <w:r>
        <w:rPr>
          <w:rStyle w:val="Style13ptBold"/>
        </w:rPr>
        <w:t xml:space="preserve">Gartzke and Lindsay </w:t>
      </w:r>
      <w:proofErr w:type="gramStart"/>
      <w:r>
        <w:rPr>
          <w:rStyle w:val="Style13ptBold"/>
        </w:rPr>
        <w:t xml:space="preserve">15 </w:t>
      </w:r>
      <w:r w:rsidRPr="00EC4F13">
        <w:t xml:space="preserve"> </w:t>
      </w:r>
      <w:r w:rsidRPr="00EC4F13">
        <w:rPr>
          <w:rStyle w:val="Style13ptBold"/>
          <w:b w:val="0"/>
        </w:rPr>
        <w:t>Erik</w:t>
      </w:r>
      <w:proofErr w:type="gramEnd"/>
      <w:r w:rsidRPr="00EC4F13">
        <w:rPr>
          <w:rStyle w:val="Style13ptBold"/>
          <w:b w:val="0"/>
        </w:rPr>
        <w:t xml:space="preserve"> Gartzke &amp; Jon R. Lindsay</w:t>
      </w:r>
      <w:r w:rsidRPr="005A22C1">
        <w:t>, 6-22-2015, "Weaving Tangled Webs: Offense, Defense, and Deception in Cyberspace," Taylor &amp; Francis, http://www.tandfonline.com/doi/full/10.1080</w:t>
      </w:r>
      <w:r>
        <w:t>/09636412.2015.1038188#abstract</w:t>
      </w:r>
    </w:p>
    <w:p w:rsidR="00EC4F13" w:rsidRPr="00EC4F13" w:rsidRDefault="00EC4F13" w:rsidP="00EC4F13"/>
    <w:p w:rsidR="005A22C1" w:rsidRPr="005A22C1" w:rsidRDefault="005A22C1" w:rsidP="005A22C1">
      <w:r w:rsidRPr="005A22C1">
        <w:t xml:space="preserve">Still, General William Shelton, commander of US Air Force Space Command, highlights </w:t>
      </w:r>
      <w:r w:rsidRPr="009628C0">
        <w:rPr>
          <w:highlight w:val="cyan"/>
          <w:u w:val="single"/>
        </w:rPr>
        <w:t>three problems with applying the deterrence framework to cyber attacks: rationality, attribution, and secrecy</w:t>
      </w:r>
      <w:r w:rsidRPr="005A22C1">
        <w:rPr>
          <w:u w:val="single"/>
        </w:rPr>
        <w:t>. “For deterrence to work, adversaries are expected to think and act rationally,”</w:t>
      </w:r>
      <w:r w:rsidRPr="005A22C1">
        <w:t xml:space="preserve"> Shelton observes, but this might be harder to assume with a wider range of actors with access to cyber tools. </w:t>
      </w:r>
      <w:r w:rsidRPr="009628C0">
        <w:rPr>
          <w:highlight w:val="cyan"/>
          <w:u w:val="single"/>
        </w:rPr>
        <w:t>Even for rational adversaries, however, the attribution problem diminishes the impact of retaliation</w:t>
      </w:r>
      <w:r w:rsidRPr="005A22C1">
        <w:rPr>
          <w:u w:val="single"/>
        </w:rPr>
        <w:t xml:space="preserve"> because there is no guarantee of finding and harming the culprit. Furthermore, </w:t>
      </w:r>
      <w:r w:rsidRPr="009628C0">
        <w:rPr>
          <w:highlight w:val="cyan"/>
          <w:u w:val="single"/>
        </w:rPr>
        <w:t>if the deterrent punishment is envisioned as a cyber attack, then signaling becomes even more problematic</w:t>
      </w:r>
      <w:r w:rsidRPr="005A22C1">
        <w:t xml:space="preserve">. </w:t>
      </w:r>
      <w:r w:rsidRPr="009628C0">
        <w:rPr>
          <w:highlight w:val="cyan"/>
          <w:u w:val="single"/>
        </w:rPr>
        <w:t>Particular cyber capabilities cannot be revealed</w:t>
      </w:r>
      <w:r w:rsidRPr="005A22C1">
        <w:rPr>
          <w:u w:val="single"/>
        </w:rPr>
        <w:t xml:space="preserve"> in advance because they “are disposable assets,” as Shelton points out: “You u</w:t>
      </w:r>
      <w:r w:rsidRPr="009628C0">
        <w:rPr>
          <w:highlight w:val="cyan"/>
          <w:u w:val="single"/>
        </w:rPr>
        <w:t>se them once and they're pretty much gone, because once you do it people are very quick, they'll figure it out, and they'll learn how to block it for next time</w:t>
      </w:r>
      <w:r w:rsidRPr="005A22C1">
        <w:t xml:space="preserve">.”16 In other words, </w:t>
      </w:r>
      <w:r w:rsidRPr="009628C0">
        <w:rPr>
          <w:highlight w:val="cyan"/>
          <w:u w:val="single"/>
        </w:rPr>
        <w:t>a cyber weapon must remain secret in order to work,</w:t>
      </w:r>
      <w:r w:rsidRPr="005A22C1">
        <w:rPr>
          <w:u w:val="single"/>
        </w:rPr>
        <w:t xml:space="preserve"> which of course means that it is not of much use as a vehicle for generating deterrent threats.</w:t>
      </w:r>
      <w:r>
        <w:t xml:space="preserve"> </w:t>
      </w:r>
      <w:r w:rsidRPr="005A22C1">
        <w:t xml:space="preserve">Many experts believe that defense (often repackaged as “resilience”) is the only available alternative, if still a highly imperfect one. </w:t>
      </w:r>
      <w:r w:rsidRPr="009628C0">
        <w:rPr>
          <w:highlight w:val="cyan"/>
          <w:u w:val="single"/>
        </w:rPr>
        <w:t>There are too many vulnerabilities and too few resources to protect much, if anything, from the concerted efforts of an adept attacker</w:t>
      </w:r>
      <w:r w:rsidRPr="005A22C1">
        <w:rPr>
          <w:u w:val="single"/>
        </w:rPr>
        <w:t>.</w:t>
      </w:r>
      <w:r w:rsidRPr="009628C0">
        <w:rPr>
          <w:highlight w:val="cyan"/>
          <w:u w:val="single"/>
        </w:rPr>
        <w:t>17 Cyber defense must succeed everywhere and every time, many argue, but attackers need only succeed once to compromise a system.</w:t>
      </w:r>
      <w:r w:rsidRPr="005A22C1">
        <w:rPr>
          <w:u w:val="single"/>
        </w:rPr>
        <w:t xml:space="preserve"> Meanwhile, coordination costs among defenders are thought to scale up more quickly than an attacker's costs in finding and hacking a target.</w:t>
      </w:r>
      <w:r w:rsidRPr="005A22C1">
        <w:t xml:space="preserve"> Market failures exacerbate technical challenges as vendors prioritize being first to market over investment in security, users avoid patching regularly or practice weak operational security (i.e., cyber hygiene), and actors who generate the greatest risk do not bear proportionate consequences.18 Government attempts to address market failures can make a bad problem worse as law enforcement, intelligence, military, and industrial regulatory agencies struggle to coordinate policy and as activists resist encroachment on civil liberties.19</w:t>
      </w:r>
      <w:r>
        <w:t xml:space="preserve"> </w:t>
      </w:r>
      <w:r w:rsidRPr="005A22C1">
        <w:t>As a result, offense dominance is often represented as an inevitable consequence of information technology. In describing a supposed cyber revolution, Lucas Kello points to the “unpredictability and undetectability” of offense, machines that are “inherently manipulable by pernicious code,” the “complex defense surface” of digital systems, the “fragmentation of defense” across private sector firms, and the “supply chain risks” of “off-the-shelf and offshore manufacturers” in order to “underscore the immense disadvantages of defense against cyberattack.”20 This view is consistent with the widely held assumption that technology decisively and systemically determines the offense-defense balance.</w:t>
      </w:r>
    </w:p>
    <w:p w:rsidR="005A22C1" w:rsidRPr="005A22C1" w:rsidRDefault="005A22C1" w:rsidP="005A22C1"/>
    <w:p w:rsidR="00A33896" w:rsidRDefault="00A33896" w:rsidP="00A33896">
      <w:pPr>
        <w:pStyle w:val="Heading4"/>
      </w:pPr>
      <w:r>
        <w:t>China is 20 years ahead of the US in cybersecurity- we don’t stand a chance in a cyberwar</w:t>
      </w:r>
    </w:p>
    <w:p w:rsidR="00A33896" w:rsidRPr="00BC29E1" w:rsidRDefault="00A33896" w:rsidP="00A33896">
      <w:pPr>
        <w:rPr>
          <w:rStyle w:val="Style13ptBold"/>
        </w:rPr>
      </w:pPr>
      <w:r>
        <w:rPr>
          <w:rStyle w:val="Style13ptBold"/>
        </w:rPr>
        <w:t xml:space="preserve">Mcafee 16 </w:t>
      </w:r>
      <w:r w:rsidRPr="00BC29E1">
        <w:t>John Mcafee, 3-23-2016, "JOHN McAFEE: The US should subcontract its cybersecurity to China," Business Insider, http://www.businessinsider.com/john-mcafee-us-should-subcontract-cybersecurity-to-china-2016-3</w:t>
      </w:r>
    </w:p>
    <w:p w:rsidR="005A22C1" w:rsidRDefault="00A33896" w:rsidP="00A33896">
      <w:pPr>
        <w:rPr>
          <w:u w:val="single"/>
        </w:rPr>
      </w:pPr>
      <w:r>
        <w:lastRenderedPageBreak/>
        <w:t>I</w:t>
      </w:r>
      <w:r w:rsidRPr="007C6C22">
        <w:t>f true, then there is only one conclusion that we can draw</w:t>
      </w:r>
      <w:r w:rsidRPr="009628C0">
        <w:rPr>
          <w:highlight w:val="cyan"/>
          <w:u w:val="single"/>
        </w:rPr>
        <w:t>: America, and its closest allies, are living in the Stone Age of cybersecurity. China, has already stolen top secret information of everyone who worked for the US Government for the past 50 years, accessed critical information from the Pentagon</w:t>
      </w:r>
      <w:r w:rsidRPr="007C6C22">
        <w:rPr>
          <w:u w:val="single"/>
        </w:rPr>
        <w:t>. Homeland Security and the FBI, has everyone’s phone number, address and habits - and this is just the tip of the iceberg as far as we know</w:t>
      </w:r>
      <w:r w:rsidRPr="007C6C22">
        <w:t>. China has done the same thing to nearly every nation on earth.</w:t>
      </w:r>
      <w:r>
        <w:t xml:space="preserve"> </w:t>
      </w:r>
      <w:r w:rsidRPr="007C6C22">
        <w:t xml:space="preserve">I can assure you </w:t>
      </w:r>
      <w:r w:rsidRPr="00BC29E1">
        <w:rPr>
          <w:u w:val="single"/>
        </w:rPr>
        <w:t>that the first word of an attempted attack against China, from any quarter, any person or any agency, would be heard, analyzed and dealt with within minutes of its utterance. But in America, and within each of our allies, we seem to know nothing whatsoever about impending extremist attacks until they occur</w:t>
      </w:r>
      <w:r w:rsidRPr="007C6C22">
        <w:t>. What in God’s name is happening?</w:t>
      </w:r>
      <w:r>
        <w:t xml:space="preserve"> </w:t>
      </w:r>
      <w:r w:rsidRPr="007C6C22">
        <w:t>The answer is certainly NOT crippling encryption. In China, encryption is controlled by the Office of State Commercial Cryptography Administration (OSCCA). However, items such as wireless telephones, standard computer operating systems and internet browsers are not included under their regulations.</w:t>
      </w:r>
      <w:r>
        <w:t xml:space="preserve"> </w:t>
      </w:r>
      <w:r w:rsidRPr="007C6C22">
        <w:t>Think of how odd this is compared to the extreme paranoia of our own government regarding encrypted communications between people.</w:t>
      </w:r>
      <w:r>
        <w:t xml:space="preserve"> </w:t>
      </w:r>
      <w:r w:rsidRPr="007C6C22">
        <w:t>Yet, for the top cybersecurity experts, it's not odd at all</w:t>
      </w:r>
      <w:r w:rsidRPr="00BC29E1">
        <w:rPr>
          <w:u w:val="single"/>
        </w:rPr>
        <w:t xml:space="preserve">. </w:t>
      </w:r>
      <w:r w:rsidRPr="009628C0">
        <w:rPr>
          <w:highlight w:val="cyan"/>
          <w:u w:val="single"/>
        </w:rPr>
        <w:t>China, by any cybersecurity measures is 20 years ahead of the US. So advanced, that the White House voiced open frustration at our inability to stop or even slow down China’s increasing invasion of our cyberspace</w:t>
      </w:r>
      <w:r w:rsidRPr="00BC29E1">
        <w:rPr>
          <w:u w:val="single"/>
        </w:rPr>
        <w:t>. china hackers Stringer Shanghai/Reuters China is not concerned about encryption because it's capable of gathering all inputs prior to encryption and capturing screen shots after data has been decrypted</w:t>
      </w:r>
      <w:r w:rsidRPr="007C6C22">
        <w:t>. They don't care what encryption techniques are used. Why should they waste time on the interim communication step?</w:t>
      </w:r>
      <w:r>
        <w:t xml:space="preserve"> </w:t>
      </w:r>
      <w:r w:rsidRPr="009628C0">
        <w:rPr>
          <w:highlight w:val="cyan"/>
          <w:u w:val="single"/>
        </w:rPr>
        <w:t>If the American government could grasp this powerful departure from our archaic cybersecurity paradigm, then we might have a chance of survival in this technological world for which we have entirely missed the boat.</w:t>
      </w:r>
    </w:p>
    <w:p w:rsidR="00A33896" w:rsidRDefault="00A33896" w:rsidP="00A33896">
      <w:pPr>
        <w:pStyle w:val="Heading4"/>
      </w:pPr>
      <w:r>
        <w:t>Spending money on cybersecurity won’t work the problem is the government</w:t>
      </w:r>
    </w:p>
    <w:p w:rsidR="00A33896" w:rsidRPr="00F37CD1" w:rsidRDefault="00A33896" w:rsidP="00A33896">
      <w:pPr>
        <w:rPr>
          <w:rStyle w:val="Style13ptBold"/>
        </w:rPr>
      </w:pPr>
      <w:r>
        <w:rPr>
          <w:rStyle w:val="Style13ptBold"/>
        </w:rPr>
        <w:t xml:space="preserve">Rice 16 </w:t>
      </w:r>
      <w:r w:rsidRPr="00F37CD1">
        <w:t>By</w:t>
      </w:r>
      <w:r>
        <w:t xml:space="preserve"> Adam Rice</w:t>
      </w:r>
      <w:r w:rsidRPr="00F37CD1">
        <w:t xml:space="preserve">, </w:t>
      </w:r>
      <w:r>
        <w:t>April 2016</w:t>
      </w:r>
      <w:r w:rsidRPr="00F37CD1">
        <w:t>, "Can cybersecurity spending protect the U.S. government</w:t>
      </w:r>
      <w:proofErr w:type="gramStart"/>
      <w:r w:rsidRPr="00F37CD1">
        <w:t>?,</w:t>
      </w:r>
      <w:proofErr w:type="gramEnd"/>
      <w:r w:rsidRPr="00F37CD1">
        <w:t>" SearchSecurity, http://searchsecurity.techtarget.com/feature/Can-cybersecurity-spending-protect-the-US-government</w:t>
      </w:r>
    </w:p>
    <w:p w:rsidR="00A33896" w:rsidRPr="00F37CD1" w:rsidRDefault="00A33896" w:rsidP="00A33896">
      <w:pPr>
        <w:rPr>
          <w:u w:val="single"/>
        </w:rPr>
      </w:pPr>
      <w:r w:rsidRPr="00F37CD1">
        <w:t xml:space="preserve">So </w:t>
      </w:r>
      <w:r w:rsidRPr="009628C0">
        <w:rPr>
          <w:highlight w:val="cyan"/>
          <w:u w:val="single"/>
        </w:rPr>
        <w:t>why is the</w:t>
      </w:r>
      <w:r w:rsidRPr="00F37CD1">
        <w:t xml:space="preserve"> president's </w:t>
      </w:r>
      <w:r w:rsidRPr="009628C0">
        <w:rPr>
          <w:highlight w:val="cyan"/>
          <w:u w:val="single"/>
        </w:rPr>
        <w:t>cybersecurity plan going to make little difference in pushing the security ball forward</w:t>
      </w:r>
      <w:r w:rsidRPr="00F37CD1">
        <w:rPr>
          <w:u w:val="single"/>
        </w:rPr>
        <w:t xml:space="preserve">? </w:t>
      </w:r>
      <w:r w:rsidRPr="009628C0">
        <w:rPr>
          <w:highlight w:val="cyan"/>
          <w:u w:val="single"/>
        </w:rPr>
        <w:t>The federal government is a grinding bureaucracy</w:t>
      </w:r>
      <w:r w:rsidRPr="00F37CD1">
        <w:rPr>
          <w:u w:val="single"/>
        </w:rPr>
        <w:t xml:space="preserve"> run by political appointees and the Senior Executive Schedule (SES) staff who manage various departments</w:t>
      </w:r>
      <w:r w:rsidRPr="00F37CD1">
        <w:t>. Many departments (not all) have a CISO role -- an SES position, which pays less than a cybersecurity engineer in the civilian work place.</w:t>
      </w:r>
      <w:r>
        <w:t xml:space="preserve"> </w:t>
      </w:r>
      <w:r w:rsidRPr="00F37CD1">
        <w:rPr>
          <w:u w:val="single"/>
        </w:rPr>
        <w:t>Getting qualified people from outside the government</w:t>
      </w:r>
      <w:r w:rsidRPr="00F37CD1">
        <w:t xml:space="preserve"> to navigate the OPM hiring process, and then to be deemed worthy of an SES position </w:t>
      </w:r>
      <w:r w:rsidRPr="00F37CD1">
        <w:rPr>
          <w:u w:val="single"/>
        </w:rPr>
        <w:t>is hard</w:t>
      </w:r>
      <w:r w:rsidRPr="00F37CD1">
        <w:t>. Candidates hire consultants to write the narratives on core competencies that rely on form more than substance. In the end, they get what they pay for: a CISO who would never have the resume in the civilian world to manage cybersecurity in such large, complex organizations</w:t>
      </w:r>
      <w:r w:rsidRPr="00F37CD1">
        <w:rPr>
          <w:u w:val="single"/>
        </w:rPr>
        <w:t>. The security teams within these departments are typically a mix of government service employees and contractors. The sophistication of their cybersecurity practices varies</w:t>
      </w:r>
      <w:r w:rsidRPr="00F37CD1">
        <w:t>. The CISOs are usually bound to a CIO, another SES position. The hack at the OPM demonstrates the quality of those employees</w:t>
      </w:r>
      <w:r w:rsidRPr="00F37CD1">
        <w:rPr>
          <w:u w:val="single"/>
        </w:rPr>
        <w:t xml:space="preserve">. Outside of resignations, </w:t>
      </w:r>
      <w:r w:rsidRPr="009628C0">
        <w:rPr>
          <w:highlight w:val="cyan"/>
          <w:u w:val="single"/>
        </w:rPr>
        <w:t>it is almost impossible to fire or change the job of a government employee</w:t>
      </w:r>
      <w:r w:rsidRPr="00F37CD1">
        <w:t xml:space="preserve">. The departments will outsource non-core functions like IT or IT security, using contracts that are awarded to the lowest bidder. </w:t>
      </w:r>
      <w:r w:rsidRPr="009628C0">
        <w:rPr>
          <w:highlight w:val="cyan"/>
          <w:u w:val="single"/>
        </w:rPr>
        <w:t>This creates an environment that is ill equipped to handle an issue like cybersecurity, regardless of the amount of funding. More money will benefit the bureaucracy with more of the same jobs and organizations, but unless there is a fundamental change in the way the business of cybersecurity is conducted in the government, the landscape will remain uneven</w:t>
      </w:r>
      <w:r w:rsidRPr="00F37CD1">
        <w:rPr>
          <w:u w:val="single"/>
        </w:rPr>
        <w:t>.</w:t>
      </w:r>
    </w:p>
    <w:p w:rsidR="00A33896" w:rsidRDefault="00A33896" w:rsidP="00A33896">
      <w:pPr>
        <w:pStyle w:val="Heading3"/>
      </w:pPr>
      <w:r>
        <w:lastRenderedPageBreak/>
        <w:t>A2 Censorship</w:t>
      </w:r>
      <w:r w:rsidR="005D21C7">
        <w:t xml:space="preserve"> DA</w:t>
      </w:r>
    </w:p>
    <w:p w:rsidR="00A33896" w:rsidRDefault="00A33896" w:rsidP="00A33896">
      <w:pPr>
        <w:pStyle w:val="Heading4"/>
      </w:pPr>
      <w:r>
        <w:t>Lol the US can’t take down the Chinese firewall</w:t>
      </w:r>
    </w:p>
    <w:p w:rsidR="00A33896" w:rsidRPr="00D27016" w:rsidRDefault="00A33896" w:rsidP="00A33896">
      <w:pPr>
        <w:rPr>
          <w:b/>
          <w:bCs/>
          <w:sz w:val="26"/>
        </w:rPr>
      </w:pPr>
      <w:r>
        <w:rPr>
          <w:rStyle w:val="Style13ptBold"/>
        </w:rPr>
        <w:t xml:space="preserve">Davidson 16 </w:t>
      </w:r>
      <w:r w:rsidRPr="00D27016">
        <w:t>Lincoln Davidson, 4-15-2016, "President Xi should tear down the Great Firewall that censors foreign websites," Newsweek, http://www.newsweek.com/president-xi-tear-down-great-firewall-447909</w:t>
      </w:r>
    </w:p>
    <w:p w:rsidR="00A33896" w:rsidRDefault="00A33896" w:rsidP="00A33896">
      <w:pPr>
        <w:rPr>
          <w:u w:val="single"/>
        </w:rPr>
      </w:pPr>
      <w:r w:rsidRPr="00D27016">
        <w:t xml:space="preserve">The Global Times writes that </w:t>
      </w:r>
      <w:r w:rsidRPr="00D27016">
        <w:rPr>
          <w:u w:val="single"/>
        </w:rPr>
        <w:t>“the Great Firewall quelled Western intentions to penetrate China ideologically</w:t>
      </w:r>
      <w:r w:rsidRPr="00D27016">
        <w:t>.... History will positively assess the key role of the system.”</w:t>
      </w:r>
      <w:r>
        <w:t xml:space="preserve"> </w:t>
      </w:r>
      <w:r w:rsidRPr="00D27016">
        <w:t>It’s worth keeping in mind, however, that the Global Times is known for its strident, populist tone, and its editorials should not be taken as the official position of the Chinese government. (Just last week, Global Times Editor-in-Chief Hu Xijin had a spat with a former Chinese ambassador to France.)</w:t>
      </w:r>
      <w:r>
        <w:t xml:space="preserve"> </w:t>
      </w:r>
      <w:r w:rsidRPr="00D27016">
        <w:t>The muted response to the trade barrier charge should also be placed in the context of how the Chinese government replied to the U.S. Department of Justice’s indictment in 2014 of five People’s Liberation Army officers who allegedly hacked U.S. companies.</w:t>
      </w:r>
      <w:r>
        <w:t xml:space="preserve"> </w:t>
      </w:r>
      <w:r w:rsidRPr="00D27016">
        <w:t>The Chinese Ministry of Foreign Affairs, Ministry of Defense and State Internet Information Office (the forerunner of the Cyberspace Administration of China) all posted lengthy responses online. The Ministry of Foreign Affairs also summoned U.S. Ambassador to China Max Baucus to officially protest the indictment.</w:t>
      </w:r>
      <w:r>
        <w:t xml:space="preserve"> </w:t>
      </w:r>
      <w:r w:rsidRPr="009628C0">
        <w:rPr>
          <w:highlight w:val="cyan"/>
          <w:u w:val="single"/>
        </w:rPr>
        <w:t>There’s little the U.S. government can do to change China’s censorship of the internet</w:t>
      </w:r>
      <w:r w:rsidRPr="00D27016">
        <w:rPr>
          <w:u w:val="single"/>
        </w:rPr>
        <w:t xml:space="preserve"> within its own borders, so this is just a matter of signaling. To the international audience, the Obama administration is continuing to push its preferred norm of an open internet. To its domestic audience, the administration is signaling that it recognizes the concerns of U.S. companies that operate (or want to operate) in China and that it wants to do something. But </w:t>
      </w:r>
      <w:r w:rsidRPr="009628C0">
        <w:rPr>
          <w:highlight w:val="cyan"/>
          <w:u w:val="single"/>
        </w:rPr>
        <w:t>in the end,</w:t>
      </w:r>
      <w:r w:rsidRPr="00D27016">
        <w:rPr>
          <w:u w:val="single"/>
        </w:rPr>
        <w:t xml:space="preserve"> by including the language on Chinese internet censorship in the USTR report, </w:t>
      </w:r>
      <w:r w:rsidRPr="009628C0">
        <w:rPr>
          <w:highlight w:val="cyan"/>
          <w:u w:val="single"/>
        </w:rPr>
        <w:t>the administration is banging its head against a (great) wall.</w:t>
      </w:r>
    </w:p>
    <w:p w:rsidR="00A33896" w:rsidRDefault="00A33896" w:rsidP="00A33896">
      <w:pPr>
        <w:pStyle w:val="Heading4"/>
      </w:pPr>
      <w:r>
        <w:t>Cyberattacks cause HR violations</w:t>
      </w:r>
    </w:p>
    <w:p w:rsidR="00A33896" w:rsidRPr="0091204A" w:rsidRDefault="00A33896" w:rsidP="00A33896">
      <w:r>
        <w:rPr>
          <w:rStyle w:val="Style13ptBold"/>
        </w:rPr>
        <w:t xml:space="preserve">Armencheva and Smolenov 15 </w:t>
      </w:r>
      <w:r>
        <w:t xml:space="preserve">Ilina ARMENCHEVA, Stefko SMOLENOV, </w:t>
      </w:r>
      <w:proofErr w:type="gramStart"/>
      <w:r>
        <w:t>2015 ,</w:t>
      </w:r>
      <w:proofErr w:type="gramEnd"/>
      <w:r>
        <w:t xml:space="preserve"> "," Military art and Science</w:t>
      </w:r>
      <w:r w:rsidRPr="0017435A">
        <w:t>, http://www.armyacademy.ro/reviste/rev3_2015/ARMENCHEVA.pdf</w:t>
      </w:r>
    </w:p>
    <w:p w:rsidR="00A33896" w:rsidRDefault="00A33896" w:rsidP="00D60C54">
      <w:r w:rsidRPr="009628C0">
        <w:rPr>
          <w:rStyle w:val="StyleUnderline"/>
          <w:highlight w:val="cyan"/>
        </w:rPr>
        <w:t>I</w:t>
      </w:r>
      <w:r w:rsidRPr="009628C0">
        <w:rPr>
          <w:highlight w:val="cyan"/>
        </w:rPr>
        <w:t>n response to cyber conflicts in society may occur a number of negative consequences, such as legal regulations restricting and even violating human rights, and may even provoke violence (both over individual groups and between the state institutions and civil society in its entirety</w:t>
      </w:r>
      <w:r w:rsidRPr="0091204A">
        <w:t xml:space="preserve">). With the increased activity of malevolent entities and major attacks on critical information infrastructure in the last few years it becomes possible to outline and identify phenomena as “cyber conflict” and “cyber war”. </w:t>
      </w:r>
      <w:r w:rsidRPr="0091204A">
        <w:cr/>
      </w:r>
    </w:p>
    <w:p w:rsidR="00D60C54" w:rsidRDefault="00D60C54" w:rsidP="00D60C54">
      <w:pPr>
        <w:pStyle w:val="Heading3"/>
      </w:pPr>
      <w:r>
        <w:lastRenderedPageBreak/>
        <w:t>A2 Alt causes: terrorists and Rogue states</w:t>
      </w:r>
    </w:p>
    <w:p w:rsidR="00D60C54" w:rsidRDefault="00D60C54" w:rsidP="00D60C54">
      <w:pPr>
        <w:pStyle w:val="Heading4"/>
      </w:pPr>
      <w:r>
        <w:t>Superpowers like China are the only actors that pose a risk to US national security- perceptions of potential attacks cause tensions to escalate</w:t>
      </w:r>
    </w:p>
    <w:p w:rsidR="00D60C54" w:rsidRPr="00D60C54" w:rsidRDefault="00EC4F13" w:rsidP="00D60C54">
      <w:r>
        <w:rPr>
          <w:rStyle w:val="Style13ptBold"/>
        </w:rPr>
        <w:t xml:space="preserve">Gartzke and Lindsay </w:t>
      </w:r>
      <w:proofErr w:type="gramStart"/>
      <w:r>
        <w:rPr>
          <w:rStyle w:val="Style13ptBold"/>
        </w:rPr>
        <w:t xml:space="preserve">15 </w:t>
      </w:r>
      <w:r w:rsidRPr="00EC4F13">
        <w:t xml:space="preserve"> </w:t>
      </w:r>
      <w:r w:rsidRPr="00EC4F13">
        <w:rPr>
          <w:rStyle w:val="Style13ptBold"/>
          <w:b w:val="0"/>
        </w:rPr>
        <w:t>Erik</w:t>
      </w:r>
      <w:proofErr w:type="gramEnd"/>
      <w:r w:rsidRPr="00EC4F13">
        <w:rPr>
          <w:rStyle w:val="Style13ptBold"/>
          <w:b w:val="0"/>
        </w:rPr>
        <w:t xml:space="preserve"> Gartzke &amp; Jon R. Lindsay</w:t>
      </w:r>
      <w:r w:rsidR="00D60C54" w:rsidRPr="005A22C1">
        <w:t>, 6-22-2015, "Weaving Tangled Webs: Offense, Defense, and Deception in Cyberspace," Taylor &amp; Francis, http://www.tandfonline.com/doi/full/10.1080</w:t>
      </w:r>
      <w:r w:rsidR="00D60C54">
        <w:t>/09636412.2015.1038188#abstract</w:t>
      </w:r>
    </w:p>
    <w:p w:rsidR="00D60C54" w:rsidRPr="00D60C54" w:rsidRDefault="00D60C54" w:rsidP="00D60C54">
      <w:pPr>
        <w:rPr>
          <w:u w:val="single"/>
        </w:rPr>
      </w:pPr>
      <w:r w:rsidRPr="00D60C54">
        <w:rPr>
          <w:u w:val="single"/>
        </w:rPr>
        <w:t xml:space="preserve">Offensive advantages become much more tentative as risk exposure becomes more severe. </w:t>
      </w:r>
      <w:r w:rsidRPr="00D60C54">
        <w:t>High-reward targets—those systems and infrastructures on which an attack produces big financial, informational, or destructive outcomes—are more likely to be protected with defensive deception, including both intentional disinformation measures and the de facto complexity of internet-worked targets. These deceptive means are more likely to confuse, compromise, or injure the attacker due to the greater attention and higher deceptive posture of the defender and the innate complexity of the target. It is critical to understand that in such situations, deception is not acting alone. Instead, deception is reinforcing the effectiveness of the defense of high-reward targets and the deterrence of actors who might attack those targets. Where deception enhances defense, the ability to attack high-reward targets is less easy than is widely believed. Where deception enhances deterrence, those few with the ability to attack (currently limited to nation-states and high-end financial criminals) are likely to be dissuaded by fear of the consequences.</w:t>
      </w:r>
      <w:r>
        <w:t xml:space="preserve"> </w:t>
      </w:r>
      <w:r w:rsidRPr="009628C0">
        <w:rPr>
          <w:highlight w:val="cyan"/>
          <w:u w:val="single"/>
        </w:rPr>
        <w:t>The existence of high-reward targets in cyberspace is a large part of what makes the cyber threat narrative compellin</w:t>
      </w:r>
      <w:r w:rsidRPr="00D60C54">
        <w:rPr>
          <w:u w:val="single"/>
        </w:rPr>
        <w:t xml:space="preserve">g. Critical infrastructure and command and control systems are increasingly interconnected and, </w:t>
      </w:r>
      <w:r w:rsidRPr="009628C0">
        <w:rPr>
          <w:highlight w:val="cyan"/>
          <w:u w:val="single"/>
        </w:rPr>
        <w:t>in principle, they are vulnerable to attack</w:t>
      </w:r>
      <w:r w:rsidRPr="00D60C54">
        <w:rPr>
          <w:u w:val="single"/>
        </w:rPr>
        <w:t>. The prevalence of attacks against low-reward targets by well-disguised attackers makes these high-reward targets appear to be all the more vulnerable</w:t>
      </w:r>
      <w:r w:rsidRPr="009628C0">
        <w:rPr>
          <w:highlight w:val="cyan"/>
          <w:u w:val="single"/>
        </w:rPr>
        <w:t>. Yet appearances are misleading</w:t>
      </w:r>
      <w:r w:rsidRPr="00D60C54">
        <w:rPr>
          <w:u w:val="single"/>
        </w:rPr>
        <w:t xml:space="preserve">. The reality is that, although the technical possibility of attacks against high-reward targets can never be ruled out, </w:t>
      </w:r>
      <w:r w:rsidRPr="009628C0">
        <w:rPr>
          <w:highlight w:val="cyan"/>
          <w:u w:val="single"/>
        </w:rPr>
        <w:t>the probability of a successful attack against a high-reward target is quite low. High-reward targets pose greater risks and costs to those that attack them</w:t>
      </w:r>
      <w:r w:rsidRPr="00D60C54">
        <w:rPr>
          <w:u w:val="single"/>
        </w:rPr>
        <w:t>. If the attacker cannot be sure that its anonymity is secure or the attacker has doubts that its malware will execute as intended (and without unwanted collateral damage or fratricide) or that its resources will not be wasted, then the benefits of attacking a target must be sharply discounted</w:t>
      </w:r>
      <w:r w:rsidRPr="009628C0">
        <w:rPr>
          <w:highlight w:val="cyan"/>
          <w:u w:val="single"/>
        </w:rPr>
        <w:t>. The asymmetric actors featured in cybersecurity discourse—rogue states, lone hackers, criminals, and terrorists—will tend to focus on the low-risk, low-reward bonanza</w:t>
      </w:r>
      <w:r w:rsidRPr="00D60C54">
        <w:rPr>
          <w:u w:val="single"/>
        </w:rPr>
        <w:t xml:space="preserve"> and avoid deception-dominant high-risk, high-reward operations. </w:t>
      </w:r>
      <w:r w:rsidRPr="00D60C54">
        <w:t>Advanced industrial states will also partake in low-risk, low-reward espionage and harassment in cyberspace</w:t>
      </w:r>
      <w:r w:rsidRPr="00D60C54">
        <w:rPr>
          <w:u w:val="single"/>
        </w:rPr>
        <w:t xml:space="preserve">. </w:t>
      </w:r>
      <w:r w:rsidRPr="009628C0">
        <w:rPr>
          <w:highlight w:val="cyan"/>
          <w:u w:val="single"/>
        </w:rPr>
        <w:t>Capable countries will, however, employ risky computer network attacks against lucrative targets only when they are willing and able to follow them up or backstop them with conventional military powe</w:t>
      </w:r>
      <w:r w:rsidRPr="00D60C54">
        <w:rPr>
          <w:u w:val="single"/>
        </w:rPr>
        <w:t xml:space="preserve">r. Because intelligence is costly and its exploitation is complicated, wealthier and larger states tend to have more sophisticated, robust intelligence capacities. </w:t>
      </w:r>
      <w:r w:rsidRPr="009628C0">
        <w:rPr>
          <w:highlight w:val="cyan"/>
          <w:u w:val="single"/>
        </w:rPr>
        <w:t>Only capable actors, such as major powers, are likely to be able to master the complex tango of deception and counter-deception necessary to execute high-intensity operations</w:t>
      </w:r>
      <w:r w:rsidRPr="00D60C54">
        <w:rPr>
          <w:u w:val="single"/>
        </w:rPr>
        <w:t>. Powerful actors have an operational advantage in cyberspace</w:t>
      </w:r>
      <w:r w:rsidRPr="00D60C54">
        <w:t>. Even then, the frequency of complex and risky action should still be relatively low.</w:t>
      </w:r>
      <w:r>
        <w:t xml:space="preserve"> </w:t>
      </w:r>
      <w:r w:rsidRPr="00D60C54">
        <w:t xml:space="preserve">One type of cyber threat inflation, therefore, is the attempt to represent cyberspace as categorically offense dominant when there may in fact be relatively affordable defenses. </w:t>
      </w:r>
      <w:r w:rsidRPr="009628C0">
        <w:rPr>
          <w:highlight w:val="cyan"/>
          <w:u w:val="single"/>
        </w:rPr>
        <w:t>Doomsday scenarios such as a “cyber Pearl Harbor” are useful in the pursuit of bureaucratic resources and autonomy</w:t>
      </w:r>
      <w:r w:rsidRPr="00D60C54">
        <w:t xml:space="preserve">. The potential for deception in cyberspace thus fosters a more politically motivated form of deception. Deception-prone environments increase the risk of threat inflation. </w:t>
      </w:r>
      <w:r w:rsidRPr="00D60C54">
        <w:rPr>
          <w:u w:val="single"/>
        </w:rPr>
        <w:t xml:space="preserve">A state that believes it is in an offense-dominant world may invest more in military and intelligence resources than is necessary </w:t>
      </w:r>
      <w:r w:rsidRPr="00D60C54">
        <w:rPr>
          <w:u w:val="single"/>
        </w:rPr>
        <w:lastRenderedPageBreak/>
        <w:t>or pursue capabilities of the wrong or suboptimal type</w:t>
      </w:r>
      <w:r w:rsidRPr="00D60C54">
        <w:t>. Yet if offense dominance does not apply to the most important targets—since they are protected by complexity and deception—then over-arming and sowing fear are wasteful and destabilizing. Resources that could be allocated elsewhere will instead be expended for unnecessary security measures. Such efforts might even interfere with economically productive aspects of the Internet</w:t>
      </w:r>
      <w:r w:rsidRPr="00D60C54">
        <w:rPr>
          <w:u w:val="single"/>
        </w:rPr>
        <w:t xml:space="preserve">. </w:t>
      </w:r>
      <w:r w:rsidRPr="009628C0">
        <w:rPr>
          <w:highlight w:val="cyan"/>
          <w:u w:val="single"/>
        </w:rPr>
        <w:t>There is also the potential for tragedy if officials hastily resort to aggression in the mistaken belief that relations are fundamentally unstable.</w:t>
      </w:r>
      <w:r w:rsidRPr="00D60C54">
        <w:rPr>
          <w:u w:val="single"/>
        </w:rPr>
        <w:t xml:space="preserve"> The disaster of 1914, when great powers rushed headlong into costly deadlock, reflected, in part, the impact of a mistaken “ideology of the offensive” applied inappropriately to what clearly turned out to be a defense-dominant reality.</w:t>
      </w:r>
    </w:p>
    <w:p w:rsidR="00A33896" w:rsidRDefault="00A33896" w:rsidP="00A33896">
      <w:pPr>
        <w:pStyle w:val="Heading3"/>
      </w:pPr>
      <w:r>
        <w:lastRenderedPageBreak/>
        <w:t>A2 Sanctions CP</w:t>
      </w:r>
    </w:p>
    <w:p w:rsidR="00A33896" w:rsidRDefault="00A33896" w:rsidP="00A33896">
      <w:pPr>
        <w:pStyle w:val="Heading4"/>
      </w:pPr>
      <w:r>
        <w:t>Sanctions don’t work- hackers can easily evade detection</w:t>
      </w:r>
    </w:p>
    <w:p w:rsidR="00A33896" w:rsidRPr="009E3854" w:rsidRDefault="00A33896" w:rsidP="00A33896">
      <w:r>
        <w:rPr>
          <w:rStyle w:val="Style13ptBold"/>
        </w:rPr>
        <w:t xml:space="preserve">Kelley 15 </w:t>
      </w:r>
      <w:r w:rsidRPr="009E3854">
        <w:t>Michael B Kelley, 4-2-2015, "Obama's new sanctions for cybercriminals is important — but it won't stop the 2 biggest players," Business Insider, http://www.businessinsider.com/russia-china-and-us-cyber-sanctions-2015-4</w:t>
      </w:r>
    </w:p>
    <w:p w:rsidR="00A33896" w:rsidRDefault="00A33896" w:rsidP="00A33896">
      <w:r w:rsidRPr="009E3854">
        <w:rPr>
          <w:u w:val="single"/>
        </w:rPr>
        <w:t>China, for its part, has been stealing intellectual property from US military and civilian networks for more than a decade</w:t>
      </w:r>
      <w:r w:rsidRPr="009E3854">
        <w:t>.</w:t>
      </w:r>
      <w:r>
        <w:t xml:space="preserve"> </w:t>
      </w:r>
      <w:r w:rsidRPr="009E3854">
        <w:t xml:space="preserve">Noting that </w:t>
      </w:r>
      <w:r w:rsidRPr="009628C0">
        <w:rPr>
          <w:highlight w:val="cyan"/>
          <w:u w:val="single"/>
        </w:rPr>
        <w:t>it took years to pin attacks on China's army</w:t>
      </w:r>
      <w:r w:rsidRPr="009E3854">
        <w:t>, Bremmer said Obama's order is "</w:t>
      </w:r>
      <w:r w:rsidRPr="009628C0">
        <w:rPr>
          <w:highlight w:val="cyan"/>
          <w:u w:val="single"/>
        </w:rPr>
        <w:t>difficult to enforce because proving the state-sponsored origin of cyber attacks takes an enormous amount of time and effort</w:t>
      </w:r>
      <w:r w:rsidRPr="009E3854">
        <w:t>."</w:t>
      </w:r>
      <w:r>
        <w:t xml:space="preserve"> </w:t>
      </w:r>
      <w:r w:rsidRPr="009E3854">
        <w:t>On the other hand, Bremmer said that "it's an important step, as you certainly want the legal option to enforce sanctions in response to cyber threats."</w:t>
      </w:r>
      <w:r>
        <w:t xml:space="preserve"> </w:t>
      </w:r>
      <w:r w:rsidRPr="009E3854">
        <w:t>He added that "lots of countries are getting into the cyber game, and clearer American retaliatory capabilities should help deter them from coming after the US."</w:t>
      </w:r>
      <w:r>
        <w:t xml:space="preserve"> </w:t>
      </w:r>
      <w:r w:rsidRPr="009E3854">
        <w:t>"It may become like 'Catch Me If You Can'"</w:t>
      </w:r>
      <w:r>
        <w:t xml:space="preserve"> </w:t>
      </w:r>
      <w:r w:rsidRPr="009E3854">
        <w:t>Seasoned cyber security experts told Business insider that while significant, the new system won't make the job of attributing attacks any easier.</w:t>
      </w:r>
      <w:r>
        <w:t xml:space="preserve"> </w:t>
      </w:r>
      <w:r w:rsidRPr="009E3854">
        <w:t>"</w:t>
      </w:r>
      <w:r w:rsidRPr="009628C0">
        <w:rPr>
          <w:highlight w:val="cyan"/>
          <w:u w:val="single"/>
        </w:rPr>
        <w:t>The really good hackers will launch attacks out of multiple servers</w:t>
      </w:r>
      <w:r w:rsidRPr="009E3854">
        <w:t>," cyber security expert Jonathan Pollet told Business Insider. "</w:t>
      </w:r>
      <w:r w:rsidRPr="009628C0">
        <w:rPr>
          <w:highlight w:val="cyan"/>
          <w:u w:val="single"/>
        </w:rPr>
        <w:t>And if the actors are outside of US borders there is really very little our government can do about it</w:t>
      </w:r>
      <w:r w:rsidRPr="009E3854">
        <w:t>."</w:t>
      </w:r>
      <w:r>
        <w:t xml:space="preserve"> </w:t>
      </w:r>
      <w:r w:rsidRPr="009E3854">
        <w:t>catch me if you can</w:t>
      </w:r>
      <w:r>
        <w:t xml:space="preserve"> </w:t>
      </w:r>
      <w:r w:rsidRPr="009E3854">
        <w:t>DreamWorks</w:t>
      </w:r>
      <w:r>
        <w:t xml:space="preserve"> </w:t>
      </w:r>
      <w:r w:rsidRPr="009E3854">
        <w:t>"It may become like 'Catch Me If You Can,'" cyber security expert Joe Loomis, founder and CEO of CyberSponse, told Business Insider. "</w:t>
      </w:r>
      <w:r w:rsidRPr="009E3854">
        <w:rPr>
          <w:u w:val="single"/>
        </w:rPr>
        <w:t xml:space="preserve">Where </w:t>
      </w:r>
      <w:r w:rsidRPr="009628C0">
        <w:rPr>
          <w:highlight w:val="cyan"/>
          <w:u w:val="single"/>
        </w:rPr>
        <w:t>hackers make it a game of seeing how long they can dodge the wrath of the US government</w:t>
      </w:r>
      <w:r w:rsidRPr="009E3854">
        <w:t>."</w:t>
      </w:r>
      <w:r>
        <w:t xml:space="preserve"> </w:t>
      </w:r>
      <w:r w:rsidRPr="009E3854">
        <w:t>To be clear, it's by and large a good thing to have the legal option to enforce sanctions in response to cyber threats, experts told us.</w:t>
      </w:r>
      <w:r>
        <w:t xml:space="preserve"> </w:t>
      </w:r>
      <w:r w:rsidRPr="009E3854">
        <w:t>The program's power, however, will ultimately come more from its political symbolism than its functionality.</w:t>
      </w:r>
      <w:r>
        <w:t xml:space="preserve"> </w:t>
      </w:r>
      <w:r w:rsidRPr="009E3854">
        <w:t>"</w:t>
      </w:r>
      <w:r w:rsidRPr="009E3854">
        <w:rPr>
          <w:u w:val="single"/>
        </w:rPr>
        <w:t>Hackers live on the dark net and are smart enough to cover their own tracks</w:t>
      </w:r>
      <w:r w:rsidRPr="009E3854">
        <w:t>," Loomis said. "It's like putting locks on doors — it's a good protective measure, but it won't necessarily stop the crime from happening."</w:t>
      </w:r>
      <w:r>
        <w:t xml:space="preserve"> </w:t>
      </w:r>
      <w:r w:rsidRPr="009E3854">
        <w:t>In any case, Bremmer noted, the new policy is "one more indication that the weaponization of finance is fast becoming a primary tool of foreign policy influence for Americans."</w:t>
      </w:r>
    </w:p>
    <w:p w:rsidR="00A33896" w:rsidRPr="009E3854" w:rsidRDefault="00A33896" w:rsidP="00A33896">
      <w:pPr>
        <w:pStyle w:val="Heading4"/>
      </w:pPr>
    </w:p>
    <w:p w:rsidR="00A95652" w:rsidRDefault="00A71388" w:rsidP="00A71388">
      <w:pPr>
        <w:pStyle w:val="Heading3"/>
      </w:pPr>
      <w:r>
        <w:lastRenderedPageBreak/>
        <w:t>A2 Elections</w:t>
      </w:r>
    </w:p>
    <w:p w:rsidR="00A71388" w:rsidRDefault="00A71388" w:rsidP="00A71388">
      <w:pPr>
        <w:pStyle w:val="Heading4"/>
      </w:pPr>
      <w:r>
        <w:t>The Plan is popular</w:t>
      </w:r>
      <w:r w:rsidR="005C5CC9">
        <w:t xml:space="preserve">- Americans are </w:t>
      </w:r>
      <w:r w:rsidR="005C5CC9">
        <w:rPr>
          <w:u w:val="single"/>
        </w:rPr>
        <w:t xml:space="preserve">terrified </w:t>
      </w:r>
      <w:r w:rsidR="005C5CC9">
        <w:t>of cyberattacks</w:t>
      </w:r>
    </w:p>
    <w:p w:rsidR="005C5CC9" w:rsidRPr="005C5CC9" w:rsidRDefault="005C5CC9" w:rsidP="005C5CC9">
      <w:r w:rsidRPr="005C5CC9">
        <w:rPr>
          <w:rStyle w:val="Style13ptBold"/>
        </w:rPr>
        <w:t>Geller 16</w:t>
      </w:r>
      <w:r>
        <w:t xml:space="preserve"> </w:t>
      </w:r>
      <w:r w:rsidR="00FC289C">
        <w:t>(Eric</w:t>
      </w:r>
      <w:r>
        <w:t xml:space="preserve"> Geller, 05-05-16, "Americans are almost as scared of cyberattacks as they are of ISIS," Daily Dot, http://www.dailydot.com/layer8/cyberattacks-isis-global-threats-america-survey/)</w:t>
      </w:r>
    </w:p>
    <w:p w:rsidR="005C5CC9" w:rsidRDefault="005C5CC9" w:rsidP="005C5CC9">
      <w:pPr>
        <w:rPr>
          <w:u w:val="single"/>
        </w:rPr>
      </w:pPr>
      <w:r w:rsidRPr="009628C0">
        <w:rPr>
          <w:highlight w:val="cyan"/>
          <w:u w:val="single"/>
        </w:rPr>
        <w:t>Americans rank cyberattacks from other countries second on a list of global threats facing the United States,</w:t>
      </w:r>
      <w:r w:rsidRPr="005C5CC9">
        <w:t xml:space="preserve"> according to a new survey.</w:t>
      </w:r>
      <w:r>
        <w:t xml:space="preserve"> </w:t>
      </w:r>
      <w:r w:rsidRPr="005C5CC9">
        <w:t xml:space="preserve">A new Pew Research Center survey about views of America's place in the world found that </w:t>
      </w:r>
      <w:r w:rsidRPr="009628C0">
        <w:rPr>
          <w:highlight w:val="cyan"/>
          <w:u w:val="single"/>
        </w:rPr>
        <w:t>72 percent of Americans describe cyberattacks as a major thre</w:t>
      </w:r>
      <w:r w:rsidRPr="005C5CC9">
        <w:rPr>
          <w:u w:val="single"/>
        </w:rPr>
        <w:t>at, and 22 percent describe it as a minor threat.</w:t>
      </w:r>
      <w:r w:rsidRPr="005C5CC9">
        <w:t xml:space="preserve"> Only the Islamic State, the terrorist group also known as ISIS, ranked higher, garnering scores of 80 percent and 16 percent, respectively.</w:t>
      </w:r>
      <w:r>
        <w:t xml:space="preserve"> </w:t>
      </w:r>
      <w:r w:rsidRPr="005C5CC9">
        <w:t xml:space="preserve">The new findings highlight </w:t>
      </w:r>
      <w:r w:rsidRPr="005C5CC9">
        <w:rPr>
          <w:u w:val="single"/>
        </w:rPr>
        <w:t>the psychological and political impact of perceived aggressions in cyberspace, where treaties, laws, and customs developed almost entirely before the advent of the personal computer are struggling to adapt to the faster-paced and murkier online battlefield.</w:t>
      </w:r>
      <w:r>
        <w:t xml:space="preserve"> </w:t>
      </w:r>
      <w:r w:rsidRPr="005C5CC9">
        <w:t>Rob Knake, a senior cyber fellow at the Council on Foreign Relations and the National Security Council's former director of cybersecurity policy, said the finding should be deeply concerning because it reflects Americans' misguided security priorities.</w:t>
      </w:r>
      <w:r>
        <w:t xml:space="preserve"> </w:t>
      </w:r>
      <w:r w:rsidRPr="005C5CC9">
        <w:t>“We really have taken this threat out of proportion.”</w:t>
      </w:r>
      <w:r>
        <w:t xml:space="preserve"> </w:t>
      </w:r>
      <w:r w:rsidRPr="005C5CC9">
        <w:t>While many people tend to point out that it is statistically unlikely for an ISIS attack to kill an American, Knake said, “It's really technically impossible for a cyberattack to kill an American.”</w:t>
      </w:r>
      <w:r>
        <w:t xml:space="preserve"> </w:t>
      </w:r>
      <w:r w:rsidRPr="005C5CC9">
        <w:t>“We really have taken this threat out of proportion,” he added.</w:t>
      </w:r>
      <w:r>
        <w:t xml:space="preserve"> </w:t>
      </w:r>
      <w:r w:rsidRPr="005C5CC9">
        <w:t>“There's good research that shows public perceptions of risk are shaped by media, not reality,” James Lewis, a cyber expert who directs the Center for Strategic and International Studies's Strategic Technologies Program, said in an email. “It's worse now because you have a big dose of snake oil in cyber 'research,' much of which has become a new form of PR. So it's really more a reflection of how little the public knows and how much silliness is out there.”</w:t>
      </w:r>
      <w:r>
        <w:t xml:space="preserve"> </w:t>
      </w:r>
      <w:r w:rsidRPr="005C5CC9">
        <w:t xml:space="preserve">Knake also said he found it odd </w:t>
      </w:r>
      <w:r w:rsidRPr="005C5CC9">
        <w:rPr>
          <w:u w:val="single"/>
        </w:rPr>
        <w:t xml:space="preserve">that </w:t>
      </w:r>
      <w:r w:rsidRPr="009628C0">
        <w:rPr>
          <w:highlight w:val="cyan"/>
          <w:u w:val="single"/>
        </w:rPr>
        <w:t xml:space="preserve">Americans were extremely concerned about cyberattacks while remaining largely unconcerned about China </w:t>
      </w:r>
      <w:r w:rsidRPr="005C5CC9">
        <w:rPr>
          <w:u w:val="single"/>
        </w:rPr>
        <w:t xml:space="preserve">and Russia </w:t>
      </w:r>
      <w:r w:rsidRPr="009628C0">
        <w:rPr>
          <w:highlight w:val="cyan"/>
          <w:u w:val="single"/>
        </w:rPr>
        <w:t>gaining global influence</w:t>
      </w:r>
      <w:r w:rsidRPr="005C5CC9">
        <w:t xml:space="preserve"> (those two scenarios ranked lowest on the list of fears). Cybersecurity experts generally believe that the only scenarios in which the U.S. would experience massive, heavily destructive cyberattacks are ones involving open conflict with either Russia or China, or both.</w:t>
      </w:r>
      <w:r>
        <w:t xml:space="preserve"> </w:t>
      </w:r>
      <w:r w:rsidRPr="005C5CC9">
        <w:t>Adam Segal, the director of the Digital and Cybersecurity Policy Program at the Council on Foreign Relations and an expert in China studies, agreed that the findings were puzzling.</w:t>
      </w:r>
      <w:r>
        <w:t xml:space="preserve"> </w:t>
      </w:r>
      <w:r w:rsidRPr="005C5CC9">
        <w:t>“I'd say I was surprised since [the] U.S. has not been the victim of a destructive cyber attack,” Segal said in an email, adding that it would “be good to know more about how participants understood cyber attack and what they thought the threat to U.S. was.”</w:t>
      </w:r>
      <w:r>
        <w:t xml:space="preserve"> </w:t>
      </w:r>
      <w:r w:rsidRPr="005C5CC9">
        <w:t>Indeed, despite the question's wording, survey respondents might have been thinking about all kinds of digital security issues when they answered it.</w:t>
      </w:r>
      <w:r>
        <w:t xml:space="preserve"> </w:t>
      </w:r>
      <w:r w:rsidRPr="005C5CC9">
        <w:t>“In general, there is a tendency to include a lot of different activities under the label ‘cyberattacks,’” Michael Sulmeyer, the director of the Cyber Security Project at Harvard's Belfer Center, said in an email. “But I think given that this poll places cyber threats second only to [the Islamic State], those surveyed understand that foreign nations can use cyber capabilities against us a new form of hard power—going beyond theft, to include disruption, deletion, and even destruction.”</w:t>
      </w:r>
      <w:r>
        <w:t xml:space="preserve"> </w:t>
      </w:r>
      <w:r w:rsidRPr="005C5CC9">
        <w:t xml:space="preserve">Unlike other threats like ISIS terrorism or the Syrian and Iraqi refugee crises, </w:t>
      </w:r>
      <w:r w:rsidRPr="005C5CC9">
        <w:rPr>
          <w:u w:val="single"/>
        </w:rPr>
        <w:t xml:space="preserve">cyberattacks prompt roughly the same levels of fear across parties. </w:t>
      </w:r>
      <w:r w:rsidRPr="005C5CC9">
        <w:t>The nine-point gap between Republicans who call them a major threat (78 percent) and Democrats who say the same (69 percent) is smaller than the gap for all but two of the other top threats (infectious diseases and economic instability).</w:t>
      </w:r>
      <w:r>
        <w:t xml:space="preserve"> </w:t>
      </w:r>
      <w:r w:rsidRPr="005C5CC9">
        <w:rPr>
          <w:u w:val="single"/>
        </w:rPr>
        <w:t>Liberal Democrats are the least likely to view cyberattacks as a major threat</w:t>
      </w:r>
      <w:r w:rsidRPr="005C5CC9">
        <w:t xml:space="preserve"> (65 percent of those partisans said they were), with fears rising roughly linearly along the partisan scale; </w:t>
      </w:r>
      <w:r w:rsidRPr="009628C0">
        <w:rPr>
          <w:highlight w:val="cyan"/>
          <w:u w:val="single"/>
        </w:rPr>
        <w:t>eight in 10 conservative Republicans described cyberattacks as a major threat to the country</w:t>
      </w:r>
      <w:r w:rsidRPr="005C5CC9">
        <w:rPr>
          <w:u w:val="single"/>
        </w:rPr>
        <w:t>.</w:t>
      </w:r>
    </w:p>
    <w:p w:rsidR="001C5B8E" w:rsidRDefault="001C5B8E" w:rsidP="001C5B8E">
      <w:pPr>
        <w:pStyle w:val="Heading1"/>
        <w:jc w:val="left"/>
      </w:pPr>
      <w:r>
        <w:lastRenderedPageBreak/>
        <w:t xml:space="preserve">   Cybersecurity Neg RKS 16- Aris S.</w:t>
      </w:r>
    </w:p>
    <w:p w:rsidR="001C5B8E" w:rsidRPr="00F12A59" w:rsidRDefault="001C5B8E" w:rsidP="001C5B8E"/>
    <w:p w:rsidR="001C5B8E" w:rsidRPr="00B02195" w:rsidRDefault="001C5B8E" w:rsidP="001C5B8E">
      <w:r>
        <w:t>Hey! This is the cybersecurity Neg.</w:t>
      </w:r>
    </w:p>
    <w:p w:rsidR="001C5B8E" w:rsidRDefault="001C5B8E" w:rsidP="001C5B8E">
      <w:pPr>
        <w:pStyle w:val="Heading4"/>
      </w:pPr>
      <w:r>
        <w:t>Case:</w:t>
      </w:r>
    </w:p>
    <w:p w:rsidR="001C5B8E" w:rsidRDefault="001C5B8E" w:rsidP="001C5B8E">
      <w:pPr>
        <w:pStyle w:val="Heading4"/>
      </w:pPr>
      <w:r>
        <w:t>Solvency:</w:t>
      </w:r>
    </w:p>
    <w:p w:rsidR="001C5B8E" w:rsidRPr="008D406E" w:rsidRDefault="001C5B8E" w:rsidP="001C5B8E">
      <w:r>
        <w:t xml:space="preserve"> </w:t>
      </w:r>
      <w:r w:rsidRPr="008D406E">
        <w:t>I think one of the biggest weaknesses in the affirmative</w:t>
      </w:r>
      <w:r>
        <w:t>’</w:t>
      </w:r>
      <w:r w:rsidRPr="008D406E">
        <w:t>s case comes in the solvency department, now this can be broken down into 3 distinct subcategories that each have their own nuances inside of them. The first of these is the simple China says no; there is a lot of evidence about how cyber-attacks are an integral part of China’s ability to enhance its security posture and stay on an even playing field with the United States. The uniqueness of cyber warfare means that China can make up for its current asymmetrical position relative to the US with attacks on its cyber infrastructure and thus would not be willing to give that up by signing a treaty. Next, and a potentially more devastating argument is that even if China said yes, establishing a set of norms without attribution has no repercussions and cyberwarfare is an increasingly secretive form of attacking thus, there is no possible way for the United States to trace these attacks back into China if the PLA is competent in cover</w:t>
      </w:r>
      <w:r>
        <w:t>ing</w:t>
      </w:r>
      <w:r w:rsidRPr="008D406E">
        <w:t xml:space="preserve"> up its tracks. The last argument is that, honestly, even if China wanted to abide by the treaty, due to the decentralized and chaotic structure of cyber militias within the PLA that commit these attacks, there is no way for them to control what eve</w:t>
      </w:r>
      <w:r>
        <w:t>r</w:t>
      </w:r>
      <w:r w:rsidRPr="008D406E">
        <w:t>y individual does and the evidence indicates that, multiple times, these individuals sign deals to attack the US for monetary incentives from outside actors</w:t>
      </w:r>
    </w:p>
    <w:p w:rsidR="001C5B8E" w:rsidRDefault="001C5B8E" w:rsidP="001C5B8E">
      <w:pPr>
        <w:pStyle w:val="Heading4"/>
      </w:pPr>
      <w:r>
        <w:t>Turns: Now for some offense</w:t>
      </w:r>
    </w:p>
    <w:p w:rsidR="001C5B8E" w:rsidRDefault="001C5B8E" w:rsidP="001C5B8E">
      <w:pPr>
        <w:pStyle w:val="Heading4"/>
      </w:pPr>
      <w:r>
        <w:t xml:space="preserve">Deterrence turns: </w:t>
      </w:r>
    </w:p>
    <w:p w:rsidR="001C5B8E" w:rsidRPr="001C28FB" w:rsidRDefault="001C5B8E" w:rsidP="001C5B8E">
      <w:r w:rsidRPr="001C28FB">
        <w:t>This argument is a little flaky but the essence of it is that signing a treaty with little enforcement and really any benefits (see solvency) makes US politicians less likely to sign future treaties because they believe that the work has already been done and it also provides some sort of legitimacy to the hacking that Chinese has been committing in the past because there is no hard line push or punishment for their previous attacks. The thesis is that instead of the United States “playing nice</w:t>
      </w:r>
      <w:r>
        <w:t xml:space="preserve">” </w:t>
      </w:r>
      <w:r w:rsidRPr="001C28FB">
        <w:t>we should increase our defenses and ensure China can’t attack us which is why it would go well with something like the deterrence cp.</w:t>
      </w:r>
    </w:p>
    <w:p w:rsidR="001C5B8E" w:rsidRDefault="001C5B8E" w:rsidP="001C5B8E">
      <w:pPr>
        <w:pStyle w:val="Heading4"/>
      </w:pPr>
      <w:r>
        <w:t>Cyber war good: 2 parts to this</w:t>
      </w:r>
    </w:p>
    <w:p w:rsidR="001C5B8E" w:rsidRDefault="001C5B8E" w:rsidP="001C5B8E">
      <w:pPr>
        <w:pStyle w:val="ListParagraph"/>
        <w:numPr>
          <w:ilvl w:val="0"/>
          <w:numId w:val="13"/>
        </w:numPr>
      </w:pPr>
      <w:r>
        <w:t>Cyberwar will not escalate; you have to win this part or else no reason cyber war is any better than other forms of attacks. Cyber war is usually a set of isolated, secretive attacks and because the US or China doesn’t have the best equipment to trace these attacks to where they came from they might err on the side of caution and not “predict” where they came from so no escalation. This would go well with some of the impact defense to why it won’t actually escalate</w:t>
      </w:r>
    </w:p>
    <w:p w:rsidR="001C5B8E" w:rsidRDefault="001C5B8E" w:rsidP="001C5B8E">
      <w:pPr>
        <w:pStyle w:val="ListParagraph"/>
        <w:numPr>
          <w:ilvl w:val="0"/>
          <w:numId w:val="13"/>
        </w:numPr>
      </w:pPr>
      <w:r>
        <w:t>Cyberwar is more replaces other violent forms of attacks. The Libicki evidence gives the example of Stuxnet where the US and Israel teamed up to attack Iranian military infrastructure with a virus called “stuxnet” instead of, say, invading and destroying the weapons through brute force. Option A is obviously more peaceful</w:t>
      </w:r>
    </w:p>
    <w:p w:rsidR="001C5B8E" w:rsidRDefault="001C5B8E" w:rsidP="001C5B8E">
      <w:pPr>
        <w:pStyle w:val="Heading4"/>
      </w:pPr>
      <w:r>
        <w:lastRenderedPageBreak/>
        <w:t>Russia Turns:</w:t>
      </w:r>
    </w:p>
    <w:p w:rsidR="001C5B8E" w:rsidRDefault="001C5B8E" w:rsidP="001C5B8E">
      <w:r>
        <w:t xml:space="preserve">You could read this as a DA too and I think multiple camps are putting outing a Russia-China alliance DA which is pretty similar to the crux of this argument. The idea is just that currently Russia and China have a pretty good thing going, they are cooperating, trading, and the whole shebang. We make the claim that this relationship is built upon the vast amounts of cybersecurity cooperation they have in the status quo. Now if China signs this deal with the US, Putin sees this as China leaving </w:t>
      </w:r>
      <w:proofErr w:type="gramStart"/>
      <w:r>
        <w:t>the for</w:t>
      </w:r>
      <w:proofErr w:type="gramEnd"/>
      <w:r>
        <w:t xml:space="preserve"> the “West”, this angers them and conflict arises, and then nukes. Now there is another way you can spin this off, based on the same link that the plan means cooperation between China and Russia decrease, this means some of the economic deals they have signed now are destroyed, this leads to a Russian economy already on the brink collapsing and that leads to war. This could work well if the affirmative reads a US hegemony scenario in which they themselves read the link that cybersecurity means the Russia-China alliance is broken and now you have easy access to the impact turn</w:t>
      </w:r>
    </w:p>
    <w:p w:rsidR="001C5B8E" w:rsidRDefault="001C5B8E" w:rsidP="001C5B8E">
      <w:r>
        <w:t>Now obviously there are some other case reponses in here, like impact D and specific answers to advantages but I think this covers the majority of potential case arguments in this file</w:t>
      </w:r>
    </w:p>
    <w:p w:rsidR="001C5B8E" w:rsidRDefault="001C5B8E" w:rsidP="001C5B8E">
      <w:pPr>
        <w:pStyle w:val="Heading3"/>
      </w:pPr>
      <w:r>
        <w:lastRenderedPageBreak/>
        <w:t>Off Case</w:t>
      </w:r>
    </w:p>
    <w:p w:rsidR="001C5B8E" w:rsidRDefault="001C5B8E" w:rsidP="001C5B8E">
      <w:pPr>
        <w:pStyle w:val="Heading4"/>
      </w:pPr>
      <w:r>
        <w:t>Links to the generics</w:t>
      </w:r>
    </w:p>
    <w:p w:rsidR="001C5B8E" w:rsidRDefault="001C5B8E" w:rsidP="001C5B8E">
      <w:r>
        <w:t>I have some links in here to some core topic DAs and politics. ‘</w:t>
      </w:r>
      <w:proofErr w:type="gramStart"/>
      <w:r>
        <w:t>nough</w:t>
      </w:r>
      <w:proofErr w:type="gramEnd"/>
      <w:r>
        <w:t xml:space="preserve"> said</w:t>
      </w:r>
    </w:p>
    <w:p w:rsidR="001C5B8E" w:rsidRDefault="001C5B8E" w:rsidP="001C5B8E">
      <w:pPr>
        <w:pStyle w:val="Heading4"/>
      </w:pPr>
      <w:r>
        <w:t>Censorship DA</w:t>
      </w:r>
    </w:p>
    <w:p w:rsidR="001C5B8E" w:rsidRDefault="001C5B8E" w:rsidP="001C5B8E">
      <w:r>
        <w:t xml:space="preserve">Okay, this is the only specific DA I have to this specific affirmative unless you are interested in turning any of the case turns into DAs. This is kind of an interesting idea but I’m not totally sure how well it would work. I’ll explain it anyways, there are two potential links, </w:t>
      </w:r>
      <w:proofErr w:type="gramStart"/>
      <w:r>
        <w:t>you</w:t>
      </w:r>
      <w:proofErr w:type="gramEnd"/>
      <w:r>
        <w:t xml:space="preserve"> can read either or both in the 1NC</w:t>
      </w:r>
    </w:p>
    <w:p w:rsidR="001C5B8E" w:rsidRDefault="001C5B8E" w:rsidP="001C5B8E">
      <w:pPr>
        <w:pStyle w:val="ListParagraph"/>
        <w:numPr>
          <w:ilvl w:val="0"/>
          <w:numId w:val="14"/>
        </w:numPr>
      </w:pPr>
      <w:r>
        <w:t>China uses cybersecurity as a front to commit HR atrocities. The idea is that it says, “Oh, we aren’t sure how radical or dangerous the [insert pro-democracy, Tibet, Taiwan group] are, they could be dangerous to the cyber sphere, and they could be launching attacks too!</w:t>
      </w:r>
      <w:proofErr w:type="gramStart"/>
      <w:r>
        <w:t>”.</w:t>
      </w:r>
      <w:proofErr w:type="gramEnd"/>
      <w:r>
        <w:t xml:space="preserve"> The CCP then goes in and ensures that they can’t “pose a threat’ by essentially dismantling the organization. Lindsay says the US knows about this and signing a cyber deal with China without taking into account the HR violations being committed ensures that those atrocities continue</w:t>
      </w:r>
    </w:p>
    <w:p w:rsidR="001C5B8E" w:rsidRDefault="001C5B8E" w:rsidP="001C5B8E">
      <w:pPr>
        <w:pStyle w:val="ListParagraph"/>
        <w:numPr>
          <w:ilvl w:val="0"/>
          <w:numId w:val="14"/>
        </w:numPr>
      </w:pPr>
      <w:r>
        <w:t>This link is sketchier. Currently, the US has this program called “airborne freedom” which is an attempt to constantly bombard China’s “great firewall” with attacks. The Lindsay evidence at the bottom of the dock that you could put in the 1NC or bring up later says the US has spent millions on this program and it has been successful in giving more and more people access to the free internet. The problem is that China considers the firewall as a part of its critical infrastructure, so passing the plan would almost surely ensure that the US could no longer attack it, because if the plan doesn’t atleast solve attacks on critical infrastructure then its honestly useless. So now there are two options</w:t>
      </w:r>
    </w:p>
    <w:p w:rsidR="001C5B8E" w:rsidRDefault="001C5B8E" w:rsidP="001C5B8E">
      <w:pPr>
        <w:pStyle w:val="ListParagraph"/>
        <w:numPr>
          <w:ilvl w:val="0"/>
          <w:numId w:val="15"/>
        </w:numPr>
      </w:pPr>
      <w:r>
        <w:t>The US continues to attack the firewall and cross the “red line” that was just drawn. This would almost definitely lead to war</w:t>
      </w:r>
    </w:p>
    <w:p w:rsidR="001C5B8E" w:rsidRDefault="001C5B8E" w:rsidP="001C5B8E">
      <w:pPr>
        <w:pStyle w:val="ListParagraph"/>
        <w:numPr>
          <w:ilvl w:val="0"/>
          <w:numId w:val="15"/>
        </w:numPr>
      </w:pPr>
      <w:r>
        <w:t>The US stops mission airborne freedom and HR violations and censorship continues</w:t>
      </w:r>
    </w:p>
    <w:p w:rsidR="001C5B8E" w:rsidRDefault="001C5B8E" w:rsidP="001C5B8E">
      <w:pPr>
        <w:pStyle w:val="ListParagraph"/>
        <w:ind w:left="1080"/>
      </w:pPr>
      <w:r>
        <w:t>There are also a couple of impacts you could read to why censorship is bad</w:t>
      </w:r>
    </w:p>
    <w:p w:rsidR="001C5B8E" w:rsidRDefault="001C5B8E" w:rsidP="001C5B8E">
      <w:pPr>
        <w:pStyle w:val="ListParagraph"/>
        <w:numPr>
          <w:ilvl w:val="0"/>
          <w:numId w:val="16"/>
        </w:numPr>
      </w:pPr>
      <w:r>
        <w:t>Take some of the impact cards from the battle over the internet scenario in the aff and explain the economic benefits a free internet has</w:t>
      </w:r>
    </w:p>
    <w:p w:rsidR="001C5B8E" w:rsidRDefault="001C5B8E" w:rsidP="001C5B8E">
      <w:pPr>
        <w:pStyle w:val="ListParagraph"/>
        <w:numPr>
          <w:ilvl w:val="0"/>
          <w:numId w:val="16"/>
        </w:numPr>
      </w:pPr>
      <w:r>
        <w:t>Just some HR impact framing</w:t>
      </w:r>
    </w:p>
    <w:p w:rsidR="001C5B8E" w:rsidRDefault="001C5B8E" w:rsidP="001C5B8E">
      <w:pPr>
        <w:pStyle w:val="ListParagraph"/>
        <w:numPr>
          <w:ilvl w:val="0"/>
          <w:numId w:val="16"/>
        </w:numPr>
      </w:pPr>
      <w:r>
        <w:t>Bringing down the firewall would mean the spread of pro-democracy groups and the collapse of the CCP (there are cards for this in the file) and then impact out CCP collapse good</w:t>
      </w:r>
    </w:p>
    <w:p w:rsidR="001C5B8E" w:rsidRDefault="001C5B8E" w:rsidP="001C5B8E">
      <w:pPr>
        <w:pStyle w:val="Heading4"/>
      </w:pPr>
      <w:r>
        <w:t>CPs</w:t>
      </w:r>
    </w:p>
    <w:p w:rsidR="001C5B8E" w:rsidRDefault="001C5B8E" w:rsidP="001C5B8E">
      <w:r>
        <w:t>Lastly there are a few CPs you could read</w:t>
      </w:r>
    </w:p>
    <w:p w:rsidR="001C5B8E" w:rsidRDefault="001C5B8E" w:rsidP="001C5B8E">
      <w:pPr>
        <w:pStyle w:val="Heading4"/>
      </w:pPr>
      <w:r>
        <w:t>Sanctions CP:</w:t>
      </w:r>
    </w:p>
    <w:p w:rsidR="001C5B8E" w:rsidRDefault="001C5B8E" w:rsidP="001C5B8E">
      <w:r>
        <w:t xml:space="preserve">The argument is that “being soft” and agreeing to a deal with china on cybersecurity will not solve anything and China will keep walking over us. Sanctions are the only way to effectively convey that this is an important issue and doing so means that they are more likely to cooperate. On a capital T Truth level, I don’t think this would work, but there is evidence and </w:t>
      </w:r>
      <w:proofErr w:type="gramStart"/>
      <w:r>
        <w:t>its</w:t>
      </w:r>
      <w:proofErr w:type="gramEnd"/>
      <w:r>
        <w:t xml:space="preserve"> defendable.</w:t>
      </w:r>
    </w:p>
    <w:p w:rsidR="001C5B8E" w:rsidRDefault="001C5B8E" w:rsidP="001C5B8E">
      <w:pPr>
        <w:pStyle w:val="Heading4"/>
      </w:pPr>
      <w:r>
        <w:lastRenderedPageBreak/>
        <w:t xml:space="preserve">Deterrence CP: </w:t>
      </w:r>
    </w:p>
    <w:p w:rsidR="001C5B8E" w:rsidRDefault="001C5B8E" w:rsidP="001C5B8E">
      <w:r>
        <w:t xml:space="preserve">We talked about this briefly previously but the idea behind this CP is that signing treaties will not prevent attacks, the only way to prevent attacks is to ensure our cybersecurity is so strong that China couldn’t attack us if they tried.  Currently deterrence doesn’t work because our cyber capabilities are weak, the plan changes this by sending a message to the world that the US is developing defensive and offensive cyber-attack capabilities. This helps create deterrence in cyber space by instilling a sense of fear and would be more effective in creating cyber peace that an unenforceable treaty. </w:t>
      </w:r>
    </w:p>
    <w:p w:rsidR="001C5B8E" w:rsidRDefault="001C5B8E" w:rsidP="001C5B8E">
      <w:pPr>
        <w:pStyle w:val="Heading4"/>
      </w:pPr>
      <w:r>
        <w:t xml:space="preserve">De-alerting Russia CP: </w:t>
      </w:r>
    </w:p>
    <w:p w:rsidR="001C5B8E" w:rsidRDefault="001C5B8E" w:rsidP="001C5B8E">
      <w:r>
        <w:t>This is just a CP that responds to a potential Russia Add on the aff could read. The idea is that removing high alert on our nuclear weapons resolves all conflict with Russia not much to say here</w:t>
      </w:r>
    </w:p>
    <w:p w:rsidR="001C5B8E" w:rsidRDefault="001C5B8E" w:rsidP="001C5B8E">
      <w:pPr>
        <w:pStyle w:val="Heading4"/>
      </w:pPr>
      <w:r>
        <w:t>Beating the Aff:</w:t>
      </w:r>
    </w:p>
    <w:p w:rsidR="001C5B8E" w:rsidRDefault="001C5B8E" w:rsidP="001C5B8E">
      <w:r>
        <w:t>I think the best bet for the negative is to really press the aff on the case debate and drastically reduce the chance of solvency for the plan, then it becomes a lot easier to just outweigh them on something like the elections DA. Things like the cyber war good turn and deterrence stuff could also be effective depending on the competence of the affirmative. The deterrence CP could also be a good complement to some of the case arguments. I think there are multiple routes you can take depending on what argument you feel most comfortable with. Good Luck!</w:t>
      </w:r>
    </w:p>
    <w:p w:rsidR="001C5B8E" w:rsidRPr="007E10A9" w:rsidRDefault="001C5B8E" w:rsidP="001C5B8E">
      <w:pPr>
        <w:pStyle w:val="Heading4"/>
      </w:pPr>
      <w:r>
        <w:t>Last thoughts</w:t>
      </w:r>
    </w:p>
    <w:p w:rsidR="001C5B8E" w:rsidRDefault="001C5B8E" w:rsidP="001C5B8E">
      <w:r>
        <w:t>In terms of strengths and weaknesses of the file, I think the greatest strength is the vast array of different solvency arguments that you can potentially make but I think something that could definitely use tuning is the potential lack of case specific offense. There are definitely some turns or potential Das I’m missing. There are definitely more relations Das you could make and things around that same tangent. Next there are also tons of potential counterplans possible to an aff like cybersecurity and I definitely have not come even to providing you with all of them. Counterplans and potential turns on case are something I would urge you to research and update throughout the season. Also, if you plan to read this aff and do well with it, you have to keep yourself updated on all of the progressions in the world of cyberspace as this is one of the most rapidly accelerating fields we have.</w:t>
      </w:r>
    </w:p>
    <w:p w:rsidR="001C5B8E" w:rsidRDefault="001C5B8E" w:rsidP="001C5B8E">
      <w:r>
        <w:t>Good Luck!</w:t>
      </w:r>
    </w:p>
    <w:p w:rsidR="001C5B8E" w:rsidRDefault="001C5B8E" w:rsidP="001C5B8E">
      <w:pPr>
        <w:pStyle w:val="ListParagraph"/>
        <w:numPr>
          <w:ilvl w:val="0"/>
          <w:numId w:val="17"/>
        </w:numPr>
      </w:pPr>
      <w:r>
        <w:t>Aris S.</w:t>
      </w:r>
    </w:p>
    <w:p w:rsidR="001C5B8E" w:rsidRDefault="001C5B8E" w:rsidP="001C5B8E">
      <w:pPr>
        <w:pStyle w:val="ListParagraph"/>
      </w:pPr>
      <w:r>
        <w:t>RKS 16</w:t>
      </w:r>
    </w:p>
    <w:p w:rsidR="001C5B8E" w:rsidRPr="00921A45" w:rsidRDefault="001C5B8E" w:rsidP="001C5B8E">
      <w:pPr>
        <w:pStyle w:val="ListParagraph"/>
      </w:pPr>
      <w:r>
        <w:t>Sonoma Academy</w:t>
      </w:r>
    </w:p>
    <w:p w:rsidR="001C5B8E" w:rsidRPr="00927E67" w:rsidRDefault="001C5B8E" w:rsidP="001C5B8E"/>
    <w:p w:rsidR="001C5B8E" w:rsidRPr="00BF37D7" w:rsidRDefault="001C5B8E" w:rsidP="001C5B8E"/>
    <w:p w:rsidR="001C5B8E" w:rsidRDefault="001C5B8E" w:rsidP="001C5B8E"/>
    <w:p w:rsidR="001C5B8E" w:rsidRPr="008D406E" w:rsidRDefault="001C5B8E" w:rsidP="001C5B8E"/>
    <w:p w:rsidR="001C5B8E" w:rsidRDefault="001C5B8E" w:rsidP="001C5B8E"/>
    <w:p w:rsidR="001C5B8E" w:rsidRPr="00FC2277" w:rsidRDefault="001C5B8E" w:rsidP="001C5B8E"/>
    <w:p w:rsidR="001C5B8E" w:rsidRPr="00FC2277" w:rsidRDefault="001C5B8E" w:rsidP="001C5B8E"/>
    <w:p w:rsidR="001C5B8E" w:rsidRPr="00723C16" w:rsidRDefault="001C5B8E" w:rsidP="001C5B8E"/>
    <w:p w:rsidR="001C5B8E" w:rsidRDefault="001C5B8E" w:rsidP="001C5B8E">
      <w:pPr>
        <w:pStyle w:val="Heading1"/>
      </w:pPr>
      <w:r>
        <w:lastRenderedPageBreak/>
        <w:t>Case</w:t>
      </w:r>
    </w:p>
    <w:p w:rsidR="001C5B8E" w:rsidRDefault="001C5B8E" w:rsidP="001C5B8E">
      <w:pPr>
        <w:pStyle w:val="Heading2"/>
      </w:pPr>
      <w:r>
        <w:lastRenderedPageBreak/>
        <w:t>Solvency</w:t>
      </w:r>
    </w:p>
    <w:p w:rsidR="001C5B8E" w:rsidRDefault="001C5B8E" w:rsidP="001C5B8E">
      <w:pPr>
        <w:pStyle w:val="Heading3"/>
      </w:pPr>
      <w:r>
        <w:lastRenderedPageBreak/>
        <w:t>China will say no</w:t>
      </w:r>
    </w:p>
    <w:p w:rsidR="001C5B8E" w:rsidRDefault="001C5B8E" w:rsidP="001C5B8E">
      <w:pPr>
        <w:pStyle w:val="Heading4"/>
      </w:pPr>
      <w:r>
        <w:t>China will say no-cyberattacks are too important for its national security posture</w:t>
      </w:r>
    </w:p>
    <w:p w:rsidR="001C5B8E" w:rsidRPr="00B2176E" w:rsidRDefault="001C5B8E" w:rsidP="001C5B8E">
      <w:r w:rsidRPr="00B2176E">
        <w:rPr>
          <w:b/>
          <w:bCs/>
          <w:sz w:val="26"/>
        </w:rPr>
        <w:t xml:space="preserve">Lindsay 15 </w:t>
      </w:r>
      <w:r w:rsidRPr="00B2176E">
        <w:t xml:space="preserve">John R. Lindsay, China and </w:t>
      </w:r>
      <w:proofErr w:type="gramStart"/>
      <w:r w:rsidRPr="00B2176E">
        <w:t>Cybersecurity ,</w:t>
      </w:r>
      <w:proofErr w:type="gramEnd"/>
      <w:r>
        <w:t xml:space="preserve"> 2015, </w:t>
      </w:r>
      <w:r w:rsidRPr="00D20006">
        <w:t xml:space="preserve">Assistant Professor of Digital Media and Global Affairs at the University of Toronto, Munk School of Global Affairs. I study the impact of technology on global security, with a focus on cybersecurity, military innovation, and grand strategy. </w:t>
      </w:r>
      <w:r w:rsidRPr="00B2176E">
        <w:t>http://reader.eblib.com.go.libproxy.wakehealth.edu/(S(j35snylzosipyratojrgjfok))/Reader.aspx?p=3056494&amp;o=612&amp;u=87hRh4%2b78Q5I8xEvcJfQng%3d%3d&amp;t=1468432790&amp;h=524400B072646EE04803FB8E47FF9EF45ECCAE2F&amp;s=46789713&amp;ut=1865&amp;pg=1&amp;r=img&amp;c=-1&amp;pat=n&amp;cms=-1&amp;sd=2#</w:t>
      </w:r>
    </w:p>
    <w:p w:rsidR="001C5B8E" w:rsidRPr="00B2176E" w:rsidRDefault="001C5B8E" w:rsidP="001C5B8E">
      <w:r w:rsidRPr="00B2176E">
        <w:t xml:space="preserve">As a result, because </w:t>
      </w:r>
      <w:r w:rsidRPr="000C3892">
        <w:rPr>
          <w:highlight w:val="cyan"/>
          <w:u w:val="single"/>
        </w:rPr>
        <w:t>China sees itself as the United States’ identified cyber enemy and views US offensive cyber capabilities as more impressive and ubiquitous than its own, it is doubtful that China will discontinue its cyber espionage campaigns. China has too much to gain</w:t>
      </w:r>
      <w:r w:rsidRPr="00B2176E">
        <w:rPr>
          <w:u w:val="single"/>
        </w:rPr>
        <w:t xml:space="preserve"> through these efforts in terms of acquiring intellectual property and intelligence</w:t>
      </w:r>
      <w:r w:rsidRPr="00B2176E">
        <w:t>. Moreover,</w:t>
      </w:r>
      <w:r>
        <w:t xml:space="preserve"> </w:t>
      </w:r>
      <w:r w:rsidRPr="00B2176E">
        <w:t>President Xi Jinping’s call to make China a “strong informatization power”</w:t>
      </w:r>
      <w:r>
        <w:t xml:space="preserve"> </w:t>
      </w:r>
      <w:r w:rsidRPr="00B2176E">
        <w:t>indicates that China’s cyber efforts will only improve. This has resulted</w:t>
      </w:r>
      <w:r>
        <w:t xml:space="preserve"> </w:t>
      </w:r>
      <w:r w:rsidRPr="00B2176E">
        <w:t>in some calls for China to reduce or eliminate its dependence on foreign</w:t>
      </w:r>
      <w:r>
        <w:t xml:space="preserve"> </w:t>
      </w:r>
      <w:r w:rsidRPr="00B2176E">
        <w:t>technology by improving its domestic IT industry and human capital base</w:t>
      </w:r>
      <w:r>
        <w:t xml:space="preserve"> </w:t>
      </w:r>
      <w:r w:rsidRPr="00B2176E">
        <w:t xml:space="preserve">for IT.106 </w:t>
      </w:r>
      <w:proofErr w:type="gramStart"/>
      <w:r w:rsidRPr="00B2176E">
        <w:rPr>
          <w:u w:val="single"/>
        </w:rPr>
        <w:t>Nor</w:t>
      </w:r>
      <w:proofErr w:type="gramEnd"/>
      <w:r w:rsidRPr="00B2176E">
        <w:rPr>
          <w:u w:val="single"/>
        </w:rPr>
        <w:t xml:space="preserve"> can it be expected that China will officially acknowledge its increasing cyberwarfare capabilities, especially when it views itself as the lesser cyber power when compared to the United States. In this regard</w:t>
      </w:r>
      <w:r w:rsidRPr="000C3892">
        <w:rPr>
          <w:highlight w:val="cyan"/>
          <w:u w:val="single"/>
        </w:rPr>
        <w:t>, the Chinese view transparency at their stage of development as a tool used by the strong against the weak. China’s current posture of not officially acknowledging its own cyber capabilities thus gives China an opportunity to hide its capabilities while at the same time building them up without having to commit to measures that may restrict their development or use.</w:t>
      </w:r>
      <w:r w:rsidRPr="00B2176E">
        <w:rPr>
          <w:u w:val="single"/>
        </w:rPr>
        <w:t xml:space="preserve"> It also lends a degree of uncertainty to any retaliatory efforts undertaken by a foreign power since assigning attribution remains difficult.</w:t>
      </w:r>
      <w:r w:rsidRPr="00B2176E">
        <w:t xml:space="preserve"> Chinese analysts,</w:t>
      </w:r>
      <w:r>
        <w:t xml:space="preserve"> </w:t>
      </w:r>
      <w:r w:rsidRPr="00B2176E">
        <w:t>for example, assess US efforts to implement a strategy of cyber deterrence</w:t>
      </w:r>
      <w:r>
        <w:t xml:space="preserve"> </w:t>
      </w:r>
      <w:r w:rsidRPr="00B2176E">
        <w:t>as problematic.107 (By the same token, in hiding its capabilities</w:t>
      </w:r>
      <w:r>
        <w:t xml:space="preserve"> </w:t>
      </w:r>
      <w:r w:rsidRPr="00B2176E">
        <w:t>it is difficult for China to use them to make clear coercive threats.) As</w:t>
      </w:r>
      <w:r>
        <w:t xml:space="preserve"> </w:t>
      </w:r>
      <w:r w:rsidRPr="00B2176E">
        <w:t xml:space="preserve">a result, </w:t>
      </w:r>
      <w:r w:rsidRPr="000C3892">
        <w:rPr>
          <w:highlight w:val="cyan"/>
          <w:u w:val="single"/>
        </w:rPr>
        <w:t>China can be expected to improve its offensive and defensive cyber capabilities</w:t>
      </w:r>
      <w:r w:rsidRPr="00B2176E">
        <w:rPr>
          <w:u w:val="single"/>
        </w:rPr>
        <w:t xml:space="preserve"> and to engage in efforts to build up its IT industry to reduce its reliance on foreign powers, </w:t>
      </w:r>
      <w:r w:rsidRPr="000C3892">
        <w:rPr>
          <w:highlight w:val="cyan"/>
          <w:u w:val="single"/>
        </w:rPr>
        <w:t>and will continue to regard cyberwar as an integral and perhaps increasingly important part of military operations</w:t>
      </w:r>
      <w:r w:rsidRPr="000C3892">
        <w:rPr>
          <w:highlight w:val="cyan"/>
        </w:rPr>
        <w:t>.</w:t>
      </w:r>
      <w:r>
        <w:t xml:space="preserve"> </w:t>
      </w:r>
    </w:p>
    <w:p w:rsidR="001C5B8E" w:rsidRDefault="001C5B8E" w:rsidP="001C5B8E">
      <w:pPr>
        <w:pStyle w:val="Heading4"/>
      </w:pPr>
      <w:r>
        <w:t>Cooperation on cyber security is not going to happen</w:t>
      </w:r>
    </w:p>
    <w:p w:rsidR="001C5B8E" w:rsidRPr="00074C81" w:rsidRDefault="001C5B8E" w:rsidP="001C5B8E">
      <w:pPr>
        <w:rPr>
          <w:rStyle w:val="Style13ptBold"/>
        </w:rPr>
      </w:pPr>
      <w:r w:rsidRPr="00074C81">
        <w:rPr>
          <w:rStyle w:val="Style13ptBold"/>
        </w:rPr>
        <w:t xml:space="preserve">Innes-Ker </w:t>
      </w:r>
      <w:proofErr w:type="gramStart"/>
      <w:r w:rsidRPr="00074C81">
        <w:rPr>
          <w:rStyle w:val="Style13ptBold"/>
        </w:rPr>
        <w:t>et</w:t>
      </w:r>
      <w:proofErr w:type="gramEnd"/>
      <w:r w:rsidRPr="00074C81">
        <w:rPr>
          <w:rStyle w:val="Style13ptBold"/>
        </w:rPr>
        <w:t>. Al 15</w:t>
      </w:r>
      <w:r>
        <w:rPr>
          <w:rStyle w:val="Style13ptBold"/>
        </w:rPr>
        <w:t xml:space="preserve"> </w:t>
      </w:r>
      <w:r w:rsidRPr="00074C81">
        <w:t>(Authors, 9-22-2015, "How to Improve U.S.-China Relations," Council on Foreign Relations, http://www.cfr.org/china/improve-us-china-relations/p37044)</w:t>
      </w:r>
    </w:p>
    <w:p w:rsidR="001C5B8E" w:rsidRDefault="001C5B8E" w:rsidP="001C5B8E">
      <w:pPr>
        <w:rPr>
          <w:u w:val="single"/>
        </w:rPr>
      </w:pPr>
      <w:r w:rsidRPr="00074C81">
        <w:rPr>
          <w:u w:val="single"/>
        </w:rPr>
        <w:t>While cybersecurity has been on the agenda of previous meetings</w:t>
      </w:r>
      <w:r w:rsidRPr="00762CCC">
        <w:t xml:space="preserve"> between President Obama and President Xi, the upcoming summit will be the first time that the issue seriously threatens to destabilize the bilateral relationship.</w:t>
      </w:r>
      <w:r>
        <w:t xml:space="preserve"> </w:t>
      </w:r>
      <w:hyperlink r:id="rId42" w:tgtFrame="_blank" w:history="1">
        <w:r w:rsidRPr="00762CCC">
          <w:rPr>
            <w:rStyle w:val="Hyperlink"/>
          </w:rPr>
          <w:t>Recent</w:t>
        </w:r>
      </w:hyperlink>
      <w:r>
        <w:t xml:space="preserve"> </w:t>
      </w:r>
      <w:hyperlink r:id="rId43" w:tgtFrame="_blank" w:history="1">
        <w:r w:rsidRPr="00762CCC">
          <w:rPr>
            <w:rStyle w:val="Hyperlink"/>
          </w:rPr>
          <w:t>press</w:t>
        </w:r>
      </w:hyperlink>
      <w:r>
        <w:t xml:space="preserve"> </w:t>
      </w:r>
      <w:hyperlink r:id="rId44" w:tgtFrame="_blank" w:history="1">
        <w:r w:rsidRPr="00762CCC">
          <w:rPr>
            <w:rStyle w:val="Hyperlink"/>
          </w:rPr>
          <w:t>reports</w:t>
        </w:r>
      </w:hyperlink>
      <w:r>
        <w:t xml:space="preserve"> </w:t>
      </w:r>
      <w:r w:rsidRPr="00762CCC">
        <w:t>suggest that Washington is considering sanctioning Chinese individuals or entities that benefit from cyber theft, amid calls</w:t>
      </w:r>
      <w:r>
        <w:t xml:space="preserve"> </w:t>
      </w:r>
      <w:r w:rsidRPr="00762CCC">
        <w:t>for</w:t>
      </w:r>
      <w:r>
        <w:t xml:space="preserve"> </w:t>
      </w:r>
      <w:hyperlink r:id="rId45" w:tgtFrame="_blank" w:history="1">
        <w:r w:rsidRPr="00762CCC">
          <w:rPr>
            <w:rStyle w:val="Hyperlink"/>
          </w:rPr>
          <w:t>cancelling</w:t>
        </w:r>
      </w:hyperlink>
      <w:r>
        <w:t xml:space="preserve"> </w:t>
      </w:r>
      <w:r w:rsidRPr="00762CCC">
        <w:t>the summit or</w:t>
      </w:r>
      <w:r>
        <w:t xml:space="preserve"> </w:t>
      </w:r>
      <w:hyperlink r:id="rId46" w:tgtFrame="_blank" w:history="1">
        <w:r w:rsidRPr="00762CCC">
          <w:rPr>
            <w:rStyle w:val="Hyperlink"/>
          </w:rPr>
          <w:t>downgrading</w:t>
        </w:r>
      </w:hyperlink>
      <w:r>
        <w:t xml:space="preserve"> </w:t>
      </w:r>
      <w:r w:rsidRPr="00762CCC">
        <w:t>it to a working meeting.</w:t>
      </w:r>
      <w:r>
        <w:t xml:space="preserve"> </w:t>
      </w:r>
      <w:r w:rsidRPr="000C3892">
        <w:rPr>
          <w:highlight w:val="cyan"/>
          <w:u w:val="single"/>
        </w:rPr>
        <w:t>The United States and China have serious differences on cyberattacks and the rules of cyberspace</w:t>
      </w:r>
      <w:r w:rsidRPr="00074C81">
        <w:rPr>
          <w:u w:val="single"/>
        </w:rPr>
        <w:t xml:space="preserve"> as well as how to ensure the security of the hardware and software of each country’s information and communications infrastructure. Washington and Bejing have framed cyber attacks as threats to national and economic security. But </w:t>
      </w:r>
      <w:r w:rsidRPr="000C3892">
        <w:rPr>
          <w:highlight w:val="cyan"/>
          <w:u w:val="single"/>
        </w:rPr>
        <w:t>the gap between the two sides on cyberespionage will not be closed. Neither side is willing to restrain its own activities against the other. The perceived benefits from intelligence gathering are too high, the costs inconsequential.</w:t>
      </w:r>
    </w:p>
    <w:p w:rsidR="001C5B8E" w:rsidRDefault="001C5B8E" w:rsidP="001C5B8E">
      <w:pPr>
        <w:pStyle w:val="Heading4"/>
      </w:pPr>
      <w:r>
        <w:lastRenderedPageBreak/>
        <w:t>Plan won’t work- China US have completely different perspectives</w:t>
      </w:r>
    </w:p>
    <w:p w:rsidR="001C5B8E" w:rsidRPr="00CB0401" w:rsidRDefault="001C5B8E" w:rsidP="001C5B8E">
      <w:pPr>
        <w:rPr>
          <w:rStyle w:val="Style13ptBold"/>
        </w:rPr>
      </w:pPr>
      <w:r>
        <w:rPr>
          <w:rStyle w:val="Style13ptBold"/>
        </w:rPr>
        <w:t xml:space="preserve">Segal 16 </w:t>
      </w:r>
      <w:r w:rsidRPr="00CB0401">
        <w:t>Adam Segal, 7-2-2016, "Challenges for Agreement on Cybersecurity,</w:t>
      </w:r>
      <w:r>
        <w:t xml:space="preserve">" Cipher Brief, </w:t>
      </w:r>
      <w:r w:rsidRPr="00CB0401">
        <w:t>http://thecipherbrief.com/article/asia/challenges-agreement-cybersecurity-1090</w:t>
      </w:r>
    </w:p>
    <w:p w:rsidR="001C5B8E" w:rsidRDefault="001C5B8E" w:rsidP="001C5B8E">
      <w:r w:rsidRPr="000C3892">
        <w:rPr>
          <w:highlight w:val="cyan"/>
          <w:u w:val="single"/>
        </w:rPr>
        <w:t>There are two broad differences that make cooperation and agreement difficult</w:t>
      </w:r>
      <w:r w:rsidRPr="00CB0401">
        <w:rPr>
          <w:u w:val="single"/>
        </w:rPr>
        <w:t xml:space="preserve">. While the White House’s 2011 International Strategy on Cyberspace proclaims the </w:t>
      </w:r>
      <w:r w:rsidRPr="000C3892">
        <w:rPr>
          <w:highlight w:val="cyan"/>
          <w:u w:val="single"/>
        </w:rPr>
        <w:t xml:space="preserve">United States has a national interest in an “open, interoperable, secure and reliable” internet, Beijing has promoted a vision of cyber sovereignty, </w:t>
      </w:r>
      <w:r w:rsidRPr="00807D58">
        <w:rPr>
          <w:u w:val="single"/>
        </w:rPr>
        <w:t>the idea that states have the right to regulate the internet just as they regulate any other territor</w:t>
      </w:r>
      <w:r w:rsidRPr="00CB0401">
        <w:rPr>
          <w:u w:val="single"/>
        </w:rPr>
        <w:t xml:space="preserve">y. </w:t>
      </w:r>
      <w:r w:rsidRPr="000C3892">
        <w:rPr>
          <w:highlight w:val="cyan"/>
          <w:u w:val="single"/>
        </w:rPr>
        <w:t>These differing views manifest themselves in conflicts over the free flow of data, internet governance, and how best to secure the security of IT products</w:t>
      </w:r>
      <w:r w:rsidRPr="00CB0401">
        <w:rPr>
          <w:u w:val="single"/>
        </w:rPr>
        <w:t xml:space="preserve">. Second, </w:t>
      </w:r>
      <w:r w:rsidRPr="000C3892">
        <w:rPr>
          <w:highlight w:val="cyan"/>
          <w:u w:val="single"/>
        </w:rPr>
        <w:t>the United States has</w:t>
      </w:r>
      <w:r w:rsidRPr="00CB0401">
        <w:rPr>
          <w:u w:val="single"/>
        </w:rPr>
        <w:t xml:space="preserve"> gradually been more transparent in revealing its thinking about its development of offensive cyber operations,</w:t>
      </w:r>
      <w:r w:rsidRPr="00CB0401">
        <w:t xml:space="preserve"> from the</w:t>
      </w:r>
      <w:r>
        <w:t xml:space="preserve"> </w:t>
      </w:r>
      <w:r w:rsidRPr="00CB0401">
        <w:t xml:space="preserve">2011 Defense Department cyber strategy that </w:t>
      </w:r>
      <w:r w:rsidRPr="00CB0401">
        <w:rPr>
          <w:u w:val="single"/>
        </w:rPr>
        <w:t>d</w:t>
      </w:r>
      <w:r w:rsidRPr="000C3892">
        <w:rPr>
          <w:highlight w:val="cyan"/>
          <w:u w:val="single"/>
        </w:rPr>
        <w:t>eclared the military would treat cyber</w:t>
      </w:r>
      <w:r w:rsidRPr="00CB0401">
        <w:rPr>
          <w:u w:val="single"/>
        </w:rPr>
        <w:t>—like air, sea, space, and land—</w:t>
      </w:r>
      <w:r w:rsidRPr="000C3892">
        <w:rPr>
          <w:highlight w:val="cyan"/>
          <w:u w:val="single"/>
        </w:rPr>
        <w:t>as a domain of warfare</w:t>
      </w:r>
      <w:r w:rsidRPr="00CB0401">
        <w:rPr>
          <w:u w:val="single"/>
        </w:rPr>
        <w:t xml:space="preserve">, to the 2015 version that announces that there may be times when “it would be appropriate for the U.S. military to conduct cyber operations to disrupt an adversary’s military related networks or infrastructure.” For the most part, </w:t>
      </w:r>
      <w:r w:rsidRPr="000C3892">
        <w:rPr>
          <w:highlight w:val="cyan"/>
          <w:u w:val="single"/>
        </w:rPr>
        <w:t>Beijing has denied that it even has specialized offensive cyber forces and has tended to interpret these Pentagon strategies as directed at China and as evidence that the United States is “militarizing” cyberspace</w:t>
      </w:r>
      <w:r w:rsidRPr="00CB0401">
        <w:t>. The recent announcement that the PLA is establishing Strategic Support Forces, which will combine space, cyber, and electronic warfare units, may provide an institutional basis for greater engagement between the two militaries</w:t>
      </w:r>
    </w:p>
    <w:p w:rsidR="001C5B8E" w:rsidRDefault="001C5B8E" w:rsidP="001C5B8E">
      <w:pPr>
        <w:pStyle w:val="Heading4"/>
      </w:pPr>
      <w:r>
        <w:t>Only the US wants the plan- China is confident in its ability to protect itself</w:t>
      </w:r>
    </w:p>
    <w:p w:rsidR="001C5B8E" w:rsidRPr="00C62C2E" w:rsidRDefault="001C5B8E" w:rsidP="001C5B8E">
      <w:r w:rsidRPr="00C62C2E">
        <w:rPr>
          <w:rStyle w:val="Style13ptBold"/>
        </w:rPr>
        <w:t xml:space="preserve">Mcafee 16 </w:t>
      </w:r>
      <w:r w:rsidRPr="00C62C2E">
        <w:t xml:space="preserve">John </w:t>
      </w:r>
      <w:proofErr w:type="gramStart"/>
      <w:r w:rsidRPr="00C62C2E">
        <w:t>Mcafee ,</w:t>
      </w:r>
      <w:proofErr w:type="gramEnd"/>
      <w:r w:rsidRPr="00C62C2E">
        <w:t xml:space="preserve"> 2016, "," Center for Strategic and international studies, http://www.mcafee.com/us/resources/reports/rp-critical-infrastructure-protection.pdf</w:t>
      </w:r>
    </w:p>
    <w:p w:rsidR="001C5B8E" w:rsidRDefault="001C5B8E" w:rsidP="001C5B8E">
      <w:r w:rsidRPr="00C62C2E">
        <w:t>How are governments responding to the vulnerability</w:t>
      </w:r>
      <w:r>
        <w:t xml:space="preserve"> </w:t>
      </w:r>
      <w:r w:rsidRPr="00C62C2E">
        <w:t>of their core civilian infrastructures? In</w:t>
      </w:r>
      <w:r>
        <w:t xml:space="preserve"> </w:t>
      </w:r>
      <w:r w:rsidRPr="00C62C2E">
        <w:t>general, they continue to play an ambiguous role</w:t>
      </w:r>
      <w:r>
        <w:t xml:space="preserve"> </w:t>
      </w:r>
      <w:r w:rsidRPr="00C62C2E">
        <w:t>in cybersecurity—sometimes helping the private</w:t>
      </w:r>
      <w:r>
        <w:t xml:space="preserve"> </w:t>
      </w:r>
      <w:r w:rsidRPr="00C62C2E">
        <w:t>sector, sometimes ignoring it.</w:t>
      </w:r>
      <w:r>
        <w:t xml:space="preserve"> </w:t>
      </w:r>
      <w:r w:rsidRPr="00C62C2E">
        <w:t>Here</w:t>
      </w:r>
      <w:r w:rsidRPr="00C62C2E">
        <w:rPr>
          <w:u w:val="single"/>
        </w:rPr>
        <w:t xml:space="preserve">, </w:t>
      </w:r>
      <w:r w:rsidRPr="000C3892">
        <w:rPr>
          <w:highlight w:val="cyan"/>
          <w:u w:val="single"/>
        </w:rPr>
        <w:t>China continues to draw the most attention. China’s government seems to play an aggressive role in demanding security from its critical infrastructure.</w:t>
      </w:r>
      <w:r w:rsidRPr="00C62C2E">
        <w:rPr>
          <w:u w:val="single"/>
        </w:rPr>
        <w:t xml:space="preserve"> Chinese government security requirements, for example, are viewed with respect by Chinese respondents, and </w:t>
      </w:r>
      <w:r w:rsidRPr="000C3892">
        <w:rPr>
          <w:highlight w:val="cyan"/>
          <w:u w:val="single"/>
        </w:rPr>
        <w:t>China had the second highest rate</w:t>
      </w:r>
      <w:r w:rsidRPr="00C62C2E">
        <w:rPr>
          <w:u w:val="single"/>
        </w:rPr>
        <w:t xml:space="preserve"> </w:t>
      </w:r>
      <w:r w:rsidRPr="00C62C2E">
        <w:t xml:space="preserve">(after Japan) </w:t>
      </w:r>
      <w:r w:rsidRPr="000C3892">
        <w:rPr>
          <w:highlight w:val="cyan"/>
          <w:u w:val="single"/>
        </w:rPr>
        <w:t>of government security</w:t>
      </w:r>
      <w:r w:rsidRPr="00C62C2E">
        <w:rPr>
          <w:u w:val="single"/>
        </w:rPr>
        <w:t xml:space="preserve"> audits. In contrast, companies in the United States</w:t>
      </w:r>
      <w:r w:rsidRPr="00C62C2E">
        <w:t xml:space="preserve"> and</w:t>
      </w:r>
      <w:r>
        <w:t xml:space="preserve"> </w:t>
      </w:r>
      <w:r w:rsidRPr="00C62C2E">
        <w:t xml:space="preserve">United Kingdom </w:t>
      </w:r>
      <w:r w:rsidRPr="00C62C2E">
        <w:rPr>
          <w:u w:val="single"/>
        </w:rPr>
        <w:t xml:space="preserve">almost never experienced government security audits. This pattern also partially corresponded to </w:t>
      </w:r>
      <w:r w:rsidRPr="000C3892">
        <w:rPr>
          <w:highlight w:val="cyan"/>
          <w:u w:val="single"/>
        </w:rPr>
        <w:t>confidence levels that respondents had in the ability of current laws to prevent or deter attacks in their countries</w:t>
      </w:r>
      <w:r w:rsidRPr="00C62C2E">
        <w:t xml:space="preserve">: the </w:t>
      </w:r>
      <w:r w:rsidRPr="000C3892">
        <w:rPr>
          <w:highlight w:val="cyan"/>
          <w:u w:val="single"/>
        </w:rPr>
        <w:t>highest levels of confidence were found in</w:t>
      </w:r>
      <w:r w:rsidRPr="00C62C2E">
        <w:t xml:space="preserve"> Japan (78 percent), the United</w:t>
      </w:r>
      <w:r>
        <w:t xml:space="preserve"> </w:t>
      </w:r>
      <w:r w:rsidRPr="00C62C2E">
        <w:t xml:space="preserve">Arab Emirates (UAE) (67 percent), and </w:t>
      </w:r>
      <w:r w:rsidRPr="000C3892">
        <w:rPr>
          <w:highlight w:val="cyan"/>
          <w:u w:val="single"/>
        </w:rPr>
        <w:t>China</w:t>
      </w:r>
      <w:r w:rsidRPr="00C62C2E">
        <w:rPr>
          <w:u w:val="single"/>
        </w:rPr>
        <w:t xml:space="preserve"> (56 percent). If there is a race among governments to harden their civilian infrastructure against cyberattack, these responses suggest, Europe and the </w:t>
      </w:r>
      <w:r w:rsidRPr="000C3892">
        <w:rPr>
          <w:highlight w:val="cyan"/>
          <w:u w:val="single"/>
        </w:rPr>
        <w:t>United States are falling behind Asia</w:t>
      </w:r>
      <w:r w:rsidRPr="00C62C2E">
        <w:rPr>
          <w:u w:val="single"/>
        </w:rPr>
        <w:t>. Globally, industries fear attacks by governments, and more than half of respondents say that they have already suffered from government attacks</w:t>
      </w:r>
      <w:r w:rsidRPr="00C62C2E">
        <w:t>.</w:t>
      </w:r>
      <w:r>
        <w:t xml:space="preserve"> </w:t>
      </w:r>
      <w:r w:rsidRPr="00C62C2E">
        <w:t>What has changed since last year is the country</w:t>
      </w:r>
      <w:r>
        <w:t xml:space="preserve"> </w:t>
      </w:r>
      <w:r w:rsidRPr="00C62C2E">
        <w:t>that looms largest in such fears.</w:t>
      </w:r>
      <w:r>
        <w:t xml:space="preserve"> </w:t>
      </w:r>
      <w:r w:rsidRPr="00C62C2E">
        <w:t>In the Dark: Crucial Industries Confront Cyberattacks</w:t>
      </w:r>
      <w:r>
        <w:t xml:space="preserve"> </w:t>
      </w:r>
      <w:r w:rsidRPr="00C62C2E">
        <w:t>3</w:t>
      </w:r>
      <w:r>
        <w:t xml:space="preserve"> </w:t>
      </w:r>
      <w:r w:rsidRPr="00C62C2E">
        <w:t>Last year</w:t>
      </w:r>
      <w:r w:rsidRPr="00C62C2E">
        <w:rPr>
          <w:u w:val="single"/>
        </w:rPr>
        <w:t xml:space="preserve">, </w:t>
      </w:r>
      <w:r w:rsidRPr="000C3892">
        <w:rPr>
          <w:highlight w:val="cyan"/>
          <w:u w:val="single"/>
        </w:rPr>
        <w:t>the United States and China were neck and neck as countries of concern, with the United States somewhat more prominent. This year, though, China stands alone</w:t>
      </w:r>
      <w:r w:rsidRPr="00C62C2E">
        <w:t>, while the United States</w:t>
      </w:r>
      <w:r>
        <w:t xml:space="preserve"> </w:t>
      </w:r>
      <w:r w:rsidRPr="00C62C2E">
        <w:t>has dropped to third place.</w:t>
      </w:r>
      <w:r>
        <w:t xml:space="preserve"> </w:t>
      </w:r>
      <w:r w:rsidRPr="00C62C2E">
        <w:t>Roughly the same percentage of respondents</w:t>
      </w:r>
      <w:r>
        <w:t xml:space="preserve"> </w:t>
      </w:r>
      <w:r w:rsidRPr="00C62C2E">
        <w:t>(30 percent) still cite China as a major source of</w:t>
      </w:r>
      <w:r>
        <w:t xml:space="preserve"> </w:t>
      </w:r>
      <w:r w:rsidRPr="00C62C2E">
        <w:t>concern for cyberattack. What has changed is that</w:t>
      </w:r>
      <w:r>
        <w:t xml:space="preserve"> </w:t>
      </w:r>
      <w:r w:rsidRPr="00C62C2E">
        <w:t>China now stands alone as the country of greatest</w:t>
      </w:r>
      <w:r>
        <w:t xml:space="preserve"> </w:t>
      </w:r>
      <w:r w:rsidRPr="00C62C2E">
        <w:t>concern, followed more distantly by a group of</w:t>
      </w:r>
      <w:r>
        <w:t xml:space="preserve"> </w:t>
      </w:r>
      <w:r w:rsidRPr="00C62C2E">
        <w:t>countries that includes Russia, (16 percent), the</w:t>
      </w:r>
      <w:r>
        <w:t xml:space="preserve"> </w:t>
      </w:r>
      <w:r w:rsidRPr="00C62C2E">
        <w:t>United States (12 percent), North Korea (11 percent)</w:t>
      </w:r>
      <w:r>
        <w:t xml:space="preserve"> </w:t>
      </w:r>
      <w:r w:rsidRPr="00C62C2E">
        <w:t xml:space="preserve">and India (4 </w:t>
      </w:r>
      <w:r w:rsidRPr="00C62C2E">
        <w:lastRenderedPageBreak/>
        <w:t>percent). The decline of the United</w:t>
      </w:r>
      <w:r>
        <w:t xml:space="preserve"> </w:t>
      </w:r>
      <w:r w:rsidRPr="00C62C2E">
        <w:t>States (from 36 percent last year) as a source of</w:t>
      </w:r>
      <w:r>
        <w:t xml:space="preserve"> </w:t>
      </w:r>
      <w:r w:rsidRPr="00C62C2E">
        <w:t>concern, and the relative rise of other countries,</w:t>
      </w:r>
      <w:r>
        <w:t xml:space="preserve"> </w:t>
      </w:r>
      <w:r w:rsidRPr="00C62C2E">
        <w:t>may be due to a realization by IT executives in the</w:t>
      </w:r>
      <w:r>
        <w:t xml:space="preserve"> </w:t>
      </w:r>
      <w:r w:rsidRPr="00C62C2E">
        <w:t>sector that cyberattack has begun to proliferate widely.</w:t>
      </w:r>
    </w:p>
    <w:p w:rsidR="001C5B8E" w:rsidRDefault="001C5B8E" w:rsidP="001C5B8E">
      <w:pPr>
        <w:pStyle w:val="Heading3"/>
      </w:pPr>
      <w:r>
        <w:lastRenderedPageBreak/>
        <w:t>Cyber norms bad</w:t>
      </w:r>
    </w:p>
    <w:p w:rsidR="001C5B8E" w:rsidRDefault="001C5B8E" w:rsidP="001C5B8E">
      <w:pPr>
        <w:pStyle w:val="Heading4"/>
      </w:pPr>
      <w:r>
        <w:t>Norms don’t work unless states internalize their behavior</w:t>
      </w:r>
    </w:p>
    <w:p w:rsidR="001C5B8E" w:rsidRPr="00650D35" w:rsidRDefault="001C5B8E" w:rsidP="001C5B8E">
      <w:pPr>
        <w:pStyle w:val="Heading4"/>
        <w:rPr>
          <w:b w:val="0"/>
          <w:bCs/>
        </w:rPr>
      </w:pPr>
      <w:r w:rsidRPr="00650D35">
        <w:rPr>
          <w:rStyle w:val="Style13ptBold"/>
        </w:rPr>
        <w:t>Erksine and Carr 16</w:t>
      </w:r>
      <w:r w:rsidRPr="00650D35">
        <w:rPr>
          <w:b w:val="0"/>
        </w:rPr>
        <w:t>Toni Erskine and Madeline Carr, Beyond ‘Quasi-Norms’: The Challenges and Potential of Engaging with Norms in Cyberspace, NATO CCD COE Publications, Tallinn 2016</w:t>
      </w:r>
    </w:p>
    <w:p w:rsidR="001C5B8E" w:rsidRDefault="001C5B8E" w:rsidP="001C5B8E">
      <w:r>
        <w:t xml:space="preserve">It is not at all surprising to think that </w:t>
      </w:r>
      <w:r w:rsidRPr="000C3892">
        <w:rPr>
          <w:highlight w:val="cyan"/>
          <w:u w:val="single"/>
        </w:rPr>
        <w:t>agents with particular interests or values will seek to impose rules and codes of conduct on practices</w:t>
      </w:r>
      <w:r>
        <w:t xml:space="preserve"> that further these interests or values. This is a common, and often laudable, occurrence in discussions of cyberspace. Our very simple point is that these </w:t>
      </w:r>
      <w:r w:rsidRPr="000C3892">
        <w:rPr>
          <w:highlight w:val="cyan"/>
          <w:u w:val="single"/>
        </w:rPr>
        <w:t>preferred principles and proposed rules are not norms. They are normative aspirations</w:t>
      </w:r>
      <w:r>
        <w:t>. Norms by definition are widely accepted and internalised by the members of a particular community. As such, they cannot be simply implemented or imposed</w:t>
      </w:r>
      <w:r w:rsidRPr="000C3892">
        <w:rPr>
          <w:highlight w:val="cyan"/>
          <w:u w:val="single"/>
        </w:rPr>
        <w:t>. Rules might be imposed, norms cannot be. This is more than a mere semantic objection. The assumption that norms are things that can be imposed misses the crucial point that their power lies in the way they inform behaviour because agents have internalised their prescriptive and evaluative force</w:t>
      </w:r>
      <w:r w:rsidRPr="00650D35">
        <w:rPr>
          <w:u w:val="single"/>
        </w:rPr>
        <w:t>. This conflation of norms with what are merely proposed rules and normative aspirations also overlooks potentially valuable strategies that might be adopted in fostering or cultivating norms</w:t>
      </w:r>
      <w:r>
        <w:t>, a point that we will return to in the conclusion</w:t>
      </w:r>
    </w:p>
    <w:p w:rsidR="001C5B8E" w:rsidRPr="00DB615D" w:rsidRDefault="001C5B8E" w:rsidP="001C5B8E">
      <w:pPr>
        <w:pStyle w:val="Heading4"/>
        <w:rPr>
          <w:b w:val="0"/>
        </w:rPr>
      </w:pPr>
      <w:r w:rsidRPr="00DB615D">
        <w:rPr>
          <w:b w:val="0"/>
        </w:rPr>
        <w:t xml:space="preserve">** </w:t>
      </w:r>
      <w:proofErr w:type="gramStart"/>
      <w:r w:rsidRPr="00DB615D">
        <w:rPr>
          <w:b w:val="0"/>
        </w:rPr>
        <w:t>recut</w:t>
      </w:r>
      <w:proofErr w:type="gramEnd"/>
      <w:r w:rsidRPr="00DB615D">
        <w:rPr>
          <w:b w:val="0"/>
        </w:rPr>
        <w:t xml:space="preserve"> old card </w:t>
      </w:r>
    </w:p>
    <w:p w:rsidR="001C5B8E" w:rsidRDefault="001C5B8E" w:rsidP="001C5B8E">
      <w:pPr>
        <w:pStyle w:val="Heading4"/>
      </w:pPr>
      <w:r>
        <w:t>Norms don’t change anything</w:t>
      </w:r>
    </w:p>
    <w:p w:rsidR="001C5B8E" w:rsidRDefault="001C5B8E" w:rsidP="001C5B8E">
      <w:pPr>
        <w:rPr>
          <w:sz w:val="16"/>
        </w:rPr>
      </w:pPr>
      <w:r>
        <w:rPr>
          <w:rStyle w:val="Style13ptBold"/>
        </w:rPr>
        <w:t xml:space="preserve">Hathaway </w:t>
      </w:r>
      <w:proofErr w:type="gramStart"/>
      <w:r>
        <w:rPr>
          <w:rStyle w:val="Style13ptBold"/>
        </w:rPr>
        <w:t>et</w:t>
      </w:r>
      <w:proofErr w:type="gramEnd"/>
      <w:r>
        <w:rPr>
          <w:rStyle w:val="Style13ptBold"/>
        </w:rPr>
        <w:t xml:space="preserve">. Al 12 </w:t>
      </w:r>
      <w:r w:rsidRPr="00EF27ED">
        <w:rPr>
          <w:sz w:val="16"/>
        </w:rPr>
        <w:t xml:space="preserve">(Oona A. Hathaway the Gerard C. and Bernice Latrobe Smith </w:t>
      </w:r>
      <w:r w:rsidRPr="00B73884">
        <w:t>Professor of International Law and director of the Center for Global Legal Challenges at Yale Law</w:t>
      </w:r>
      <w:r w:rsidRPr="00EF27ED">
        <w:rPr>
          <w:sz w:val="16"/>
        </w:rPr>
        <w:t>, Rebecca Crootof, pursuing a PhD in Law at Yale Graduate School of Arts and Sciences, Philip Levitz, Yale Law School Princeton University, Haley Nix, Research Assistant at Yale Law School Aileen Nowlan, William Perdue, Julia Spiegel (Forthcoming in the California Law Review, 2012), “THE LAW OF CYBER-ATTACK”)</w:t>
      </w:r>
    </w:p>
    <w:p w:rsidR="001C5B8E" w:rsidRPr="00EF27ED" w:rsidRDefault="001C5B8E" w:rsidP="001C5B8E">
      <w:pPr>
        <w:rPr>
          <w:rStyle w:val="Style13ptBold"/>
        </w:rPr>
      </w:pPr>
    </w:p>
    <w:p w:rsidR="001C5B8E" w:rsidRPr="00263637" w:rsidRDefault="001C5B8E" w:rsidP="001C5B8E">
      <w:pPr>
        <w:rPr>
          <w:sz w:val="16"/>
        </w:rPr>
      </w:pPr>
      <w:r w:rsidRPr="00E04AF7">
        <w:rPr>
          <w:rStyle w:val="StyleUnderline"/>
        </w:rPr>
        <w:t>Changes in domestic law and policy</w:t>
      </w:r>
      <w:r w:rsidRPr="00E04AF7">
        <w:rPr>
          <w:sz w:val="16"/>
        </w:rPr>
        <w:t xml:space="preserve">, such as adding extraterritorial </w:t>
      </w:r>
      <w:r w:rsidRPr="00E04AF7">
        <w:rPr>
          <w:sz w:val="12"/>
        </w:rPr>
        <w:t>¶</w:t>
      </w:r>
      <w:r w:rsidRPr="00E04AF7">
        <w:rPr>
          <w:sz w:val="16"/>
        </w:rPr>
        <w:t xml:space="preserve"> applicability to criminal laws and planning for the use of countermeasures, </w:t>
      </w:r>
      <w:r w:rsidRPr="00E04AF7">
        <w:rPr>
          <w:rStyle w:val="StyleUnderline"/>
        </w:rPr>
        <w:t xml:space="preserve">are </w:t>
      </w:r>
      <w:r w:rsidRPr="00E04AF7">
        <w:rPr>
          <w:rStyle w:val="StyleUnderline"/>
          <w:sz w:val="12"/>
        </w:rPr>
        <w:t>¶</w:t>
      </w:r>
      <w:r w:rsidRPr="00E04AF7">
        <w:rPr>
          <w:rStyle w:val="StyleUnderline"/>
        </w:rPr>
        <w:t xml:space="preserve"> valuable legal responses</w:t>
      </w:r>
      <w:r w:rsidRPr="00263637">
        <w:rPr>
          <w:sz w:val="16"/>
        </w:rPr>
        <w:t xml:space="preserve"> to the threat of cyber-attack. </w:t>
      </w:r>
      <w:r w:rsidRPr="005B4A84">
        <w:rPr>
          <w:rStyle w:val="Emphasis"/>
          <w:b w:val="0"/>
        </w:rPr>
        <w:t>Yet</w:t>
      </w:r>
      <w:r w:rsidRPr="00263637">
        <w:rPr>
          <w:sz w:val="16"/>
        </w:rPr>
        <w:t xml:space="preserve"> “</w:t>
      </w:r>
      <w:r w:rsidRPr="000C3892">
        <w:rPr>
          <w:rStyle w:val="StyleUnderline"/>
          <w:highlight w:val="cyan"/>
        </w:rPr>
        <w:t>cyberspace</w:t>
      </w:r>
      <w:r w:rsidRPr="00EF27ED">
        <w:rPr>
          <w:rStyle w:val="StyleUnderline"/>
        </w:rPr>
        <w:t xml:space="preserve"> is a </w:t>
      </w:r>
      <w:r w:rsidRPr="00263637">
        <w:rPr>
          <w:rStyle w:val="StyleUnderline"/>
          <w:sz w:val="12"/>
        </w:rPr>
        <w:t>¶</w:t>
      </w:r>
      <w:r w:rsidRPr="00EF27ED">
        <w:rPr>
          <w:rStyle w:val="StyleUnderline"/>
        </w:rPr>
        <w:t xml:space="preserve"> network of networks that </w:t>
      </w:r>
      <w:r w:rsidRPr="000C3892">
        <w:rPr>
          <w:rStyle w:val="StyleUnderline"/>
          <w:highlight w:val="cyan"/>
        </w:rPr>
        <w:t xml:space="preserve">includes thousands of internet service </w:t>
      </w:r>
      <w:proofErr w:type="gramStart"/>
      <w:r w:rsidRPr="000C3892">
        <w:rPr>
          <w:rStyle w:val="StyleUnderline"/>
          <w:highlight w:val="cyan"/>
        </w:rPr>
        <w:t>provider</w:t>
      </w:r>
      <w:r w:rsidRPr="00EF27ED">
        <w:rPr>
          <w:rStyle w:val="StyleUnderline"/>
        </w:rPr>
        <w:t>s</w:t>
      </w:r>
      <w:proofErr w:type="gramEnd"/>
      <w:r w:rsidRPr="00263637">
        <w:rPr>
          <w:sz w:val="16"/>
        </w:rPr>
        <w:t xml:space="preserve"> </w:t>
      </w:r>
      <w:r w:rsidRPr="00263637">
        <w:rPr>
          <w:sz w:val="12"/>
        </w:rPr>
        <w:t>¶</w:t>
      </w:r>
      <w:r w:rsidRPr="00263637">
        <w:rPr>
          <w:sz w:val="16"/>
        </w:rPr>
        <w:t xml:space="preserve"> </w:t>
      </w:r>
      <w:r w:rsidRPr="000C3892">
        <w:rPr>
          <w:rStyle w:val="Emphasis"/>
          <w:b w:val="0"/>
          <w:highlight w:val="cyan"/>
        </w:rPr>
        <w:t>across the globe</w:t>
      </w:r>
      <w:r w:rsidRPr="005B4A84">
        <w:rPr>
          <w:rStyle w:val="StyleUnderline"/>
          <w:b/>
        </w:rPr>
        <w:t>;</w:t>
      </w:r>
      <w:r w:rsidRPr="00EF27ED">
        <w:rPr>
          <w:rStyle w:val="StyleUnderline"/>
        </w:rPr>
        <w:t xml:space="preserve"> </w:t>
      </w:r>
      <w:r w:rsidRPr="000C3892">
        <w:rPr>
          <w:rStyle w:val="StyleUnderline"/>
          <w:highlight w:val="cyan"/>
        </w:rPr>
        <w:t>no</w:t>
      </w:r>
      <w:r w:rsidRPr="00EF27ED">
        <w:rPr>
          <w:rStyle w:val="StyleUnderline"/>
        </w:rPr>
        <w:t xml:space="preserve"> single </w:t>
      </w:r>
      <w:r w:rsidRPr="000C3892">
        <w:rPr>
          <w:rStyle w:val="StyleUnderline"/>
          <w:highlight w:val="cyan"/>
        </w:rPr>
        <w:t>state</w:t>
      </w:r>
      <w:r w:rsidRPr="00EF27ED">
        <w:rPr>
          <w:rStyle w:val="StyleUnderline"/>
        </w:rPr>
        <w:t xml:space="preserve"> or organization </w:t>
      </w:r>
      <w:r w:rsidRPr="000C3892">
        <w:rPr>
          <w:rStyle w:val="StyleUnderline"/>
          <w:highlight w:val="cyan"/>
        </w:rPr>
        <w:t xml:space="preserve">can maintain effective cyber </w:t>
      </w:r>
      <w:r w:rsidRPr="000C3892">
        <w:rPr>
          <w:rStyle w:val="StyleUnderline"/>
          <w:sz w:val="12"/>
          <w:highlight w:val="cyan"/>
        </w:rPr>
        <w:t>¶</w:t>
      </w:r>
      <w:r w:rsidRPr="000C3892">
        <w:rPr>
          <w:rStyle w:val="StyleUnderline"/>
          <w:highlight w:val="cyan"/>
        </w:rPr>
        <w:t xml:space="preserve"> defenses on its own</w:t>
      </w:r>
      <w:r w:rsidRPr="00EF27ED">
        <w:rPr>
          <w:rStyle w:val="StyleUnderline"/>
        </w:rPr>
        <w:t>.”</w:t>
      </w:r>
      <w:r w:rsidRPr="00263637">
        <w:rPr>
          <w:sz w:val="16"/>
        </w:rPr>
        <w:t xml:space="preserve">280 Given the transnational nature of the challenge, </w:t>
      </w:r>
      <w:r w:rsidRPr="00263637">
        <w:rPr>
          <w:sz w:val="12"/>
        </w:rPr>
        <w:t>¶</w:t>
      </w:r>
      <w:r w:rsidRPr="00263637">
        <w:rPr>
          <w:sz w:val="16"/>
        </w:rPr>
        <w:t xml:space="preserve"> international cooperation is likely to be necessary to provide a solution </w:t>
      </w:r>
      <w:r w:rsidRPr="00263637">
        <w:rPr>
          <w:sz w:val="12"/>
        </w:rPr>
        <w:t>¶</w:t>
      </w:r>
      <w:r w:rsidRPr="00263637">
        <w:rPr>
          <w:sz w:val="16"/>
        </w:rPr>
        <w:t xml:space="preserve"> commensurate to the problem.281 </w:t>
      </w:r>
    </w:p>
    <w:p w:rsidR="001C5B8E" w:rsidRPr="00263637" w:rsidRDefault="001C5B8E" w:rsidP="001C5B8E">
      <w:pPr>
        <w:rPr>
          <w:sz w:val="16"/>
        </w:rPr>
      </w:pPr>
      <w:r w:rsidRPr="000C3892">
        <w:rPr>
          <w:rStyle w:val="StyleUnderline"/>
          <w:highlight w:val="cyan"/>
        </w:rPr>
        <w:t xml:space="preserve">The </w:t>
      </w:r>
      <w:r w:rsidRPr="000C3892">
        <w:rPr>
          <w:rStyle w:val="Emphasis"/>
          <w:highlight w:val="cyan"/>
        </w:rPr>
        <w:t>U</w:t>
      </w:r>
      <w:r w:rsidRPr="00E04AF7">
        <w:rPr>
          <w:sz w:val="16"/>
        </w:rPr>
        <w:t xml:space="preserve">nited </w:t>
      </w:r>
      <w:r w:rsidRPr="000C3892">
        <w:rPr>
          <w:rStyle w:val="Emphasis"/>
          <w:highlight w:val="cyan"/>
        </w:rPr>
        <w:t>S</w:t>
      </w:r>
      <w:r w:rsidRPr="00E04AF7">
        <w:rPr>
          <w:sz w:val="16"/>
        </w:rPr>
        <w:t>tate</w:t>
      </w:r>
      <w:r w:rsidRPr="000C3892">
        <w:rPr>
          <w:sz w:val="16"/>
          <w:highlight w:val="cyan"/>
        </w:rPr>
        <w:t xml:space="preserve">s </w:t>
      </w:r>
      <w:r w:rsidRPr="000C3892">
        <w:rPr>
          <w:rStyle w:val="StyleUnderline"/>
          <w:highlight w:val="cyan"/>
        </w:rPr>
        <w:t>has</w:t>
      </w:r>
      <w:r w:rsidRPr="000C3892">
        <w:rPr>
          <w:sz w:val="16"/>
          <w:highlight w:val="cyan"/>
        </w:rPr>
        <w:t xml:space="preserve"> </w:t>
      </w:r>
      <w:r w:rsidRPr="000C3892">
        <w:rPr>
          <w:rStyle w:val="StyleUnderline"/>
          <w:highlight w:val="cyan"/>
        </w:rPr>
        <w:t xml:space="preserve">already committed itself to </w:t>
      </w:r>
      <w:r w:rsidRPr="00E04AF7">
        <w:rPr>
          <w:rStyle w:val="StyleUnderline"/>
        </w:rPr>
        <w:t>working</w:t>
      </w:r>
      <w:r w:rsidRPr="00EF27ED">
        <w:rPr>
          <w:rStyle w:val="StyleUnderline"/>
        </w:rPr>
        <w:t xml:space="preserve"> “with like-minded states to establish an environment of expectations or </w:t>
      </w:r>
      <w:r w:rsidRPr="000C3892">
        <w:rPr>
          <w:rStyle w:val="StyleUnderline"/>
          <w:highlight w:val="cyan"/>
        </w:rPr>
        <w:t>norms</w:t>
      </w:r>
      <w:r w:rsidRPr="00EF27ED">
        <w:rPr>
          <w:rStyle w:val="StyleUnderline"/>
        </w:rPr>
        <w:t xml:space="preserve"> of </w:t>
      </w:r>
      <w:r w:rsidRPr="00263637">
        <w:rPr>
          <w:rStyle w:val="StyleUnderline"/>
          <w:sz w:val="12"/>
        </w:rPr>
        <w:t>¶</w:t>
      </w:r>
      <w:r w:rsidRPr="00EF27ED">
        <w:rPr>
          <w:rStyle w:val="StyleUnderline"/>
        </w:rPr>
        <w:t xml:space="preserve"> behavior</w:t>
      </w:r>
      <w:r w:rsidRPr="00263637">
        <w:rPr>
          <w:sz w:val="16"/>
        </w:rPr>
        <w:t xml:space="preserve">, that ground foreign and defense polices and guide international </w:t>
      </w:r>
      <w:r w:rsidRPr="00263637">
        <w:rPr>
          <w:sz w:val="12"/>
        </w:rPr>
        <w:t>¶</w:t>
      </w:r>
      <w:r w:rsidRPr="00263637">
        <w:rPr>
          <w:sz w:val="16"/>
        </w:rPr>
        <w:t xml:space="preserve"> partnerships.”282 </w:t>
      </w:r>
      <w:r w:rsidRPr="00EF27ED">
        <w:rPr>
          <w:rStyle w:val="StyleUnderline"/>
        </w:rPr>
        <w:t xml:space="preserve">While the development of international </w:t>
      </w:r>
      <w:r w:rsidRPr="000C3892">
        <w:rPr>
          <w:rStyle w:val="StyleUnderline"/>
          <w:highlight w:val="cyan"/>
        </w:rPr>
        <w:t>norms</w:t>
      </w:r>
      <w:r w:rsidRPr="00EF27ED">
        <w:rPr>
          <w:rStyle w:val="StyleUnderline"/>
        </w:rPr>
        <w:t xml:space="preserve"> is useful</w:t>
      </w:r>
      <w:r w:rsidRPr="00263637">
        <w:rPr>
          <w:sz w:val="16"/>
        </w:rPr>
        <w:t xml:space="preserve">, </w:t>
      </w:r>
      <w:r w:rsidRPr="00EF27ED">
        <w:rPr>
          <w:rStyle w:val="Emphasis"/>
        </w:rPr>
        <w:t>i</w:t>
      </w:r>
      <w:r w:rsidRPr="00B73884">
        <w:rPr>
          <w:rStyle w:val="Emphasis"/>
          <w:b w:val="0"/>
        </w:rPr>
        <w:t xml:space="preserve">t </w:t>
      </w:r>
      <w:r w:rsidRPr="00B73884">
        <w:rPr>
          <w:rStyle w:val="Emphasis"/>
          <w:b w:val="0"/>
          <w:sz w:val="12"/>
        </w:rPr>
        <w:t>¶</w:t>
      </w:r>
      <w:r w:rsidRPr="00B73884">
        <w:rPr>
          <w:rStyle w:val="Emphasis"/>
          <w:b w:val="0"/>
        </w:rPr>
        <w:t xml:space="preserve"> </w:t>
      </w:r>
      <w:r w:rsidRPr="000C3892">
        <w:rPr>
          <w:rStyle w:val="Emphasis"/>
          <w:b w:val="0"/>
          <w:highlight w:val="cyan"/>
        </w:rPr>
        <w:t xml:space="preserve">will not provide governments and private actors with the clarity of a codified </w:t>
      </w:r>
      <w:r w:rsidRPr="000C3892">
        <w:rPr>
          <w:rStyle w:val="Emphasis"/>
          <w:b w:val="0"/>
          <w:sz w:val="12"/>
          <w:highlight w:val="cyan"/>
        </w:rPr>
        <w:t>¶</w:t>
      </w:r>
      <w:r w:rsidRPr="000C3892">
        <w:rPr>
          <w:rStyle w:val="Emphasis"/>
          <w:b w:val="0"/>
          <w:highlight w:val="cyan"/>
        </w:rPr>
        <w:t xml:space="preserve"> definition of cyber-attack or written guidelines on how states should respond to </w:t>
      </w:r>
      <w:r w:rsidRPr="000C3892">
        <w:rPr>
          <w:rStyle w:val="Emphasis"/>
          <w:b w:val="0"/>
          <w:sz w:val="12"/>
          <w:highlight w:val="cyan"/>
        </w:rPr>
        <w:t>¶</w:t>
      </w:r>
      <w:r w:rsidRPr="000C3892">
        <w:rPr>
          <w:rStyle w:val="Emphasis"/>
          <w:b w:val="0"/>
          <w:highlight w:val="cyan"/>
        </w:rPr>
        <w:t xml:space="preserve"> certain types of challenges</w:t>
      </w:r>
      <w:r w:rsidRPr="00263637">
        <w:rPr>
          <w:sz w:val="16"/>
        </w:rPr>
        <w:t xml:space="preserve">. For this reason, we recommend that the </w:t>
      </w:r>
      <w:r w:rsidRPr="00263637">
        <w:rPr>
          <w:sz w:val="12"/>
        </w:rPr>
        <w:t>¶</w:t>
      </w:r>
      <w:r w:rsidRPr="00263637">
        <w:rPr>
          <w:sz w:val="16"/>
        </w:rPr>
        <w:t xml:space="preserve"> international community create a multilateral agreement. The agreement </w:t>
      </w:r>
      <w:r w:rsidRPr="00263637">
        <w:rPr>
          <w:sz w:val="12"/>
        </w:rPr>
        <w:t>¶</w:t>
      </w:r>
      <w:r w:rsidRPr="00263637">
        <w:rPr>
          <w:sz w:val="16"/>
        </w:rPr>
        <w:t xml:space="preserve"> should have two central features. First, it must offer a shared definition of </w:t>
      </w:r>
      <w:r w:rsidRPr="00263637">
        <w:rPr>
          <w:sz w:val="12"/>
        </w:rPr>
        <w:t>¶</w:t>
      </w:r>
      <w:r w:rsidRPr="00263637">
        <w:rPr>
          <w:sz w:val="16"/>
        </w:rPr>
        <w:t xml:space="preserve"> cyber-attack and which cyber-attacks constitute armed attack—“cyber-warfare”—under the U.N. Charter.283 Second, it should offer a framework for </w:t>
      </w:r>
      <w:r w:rsidRPr="00263637">
        <w:rPr>
          <w:sz w:val="12"/>
        </w:rPr>
        <w:t>¶</w:t>
      </w:r>
      <w:r w:rsidRPr="00263637">
        <w:rPr>
          <w:sz w:val="16"/>
        </w:rPr>
        <w:t xml:space="preserve"> more robust international cooperation in evidence collection and criminal </w:t>
      </w:r>
      <w:r w:rsidRPr="00263637">
        <w:rPr>
          <w:sz w:val="12"/>
        </w:rPr>
        <w:t>¶</w:t>
      </w:r>
      <w:r w:rsidRPr="00263637">
        <w:rPr>
          <w:sz w:val="16"/>
        </w:rPr>
        <w:t xml:space="preserve"> prosecution of those participating in cross-national cyber-attacks. That </w:t>
      </w:r>
      <w:r w:rsidRPr="00263637">
        <w:rPr>
          <w:sz w:val="12"/>
        </w:rPr>
        <w:t>¶</w:t>
      </w:r>
      <w:r w:rsidRPr="00263637">
        <w:rPr>
          <w:sz w:val="16"/>
        </w:rPr>
        <w:t xml:space="preserve"> framework should be attentive to the challenges of over-criminalization, </w:t>
      </w:r>
      <w:r w:rsidRPr="00263637">
        <w:rPr>
          <w:sz w:val="12"/>
        </w:rPr>
        <w:t>¶</w:t>
      </w:r>
      <w:r w:rsidRPr="00263637">
        <w:rPr>
          <w:sz w:val="16"/>
        </w:rPr>
        <w:t xml:space="preserve"> maintaining room for individuals to use the Internet and related technologies to </w:t>
      </w:r>
      <w:r w:rsidRPr="00263637">
        <w:rPr>
          <w:sz w:val="12"/>
        </w:rPr>
        <w:t>¶</w:t>
      </w:r>
      <w:r w:rsidRPr="00263637">
        <w:rPr>
          <w:sz w:val="16"/>
        </w:rPr>
        <w:t xml:space="preserve"> engage in lawful dissent. Such a treaty would serve both international aims and </w:t>
      </w:r>
      <w:r w:rsidRPr="00263637">
        <w:rPr>
          <w:sz w:val="12"/>
        </w:rPr>
        <w:t>¶</w:t>
      </w:r>
      <w:r w:rsidRPr="00263637">
        <w:rPr>
          <w:sz w:val="16"/>
        </w:rPr>
        <w:t xml:space="preserve"> national interests of participating countries.284 </w:t>
      </w:r>
    </w:p>
    <w:p w:rsidR="001C5B8E" w:rsidRPr="00263637" w:rsidRDefault="001C5B8E" w:rsidP="001C5B8E">
      <w:pPr>
        <w:rPr>
          <w:sz w:val="16"/>
          <w:szCs w:val="16"/>
        </w:rPr>
      </w:pPr>
      <w:r w:rsidRPr="00263637">
        <w:rPr>
          <w:sz w:val="16"/>
          <w:szCs w:val="16"/>
        </w:rPr>
        <w:t xml:space="preserve">1. Define Cyber-Attack and Cyber-Warfare </w:t>
      </w:r>
    </w:p>
    <w:p w:rsidR="001C5B8E" w:rsidRDefault="001C5B8E" w:rsidP="001C5B8E">
      <w:pPr>
        <w:rPr>
          <w:sz w:val="16"/>
        </w:rPr>
      </w:pPr>
      <w:r w:rsidRPr="00263637">
        <w:rPr>
          <w:sz w:val="16"/>
        </w:rPr>
        <w:t xml:space="preserve">Any international resolution defining when a cyber-attack rises to the </w:t>
      </w:r>
      <w:r w:rsidRPr="00263637">
        <w:rPr>
          <w:sz w:val="12"/>
        </w:rPr>
        <w:t>¶</w:t>
      </w:r>
      <w:r w:rsidRPr="00263637">
        <w:rPr>
          <w:sz w:val="16"/>
        </w:rPr>
        <w:t xml:space="preserve"> level of an armed attack should follow the effects-based approach described </w:t>
      </w:r>
      <w:r w:rsidRPr="00263637">
        <w:rPr>
          <w:sz w:val="12"/>
        </w:rPr>
        <w:t>¶</w:t>
      </w:r>
      <w:r w:rsidRPr="00263637">
        <w:rPr>
          <w:sz w:val="16"/>
        </w:rPr>
        <w:t xml:space="preserve"> above.285 In other words, a cyber-conflict should be defined to escalate into a </w:t>
      </w:r>
      <w:r w:rsidRPr="00263637">
        <w:rPr>
          <w:sz w:val="12"/>
        </w:rPr>
        <w:t>¶</w:t>
      </w:r>
      <w:r w:rsidRPr="00263637">
        <w:rPr>
          <w:sz w:val="16"/>
        </w:rPr>
        <w:t xml:space="preserve"> conventional conflict only if the cyber-attack </w:t>
      </w:r>
      <w:r w:rsidRPr="00263637">
        <w:rPr>
          <w:sz w:val="16"/>
        </w:rPr>
        <w:lastRenderedPageBreak/>
        <w:t xml:space="preserve">causes physical injury or </w:t>
      </w:r>
      <w:r w:rsidRPr="00263637">
        <w:rPr>
          <w:sz w:val="12"/>
        </w:rPr>
        <w:t>¶</w:t>
      </w:r>
      <w:r w:rsidRPr="00263637">
        <w:rPr>
          <w:sz w:val="16"/>
        </w:rPr>
        <w:t xml:space="preserve"> property damage comparable to a conventional armed attack. Although </w:t>
      </w:r>
      <w:r w:rsidRPr="00263637">
        <w:rPr>
          <w:rStyle w:val="StyleUnderline"/>
        </w:rPr>
        <w:t xml:space="preserve">the </w:t>
      </w:r>
      <w:r w:rsidRPr="00263637">
        <w:rPr>
          <w:sz w:val="12"/>
        </w:rPr>
        <w:t>¶</w:t>
      </w:r>
      <w:r w:rsidRPr="00263637">
        <w:rPr>
          <w:rStyle w:val="StyleUnderline"/>
        </w:rPr>
        <w:t xml:space="preserve"> framework of </w:t>
      </w:r>
      <w:r w:rsidRPr="000C3892">
        <w:rPr>
          <w:rStyle w:val="StyleUnderline"/>
          <w:highlight w:val="cyan"/>
        </w:rPr>
        <w:t xml:space="preserve">jus in </w:t>
      </w:r>
      <w:proofErr w:type="gramStart"/>
      <w:r w:rsidRPr="000C3892">
        <w:rPr>
          <w:rStyle w:val="StyleUnderline"/>
          <w:highlight w:val="cyan"/>
        </w:rPr>
        <w:t>bello</w:t>
      </w:r>
      <w:proofErr w:type="gramEnd"/>
      <w:r w:rsidRPr="000C3892">
        <w:rPr>
          <w:rStyle w:val="StyleUnderline"/>
          <w:highlight w:val="cyan"/>
        </w:rPr>
        <w:t xml:space="preserve"> </w:t>
      </w:r>
      <w:r w:rsidRPr="000C3892">
        <w:rPr>
          <w:rStyle w:val="Emphasis"/>
          <w:b w:val="0"/>
          <w:highlight w:val="cyan"/>
        </w:rPr>
        <w:t xml:space="preserve">is of limited usefulness in evaluating the lawfulness </w:t>
      </w:r>
      <w:r w:rsidRPr="000C3892">
        <w:rPr>
          <w:rStyle w:val="Emphasis"/>
          <w:b w:val="0"/>
          <w:sz w:val="12"/>
          <w:highlight w:val="cyan"/>
        </w:rPr>
        <w:t>¶</w:t>
      </w:r>
      <w:r w:rsidRPr="000C3892">
        <w:rPr>
          <w:rStyle w:val="Emphasis"/>
          <w:b w:val="0"/>
          <w:highlight w:val="cyan"/>
        </w:rPr>
        <w:t xml:space="preserve"> of cyber-attacks</w:t>
      </w:r>
      <w:r w:rsidRPr="00B73884">
        <w:rPr>
          <w:rStyle w:val="Emphasis"/>
          <w:b w:val="0"/>
        </w:rPr>
        <w:t xml:space="preserve"> </w:t>
      </w:r>
      <w:r w:rsidRPr="000C3892">
        <w:rPr>
          <w:rStyle w:val="Emphasis"/>
          <w:b w:val="0"/>
          <w:highlight w:val="cyan"/>
        </w:rPr>
        <w:t>because of its ambiguities</w:t>
      </w:r>
      <w:r w:rsidRPr="00B73884">
        <w:rPr>
          <w:rStyle w:val="Emphasis"/>
          <w:b w:val="0"/>
        </w:rPr>
        <w:t>,</w:t>
      </w:r>
      <w:r w:rsidRPr="00263637">
        <w:rPr>
          <w:sz w:val="16"/>
        </w:rPr>
        <w:t xml:space="preserve"> </w:t>
      </w:r>
      <w:r w:rsidRPr="00263637">
        <w:rPr>
          <w:rStyle w:val="StyleUnderline"/>
        </w:rPr>
        <w:t xml:space="preserve">it would not be appropriate for </w:t>
      </w:r>
      <w:r w:rsidRPr="00263637">
        <w:rPr>
          <w:sz w:val="16"/>
        </w:rPr>
        <w:t xml:space="preserve">this </w:t>
      </w:r>
      <w:r w:rsidRPr="00263637">
        <w:rPr>
          <w:sz w:val="12"/>
        </w:rPr>
        <w:t>¶</w:t>
      </w:r>
      <w:r w:rsidRPr="00263637">
        <w:rPr>
          <w:sz w:val="16"/>
        </w:rPr>
        <w:t xml:space="preserve"> definitional </w:t>
      </w:r>
      <w:r w:rsidRPr="00263637">
        <w:rPr>
          <w:rStyle w:val="StyleUnderline"/>
        </w:rPr>
        <w:t>treaty to attempt to articulate the content of jus in bello</w:t>
      </w:r>
      <w:r w:rsidRPr="00263637">
        <w:rPr>
          <w:sz w:val="16"/>
        </w:rPr>
        <w:t xml:space="preserve"> norms </w:t>
      </w:r>
      <w:r w:rsidRPr="00263637">
        <w:rPr>
          <w:rStyle w:val="StyleUnderline"/>
        </w:rPr>
        <w:t xml:space="preserve">for </w:t>
      </w:r>
      <w:r w:rsidRPr="00263637">
        <w:rPr>
          <w:rStyle w:val="StyleUnderline"/>
          <w:sz w:val="12"/>
        </w:rPr>
        <w:t>¶</w:t>
      </w:r>
      <w:r w:rsidRPr="00263637">
        <w:rPr>
          <w:rStyle w:val="StyleUnderline"/>
        </w:rPr>
        <w:t xml:space="preserve"> cyber-attack</w:t>
      </w:r>
      <w:r w:rsidRPr="00263637">
        <w:rPr>
          <w:sz w:val="16"/>
        </w:rPr>
        <w:t xml:space="preserve">. </w:t>
      </w:r>
      <w:r w:rsidRPr="00263637">
        <w:rPr>
          <w:rStyle w:val="StyleUnderline"/>
        </w:rPr>
        <w:t>Rather</w:t>
      </w:r>
      <w:r w:rsidRPr="00263637">
        <w:rPr>
          <w:sz w:val="16"/>
        </w:rPr>
        <w:t xml:space="preserve">, the </w:t>
      </w:r>
      <w:r w:rsidRPr="000C3892">
        <w:rPr>
          <w:rStyle w:val="StyleUnderline"/>
          <w:highlight w:val="cyan"/>
        </w:rPr>
        <w:t xml:space="preserve">jus in </w:t>
      </w:r>
      <w:proofErr w:type="gramStart"/>
      <w:r w:rsidRPr="000C3892">
        <w:rPr>
          <w:rStyle w:val="StyleUnderline"/>
          <w:highlight w:val="cyan"/>
        </w:rPr>
        <w:t>bello</w:t>
      </w:r>
      <w:proofErr w:type="gramEnd"/>
      <w:r w:rsidRPr="00263637">
        <w:rPr>
          <w:rStyle w:val="StyleUnderline"/>
        </w:rPr>
        <w:t xml:space="preserve"> </w:t>
      </w:r>
      <w:r w:rsidRPr="000C3892">
        <w:rPr>
          <w:rStyle w:val="StyleUnderline"/>
          <w:highlight w:val="cyan"/>
        </w:rPr>
        <w:t>challenges</w:t>
      </w:r>
      <w:r w:rsidRPr="00263637">
        <w:rPr>
          <w:sz w:val="16"/>
        </w:rPr>
        <w:t xml:space="preserve"> articulated above—</w:t>
      </w:r>
      <w:r w:rsidRPr="000C3892">
        <w:rPr>
          <w:rStyle w:val="StyleUnderline"/>
          <w:highlight w:val="cyan"/>
        </w:rPr>
        <w:t xml:space="preserve">such as </w:t>
      </w:r>
      <w:r w:rsidRPr="000C3892">
        <w:rPr>
          <w:rStyle w:val="StyleUnderline"/>
          <w:sz w:val="12"/>
          <w:highlight w:val="cyan"/>
        </w:rPr>
        <w:t>¶</w:t>
      </w:r>
      <w:r w:rsidRPr="000C3892">
        <w:rPr>
          <w:rStyle w:val="StyleUnderline"/>
          <w:highlight w:val="cyan"/>
        </w:rPr>
        <w:t xml:space="preserve"> proportionality</w:t>
      </w:r>
      <w:r w:rsidRPr="00263637">
        <w:rPr>
          <w:rStyle w:val="StyleUnderline"/>
        </w:rPr>
        <w:t xml:space="preserve"> of non-lethal or temporary harm and the definition of direct </w:t>
      </w:r>
      <w:r w:rsidRPr="00263637">
        <w:rPr>
          <w:rStyle w:val="StyleUnderline"/>
          <w:sz w:val="12"/>
        </w:rPr>
        <w:t>¶</w:t>
      </w:r>
      <w:r w:rsidRPr="00263637">
        <w:rPr>
          <w:rStyle w:val="StyleUnderline"/>
        </w:rPr>
        <w:t xml:space="preserve"> participation for civilians working alongside military cyber-attackers</w:t>
      </w:r>
      <w:r w:rsidRPr="00263637">
        <w:rPr>
          <w:sz w:val="16"/>
        </w:rPr>
        <w:t>—</w:t>
      </w:r>
      <w:r w:rsidRPr="000C3892">
        <w:rPr>
          <w:rStyle w:val="Emphasis"/>
          <w:b w:val="0"/>
          <w:highlight w:val="cyan"/>
        </w:rPr>
        <w:t xml:space="preserve">are </w:t>
      </w:r>
      <w:r w:rsidRPr="000C3892">
        <w:rPr>
          <w:rStyle w:val="Emphasis"/>
          <w:b w:val="0"/>
          <w:sz w:val="12"/>
          <w:highlight w:val="cyan"/>
        </w:rPr>
        <w:t>¶</w:t>
      </w:r>
      <w:r w:rsidRPr="000C3892">
        <w:rPr>
          <w:rStyle w:val="Emphasis"/>
          <w:b w:val="0"/>
          <w:highlight w:val="cyan"/>
        </w:rPr>
        <w:t xml:space="preserve"> likely to be clarified through state practice</w:t>
      </w:r>
      <w:r w:rsidRPr="00263637">
        <w:rPr>
          <w:sz w:val="16"/>
        </w:rPr>
        <w:t xml:space="preserve">. In any resolution or agreement on </w:t>
      </w:r>
      <w:r w:rsidRPr="00263637">
        <w:rPr>
          <w:sz w:val="12"/>
        </w:rPr>
        <w:t>¶</w:t>
      </w:r>
      <w:r w:rsidRPr="00263637">
        <w:rPr>
          <w:sz w:val="16"/>
        </w:rPr>
        <w:t xml:space="preserve"> cyber-attacks, but especially in the Security Council, the international community should ensure that the accepted definition of cyber-attack does not </w:t>
      </w:r>
      <w:r w:rsidRPr="00263637">
        <w:rPr>
          <w:sz w:val="12"/>
        </w:rPr>
        <w:t>¶</w:t>
      </w:r>
      <w:r w:rsidRPr="00263637">
        <w:rPr>
          <w:sz w:val="16"/>
        </w:rPr>
        <w:t xml:space="preserve"> quell legitimate dissent and other legitimate expressive activities in </w:t>
      </w:r>
      <w:r w:rsidRPr="00263637">
        <w:rPr>
          <w:sz w:val="12"/>
        </w:rPr>
        <w:t>¶</w:t>
      </w:r>
      <w:r w:rsidRPr="00263637">
        <w:rPr>
          <w:sz w:val="16"/>
        </w:rPr>
        <w:t xml:space="preserve"> cyberspace.</w:t>
      </w:r>
    </w:p>
    <w:p w:rsidR="001C5B8E" w:rsidRPr="00DC56B3" w:rsidRDefault="001C5B8E" w:rsidP="001C5B8E"/>
    <w:p w:rsidR="001C5B8E" w:rsidRPr="00074C81" w:rsidRDefault="001C5B8E" w:rsidP="001C5B8E">
      <w:pPr>
        <w:pStyle w:val="Heading3"/>
      </w:pPr>
      <w:r>
        <w:lastRenderedPageBreak/>
        <w:t>No enforcement/Implementation</w:t>
      </w:r>
    </w:p>
    <w:p w:rsidR="001C5B8E" w:rsidRDefault="001C5B8E" w:rsidP="001C5B8E">
      <w:pPr>
        <w:pStyle w:val="Heading4"/>
      </w:pPr>
      <w:r>
        <w:t xml:space="preserve">China will not admit to any cyber espionage or attacks-No way to detect where attacks come from </w:t>
      </w:r>
    </w:p>
    <w:p w:rsidR="001C5B8E" w:rsidRPr="0022218B" w:rsidRDefault="001C5B8E" w:rsidP="001C5B8E">
      <w:pPr>
        <w:rPr>
          <w:rStyle w:val="Style13ptBold"/>
        </w:rPr>
      </w:pPr>
      <w:r>
        <w:rPr>
          <w:rStyle w:val="Style13ptBold"/>
        </w:rPr>
        <w:t xml:space="preserve">Salmon 16 </w:t>
      </w:r>
      <w:r>
        <w:t>Matt Salmon, Arizona Rep.</w:t>
      </w:r>
      <w:r w:rsidRPr="0022218B">
        <w:t>, 1-11-2016, "THE HUFFINGTON POST: The U.S. Must No Longer Accept China's Denial of Government-Sponsored Hack Attacks," Congressman Matt Salmon, https://salmon.house.gov/media-center/in-the-news/us-must-no-longer-accept-chinas-denial-government-sponsored-hack-attacks</w:t>
      </w:r>
    </w:p>
    <w:p w:rsidR="001C5B8E" w:rsidRDefault="001C5B8E" w:rsidP="001C5B8E">
      <w:r w:rsidRPr="0022218B">
        <w:t>China's bitter battle to rewrite the rules of the Internet persisted in December in the historic town of Wuzhen. There, China held its second World Internet Conference. The theme was identical to last year's -- "an interconnected world shared and governed by all" -- but the context surrounding this WIC was quite different.</w:t>
      </w:r>
      <w:r>
        <w:t xml:space="preserve"> </w:t>
      </w:r>
      <w:r w:rsidRPr="0022218B">
        <w:t>This year's World Internet Conference fell against the backdrop of many notable developments in U.S.-China cyber relations over the past year, including continued government and non-government reporting on China's persistent malicious cyber espionage; the Obama administration's threats to impose sanctions against China for cyber-enabled economic espionage; an agreement between the United States and China that "neither country's government will conduct or knowingly support cyber-enabled theft of intellectual property, including trade secrets or other confidential business information, with the intent of providing competitive advantages to companies or commercial sectors"; and the first China-U.S. ministerial dialogue to discuss cybercrime cooperation</w:t>
      </w:r>
      <w:r w:rsidRPr="0022218B">
        <w:rPr>
          <w:rStyle w:val="StyleUnderline"/>
        </w:rPr>
        <w:t xml:space="preserve">. These incidents are all indicative of </w:t>
      </w:r>
      <w:r w:rsidRPr="000C3892">
        <w:rPr>
          <w:rStyle w:val="StyleUnderline"/>
          <w:highlight w:val="cyan"/>
        </w:rPr>
        <w:t>a fragile foundation for U.S.-China cyber relations, one built on competing interpretations of what is and what is not acceptable in cyberspac</w:t>
      </w:r>
      <w:r w:rsidRPr="0022218B">
        <w:rPr>
          <w:rStyle w:val="StyleUnderline"/>
        </w:rPr>
        <w:t xml:space="preserve">e. While I welcome the consistent, high-level interaction between our two countries, </w:t>
      </w:r>
      <w:r w:rsidRPr="000C3892">
        <w:rPr>
          <w:rStyle w:val="StyleUnderline"/>
          <w:highlight w:val="cyan"/>
        </w:rPr>
        <w:t>we are neither closer to converging on agreed norms of behavior or the level of state involvement in cybersecurity, nor are we closer to doing anything about it</w:t>
      </w:r>
      <w:r w:rsidRPr="0022218B">
        <w:rPr>
          <w:rStyle w:val="StyleUnderline"/>
        </w:rPr>
        <w:t xml:space="preserve">. The United States has repeatedly condemned Beijing's proven </w:t>
      </w:r>
      <w:hyperlink r:id="rId47" w:tgtFrame="_hplink" w:history="1">
        <w:r w:rsidRPr="0022218B">
          <w:rPr>
            <w:rStyle w:val="StyleUnderline"/>
          </w:rPr>
          <w:t>malicious cyber activity</w:t>
        </w:r>
      </w:hyperlink>
      <w:r w:rsidRPr="0022218B">
        <w:rPr>
          <w:rStyle w:val="StyleUnderline"/>
        </w:rPr>
        <w:t xml:space="preserve">, only to be met by Beijing's resolute </w:t>
      </w:r>
      <w:hyperlink r:id="rId48" w:tgtFrame="_hplink" w:history="1">
        <w:r w:rsidRPr="0022218B">
          <w:rPr>
            <w:rStyle w:val="StyleUnderline"/>
          </w:rPr>
          <w:t>denials</w:t>
        </w:r>
      </w:hyperlink>
      <w:r w:rsidRPr="0022218B">
        <w:rPr>
          <w:rStyle w:val="StyleUnderline"/>
        </w:rPr>
        <w:t xml:space="preserve"> that any such activity occurred, let alone with the state's backing. Unsurprisingly, </w:t>
      </w:r>
      <w:r w:rsidRPr="000C3892">
        <w:rPr>
          <w:rStyle w:val="StyleUnderline"/>
          <w:highlight w:val="cyan"/>
        </w:rPr>
        <w:t>agreement</w:t>
      </w:r>
      <w:r w:rsidRPr="0022218B">
        <w:rPr>
          <w:rStyle w:val="StyleUnderline"/>
        </w:rPr>
        <w:t xml:space="preserve">s such as the September 2015 bilateral </w:t>
      </w:r>
      <w:hyperlink r:id="rId49" w:tgtFrame="_hplink" w:history="1">
        <w:r w:rsidRPr="0022218B">
          <w:rPr>
            <w:rStyle w:val="StyleUnderline"/>
          </w:rPr>
          <w:t>agreement</w:t>
        </w:r>
      </w:hyperlink>
      <w:r w:rsidRPr="0022218B">
        <w:rPr>
          <w:rStyle w:val="StyleUnderline"/>
        </w:rPr>
        <w:t xml:space="preserve"> on cyber-enabled theft of economic information </w:t>
      </w:r>
      <w:r w:rsidRPr="000C3892">
        <w:rPr>
          <w:rStyle w:val="StyleUnderline"/>
          <w:highlight w:val="cyan"/>
        </w:rPr>
        <w:t>were crafted in a way to allow Beijing to use creative interpretation to weasel out of further reprimand from the United States.</w:t>
      </w:r>
      <w:r w:rsidRPr="0022218B">
        <w:rPr>
          <w:rStyle w:val="StyleUnderline"/>
        </w:rPr>
        <w:t xml:space="preserve"> China's extensively layered cyber administration and military and operational </w:t>
      </w:r>
      <w:r w:rsidRPr="000C3892">
        <w:rPr>
          <w:rStyle w:val="StyleUnderline"/>
          <w:highlight w:val="cyan"/>
        </w:rPr>
        <w:t>cyber infrastructure grants Beijing an easy way out of being held accountable for its actions</w:t>
      </w:r>
      <w:r w:rsidRPr="0022218B">
        <w:rPr>
          <w:rStyle w:val="StyleUnderline"/>
        </w:rPr>
        <w:t>.</w:t>
      </w:r>
      <w:r w:rsidRPr="0022218B">
        <w:t xml:space="preserve"> </w:t>
      </w:r>
      <w:r w:rsidRPr="000C3892">
        <w:rPr>
          <w:rStyle w:val="StyleUnderline"/>
          <w:highlight w:val="cyan"/>
        </w:rPr>
        <w:t>It places a greater onus on the United States to prove direct government culpability</w:t>
      </w:r>
      <w:r w:rsidRPr="0022218B">
        <w:t>, though we should not let that deter us from continuing to report China's cyberattacks against U.S. assets and organizations.</w:t>
      </w:r>
      <w:r>
        <w:t xml:space="preserve"> </w:t>
      </w:r>
      <w:r w:rsidRPr="0022218B">
        <w:t>The bilateral ministerial</w:t>
      </w:r>
      <w:r>
        <w:t xml:space="preserve"> </w:t>
      </w:r>
      <w:hyperlink r:id="rId50" w:tgtFrame="_hplink" w:history="1">
        <w:r w:rsidRPr="0022218B">
          <w:rPr>
            <w:rStyle w:val="Hyperlink"/>
          </w:rPr>
          <w:t>dialogue</w:t>
        </w:r>
      </w:hyperlink>
      <w:r>
        <w:t xml:space="preserve"> </w:t>
      </w:r>
      <w:r w:rsidRPr="0022218B">
        <w:t>that occurred after President Xi Jinping's state visit to the United States focused less on controversial topics such as cybercrime, perhaps choosing the path of least resistance. The dialogue set up some important areas of engagement for follow-up, including establishing a guideline for requesting assistance on cybercrime.</w:t>
      </w:r>
      <w:r>
        <w:t xml:space="preserve"> </w:t>
      </w:r>
      <w:r w:rsidRPr="0022218B">
        <w:t xml:space="preserve">But I am concerned that </w:t>
      </w:r>
      <w:r w:rsidRPr="0022218B">
        <w:rPr>
          <w:rStyle w:val="StyleUnderline"/>
        </w:rPr>
        <w:t xml:space="preserve">the United States allowed China to attest in state media that the </w:t>
      </w:r>
      <w:hyperlink r:id="rId51" w:tgtFrame="_hplink" w:history="1">
        <w:r w:rsidRPr="0022218B">
          <w:rPr>
            <w:rStyle w:val="StyleUnderline"/>
          </w:rPr>
          <w:t>hack on the Office of Personnel Management</w:t>
        </w:r>
      </w:hyperlink>
      <w:r w:rsidRPr="0022218B">
        <w:rPr>
          <w:rStyle w:val="StyleUnderline"/>
        </w:rPr>
        <w:t xml:space="preserve"> "turned out to be a criminal case rather than a state-sponsored cyberattack as the U.S. side has previously suspected." Our administration should remain aware of </w:t>
      </w:r>
      <w:r w:rsidRPr="000C3892">
        <w:rPr>
          <w:rStyle w:val="StyleUnderline"/>
          <w:highlight w:val="cyan"/>
        </w:rPr>
        <w:t>Beijing's intentions to reinterpret reality</w:t>
      </w:r>
      <w:r w:rsidRPr="0022218B">
        <w:rPr>
          <w:rStyle w:val="StyleUnderline"/>
        </w:rPr>
        <w:t>, and continue to call out China's malicious cyber actions as more than mere criminal activity -- state-sponsored cyberattacks such as this seriously damage our economic and national security.</w:t>
      </w:r>
      <w:r>
        <w:t xml:space="preserve"> </w:t>
      </w:r>
      <w:r w:rsidRPr="0022218B">
        <w:t>It is under this context that China convened the World Internet Conference from Dec. 16-18. President Xi Jinping provided opening remarks that</w:t>
      </w:r>
      <w:r>
        <w:t xml:space="preserve"> </w:t>
      </w:r>
      <w:hyperlink r:id="rId52" w:tgtFrame="_hplink" w:history="1">
        <w:r w:rsidRPr="0022218B">
          <w:rPr>
            <w:rStyle w:val="Hyperlink"/>
          </w:rPr>
          <w:t>echoed</w:t>
        </w:r>
      </w:hyperlink>
      <w:r>
        <w:t xml:space="preserve"> </w:t>
      </w:r>
      <w:r w:rsidRPr="0022218B">
        <w:t>last year's conference. Xi's appearance was a clear attempt to seal the WIC's place as a reputable international conference, and to elevate China as an equal stakeholder in Internet governance and cybersecurity.</w:t>
      </w:r>
    </w:p>
    <w:p w:rsidR="001C5B8E" w:rsidRDefault="001C5B8E" w:rsidP="001C5B8E">
      <w:pPr>
        <w:pStyle w:val="Heading4"/>
      </w:pPr>
      <w:r>
        <w:lastRenderedPageBreak/>
        <w:t>No solvency- multiple reasons</w:t>
      </w:r>
    </w:p>
    <w:p w:rsidR="001C5B8E" w:rsidRPr="00C3074A" w:rsidRDefault="001C5B8E" w:rsidP="001C5B8E">
      <w:pPr>
        <w:rPr>
          <w:b/>
          <w:bCs/>
          <w:sz w:val="26"/>
        </w:rPr>
      </w:pPr>
      <w:r>
        <w:rPr>
          <w:rStyle w:val="Style13ptBold"/>
        </w:rPr>
        <w:t>Lon</w:t>
      </w:r>
      <w:r w:rsidRPr="006D30F4">
        <w:rPr>
          <w:rStyle w:val="Style13ptBold"/>
        </w:rPr>
        <w:t xml:space="preserve">ergan 16 </w:t>
      </w:r>
      <w:r w:rsidRPr="006D30F4">
        <w:br/>
      </w:r>
      <w:r>
        <w:t>Shawn Lonergan, USMA</w:t>
      </w:r>
      <w:r w:rsidRPr="006D30F4">
        <w:t>, http://www.usma.edu/scusa/SiteAssets/SitePages/Round%20Tables/Cyber%20-%20Cooperation%20Under%20the%20Cybersecurity%20Dilemma.pdf</w:t>
      </w:r>
    </w:p>
    <w:p w:rsidR="001C5B8E" w:rsidRDefault="001C5B8E" w:rsidP="001C5B8E">
      <w:r w:rsidRPr="006D30F4">
        <w:rPr>
          <w:u w:val="single"/>
        </w:rPr>
        <w:t xml:space="preserve">Despite an incentive to prevent unsought conflict escalation, </w:t>
      </w:r>
      <w:r w:rsidRPr="000C3892">
        <w:rPr>
          <w:highlight w:val="cyan"/>
          <w:u w:val="single"/>
        </w:rPr>
        <w:t>states have been hesitant to address cyber arms control for two primary reasons. First, state actors live in fear of cyber war and thus are hesitant to limit the development, stockpiling, and use of cyber weaponry for fear of finding themselves at a strategic disadvantage</w:t>
      </w:r>
      <w:r w:rsidRPr="006D30F4">
        <w:t xml:space="preserve">. With warnings 8 In evaluating interstate cooperation concerning cyberspace that I do not intend to address enduring security cooperation examples amongst allies, such as the special relationship that exists between the United States, the United Kingdom, Australia, Canada, and New Zealand, which has its origins in Signals Intelligence sharing agreements established during WWII. Nor do I intend to address operational cooperation as was alleged to have occurred between the U.S. and Israel with regard to Stuxnet (Broad et al. 2011). I will, however, address why there has not been widespread agreement on the creation of an international treaty that sought cyber arms control despite the dangers that the preceding section identified. 9 One commonly accepted definition of Internet governance defines the concept as, “...the development and application by Governments, the private sector and civil society, in their respective roles, of shared principles, norms, rules, decision-making procedures, and programmes that shape the evolution and use of the Internet” (Report of the Working Group on Internet Governance 2005). 7 of “World War 3.0”10 and a “cyber-Pearl Harbor”11 in mainstream media, this fear is not without merit. </w:t>
      </w:r>
      <w:r w:rsidRPr="000C3892">
        <w:rPr>
          <w:highlight w:val="cyan"/>
          <w:u w:val="single"/>
        </w:rPr>
        <w:t>States do not want to be at a military disadvantage in this domain, particularly given the presumed offensive parity that exists between some cybered states</w:t>
      </w:r>
      <w:r w:rsidRPr="006D30F4">
        <w:rPr>
          <w:u w:val="single"/>
        </w:rPr>
        <w:t xml:space="preserve">. 12 Therefore, a state’s dominant strategy is to build extensive and diverse offensive cyber arms capabilities and direct espionage efforts to identify means to thwart a foreign adversary’s cyber warfighting capability. </w:t>
      </w:r>
      <w:r w:rsidRPr="000C3892">
        <w:rPr>
          <w:highlight w:val="cyan"/>
          <w:u w:val="single"/>
        </w:rPr>
        <w:t>Second, agreements concerning a state’s offensive cyber capability are likely to fall apart because they are nearly impossible to monitor for compliance. The requisites for establishing compliance include agreeing to extremely intrusive access to a government’s networks. In other words, if a state agreed to stop developing cyber weaponry it would essentially have to open its networks to an outside entity to inspect for compliance.</w:t>
      </w:r>
      <w:r w:rsidRPr="006D30F4">
        <w:rPr>
          <w:u w:val="single"/>
        </w:rPr>
        <w:t xml:space="preserve"> Not only would it be technically impossible to scour every government network for evidence of cyber weapons—assuming a state would be foolish enough to construct cyber weapons in violation of a treaty and store them on an inspectable network. </w:t>
      </w:r>
      <w:r w:rsidRPr="000C3892">
        <w:rPr>
          <w:highlight w:val="cyan"/>
          <w:u w:val="single"/>
        </w:rPr>
        <w:t>It also would be unfathomable for one state to allow another, or any outside actor, to have unfettered access to its networks because doing so would increase the risk of cyber exploitation and attack, precisely what it was seeking to avoid in the first place</w:t>
      </w:r>
      <w:r w:rsidRPr="000C3892">
        <w:rPr>
          <w:highlight w:val="cyan"/>
        </w:rPr>
        <w:t>.</w:t>
      </w:r>
    </w:p>
    <w:p w:rsidR="001C5B8E" w:rsidRDefault="001C5B8E" w:rsidP="001C5B8E">
      <w:pPr>
        <w:pStyle w:val="Heading4"/>
      </w:pPr>
      <w:r>
        <w:t xml:space="preserve">No solvency- China subcontracts </w:t>
      </w:r>
    </w:p>
    <w:p w:rsidR="001C5B8E" w:rsidRPr="00BA553E" w:rsidRDefault="001C5B8E" w:rsidP="001C5B8E">
      <w:pPr>
        <w:rPr>
          <w:b/>
          <w:bCs/>
          <w:sz w:val="26"/>
        </w:rPr>
      </w:pPr>
      <w:r>
        <w:rPr>
          <w:rStyle w:val="Style13ptBold"/>
        </w:rPr>
        <w:t xml:space="preserve">Syeed 16 </w:t>
      </w:r>
      <w:r w:rsidRPr="00BA553E">
        <w:t xml:space="preserve">Nafeesa Syeed, 6-28-2016, "U.S. Cyber Deal </w:t>
      </w:r>
      <w:proofErr w:type="gramStart"/>
      <w:r w:rsidRPr="00BA553E">
        <w:t>With</w:t>
      </w:r>
      <w:proofErr w:type="gramEnd"/>
      <w:r w:rsidRPr="00BA553E">
        <w:t xml:space="preserve"> China Is Reducing Hacking, Official Says," Bloomberg, http://www.bloomberg.com/news/articles/2016-06-28/u-s-cyber-deal-with-china-is-reducing-hacking-official-says</w:t>
      </w:r>
    </w:p>
    <w:p w:rsidR="001C5B8E" w:rsidRDefault="001C5B8E" w:rsidP="001C5B8E">
      <w:r w:rsidRPr="00BA553E">
        <w:rPr>
          <w:u w:val="single"/>
        </w:rPr>
        <w:t xml:space="preserve">In September, China’s President </w:t>
      </w:r>
      <w:r w:rsidRPr="000C3892">
        <w:rPr>
          <w:highlight w:val="cyan"/>
          <w:u w:val="single"/>
        </w:rPr>
        <w:t>Xi</w:t>
      </w:r>
      <w:r w:rsidRPr="00BA553E">
        <w:rPr>
          <w:u w:val="single"/>
        </w:rPr>
        <w:t xml:space="preserve"> Jinping </w:t>
      </w:r>
      <w:r w:rsidRPr="000C3892">
        <w:rPr>
          <w:highlight w:val="cyan"/>
          <w:u w:val="single"/>
        </w:rPr>
        <w:t>and Obama reached an agreement pledging that they wouldn’t condone hacking to steal commercial secrets.</w:t>
      </w:r>
      <w:r w:rsidRPr="00BA553E">
        <w:t xml:space="preserve"> Carlin cited a report this month from FireEye Inc. that showed attacks from known </w:t>
      </w:r>
      <w:r w:rsidRPr="000C3892">
        <w:rPr>
          <w:highlight w:val="cyan"/>
          <w:u w:val="single"/>
        </w:rPr>
        <w:t xml:space="preserve">Chinese hacking groups with a connection to state interests have dropped more than 80 percent since August. Current cyber threats are "blended," with hackers who </w:t>
      </w:r>
      <w:r w:rsidRPr="000C3892">
        <w:rPr>
          <w:highlight w:val="cyan"/>
          <w:u w:val="single"/>
        </w:rPr>
        <w:lastRenderedPageBreak/>
        <w:t>might act on behalf of a group but also for their own profit, Carlin said. There also hackers with links to a state but not carrying out "a state action</w:t>
      </w:r>
      <w:r w:rsidRPr="00BA553E">
        <w:t>," he said.</w:t>
      </w:r>
      <w:r>
        <w:t xml:space="preserve"> </w:t>
      </w:r>
      <w:r w:rsidRPr="00BA553E">
        <w:t>‘Nighttime Hours’</w:t>
      </w:r>
      <w:r>
        <w:t xml:space="preserve"> </w:t>
      </w:r>
      <w:r w:rsidRPr="00BA553E">
        <w:t>"Be it in Russia or China or other countries,” Carlin said, someone who has access to hacking tools for their daily work can “use those tools corruptly during nighttime hours to do a hack."</w:t>
      </w:r>
      <w:r>
        <w:t xml:space="preserve"> </w:t>
      </w:r>
      <w:r w:rsidRPr="00BA553E">
        <w:t xml:space="preserve">That has raised questions about </w:t>
      </w:r>
      <w:r w:rsidRPr="00BA553E">
        <w:rPr>
          <w:u w:val="single"/>
        </w:rPr>
        <w:t xml:space="preserve">whether </w:t>
      </w:r>
      <w:r w:rsidRPr="000C3892">
        <w:rPr>
          <w:highlight w:val="cyan"/>
          <w:u w:val="single"/>
        </w:rPr>
        <w:t>China is effectively farming out hacking to harder-to-track contractors who provide a level of deniability to the governmen</w:t>
      </w:r>
      <w:r w:rsidRPr="00BA553E">
        <w:rPr>
          <w:u w:val="single"/>
        </w:rPr>
        <w:t>t,</w:t>
      </w:r>
      <w:r w:rsidRPr="00BA553E">
        <w:t xml:space="preserve"> according to people involved in the investigation of incidents involving China.</w:t>
      </w:r>
      <w:r>
        <w:t xml:space="preserve"> </w:t>
      </w:r>
      <w:r w:rsidRPr="00BA553E">
        <w:t xml:space="preserve">U.S. investigators have improved on their ability to attribute the identities of hackers, but </w:t>
      </w:r>
      <w:r w:rsidRPr="000C3892">
        <w:rPr>
          <w:highlight w:val="cyan"/>
          <w:u w:val="single"/>
        </w:rPr>
        <w:t>finding out their motives will be a "growing challenge</w:t>
      </w:r>
      <w:r w:rsidRPr="00BA553E">
        <w:t>," Carlin said.</w:t>
      </w:r>
      <w:r>
        <w:t xml:space="preserve"> </w:t>
      </w:r>
      <w:r w:rsidRPr="00BA553E">
        <w:rPr>
          <w:u w:val="single"/>
        </w:rPr>
        <w:t>The government still needs to work on better sharing cybersecurity threats with the private sector</w:t>
      </w:r>
      <w:r w:rsidRPr="00BA553E">
        <w:t xml:space="preserve"> and vice versa, Carlin said.</w:t>
      </w:r>
      <w:r>
        <w:t xml:space="preserve"> </w:t>
      </w:r>
      <w:r w:rsidRPr="00BA553E">
        <w:t>"There’s still a mentality of ‘blame the victim’ when it comes to a hack," Carlin said. "Internally, companies wrestle with, ‘How much damage am I going to do to my shareholders or stock price if I come forward, because then I have this public humiliation of having been a victim.’"</w:t>
      </w:r>
      <w:r>
        <w:t xml:space="preserve"> </w:t>
      </w:r>
      <w:r w:rsidRPr="00BA553E">
        <w:t>Carlin said he regularly visits Silicon Valley, speaking with technology companies. That effort comes amid tensions between the Federal Bureau of Investigation and Apple Inc. over access to encrypted iPhones.</w:t>
      </w:r>
    </w:p>
    <w:p w:rsidR="001C5B8E" w:rsidRDefault="001C5B8E" w:rsidP="001C5B8E">
      <w:pPr>
        <w:pStyle w:val="Heading4"/>
      </w:pPr>
      <w:r>
        <w:t>Cyber treaty won’t work-too many definitional issues and no enforcement mechanism</w:t>
      </w:r>
    </w:p>
    <w:p w:rsidR="001C5B8E" w:rsidRDefault="001C5B8E" w:rsidP="001C5B8E">
      <w:pPr>
        <w:rPr>
          <w:rStyle w:val="Style13ptBold"/>
        </w:rPr>
      </w:pPr>
      <w:r>
        <w:rPr>
          <w:rStyle w:val="Style13ptBold"/>
        </w:rPr>
        <w:t>Lewis 12</w:t>
      </w:r>
      <w:r w:rsidRPr="005E0432">
        <w:t xml:space="preserve"> James Lewis Contributor, 6-8-2012, "A Cybersecurity Treaty Is a Bad Idea," US News &amp; World Report, http://www.usnews.com/debate-club/should-there-be-an-international-treaty-on-cyberwarfare/a-cybersecurity-treaty-is-a-bad-idea</w:t>
      </w:r>
    </w:p>
    <w:p w:rsidR="001C5B8E" w:rsidRDefault="001C5B8E" w:rsidP="001C5B8E">
      <w:pPr>
        <w:rPr>
          <w:u w:val="single"/>
        </w:rPr>
      </w:pPr>
      <w:r w:rsidRPr="005E0432">
        <w:t>With all the excitement over Flame, Stuxnet, and the rest, a spokesperson for the Russian government has called for a global cybersecurity treaty</w:t>
      </w:r>
      <w:r w:rsidRPr="000C3892">
        <w:rPr>
          <w:rStyle w:val="StyleUnderline"/>
          <w:highlight w:val="cyan"/>
        </w:rPr>
        <w:t>. It's a bad idea</w:t>
      </w:r>
      <w:r w:rsidRPr="005E0432">
        <w:rPr>
          <w:rStyle w:val="StyleUnderline"/>
        </w:rPr>
        <w:t xml:space="preserve"> that dates back to the 1990s. Back then, American academics proposed a complex legal instrument for cybersecurity whose distant ancestor appeared to be to the Kellogg-Briand Pact of the 1920s, where nations renounced war as an instrument of policy. A cybertreaty made about as much sense</w:t>
      </w:r>
      <w:r w:rsidRPr="005E0432">
        <w:t>. Russia also proposed a cybertreaty about the same time, and introduced a draft in the United Nations in what was to become a recurring annual exercise that could never quite achieve consensus.</w:t>
      </w:r>
      <w:r>
        <w:t xml:space="preserve"> </w:t>
      </w:r>
      <w:r w:rsidRPr="005E0432">
        <w:t>[Read: NSA Built Stuxnet, but Real Trick Is Building Crew of Hackers]</w:t>
      </w:r>
      <w:r>
        <w:t xml:space="preserve"> </w:t>
      </w:r>
      <w:r w:rsidRPr="005E0432">
        <w:t xml:space="preserve">A cybertreaty at first attracted support in the General Assembly, but there has been no progress because </w:t>
      </w:r>
      <w:r w:rsidRPr="000C3892">
        <w:rPr>
          <w:highlight w:val="cyan"/>
          <w:u w:val="single"/>
        </w:rPr>
        <w:t>cybertreaties are unimplementable. How would any country address serious issues in treaty compliance and verification for cyber capabilities? A cybersecurity treaty would be unworkable if it went much beyond the existing constraints on the use of force found in international laws, if only because potential opponents are likely to cheat and it would be hard to detect this. Important definitional issues have never been resolved, probably because they are unresolvable. A commitment to limit "information weapons" is not very useful if you cannot say what they are, and efforts to define these "weapons" quickly run afoul</w:t>
      </w:r>
      <w:r w:rsidRPr="005E0432">
        <w:rPr>
          <w:u w:val="single"/>
        </w:rPr>
        <w:t xml:space="preserve"> of the overwhelmingly commercial use and availability of information technologies</w:t>
      </w:r>
      <w:r w:rsidRPr="005E0432">
        <w:t xml:space="preserve">. Is a teenager with a laptop a weapon? How about a newspaper or magazine? A few countries would say yes. </w:t>
      </w:r>
      <w:r w:rsidRPr="000C3892">
        <w:rPr>
          <w:highlight w:val="cyan"/>
          <w:u w:val="single"/>
        </w:rPr>
        <w:t>The international community has always looked studiously away from any treaty trying to banning espionage—it's a nonstarter</w:t>
      </w:r>
      <w:r w:rsidRPr="005E0432">
        <w:t>, and Russia is the leading opponent of any real agreement to cooperate in fighting cybercrime.</w:t>
      </w:r>
      <w:r>
        <w:t xml:space="preserve"> </w:t>
      </w:r>
      <w:r w:rsidRPr="005E0432">
        <w:t>[Read the U.S. News debate: Should the Congress Pass CISPA?]</w:t>
      </w:r>
      <w:r>
        <w:t xml:space="preserve"> </w:t>
      </w:r>
      <w:r w:rsidRPr="005E0432">
        <w:rPr>
          <w:u w:val="single"/>
        </w:rPr>
        <w:t>The idea of a treaty did not make sense in the 1990s and it does not make sense now. There are serious discussions underway on reducing the risk of cyberconflict, including bilateral talks between the</w:t>
      </w:r>
      <w:r w:rsidRPr="005E0432">
        <w:t xml:space="preserve"> United States and Russia, and </w:t>
      </w:r>
      <w:r w:rsidRPr="005E0432">
        <w:rPr>
          <w:u w:val="single"/>
        </w:rPr>
        <w:t xml:space="preserve">the United States and China. </w:t>
      </w:r>
      <w:r w:rsidRPr="005E0432">
        <w:t xml:space="preserve">The United Nation has a group of experts meeting later this summer. Many regional groups, like the Organization for Security and Co-operation in Europe or the Asian Regional Forum are talking about norms, confidence building measures and other kinds of agreement to limit cyber attack. Countries recognize that there is increasing risk that cyber </w:t>
      </w:r>
      <w:r w:rsidRPr="005E0432">
        <w:lastRenderedPageBreak/>
        <w:t>incidents like Flame could lead to misperception or miscalculation that could escalate into more damaging conflict</w:t>
      </w:r>
      <w:r w:rsidRPr="005E0432">
        <w:rPr>
          <w:u w:val="single"/>
        </w:rPr>
        <w:t>. But a treaty? Kellogg Briand is still in force and there has never been a war since, has there.</w:t>
      </w:r>
    </w:p>
    <w:p w:rsidR="001C5B8E" w:rsidRPr="00BA553E" w:rsidRDefault="001C5B8E" w:rsidP="001C5B8E"/>
    <w:p w:rsidR="001C5B8E" w:rsidRDefault="001C5B8E" w:rsidP="001C5B8E">
      <w:pPr>
        <w:pStyle w:val="Heading4"/>
      </w:pPr>
      <w:r>
        <w:t>No solvency- no way to trace attacks back to China</w:t>
      </w:r>
    </w:p>
    <w:p w:rsidR="001C5B8E" w:rsidRPr="00C1277D" w:rsidRDefault="001C5B8E" w:rsidP="001C5B8E">
      <w:pPr>
        <w:rPr>
          <w:rStyle w:val="Style13ptBold"/>
        </w:rPr>
      </w:pPr>
      <w:r w:rsidRPr="00C1277D">
        <w:rPr>
          <w:rStyle w:val="Style13ptBold"/>
        </w:rPr>
        <w:t>Van der meer Van der Putten 15</w:t>
      </w:r>
      <w:r>
        <w:rPr>
          <w:rStyle w:val="Style13ptBold"/>
        </w:rPr>
        <w:t xml:space="preserve"> </w:t>
      </w:r>
      <w:r w:rsidRPr="00C1277D">
        <w:br/>
      </w:r>
      <w:r>
        <w:t>Sico van der Meer &amp; Frans Paul van der Putten, September 2015, "," Netherland Institute of International Relations</w:t>
      </w:r>
      <w:r w:rsidRPr="00C1277D">
        <w:t>, https://www.clingendael.nl/sites/default/files/Deterrence%20against%20Chinese%20Cyber%20Espionage%20policy%20brief%20-%20Clingendael%20September%202015.pdf</w:t>
      </w:r>
    </w:p>
    <w:p w:rsidR="001C5B8E" w:rsidRDefault="001C5B8E" w:rsidP="001C5B8E">
      <w:r>
        <w:t xml:space="preserve">Whether China is actually responsible cannot be determined on the basis of publicly available information. Should the Chinese government indeed </w:t>
      </w:r>
      <w:r w:rsidRPr="000C3892">
        <w:rPr>
          <w:highlight w:val="cyan"/>
          <w:u w:val="single"/>
        </w:rPr>
        <w:t>have acquired personal data on a large number of US officials, this could provide Beijing with the possibility of stealing further information from government agencies through the use of false identities,</w:t>
      </w:r>
      <w:r w:rsidRPr="00C1277D">
        <w:rPr>
          <w:u w:val="single"/>
        </w:rPr>
        <w:t xml:space="preserve"> or at least with an improved ability to monitor actions by the US federal bureaucracy</w:t>
      </w:r>
      <w:r>
        <w:t xml:space="preserve">. And if detection of the OPM hacks was planned, they could even have been Chinese retaliation for US cyber-espionage operations in China, such as those outlined in documents leaked by former contractor Edward Snowden.10 In other words, the OPM hacks could have been partly aimed at deterring the United States from continuing its own cyber attacks against China. As is well known, </w:t>
      </w:r>
      <w:r w:rsidRPr="000C3892">
        <w:rPr>
          <w:highlight w:val="cyan"/>
          <w:u w:val="single"/>
        </w:rPr>
        <w:t xml:space="preserve">attribution is a fundamental issue with regard to cyber attacks. Without the ability to identify an attacker, deterrence is not possible. Obtaining complete certainty about the source of a cyber attack is often impossible.11 </w:t>
      </w:r>
      <w:proofErr w:type="gramStart"/>
      <w:r w:rsidRPr="000C3892">
        <w:rPr>
          <w:highlight w:val="cyan"/>
          <w:u w:val="single"/>
        </w:rPr>
        <w:t>And</w:t>
      </w:r>
      <w:proofErr w:type="gramEnd"/>
      <w:r w:rsidRPr="000C3892">
        <w:rPr>
          <w:highlight w:val="cyan"/>
          <w:u w:val="single"/>
        </w:rPr>
        <w:t xml:space="preserve"> even if compelling evidence is found by US investigators, it may not be possible to bring this into the open without harming the future use of American intelligence instruments or sources</w:t>
      </w:r>
      <w:r w:rsidRPr="00C1277D">
        <w:rPr>
          <w:u w:val="single"/>
        </w:rPr>
        <w:t>. In the OPM case, US officials seem to believe that China is behind the cyber theft, but they have not disclosed any details on what they know about the attacker’s identity.</w:t>
      </w:r>
      <w:r>
        <w:t xml:space="preserve"> By retaliating against China, the United States risks escalation, as well as international condemnation of the retaliatory action.</w:t>
      </w:r>
    </w:p>
    <w:p w:rsidR="001C5B8E" w:rsidRDefault="001C5B8E" w:rsidP="001C5B8E">
      <w:pPr>
        <w:pStyle w:val="Heading4"/>
      </w:pPr>
      <w:r>
        <w:t>Cyber norms won’t work- countries act in own self interest</w:t>
      </w:r>
    </w:p>
    <w:p w:rsidR="001C5B8E" w:rsidRPr="00F74170" w:rsidRDefault="001C5B8E" w:rsidP="001C5B8E">
      <w:r w:rsidRPr="00F74170">
        <w:rPr>
          <w:rStyle w:val="Style13ptBold"/>
        </w:rPr>
        <w:t>CFR 15</w:t>
      </w:r>
      <w:r>
        <w:t xml:space="preserve"> </w:t>
      </w:r>
      <w:r w:rsidRPr="00F74170">
        <w:t>Cfr Presents, 9-14-2015, "Net Politics » Bad News: Cyber Norms Probably Won’t Constrain Cyber Conflict," Council on Foreign Relations - Net Politics, http://blogs.cfr.org/cyber/2015/09/14/bad-news-cyber-norms-probably-wont-constrain-cyber-conflict/</w:t>
      </w:r>
    </w:p>
    <w:p w:rsidR="001C5B8E" w:rsidRDefault="001C5B8E" w:rsidP="001C5B8E">
      <w:pPr>
        <w:rPr>
          <w:u w:val="single"/>
        </w:rPr>
      </w:pPr>
      <w:r w:rsidRPr="00F74170">
        <w:rPr>
          <w:u w:val="single"/>
        </w:rPr>
        <w:t xml:space="preserve">The </w:t>
      </w:r>
      <w:r w:rsidRPr="000753CA">
        <w:rPr>
          <w:u w:val="single"/>
        </w:rPr>
        <w:t>U.S. government has put the promotion of its cyber norms at the forefront of its cyber diplomacy</w:t>
      </w:r>
      <w:r w:rsidRPr="00F74170">
        <w:rPr>
          <w:u w:val="single"/>
        </w:rPr>
        <w:t xml:space="preserve"> with the hopes that it will constrain pervasive cyberattacks</w:t>
      </w:r>
      <w:r w:rsidRPr="00F74170">
        <w:t xml:space="preserve">. Past experience with norm promotion efforts provide insight on whether the United States is likely to be successful. </w:t>
      </w:r>
      <w:r w:rsidRPr="00F74170">
        <w:rPr>
          <w:u w:val="single"/>
        </w:rPr>
        <w:t xml:space="preserve">Unfortunately, </w:t>
      </w:r>
      <w:r w:rsidRPr="000C3892">
        <w:rPr>
          <w:highlight w:val="cyan"/>
          <w:u w:val="single"/>
        </w:rPr>
        <w:t>the future is bleak. As a general rule, states develop norms to promote their interests and a norm will only spread if other states perceive it to be in their interest to abide by it</w:t>
      </w:r>
      <w:r w:rsidRPr="00F74170">
        <w:rPr>
          <w:u w:val="single"/>
        </w:rPr>
        <w:t>.</w:t>
      </w:r>
      <w:r w:rsidRPr="00F74170">
        <w:t xml:space="preserve"> Historical examples of this are plentiful. In the late 19th century, Russia pursued constraining norms against the possession and use of chemical and biological weapons as well as strategic bombing at the First Hague Conference. Russia had failed to master these new weapons and wanted to constrain potential adversaries. Britain, on the other hand, opposed a norm restricting strategic bombing because it saw bombing as a tool to offset the relatively small size of its ground forces. As a result, the conference agreed to prohibit the “discharge of projectiles and explosives from balloons or by other new analogous methods” for a temporary period of </w:t>
      </w:r>
      <w:r w:rsidRPr="00F74170">
        <w:lastRenderedPageBreak/>
        <w:t xml:space="preserve">five years while prohibiting chemical and biological weapons indefinitely. These bans lasted until the powers of the day determined it was not in their self-interest to maintain them. Britain and Germany both used chemical weapons in World War I and strategic bombing was used throughout World War II by all </w:t>
      </w:r>
      <w:r w:rsidRPr="00F74170">
        <w:rPr>
          <w:u w:val="single"/>
        </w:rPr>
        <w:t xml:space="preserve">parties. </w:t>
      </w:r>
      <w:r w:rsidRPr="000C3892">
        <w:rPr>
          <w:highlight w:val="cyan"/>
          <w:u w:val="single"/>
        </w:rPr>
        <w:t>The requirement that states perceive a norm to be in their self-interest means that norms containing offensive cyber activity are unlikely to work. Unlike other forms of weaponry, cyber weapons are stealthy, making it difficult for planners to determine whether cyber weapons will be useful in the future</w:t>
      </w:r>
      <w:r w:rsidRPr="00F74170">
        <w:rPr>
          <w:u w:val="single"/>
        </w:rPr>
        <w:t xml:space="preserve">. Furthermore, </w:t>
      </w:r>
      <w:r w:rsidRPr="000C3892">
        <w:rPr>
          <w:highlight w:val="cyan"/>
          <w:u w:val="single"/>
        </w:rPr>
        <w:t>some states rely more on cyberspace than others, making states that are less dependent on the Internet less vulnerable to an attack</w:t>
      </w:r>
      <w:r w:rsidRPr="00F74170">
        <w:rPr>
          <w:u w:val="single"/>
        </w:rPr>
        <w:t xml:space="preserve">. These relatively immune states will struggle to determine if constraining norms are in their interest as many states did with strategic bombing and will want to keep their options open. </w:t>
      </w:r>
      <w:r w:rsidRPr="000C3892">
        <w:rPr>
          <w:highlight w:val="cyan"/>
          <w:u w:val="single"/>
        </w:rPr>
        <w:t>Chinese</w:t>
      </w:r>
      <w:r w:rsidRPr="00F74170">
        <w:rPr>
          <w:u w:val="single"/>
        </w:rPr>
        <w:t xml:space="preserve">, Russian, and </w:t>
      </w:r>
      <w:r w:rsidRPr="000C3892">
        <w:rPr>
          <w:highlight w:val="cyan"/>
          <w:u w:val="single"/>
        </w:rPr>
        <w:t>U.S. cyber activities</w:t>
      </w:r>
      <w:r w:rsidRPr="00F74170">
        <w:rPr>
          <w:u w:val="single"/>
        </w:rPr>
        <w:t xml:space="preserve"> appear to indicate that </w:t>
      </w:r>
      <w:r w:rsidRPr="000C3892">
        <w:rPr>
          <w:highlight w:val="cyan"/>
          <w:u w:val="single"/>
        </w:rPr>
        <w:t>these states believe they have more to gain from embracing cyberattack capabilities than constraining norms:</w:t>
      </w:r>
      <w:r w:rsidRPr="00F74170">
        <w:rPr>
          <w:u w:val="single"/>
        </w:rPr>
        <w:t xml:space="preserve"> China has been unconstrained in its cyber espionage,</w:t>
      </w:r>
      <w:r w:rsidRPr="00F74170">
        <w:t xml:space="preserve"> as demonstrated by the recent OPM breach, but it is also preparing to use cyber weapons to cause economic harm, damage critical infrastructure, and influence armed conflict. </w:t>
      </w:r>
      <w:r w:rsidRPr="00F74170">
        <w:rPr>
          <w:u w:val="single"/>
        </w:rPr>
        <w:t>The U.S. Department of Defense has pointed out that China is “looking at ways to use cyber for offensive operations” and Beijing appears to be developing and fielding advanced capabilities in cyberspace with strategic objectives in mind</w:t>
      </w:r>
      <w:r w:rsidRPr="00F74170">
        <w:t>.</w:t>
      </w:r>
      <w:r>
        <w:t xml:space="preserve"> </w:t>
      </w:r>
      <w:r w:rsidRPr="00F74170">
        <w:t>Russia’s early cyberattacks on Estonia, Georgia, and Ukraine indicate that it is largely unconstrained by restrictive cyber norms. Although Russia has diplomatically advocated for a ban on cyber weapons and an International Code of Conduct for Information Security, its efforts are analogous to the Soviet Union’s early advocacy for a prohibition on nuclear weapons while simultaneously pursuing such weapons or its support for a ban on biological weapons while simultaneously developing them in secret. Russian military doctrine proclaims that any future war will involve the “early implementation of measures of information warfare to achieve political objectives.”</w:t>
      </w:r>
      <w:r>
        <w:t xml:space="preserve"> </w:t>
      </w:r>
      <w:r w:rsidRPr="00F74170">
        <w:t>The United States is significantly expanding its cyberattack capabilities at U.S. Cyber Command and engages in offensive cyber operations. However, unlike Russian attacks, the United States appears to avoid targeting nonmilitary assets yet this restraint is likely negated by its perceived general “militarization” of cyberspace by adversaries such as China. The United States has articulated few limits on cyberattacks. For example, the International Strategy for Cyberspace states that the United States reserves “the right to use all necessary means” consistent with the application of international law to defend itself and its allies and partners</w:t>
      </w:r>
      <w:r w:rsidRPr="00F74170">
        <w:rPr>
          <w:u w:val="single"/>
        </w:rPr>
        <w:t xml:space="preserve">. There are other reasons beyond self-interest that make containing cyber norms less likely to emerge. For example, unlike when the United States was briefly the only nuclear power after World War II and was able to establish a precedent of restraint in post-World War conflicts, </w:t>
      </w:r>
      <w:r w:rsidRPr="000C3892">
        <w:rPr>
          <w:highlight w:val="cyan"/>
          <w:u w:val="single"/>
        </w:rPr>
        <w:t>it is too late to have a state establish a precedent through restraint or establish a prohibition on cyberattacks. While policymakers are fixated on the development of constraining rules of the road for cyberspace, history shows that U.S. efforts to promote norms to constrain offensive cyber activities are unlikely to succeed</w:t>
      </w:r>
    </w:p>
    <w:p w:rsidR="001C5B8E" w:rsidRDefault="001C5B8E" w:rsidP="001C5B8E">
      <w:pPr>
        <w:pStyle w:val="Heading4"/>
      </w:pPr>
      <w:r>
        <w:t>No solvency- any agreement on norms will be vague and non-constraining</w:t>
      </w:r>
    </w:p>
    <w:p w:rsidR="001C5B8E" w:rsidRPr="00046EEF" w:rsidRDefault="001C5B8E" w:rsidP="001C5B8E">
      <w:r w:rsidRPr="00046EEF">
        <w:rPr>
          <w:rStyle w:val="Style13ptBold"/>
        </w:rPr>
        <w:t>Hwa 16</w:t>
      </w:r>
      <w:r>
        <w:t xml:space="preserve"> Tung Chee Hwa, Feb 2016, "," China-US Focus</w:t>
      </w:r>
      <w:r w:rsidRPr="00046EEF">
        <w:t>, http://www.chinausfocus.com/wp-content/uploads/2016/03/Digest_Vol9.pdf</w:t>
      </w:r>
    </w:p>
    <w:p w:rsidR="001C5B8E" w:rsidRDefault="001C5B8E" w:rsidP="001C5B8E">
      <w:r>
        <w:t xml:space="preserve">However, </w:t>
      </w:r>
      <w:r w:rsidRPr="000C3892">
        <w:rPr>
          <w:highlight w:val="cyan"/>
          <w:u w:val="single"/>
        </w:rPr>
        <w:t>Sino-U.S. disagreement over what constitutes use of force in cyberspace will likely persist. For one thing it is in China’s interest to keep the definition vague, since no international norm for retaliation against cyber attacks could then be established</w:t>
      </w:r>
      <w:r w:rsidRPr="00046EEF">
        <w:rPr>
          <w:u w:val="single"/>
        </w:rPr>
        <w:t>, making it more difficult for the United States and its allies to come up with a common response to future state-sponsored malicious cyber activities</w:t>
      </w:r>
      <w:r>
        <w:t xml:space="preserve">. </w:t>
      </w:r>
      <w:r w:rsidRPr="00D04CE6">
        <w:t>Furthermore, as one scholar told me in</w:t>
      </w:r>
      <w:r>
        <w:t xml:space="preserve"> </w:t>
      </w:r>
      <w:r w:rsidRPr="00D04CE6">
        <w:t xml:space="preserve">an e-mail exchange: </w:t>
      </w:r>
      <w:r w:rsidRPr="00046EEF">
        <w:rPr>
          <w:u w:val="single"/>
        </w:rPr>
        <w:t xml:space="preserve">“China simply does not pursue these legal </w:t>
      </w:r>
      <w:r w:rsidRPr="00046EEF">
        <w:rPr>
          <w:u w:val="single"/>
        </w:rPr>
        <w:lastRenderedPageBreak/>
        <w:t>concepts for armed hostilities involving cyberspace in the same forensic, semi-obsessive manner as Western scholars and officials</w:t>
      </w:r>
      <w:r w:rsidRPr="00D04CE6">
        <w:t>.” However,</w:t>
      </w:r>
      <w:r>
        <w:t xml:space="preserve"> </w:t>
      </w:r>
      <w:r w:rsidRPr="00046EEF">
        <w:rPr>
          <w:u w:val="single"/>
        </w:rPr>
        <w:t xml:space="preserve">some scholars have argued that </w:t>
      </w:r>
      <w:r w:rsidRPr="000C3892">
        <w:rPr>
          <w:highlight w:val="cyan"/>
          <w:u w:val="single"/>
        </w:rPr>
        <w:t>C</w:t>
      </w:r>
      <w:r w:rsidRPr="000753CA">
        <w:rPr>
          <w:u w:val="single"/>
        </w:rPr>
        <w:t>hina sees itself bound by international law, including non-use of force except in self-defense and that this norm is seen to be applying in cyberspace</w:t>
      </w:r>
      <w:r w:rsidRPr="00046EEF">
        <w:rPr>
          <w:u w:val="single"/>
        </w:rPr>
        <w:t>, which is not too different from U.S. and Western positions. However, we will have to be realistic with expectations in 2016. Today’s fresh air can become tomorrow’s ill wind, as the saying goes</w:t>
      </w:r>
      <w:r w:rsidRPr="000C3892">
        <w:rPr>
          <w:highlight w:val="cyan"/>
          <w:u w:val="single"/>
        </w:rPr>
        <w:t>. The United States and China will continue to disagree over internet governance—the former preferring a “multistakeholder” position, the latter, a statecentric “multilateral” approach.</w:t>
      </w:r>
      <w:r w:rsidRPr="00046EEF">
        <w:rPr>
          <w:u w:val="single"/>
        </w:rPr>
        <w:t xml:space="preserve"> Chinese state-sponsored cyberattacks against the U.S. private sector will continue most likely at a higher level than in 2015. </w:t>
      </w:r>
      <w:r w:rsidRPr="000C3892">
        <w:rPr>
          <w:highlight w:val="cyan"/>
          <w:u w:val="single"/>
        </w:rPr>
        <w:t>Both countries will continue to prepare for the possibility of a cyber war — which necessitates probing each other’s national critical information infrastructure</w:t>
      </w:r>
      <w:r w:rsidRPr="00046EEF">
        <w:rPr>
          <w:u w:val="single"/>
        </w:rPr>
        <w:t xml:space="preserve"> </w:t>
      </w:r>
      <w:r w:rsidRPr="00D04CE6">
        <w:t>— and will continue to</w:t>
      </w:r>
      <w:r>
        <w:t xml:space="preserve"> </w:t>
      </w:r>
      <w:r w:rsidRPr="00D04CE6">
        <w:t>disagree over China’s new anti-terror law,</w:t>
      </w:r>
      <w:r>
        <w:t xml:space="preserve"> </w:t>
      </w:r>
      <w:r w:rsidRPr="00D04CE6">
        <w:t>which has the potential to undermine private</w:t>
      </w:r>
      <w:r>
        <w:t xml:space="preserve"> </w:t>
      </w:r>
      <w:r w:rsidRPr="00D04CE6">
        <w:t>sector cooperation on combating cybercrime</w:t>
      </w:r>
      <w:r>
        <w:t xml:space="preserve"> </w:t>
      </w:r>
      <w:r w:rsidRPr="00D04CE6">
        <w:t>in both countries</w:t>
      </w:r>
    </w:p>
    <w:p w:rsidR="001C5B8E" w:rsidRDefault="001C5B8E" w:rsidP="001C5B8E">
      <w:pPr>
        <w:pStyle w:val="Heading4"/>
      </w:pPr>
      <w:r>
        <w:t xml:space="preserve">Plan is </w:t>
      </w:r>
      <w:r>
        <w:rPr>
          <w:u w:val="single"/>
        </w:rPr>
        <w:t xml:space="preserve">impossible </w:t>
      </w:r>
      <w:r>
        <w:t>to implement</w:t>
      </w:r>
    </w:p>
    <w:p w:rsidR="001C5B8E" w:rsidRPr="002445C5" w:rsidRDefault="001C5B8E" w:rsidP="001C5B8E">
      <w:pPr>
        <w:rPr>
          <w:rStyle w:val="Style13ptBold"/>
        </w:rPr>
      </w:pPr>
      <w:r>
        <w:rPr>
          <w:rStyle w:val="Style13ptBold"/>
        </w:rPr>
        <w:t xml:space="preserve">Maurer 16 </w:t>
      </w:r>
      <w:r w:rsidRPr="002445C5">
        <w:t>Tim Maurer, 1-5-2016, "The New Norms: Global Cyber-Security Agreements Face Challenges," Carnegie Endowment for International Peace, http://carnegieendowment.org/2016/02/05/new-norms-global-cyber-security-agreements-face-challenges-pub-63031</w:t>
      </w:r>
    </w:p>
    <w:p w:rsidR="001C5B8E" w:rsidRDefault="001C5B8E" w:rsidP="001C5B8E">
      <w:r w:rsidRPr="002445C5">
        <w:t xml:space="preserve">Notwithstanding progress in the diplomatic arena, there </w:t>
      </w:r>
      <w:r w:rsidRPr="002445C5">
        <w:rPr>
          <w:u w:val="single"/>
        </w:rPr>
        <w:t xml:space="preserve">are </w:t>
      </w:r>
      <w:r w:rsidRPr="000C3892">
        <w:rPr>
          <w:highlight w:val="cyan"/>
          <w:u w:val="single"/>
        </w:rPr>
        <w:t>reasons to doubt the extent to which agreements can be implemented. In particular, the willingness of the Chinese government to uphold the terms of its agreement with the US is questionable</w:t>
      </w:r>
      <w:r w:rsidRPr="002445C5">
        <w:rPr>
          <w:u w:val="single"/>
        </w:rPr>
        <w:t xml:space="preserve">. Shortly after the presidents’ meeting, Crowd- Strike, a cyber-security company that tracks Chinese cyber activity, reported that there had been no change in detected activity as of mid-October. </w:t>
      </w:r>
      <w:r w:rsidRPr="002445C5">
        <w:t>The lack of a visible reduction in this activity led to renewed calls for sanctions, including by the chairman of the US Senate Committee on Armed Services, Senator John McCain, in November. Amid the tense atmosphere of a US presidential election year, this raises the possibility that the US could again attempt to impose sanctions during 2016. Given China’s desire to avoid becoming a constant subject of domestic political debate in the US, and the negative signals regarding its economy, it is unlikely that China would risk sanctions by completely failing to stand by the agreement</w:t>
      </w:r>
      <w:r w:rsidRPr="000C3892">
        <w:rPr>
          <w:highlight w:val="cyan"/>
          <w:u w:val="single"/>
        </w:rPr>
        <w:t>.</w:t>
      </w:r>
      <w:r w:rsidRPr="002445C5">
        <w:rPr>
          <w:u w:val="single"/>
        </w:rPr>
        <w:t xml:space="preserve"> It may not be a lack of will that led to this apparent delay in implementing the agreement. F</w:t>
      </w:r>
      <w:r w:rsidRPr="000C3892">
        <w:rPr>
          <w:highlight w:val="cyan"/>
          <w:u w:val="single"/>
        </w:rPr>
        <w:t>irstly, China is not a monolithic hacking machine</w:t>
      </w:r>
      <w:r w:rsidRPr="000C3892">
        <w:rPr>
          <w:highlight w:val="cyan"/>
        </w:rPr>
        <w:t>.</w:t>
      </w:r>
      <w:r w:rsidRPr="002445C5">
        <w:t xml:space="preserve"> Turning words into action will be a test of Xi’s control over the People’s Liberation Army (PLA). </w:t>
      </w:r>
      <w:r w:rsidRPr="000C3892">
        <w:rPr>
          <w:highlight w:val="cyan"/>
          <w:u w:val="single"/>
        </w:rPr>
        <w:t>There are likely to be hackers within the PLA for whom the activity constitutes a profitable side business that they would be unwilling to relinquish. Similarly, there is the risk that deniable or rogue operations would continue despite an order from the PLA leadership to halt certain activities</w:t>
      </w:r>
      <w:r w:rsidRPr="000C3892">
        <w:rPr>
          <w:highlight w:val="cyan"/>
        </w:rPr>
        <w:t>.</w:t>
      </w:r>
      <w:r>
        <w:t xml:space="preserve"> </w:t>
      </w:r>
      <w:r w:rsidRPr="002445C5">
        <w:t>If, during 2016, corruption investigations were launched targeting senior PLA commanders believed to be involved in cybersecurity, this would be one indicator that Xi was attempting to bring these units under control, given the extent to which previous anti-corruption campaigns have been used to strengthen Chinese presidents’ domestic political position.</w:t>
      </w:r>
    </w:p>
    <w:p w:rsidR="001C5B8E" w:rsidRDefault="001C5B8E" w:rsidP="001C5B8E">
      <w:pPr>
        <w:pStyle w:val="Heading4"/>
      </w:pPr>
      <w:r>
        <w:t>China is engaging in cyber war now- there is no way we can trace attacks back to them, they’re always a 1000 steps ahead</w:t>
      </w:r>
    </w:p>
    <w:p w:rsidR="001C5B8E" w:rsidRPr="00D90550" w:rsidRDefault="001C5B8E" w:rsidP="001C5B8E">
      <w:pPr>
        <w:rPr>
          <w:rStyle w:val="Style13ptBold"/>
        </w:rPr>
      </w:pPr>
      <w:r>
        <w:rPr>
          <w:rStyle w:val="Style13ptBold"/>
        </w:rPr>
        <w:t xml:space="preserve">Mcafee 15 </w:t>
      </w:r>
      <w:r w:rsidRPr="00D90550">
        <w:t>John Mcafee, 10-29-2015, "John McAfee: CISA will not stop a single important hack, let alone cyberterrorism," International Business Times UK, http://www.ibtimes.co.uk/john-mcafee-cisa-will-not-stop-single-important-hack-let-alone-cyberterrorism-1526336</w:t>
      </w:r>
    </w:p>
    <w:p w:rsidR="001C5B8E" w:rsidRPr="00D90550" w:rsidRDefault="001C5B8E" w:rsidP="001C5B8E">
      <w:pPr>
        <w:rPr>
          <w:u w:val="single"/>
        </w:rPr>
      </w:pPr>
      <w:r w:rsidRPr="00D90550">
        <w:lastRenderedPageBreak/>
        <w:t xml:space="preserve">Let's look at the world facts of the web. </w:t>
      </w:r>
      <w:r w:rsidRPr="000C3892">
        <w:rPr>
          <w:highlight w:val="cyan"/>
          <w:u w:val="single"/>
        </w:rPr>
        <w:t>China is in an undeclared cyber war with the US.</w:t>
      </w:r>
      <w:r w:rsidRPr="00D90550">
        <w:rPr>
          <w:u w:val="single"/>
        </w:rPr>
        <w:t xml:space="preserve"> Does anyone believe China uses Google for anything more than disinformation? Of course not. China has one of the most sophisticated search engines and social networking tools of any country on the planet. The prime search engine in China is Baidu. Not only can it search the surface web, like Google, but it can also search the deep web and even the dark web – something none of our search engines can even approach. Google is a massive step down for China. If Homeland Security is searching for data about our prime international threat by contacting Google, it will receive laughable disinformation and nothing else. China is 1,000 steps ahead of us</w:t>
      </w:r>
      <w:r w:rsidRPr="00D90550">
        <w:t>.</w:t>
      </w:r>
      <w:r>
        <w:t xml:space="preserve"> </w:t>
      </w:r>
      <w:r w:rsidRPr="00D90550">
        <w:t xml:space="preserve">In addition to Baidu, it also has Sogau and Youdao. If you know how to use these properly, you would have an ironclad version of Tor. Both </w:t>
      </w:r>
      <w:r w:rsidRPr="00D90550">
        <w:rPr>
          <w:u w:val="single"/>
        </w:rPr>
        <w:t>use old US satellites co-opted by the Chinese in order to hide the source of a hack when one occurs</w:t>
      </w:r>
      <w:r w:rsidRPr="00D90550">
        <w:t>.</w:t>
      </w:r>
      <w:r>
        <w:t xml:space="preserve"> </w:t>
      </w:r>
      <w:r w:rsidRPr="00D90550">
        <w:t>The Chinese version of Twitter is Sina Weibo – a faster, cleaner, more populated version of our Twitter, which literally puts Twitter to shame. China has two Facebooks: RenRen and Pengyou. RenRen is by far the better, with user facilities that Facebook has never even dreamed of.</w:t>
      </w:r>
      <w:r>
        <w:t xml:space="preserve"> </w:t>
      </w:r>
      <w:r w:rsidRPr="00D90550">
        <w:t xml:space="preserve">QQ is China's answer to instant messaging, and what an answer it is. Exquisitely designed. Meanwhile, Duandian is China's version of Tumblr. </w:t>
      </w:r>
      <w:r w:rsidRPr="00D90550">
        <w:rPr>
          <w:u w:val="single"/>
        </w:rPr>
        <w:t xml:space="preserve">They go on and on, but in each case I can assure you no American software is used. </w:t>
      </w:r>
      <w:r w:rsidRPr="000C3892">
        <w:rPr>
          <w:highlight w:val="cyan"/>
          <w:u w:val="single"/>
        </w:rPr>
        <w:t>So what will Homeland Security find out about our largest global threat</w:t>
      </w:r>
      <w:r w:rsidRPr="00D90550">
        <w:rPr>
          <w:u w:val="single"/>
        </w:rPr>
        <w:t xml:space="preserve"> through this new legislation? </w:t>
      </w:r>
      <w:r w:rsidRPr="000C3892">
        <w:rPr>
          <w:highlight w:val="cyan"/>
          <w:u w:val="single"/>
        </w:rPr>
        <w:t>Absolutely nothing. Because the Chinese are determined that we know absolutely nothing. If Homeland Security goes to China and asks Baidu to turn over records, it will be laughed out of the building</w:t>
      </w:r>
    </w:p>
    <w:p w:rsidR="001C5B8E" w:rsidRDefault="001C5B8E" w:rsidP="001C5B8E"/>
    <w:p w:rsidR="001C5B8E" w:rsidRPr="0022218B" w:rsidRDefault="001C5B8E" w:rsidP="001C5B8E">
      <w:pPr>
        <w:pStyle w:val="Heading3"/>
      </w:pPr>
      <w:r>
        <w:lastRenderedPageBreak/>
        <w:t>Censorship alt-cause</w:t>
      </w:r>
    </w:p>
    <w:p w:rsidR="001C5B8E" w:rsidRDefault="001C5B8E" w:rsidP="001C5B8E">
      <w:pPr>
        <w:pStyle w:val="Heading4"/>
      </w:pPr>
      <w:r>
        <w:t>Censorship is causing problems in US-China relations-plan doesn’t solve</w:t>
      </w:r>
    </w:p>
    <w:p w:rsidR="001C5B8E" w:rsidRPr="0022218B" w:rsidRDefault="001C5B8E" w:rsidP="001C5B8E">
      <w:pPr>
        <w:rPr>
          <w:rStyle w:val="Style13ptBold"/>
        </w:rPr>
      </w:pPr>
      <w:r>
        <w:rPr>
          <w:rStyle w:val="Style13ptBold"/>
        </w:rPr>
        <w:t xml:space="preserve">Cook 15 </w:t>
      </w:r>
      <w:r w:rsidRPr="0022218B">
        <w:t>Sarah Cook</w:t>
      </w:r>
      <w:r>
        <w:t xml:space="preserve"> </w:t>
      </w:r>
      <w:r w:rsidRPr="0022218B">
        <w:t xml:space="preserve">senior Research Analyst </w:t>
      </w:r>
      <w:proofErr w:type="gramStart"/>
      <w:r w:rsidRPr="0022218B">
        <w:t>For</w:t>
      </w:r>
      <w:proofErr w:type="gramEnd"/>
      <w:r w:rsidRPr="0022218B">
        <w:t xml:space="preserve"> East Asia, 7-23-2015, "How Beijing’s Censorship Impairs U.S.-</w:t>
      </w:r>
      <w:r>
        <w:t>China Relations," Freedom House</w:t>
      </w:r>
      <w:r w:rsidRPr="0022218B">
        <w:t>, https://freedomhouse.org/blog/how-beijing-s-censorship-impairs-us-china-relations</w:t>
      </w:r>
    </w:p>
    <w:p w:rsidR="001C5B8E" w:rsidRDefault="001C5B8E" w:rsidP="001C5B8E">
      <w:pPr>
        <w:rPr>
          <w:u w:val="single"/>
        </w:rPr>
      </w:pPr>
      <w:r w:rsidRPr="000C3892">
        <w:rPr>
          <w:highlight w:val="cyan"/>
          <w:u w:val="single"/>
        </w:rPr>
        <w:t>Chinese government censorship narrows the range of business opportunities for American companies</w:t>
      </w:r>
      <w:r w:rsidRPr="0022218B">
        <w:rPr>
          <w:u w:val="single"/>
        </w:rPr>
        <w:t>, forcing them to make do with whatever activities are still open to them</w:t>
      </w:r>
      <w:r w:rsidRPr="0022218B">
        <w:t>. Facebook and Twitter—although blocked in China—have allowed Chinese businesses to advertise to their overseas users. Google Play similarly permits Chinese developers to sell their applications outside China. These ventures are creative and apparently profitable, but they represent a tiny sliver of the business that could be generated with unrestricted access to the Chinese market. They are also fundamentally unfair, in that Chinese entrepreneurs can take full advantage of the companies’ global reach, but the U.S. firms are cut off from China’s consumers</w:t>
      </w:r>
      <w:r w:rsidRPr="0022218B">
        <w:rPr>
          <w:u w:val="single"/>
        </w:rPr>
        <w:t xml:space="preserve">. </w:t>
      </w:r>
      <w:r w:rsidRPr="000C3892">
        <w:rPr>
          <w:highlight w:val="cyan"/>
          <w:u w:val="single"/>
        </w:rPr>
        <w:t>Censorship pressure has also generated conflict within U.S. media companies, as it becomes clear that intrepid news gathering and adherence to journalistic principles will carry an economic cost</w:t>
      </w:r>
      <w:r w:rsidRPr="0022218B">
        <w:t>. This problem gained greater international attention last year after senior executives at Bloomberg News apparently decided to retreat from publishing investigative reports on the wealth of the Chinese political elite due to the potential damage that government reprisals could inflict on Bloomberg’s other interests in China, primarily the sale of its financial data terminals.</w:t>
      </w:r>
      <w:r>
        <w:t xml:space="preserve"> </w:t>
      </w:r>
      <w:r w:rsidRPr="0022218B">
        <w:t>Similar dilemmas have afflicted technology and social media companies as they confront compliance pressures that their Chinese competitors must meet simply to stay in business. Google eventually decided to retreat from its search business in mainland China rather than censor results, and LinkedIn is currently treading a fine line to maintain its presence. In March, CloudFlare cut off its service provision to Lantern, a group that was using the content-delivery network to offer Chinese internet users access to uncensored information. GitHub, responding to its recent “Great Cannon” bombardment, said “we believe the intent of this attack is to convince us to remove a specific class of content.” But it appears they were unconvinced, and the site continues to host the pages of the New York Times Chinese edition and the anticensorship group Greatfire</w:t>
      </w:r>
      <w:r w:rsidRPr="0022218B">
        <w:rPr>
          <w:u w:val="single"/>
        </w:rPr>
        <w:t>. Over time, the various obstacles thrown up by Beijing have had a deleterious effect on international news coverage and information</w:t>
      </w:r>
      <w:r w:rsidRPr="0022218B">
        <w:t xml:space="preserve"> sharing on important topics. But even as foreigners feel the impact, it remains Chinese citizens who pay most dearly for their government’s censorship. </w:t>
      </w:r>
      <w:r w:rsidRPr="000C3892">
        <w:rPr>
          <w:highlight w:val="cyan"/>
          <w:u w:val="single"/>
        </w:rPr>
        <w:t>The Communist Party’s latest blocks and regulations have increased the share of the Chinese population that is losing contact with the international community and its diverse information sources</w:t>
      </w:r>
      <w:r w:rsidRPr="0022218B">
        <w:rPr>
          <w:u w:val="single"/>
        </w:rPr>
        <w:t>.</w:t>
      </w:r>
      <w:r w:rsidRPr="0022218B">
        <w:t xml:space="preserve"> According to one college counselor from Shanghai, the censorship adds new difficulties for Chinese students applying to study at U.S. universities and, more generally, limits their worldview.</w:t>
      </w:r>
      <w:r>
        <w:t xml:space="preserve"> </w:t>
      </w:r>
      <w:r w:rsidRPr="0022218B">
        <w:t>Consequences for U.S.-China relations</w:t>
      </w:r>
      <w:r>
        <w:t xml:space="preserve"> </w:t>
      </w:r>
      <w:proofErr w:type="gramStart"/>
      <w:r w:rsidRPr="000C3892">
        <w:rPr>
          <w:highlight w:val="cyan"/>
          <w:u w:val="single"/>
        </w:rPr>
        <w:t>From</w:t>
      </w:r>
      <w:proofErr w:type="gramEnd"/>
      <w:r w:rsidRPr="000C3892">
        <w:rPr>
          <w:highlight w:val="cyan"/>
          <w:u w:val="single"/>
        </w:rPr>
        <w:t xml:space="preserve"> a geopolitical perspective, these developments have a profound impact on the relationship between the world’s two largest economies. The divided and distorted information landscape breeds mistrust and increases the potential for misunderstanding. Chinese audiences receive a partial and misinformed perspective of U.S. policy and society.</w:t>
      </w:r>
      <w:r w:rsidRPr="0022218B">
        <w:rPr>
          <w:u w:val="single"/>
        </w:rPr>
        <w:t xml:space="preserve"> Americans see Chinese officials taking steps that threaten the United States’ economic wellbeing, but are barred from hearing the views of Chinese citizens who may disagree with their government. </w:t>
      </w:r>
      <w:r w:rsidRPr="000C3892">
        <w:rPr>
          <w:highlight w:val="cyan"/>
          <w:u w:val="single"/>
        </w:rPr>
        <w:t>This results in both sides having a more negative view of the other than each may deserve, a recipe for greater tension now and in the future.</w:t>
      </w:r>
    </w:p>
    <w:p w:rsidR="001C5B8E" w:rsidRDefault="001C5B8E" w:rsidP="001C5B8E">
      <w:pPr>
        <w:pStyle w:val="Heading3"/>
      </w:pPr>
      <w:r>
        <w:lastRenderedPageBreak/>
        <w:t>Balance of power=no war</w:t>
      </w:r>
    </w:p>
    <w:p w:rsidR="001C5B8E" w:rsidRDefault="001C5B8E" w:rsidP="001C5B8E">
      <w:pPr>
        <w:pStyle w:val="Heading4"/>
      </w:pPr>
      <w:r>
        <w:t xml:space="preserve">No chance of cyber war- other capabilities check </w:t>
      </w:r>
    </w:p>
    <w:p w:rsidR="001C5B8E" w:rsidRPr="00BC58D0" w:rsidRDefault="001C5B8E" w:rsidP="001C5B8E">
      <w:r w:rsidRPr="00BC58D0">
        <w:rPr>
          <w:rStyle w:val="Style13ptBold"/>
        </w:rPr>
        <w:t xml:space="preserve">Smith </w:t>
      </w:r>
      <w:proofErr w:type="gramStart"/>
      <w:r w:rsidRPr="00BC58D0">
        <w:rPr>
          <w:rStyle w:val="Style13ptBold"/>
        </w:rPr>
        <w:t>et</w:t>
      </w:r>
      <w:proofErr w:type="gramEnd"/>
      <w:r w:rsidRPr="00BC58D0">
        <w:rPr>
          <w:rStyle w:val="Style13ptBold"/>
        </w:rPr>
        <w:t xml:space="preserve">. Al 15 </w:t>
      </w:r>
      <w:r w:rsidRPr="00BC58D0">
        <w:t>Charlie Smith, Rogier Creemers, Li Shengjiao, 9-22-2015, "Can the U.S. &amp; China Make Peace in Cyberspace</w:t>
      </w:r>
      <w:proofErr w:type="gramStart"/>
      <w:r w:rsidRPr="00BC58D0">
        <w:t>?,</w:t>
      </w:r>
      <w:proofErr w:type="gramEnd"/>
      <w:r w:rsidRPr="00BC58D0">
        <w:t>" ChinaFile, https://www.chinafile.com/conversation/can-us-china-make-peace-cyberspace</w:t>
      </w:r>
    </w:p>
    <w:p w:rsidR="001C5B8E" w:rsidRDefault="001C5B8E" w:rsidP="001C5B8E">
      <w:r w:rsidRPr="00BC58D0">
        <w:t>Before answering the question regarding the China-U.S. cyber issues, I want to raise another question</w:t>
      </w:r>
      <w:r w:rsidRPr="000C3892">
        <w:rPr>
          <w:highlight w:val="cyan"/>
          <w:u w:val="single"/>
        </w:rPr>
        <w:t>: Is it possible that China and the U.S. engage in warfare? I think it is highly possible that your answer would be "not a chance". Why? Fundamentally, because China has nuclear weapons</w:t>
      </w:r>
      <w:r w:rsidRPr="00BC58D0">
        <w:rPr>
          <w:u w:val="single"/>
        </w:rPr>
        <w:t>; because China is on an equal footing with the United States in terms of nuclear destructive power. Without nuclear weapons, China’s peace cannot be guaranteed.</w:t>
      </w:r>
      <w:r>
        <w:t xml:space="preserve"> </w:t>
      </w:r>
      <w:r w:rsidRPr="00BC58D0">
        <w:t>Let’s go back to the question posed in the first place: Can the U.S. and China make peace in cyberspace? I believe the same principle applies.</w:t>
      </w:r>
      <w:r>
        <w:t xml:space="preserve"> </w:t>
      </w:r>
      <w:r w:rsidRPr="00BC58D0">
        <w:t xml:space="preserve">Stable, long-term peace in cyberspace between the two powers can ultimately be realized only if China manages to raise its game in cyberspace to a level on par with that of the United States. </w:t>
      </w:r>
      <w:r w:rsidRPr="000C3892">
        <w:rPr>
          <w:highlight w:val="cyan"/>
          <w:u w:val="single"/>
        </w:rPr>
        <w:t xml:space="preserve">Without an equal balance of cyber power between China and the U.S., any agreement on cyber security will merely be a temporary treatment for the problem. Signing agreements </w:t>
      </w:r>
      <w:r w:rsidRPr="0060114D">
        <w:rPr>
          <w:u w:val="single"/>
        </w:rPr>
        <w:t xml:space="preserve">may be an effective tool in resolving conflicts in some areas, but it </w:t>
      </w:r>
      <w:r w:rsidRPr="000C3892">
        <w:rPr>
          <w:highlight w:val="cyan"/>
          <w:u w:val="single"/>
        </w:rPr>
        <w:t>cannot be the ultimate solution, especially in the cyber security area.</w:t>
      </w:r>
      <w:r w:rsidRPr="00BC58D0">
        <w:rPr>
          <w:u w:val="single"/>
        </w:rPr>
        <w:t xml:space="preserve"> It is constructive to ink deals for cyber cooperation, say, a pact prohibiting from conducting cyber attacks on each other’s information sector</w:t>
      </w:r>
      <w:r w:rsidRPr="00BC58D0">
        <w:t>. But the question is: Is such an agreement a safe bet that intellectual property theft won’t happen again?</w:t>
      </w:r>
      <w:r>
        <w:t xml:space="preserve"> </w:t>
      </w:r>
      <w:r w:rsidRPr="00BC58D0">
        <w:t>Probably not. At the current stage, China won’t even know it if the U.S. hackers break into its information systems and steal information, because China is not on an equal footing with the United States in terms of cyber power.</w:t>
      </w:r>
      <w:r>
        <w:t xml:space="preserve"> </w:t>
      </w:r>
      <w:r w:rsidRPr="00BC58D0">
        <w:t>To sum up, I believe a balanced, stable and peaceful cyber relationship can be made after China beefs up its cybersecurity arsenal to the same level of the United States.</w:t>
      </w:r>
    </w:p>
    <w:p w:rsidR="001C5B8E" w:rsidRDefault="001C5B8E" w:rsidP="001C5B8E">
      <w:pPr>
        <w:pStyle w:val="Heading3"/>
      </w:pPr>
      <w:r>
        <w:lastRenderedPageBreak/>
        <w:t>Even if China tried it couldn’t enforce treaty</w:t>
      </w:r>
    </w:p>
    <w:p w:rsidR="001C5B8E" w:rsidRDefault="001C5B8E" w:rsidP="001C5B8E">
      <w:pPr>
        <w:pStyle w:val="Heading4"/>
      </w:pPr>
      <w:r>
        <w:t>No solvency- China can’t control cyberattacks coming from</w:t>
      </w:r>
    </w:p>
    <w:p w:rsidR="001C5B8E" w:rsidRPr="00B91A2C" w:rsidRDefault="001C5B8E" w:rsidP="001C5B8E">
      <w:pPr>
        <w:rPr>
          <w:rStyle w:val="Style13ptBold"/>
        </w:rPr>
      </w:pPr>
      <w:r>
        <w:rPr>
          <w:rStyle w:val="Style13ptBold"/>
        </w:rPr>
        <w:t xml:space="preserve">Lindsay 15 </w:t>
      </w:r>
      <w:r w:rsidRPr="00B91A2C">
        <w:t>Jon R., 4-12-2015, "Will China and America Clash in Cyberspace</w:t>
      </w:r>
      <w:proofErr w:type="gramStart"/>
      <w:r w:rsidRPr="00B91A2C">
        <w:t>?,</w:t>
      </w:r>
      <w:proofErr w:type="gramEnd"/>
      <w:r w:rsidRPr="00B91A2C">
        <w:t>" National Interest, http://nationalinterest.org/feature/will-china-america-clash-cyberspace-12607?page=show</w:t>
      </w:r>
    </w:p>
    <w:p w:rsidR="001C5B8E" w:rsidRDefault="001C5B8E" w:rsidP="001C5B8E">
      <w:r w:rsidRPr="00B91A2C">
        <w:rPr>
          <w:u w:val="single"/>
        </w:rPr>
        <w:t xml:space="preserve"> </w:t>
      </w:r>
      <w:r w:rsidRPr="000C3892">
        <w:rPr>
          <w:highlight w:val="cyan"/>
          <w:u w:val="single"/>
        </w:rPr>
        <w:t>China’s domestic political economy differs considerably from that of Western countries, with important implications for cybersecurity</w:t>
      </w:r>
      <w:r w:rsidRPr="00B91A2C">
        <w:rPr>
          <w:u w:val="single"/>
        </w:rPr>
        <w:t xml:space="preserve">. Although China is an authoritarian party state, </w:t>
      </w:r>
      <w:r w:rsidRPr="000C3892">
        <w:rPr>
          <w:highlight w:val="cyan"/>
          <w:u w:val="single"/>
        </w:rPr>
        <w:t>administrative governance is bureaucratically fragmented and hyper-competitive by nature. Cybersecurity coordination across military, law enforcement, diplomats, and industrial regulators is challenging under the best conditions, but it is particularly difficult in the top-down yet compartmentalized Chinese system</w:t>
      </w:r>
      <w:r w:rsidRPr="00B91A2C">
        <w:t>. The pervasive role of the state leaves little room for the advocacy or protection of civil society or corporate interests.</w:t>
      </w:r>
      <w:r>
        <w:t xml:space="preserve"> </w:t>
      </w:r>
      <w:r w:rsidRPr="00B91A2C">
        <w:t>One particularly distinguishing characteristic of the Chinese concept of information security (xinxi anquan) is that it emphasizes Internet content as much as, if not more than, technical network security (wangluo anquan). In the United States, by contrast, malware and hackers rather than data and ideas are perceived as the principal dangers in cyberspace.</w:t>
      </w:r>
      <w:r>
        <w:t xml:space="preserve"> </w:t>
      </w:r>
      <w:r w:rsidRPr="00B91A2C">
        <w:rPr>
          <w:u w:val="single"/>
        </w:rPr>
        <w:t xml:space="preserve">China thus tends to put a more coherent effort into defense against the perils of “terrorism, separatism, extremism” than defense against economic cybercrime and technical exploitation by foreign intelligence services. </w:t>
      </w:r>
      <w:r w:rsidRPr="000C3892">
        <w:rPr>
          <w:highlight w:val="cyan"/>
          <w:u w:val="single"/>
        </w:rPr>
        <w:t>One unfortunate result is that China tends to export its domestic security paranoia abroad through digital harassment of expatriate minorities and Western media and civil society activist organizations</w:t>
      </w:r>
      <w:r w:rsidRPr="00B91A2C">
        <w:t>.</w:t>
      </w:r>
      <w:r>
        <w:t xml:space="preserve"> </w:t>
      </w:r>
      <w:r w:rsidRPr="00B91A2C">
        <w:t xml:space="preserve">Ironically, China’s prioritization of ideological information security creates serious defensive gaps in China’s national networks. A booming domestic online underground economy thrives in China, enabled by lax enforcement and widespread neglect of best practices. </w:t>
      </w:r>
      <w:r w:rsidRPr="000C3892">
        <w:rPr>
          <w:highlight w:val="cyan"/>
          <w:u w:val="single"/>
        </w:rPr>
        <w:t>The national cybersecurity enterprise is run by a tangled web of Party, State, and military organizations that do not cooperate effectively. It is hard to ascertain whether periodic attempts to ban foreign (American) information technologies result from legitimate security concerns or protectionism.</w:t>
      </w:r>
      <w:r w:rsidRPr="00B91A2C">
        <w:rPr>
          <w:u w:val="single"/>
        </w:rPr>
        <w:t xml:space="preserve"> In any case, Chinese information security products are poor substitutes. The State Council is candid about the challenges facing China, even as this supports a narrative of victimization by the more powerful United States: “the broadband information infrastructure development gap with developed countries has widened; the level of government information sharing and business collaboration is not high; the core technology is controlled by others;. . . </w:t>
      </w:r>
      <w:r w:rsidRPr="000753CA">
        <w:rPr>
          <w:u w:val="single"/>
        </w:rPr>
        <w:t>insufficient strategy coordination; weak critical infrastructure protection capability; mobile Internet and other technologies pose serious challenges</w:t>
      </w:r>
      <w:r w:rsidRPr="000753CA">
        <w:t>.”</w:t>
      </w:r>
      <w:r>
        <w:t xml:space="preserve"> </w:t>
      </w:r>
      <w:r w:rsidRPr="00B91A2C">
        <w:t>After several years of relative neglect, bureaucratic deadlock, and increasing international controversy about cyberspace, Chinese leaders have recently begun to pay attention to cybersecurity.</w:t>
      </w:r>
      <w:r>
        <w:t xml:space="preserve"> </w:t>
      </w:r>
      <w:r w:rsidRPr="00B91A2C">
        <w:t xml:space="preserve">In early 2014, Xi Jinping created and chaired a new leading small group focusing on cybersecurity and informatization. </w:t>
      </w:r>
    </w:p>
    <w:p w:rsidR="001C5B8E" w:rsidRDefault="001C5B8E" w:rsidP="001C5B8E">
      <w:pPr>
        <w:pStyle w:val="Heading4"/>
      </w:pPr>
      <w:r>
        <w:t xml:space="preserve">China has an </w:t>
      </w:r>
      <w:r w:rsidRPr="00DF57E0">
        <w:rPr>
          <w:u w:val="single"/>
        </w:rPr>
        <w:t>enormous</w:t>
      </w:r>
      <w:r>
        <w:t xml:space="preserve"> militia for ICT- its impossible to track their every actions</w:t>
      </w:r>
    </w:p>
    <w:p w:rsidR="001C5B8E" w:rsidRPr="00DF57E0" w:rsidRDefault="001C5B8E" w:rsidP="001C5B8E">
      <w:r w:rsidRPr="00B2176E">
        <w:rPr>
          <w:b/>
          <w:bCs/>
          <w:sz w:val="26"/>
        </w:rPr>
        <w:t xml:space="preserve">Lindsay 15 </w:t>
      </w:r>
      <w:r w:rsidRPr="00B2176E">
        <w:t>John R. Lindsay, China and Cybersecurity , 2015, http://reader.eblib.com.go.libproxy.wakehealth.edu/(S(j35snylzosipyratojrgjfok))/Reader.aspx?p=3056494&amp;o=612&amp;u=87hRh4%2b78Q5I8xEvcJfQng%3d%3d&amp;t=1468432790&amp;h=524400B072646EE04803FB8E47FF9EF45ECCAE2F&amp;s=46789713&amp;ut=1865&amp;pg=1&amp;r=img&amp;c=-1&amp;pat=n&amp;cms=-1&amp;sd=2#</w:t>
      </w:r>
    </w:p>
    <w:p w:rsidR="001C5B8E" w:rsidRPr="00DF57E0" w:rsidRDefault="001C5B8E" w:rsidP="001C5B8E">
      <w:pPr>
        <w:rPr>
          <w:u w:val="single"/>
        </w:rPr>
      </w:pPr>
      <w:r w:rsidRPr="00DF57E0">
        <w:t xml:space="preserve">Today, </w:t>
      </w:r>
      <w:r w:rsidRPr="000C3892">
        <w:rPr>
          <w:highlight w:val="cyan"/>
          <w:u w:val="single"/>
        </w:rPr>
        <w:t>China has an eight-million-strong militia system that supplements the PLA</w:t>
      </w:r>
      <w:r w:rsidRPr="00DF57E0">
        <w:rPr>
          <w:u w:val="single"/>
        </w:rPr>
        <w:t xml:space="preserve">. </w:t>
      </w:r>
      <w:r w:rsidRPr="00DF57E0">
        <w:t>Officially defined as “an armed organization composed</w:t>
      </w:r>
      <w:r>
        <w:t xml:space="preserve"> </w:t>
      </w:r>
      <w:r w:rsidRPr="00DF57E0">
        <w:t>of the masses not released from their regular work,”13 militias fulfill a</w:t>
      </w:r>
      <w:r>
        <w:t xml:space="preserve"> </w:t>
      </w:r>
      <w:r w:rsidRPr="00DF57E0">
        <w:t>variety of supporting military missions in wartime and, in peacetime,</w:t>
      </w:r>
      <w:r>
        <w:t xml:space="preserve"> </w:t>
      </w:r>
      <w:r w:rsidRPr="00DF57E0">
        <w:t xml:space="preserve">contribute to disaster relief </w:t>
      </w:r>
      <w:r w:rsidRPr="00DF57E0">
        <w:lastRenderedPageBreak/>
        <w:t>operations, strengthen border security, and</w:t>
      </w:r>
      <w:r>
        <w:t xml:space="preserve"> </w:t>
      </w:r>
      <w:r w:rsidRPr="00DF57E0">
        <w:t>may even help contain demonstrations or other incidents.14 Though historically</w:t>
      </w:r>
      <w:r>
        <w:t xml:space="preserve"> </w:t>
      </w:r>
      <w:r w:rsidRPr="00DF57E0">
        <w:t>associated with “rural towns and townships, administrative</w:t>
      </w:r>
      <w:r>
        <w:t xml:space="preserve"> </w:t>
      </w:r>
      <w:r w:rsidRPr="00DF57E0">
        <w:t>villages, urban sub-districts, and enterprises and institutions of a certain</w:t>
      </w:r>
      <w:r>
        <w:t xml:space="preserve"> </w:t>
      </w:r>
      <w:r w:rsidRPr="00DF57E0">
        <w:t>scale,”15 militia units are increasingly formed in urban areas and</w:t>
      </w:r>
      <w:r>
        <w:t xml:space="preserve"> </w:t>
      </w:r>
      <w:r w:rsidRPr="00DF57E0">
        <w:t>in firms with a skilled workforce. They may even be established within</w:t>
      </w:r>
      <w:r>
        <w:t xml:space="preserve"> </w:t>
      </w:r>
      <w:r w:rsidRPr="00DF57E0">
        <w:t>foreign-owned companies.16 Units are designated as either “ordinary”</w:t>
      </w:r>
      <w:r>
        <w:t xml:space="preserve"> </w:t>
      </w:r>
      <w:r w:rsidRPr="00DF57E0">
        <w:t>or “primary” militia units, with technically specialized groups such as</w:t>
      </w:r>
      <w:r>
        <w:t xml:space="preserve"> </w:t>
      </w:r>
      <w:r w:rsidRPr="00DF57E0">
        <w:t>information and network warfare units falling into the latter category.17</w:t>
      </w:r>
      <w:r>
        <w:t xml:space="preserve"> </w:t>
      </w:r>
      <w:r w:rsidRPr="00DF57E0">
        <w:t>As of 2004, there were roughly 10</w:t>
      </w:r>
      <w:r>
        <w:t xml:space="preserve"> </w:t>
      </w:r>
      <w:r w:rsidRPr="00DF57E0">
        <w:t>million primary militia unit members</w:t>
      </w:r>
      <w:r>
        <w:t xml:space="preserve"> </w:t>
      </w:r>
      <w:r w:rsidRPr="00DF57E0">
        <w:t>across China.18</w:t>
      </w:r>
      <w:r>
        <w:t xml:space="preserve"> </w:t>
      </w:r>
      <w:r w:rsidRPr="00DF57E0">
        <w:t>In 2009, militias accounted for just 2.74% of the official budget of China’s</w:t>
      </w:r>
      <w:r>
        <w:t xml:space="preserve"> </w:t>
      </w:r>
      <w:r w:rsidRPr="00DF57E0">
        <w:t>armed forces. While the budget provided money for militia “training and</w:t>
      </w:r>
      <w:r>
        <w:t xml:space="preserve"> </w:t>
      </w:r>
      <w:r w:rsidRPr="00DF57E0">
        <w:t>maintenance” and “equipment,” it did not fund militia “personnel” costs,19</w:t>
      </w:r>
      <w:r>
        <w:t xml:space="preserve"> </w:t>
      </w:r>
      <w:r w:rsidRPr="00DF57E0">
        <w:t>a line item that includes “salaries, allowances, food, bedding and clothing,</w:t>
      </w:r>
      <w:r>
        <w:t xml:space="preserve"> </w:t>
      </w:r>
      <w:r w:rsidRPr="00DF57E0">
        <w:t>insurance and welfare benefits for officers, NCOs [noncommissioned</w:t>
      </w:r>
      <w:r>
        <w:t xml:space="preserve"> </w:t>
      </w:r>
      <w:r w:rsidRPr="00DF57E0">
        <w:t>officers], enlisted men and contracted civilians, as well as pension for the</w:t>
      </w:r>
      <w:r>
        <w:t xml:space="preserve"> </w:t>
      </w:r>
      <w:r w:rsidRPr="00DF57E0">
        <w:t>disabled or the family of the deceased.”20 The extent to which militiamen</w:t>
      </w:r>
      <w:r>
        <w:t xml:space="preserve"> </w:t>
      </w:r>
      <w:r w:rsidRPr="00DF57E0">
        <w:t>receive compensation and benefits is unclear, but the expense is borne by</w:t>
      </w:r>
      <w:r>
        <w:t xml:space="preserve"> </w:t>
      </w:r>
      <w:r w:rsidRPr="00DF57E0">
        <w:t>local governments.21</w:t>
      </w:r>
      <w:r>
        <w:t xml:space="preserve"> </w:t>
      </w:r>
      <w:proofErr w:type="gramStart"/>
      <w:r w:rsidRPr="00DF57E0">
        <w:t>Notwithstanding</w:t>
      </w:r>
      <w:proofErr w:type="gramEnd"/>
      <w:r w:rsidRPr="00DF57E0">
        <w:t xml:space="preserve"> their humble origins, militias increasingly purport to</w:t>
      </w:r>
      <w:r>
        <w:t xml:space="preserve"> </w:t>
      </w:r>
      <w:r w:rsidRPr="00DF57E0">
        <w:t>carry out advanced functions, such as information warfare. According to</w:t>
      </w:r>
      <w:r>
        <w:t xml:space="preserve"> </w:t>
      </w:r>
      <w:r w:rsidRPr="00DF57E0">
        <w:t>Bryan Krekel and coauthors:</w:t>
      </w:r>
      <w:r>
        <w:t xml:space="preserve"> </w:t>
      </w:r>
      <w:r w:rsidRPr="00DF57E0">
        <w:t xml:space="preserve">Since approximately 2002, the </w:t>
      </w:r>
      <w:r w:rsidRPr="000C3892">
        <w:rPr>
          <w:highlight w:val="cyan"/>
          <w:u w:val="single"/>
        </w:rPr>
        <w:t>PLA has been creating [information warfare] militia units comprised of personnel from the commercial IT sector and academia, and which represents</w:t>
      </w:r>
      <w:r w:rsidRPr="00DF57E0">
        <w:rPr>
          <w:u w:val="single"/>
        </w:rPr>
        <w:t xml:space="preserve"> [sic] </w:t>
      </w:r>
      <w:r w:rsidRPr="000C3892">
        <w:rPr>
          <w:highlight w:val="cyan"/>
          <w:u w:val="single"/>
        </w:rPr>
        <w:t>an operational nexus between PLA</w:t>
      </w:r>
      <w:r w:rsidRPr="00DF57E0">
        <w:rPr>
          <w:u w:val="single"/>
        </w:rPr>
        <w:t xml:space="preserve"> </w:t>
      </w:r>
      <w:r w:rsidRPr="000C3892">
        <w:rPr>
          <w:highlight w:val="cyan"/>
          <w:u w:val="single"/>
        </w:rPr>
        <w:t>[computer network operations] and Chinese civilian information security . . . professionals</w:t>
      </w:r>
      <w:r w:rsidRPr="00DF57E0">
        <w:rPr>
          <w:u w:val="single"/>
        </w:rPr>
        <w:t>. Th</w:t>
      </w:r>
      <w:r w:rsidRPr="000C3892">
        <w:rPr>
          <w:highlight w:val="cyan"/>
          <w:u w:val="single"/>
        </w:rPr>
        <w:t>e PLA has established militia units directly within commercial firms throughout China</w:t>
      </w:r>
      <w:r w:rsidRPr="00DF57E0">
        <w:rPr>
          <w:u w:val="single"/>
        </w:rPr>
        <w:t xml:space="preserve"> to take advantage of access to staff with advanced education, modern commercial-grade infrastructure, sophisticated software design capabilities, and the greater likelihood of finding “politically reliable” operators.22</w:t>
      </w:r>
    </w:p>
    <w:p w:rsidR="001C5B8E" w:rsidRDefault="001C5B8E" w:rsidP="001C5B8E">
      <w:pPr>
        <w:pStyle w:val="Heading3"/>
      </w:pPr>
      <w:r>
        <w:lastRenderedPageBreak/>
        <w:t>Treaty won’t go global</w:t>
      </w:r>
    </w:p>
    <w:p w:rsidR="001C5B8E" w:rsidRDefault="001C5B8E" w:rsidP="001C5B8E">
      <w:pPr>
        <w:pStyle w:val="Heading4"/>
      </w:pPr>
      <w:r>
        <w:t>US-China cyber deal won’t go global, the US isn’t the cyber hegemon it thinks it is</w:t>
      </w:r>
    </w:p>
    <w:p w:rsidR="001C5B8E" w:rsidRPr="00557ADC" w:rsidRDefault="001C5B8E" w:rsidP="001C5B8E">
      <w:pPr>
        <w:rPr>
          <w:rStyle w:val="Style13ptBold"/>
        </w:rPr>
      </w:pPr>
      <w:r>
        <w:rPr>
          <w:rStyle w:val="Style13ptBold"/>
        </w:rPr>
        <w:t>Krastev and Holmes 14</w:t>
      </w:r>
      <w:r w:rsidRPr="00557ADC">
        <w:t xml:space="preserve"> Ivan Krastev &amp; Stephen Holmes, 12-10-2014, "Russia’s Aggressive Isolationism," American Interest, http://www.the-american-interest.com/2014/12/10/russias-aggressive-isolationism/</w:t>
      </w:r>
    </w:p>
    <w:p w:rsidR="001C5B8E" w:rsidRDefault="001C5B8E" w:rsidP="001C5B8E">
      <w:r w:rsidRPr="00557ADC">
        <w:rPr>
          <w:u w:val="single"/>
        </w:rPr>
        <w:t xml:space="preserve">The paradoxical position the U.S. finds itself in, </w:t>
      </w:r>
      <w:r w:rsidRPr="00557ADC">
        <w:t>Mr. Segal writes,</w:t>
      </w:r>
      <w:r w:rsidRPr="00557ADC">
        <w:rPr>
          <w:u w:val="single"/>
        </w:rPr>
        <w:t xml:space="preserve"> is that it is both “uniquely powerful and vulnerable</w:t>
      </w:r>
      <w:r w:rsidRPr="00557ADC">
        <w:t>” when it comes to the competition in cyberspace. It wields a dominant position in the fields of hardware, software and offensive cyber capabilities. But the U.S. is so connected to the Internet that its cyber borders are too many, too diverse and too poorly guarded to secure effectively.</w:t>
      </w:r>
      <w:r>
        <w:t xml:space="preserve"> </w:t>
      </w:r>
      <w:r w:rsidRPr="000C3892">
        <w:rPr>
          <w:highlight w:val="cyan"/>
          <w:u w:val="single"/>
        </w:rPr>
        <w:t>I</w:t>
      </w:r>
      <w:r w:rsidRPr="00557ADC">
        <w:rPr>
          <w:u w:val="single"/>
        </w:rPr>
        <w:t>n times past, a hegemonic position in a commons</w:t>
      </w:r>
      <w:r w:rsidRPr="00557ADC">
        <w:t xml:space="preserve">, like that of the British Royal Navy on the high seas, </w:t>
      </w:r>
      <w:r w:rsidRPr="00557ADC">
        <w:rPr>
          <w:u w:val="single"/>
        </w:rPr>
        <w:t xml:space="preserve">would be sufficient for a power to begin setting the norms for what can be and what shouldn’t be done in that contested space. But </w:t>
      </w:r>
      <w:r w:rsidRPr="000C3892">
        <w:rPr>
          <w:highlight w:val="cyan"/>
          <w:u w:val="single"/>
        </w:rPr>
        <w:t>in cyberspace, the U.S. is not nearly that dominant. Even nations that would traditionally defer to the U.S., such as Germany and other European allies, are challenging the America-led system.</w:t>
      </w:r>
      <w:r w:rsidRPr="00557ADC">
        <w:rPr>
          <w:u w:val="single"/>
        </w:rPr>
        <w:t xml:space="preserve"> Both for reasons of principle, such as privacy concerns, and for baser motivations, such as national commercial interests or regime stability, democracies and autocracies alike push policies that would fragment the open Internet. </w:t>
      </w:r>
      <w:r w:rsidRPr="000C3892">
        <w:rPr>
          <w:highlight w:val="cyan"/>
          <w:u w:val="single"/>
        </w:rPr>
        <w:t>Some seek to censor content, while others want to “Balkanize” the net, creating national pockets of connection protected from foreign surveillance and American companies that dominate the Web commercially</w:t>
      </w:r>
      <w:r w:rsidRPr="000C3892">
        <w:rPr>
          <w:highlight w:val="cyan"/>
        </w:rPr>
        <w:t xml:space="preserve">. </w:t>
      </w:r>
      <w:r w:rsidRPr="000C3892">
        <w:rPr>
          <w:highlight w:val="cyan"/>
          <w:u w:val="single"/>
        </w:rPr>
        <w:t>It’s a trend</w:t>
      </w:r>
      <w:r w:rsidRPr="00557ADC">
        <w:t>, Mr. Segal argues</w:t>
      </w:r>
      <w:r w:rsidRPr="000C3892">
        <w:rPr>
          <w:highlight w:val="cyan"/>
        </w:rPr>
        <w:t xml:space="preserve">, </w:t>
      </w:r>
      <w:r w:rsidRPr="000C3892">
        <w:rPr>
          <w:highlight w:val="cyan"/>
          <w:u w:val="single"/>
        </w:rPr>
        <w:t>that is not going to be reversed anytime soon, if ever</w:t>
      </w:r>
      <w:r w:rsidRPr="00557ADC">
        <w:t>. Thus “the question for U.S. policy makers is whether to continue to fight the battle over competing visions of cyberspace or to design policies that mediate and respond to the splintering of the global Internet into national sovereignties.”</w:t>
      </w:r>
    </w:p>
    <w:p w:rsidR="001C5B8E" w:rsidRPr="0026303D" w:rsidRDefault="001C5B8E" w:rsidP="001C5B8E">
      <w:pPr>
        <w:pStyle w:val="Heading4"/>
        <w:rPr>
          <w:u w:val="single"/>
        </w:rPr>
      </w:pPr>
      <w:r w:rsidRPr="00707E8D">
        <w:rPr>
          <w:b w:val="0"/>
        </w:rPr>
        <w:t>** Recut old card</w:t>
      </w:r>
      <w:r w:rsidRPr="00707E8D">
        <w:t xml:space="preserve"> </w:t>
      </w:r>
      <w:r>
        <w:t>The U.S setting international cybersecurity norms is not possible – countries do not share U.S values on cybersecurity and Snowden leaks only hurt US credibility</w:t>
      </w:r>
    </w:p>
    <w:p w:rsidR="001C5B8E" w:rsidRPr="007F6EAB" w:rsidRDefault="001C5B8E" w:rsidP="001C5B8E">
      <w:r>
        <w:rPr>
          <w:rStyle w:val="Style13ptBold"/>
        </w:rPr>
        <w:t>Farrell 15</w:t>
      </w:r>
      <w:r>
        <w:t>,Henry Farrell</w:t>
      </w:r>
      <w:r w:rsidRPr="009F291B">
        <w:t xml:space="preserve"> associate professor of political science and international affairs at George Washington University</w:t>
      </w:r>
      <w:r>
        <w:t>, expert i</w:t>
      </w:r>
      <w:r w:rsidRPr="009F291B">
        <w:t xml:space="preserve">n a variety of topics, including </w:t>
      </w:r>
      <w:r>
        <w:t>norms</w:t>
      </w:r>
      <w:r w:rsidRPr="009F291B">
        <w:t>, the politics of the Internet and international and comparative political economy</w:t>
      </w:r>
      <w:r>
        <w:t xml:space="preserve">, 4/6/15, “Why it’s so hard to create norms in cyberspace,” </w:t>
      </w:r>
      <w:r w:rsidRPr="005F2B76">
        <w:t>http://www.washingtonpost.com/blogs/monkey-cage/wp/2015/04/06/why-its-so-hard-to-create-norms-in-cyberspace/</w:t>
      </w:r>
    </w:p>
    <w:p w:rsidR="001C5B8E" w:rsidRDefault="001C5B8E" w:rsidP="001C5B8E">
      <w:r w:rsidRPr="00E80CB1">
        <w:t xml:space="preserve">So how does one build norms if they’re so important? Therein lies the problem. Norms work best when they are not the simple product of actors’ material self-interest. Persuading people to accept norms involves getting them to accept the values that the norms imply. </w:t>
      </w:r>
      <w:r w:rsidRPr="00E80CB1">
        <w:rPr>
          <w:rStyle w:val="StyleUnderline"/>
        </w:rPr>
        <w:t>When actors have many shared values, norm building is easier</w:t>
      </w:r>
      <w:r w:rsidRPr="00E80CB1">
        <w:t xml:space="preserve">. </w:t>
      </w:r>
      <w:r w:rsidRPr="000C3892">
        <w:rPr>
          <w:rStyle w:val="StyleUnderline"/>
          <w:highlight w:val="cyan"/>
        </w:rPr>
        <w:t>When actors have few shared values</w:t>
      </w:r>
      <w:r w:rsidRPr="00E80CB1">
        <w:t xml:space="preserve">, then </w:t>
      </w:r>
      <w:r w:rsidRPr="000C3892">
        <w:rPr>
          <w:rStyle w:val="Emphasis"/>
          <w:b w:val="0"/>
          <w:highlight w:val="cyan"/>
        </w:rPr>
        <w:t>norm building is hard</w:t>
      </w:r>
      <w:r w:rsidRPr="000C3892">
        <w:rPr>
          <w:highlight w:val="cyan"/>
        </w:rPr>
        <w:t>.</w:t>
      </w:r>
      <w:r w:rsidRPr="00E80CB1">
        <w:t xml:space="preserve"> Furthermore, </w:t>
      </w:r>
      <w:r w:rsidRPr="0026303D">
        <w:rPr>
          <w:rStyle w:val="StyleUnderline"/>
        </w:rPr>
        <w:t>if you want to persuade others to accept norms, you will have a hard time unless</w:t>
      </w:r>
      <w:r w:rsidRPr="0026303D">
        <w:t xml:space="preserve"> </w:t>
      </w:r>
      <w:r w:rsidRPr="0026303D">
        <w:rPr>
          <w:rStyle w:val="StyleUnderline"/>
        </w:rPr>
        <w:t>you are</w:t>
      </w:r>
      <w:r w:rsidRPr="00E80CB1">
        <w:t xml:space="preserve"> obviously and sincerely </w:t>
      </w:r>
      <w:r w:rsidRPr="00E80CB1">
        <w:rPr>
          <w:rStyle w:val="StyleUnderline"/>
        </w:rPr>
        <w:t>committed to those norms yourself</w:t>
      </w:r>
      <w:r w:rsidRPr="00E80CB1">
        <w:t xml:space="preserve">. </w:t>
      </w:r>
      <w:r w:rsidRPr="000C3892">
        <w:rPr>
          <w:rStyle w:val="StyleUnderline"/>
          <w:highlight w:val="cyan"/>
        </w:rPr>
        <w:t>This creates two</w:t>
      </w:r>
      <w:r w:rsidRPr="00E80CB1">
        <w:t xml:space="preserve"> linked </w:t>
      </w:r>
      <w:r w:rsidRPr="000C3892">
        <w:rPr>
          <w:rStyle w:val="StyleUnderline"/>
          <w:highlight w:val="cyan"/>
        </w:rPr>
        <w:t>problems</w:t>
      </w:r>
      <w:r w:rsidRPr="000C3892">
        <w:rPr>
          <w:highlight w:val="cyan"/>
        </w:rPr>
        <w:t xml:space="preserve"> </w:t>
      </w:r>
      <w:r w:rsidRPr="000C3892">
        <w:rPr>
          <w:rStyle w:val="StyleUnderline"/>
          <w:highlight w:val="cyan"/>
        </w:rPr>
        <w:t>for the U.S.</w:t>
      </w:r>
      <w:r w:rsidRPr="00E80CB1">
        <w:rPr>
          <w:rStyle w:val="StyleUnderline"/>
        </w:rPr>
        <w:t xml:space="preserve"> </w:t>
      </w:r>
      <w:r w:rsidRPr="000C3892">
        <w:rPr>
          <w:rStyle w:val="StyleUnderline"/>
          <w:highlight w:val="cyan"/>
        </w:rPr>
        <w:t>First</w:t>
      </w:r>
      <w:r w:rsidRPr="00E80CB1">
        <w:t xml:space="preserve"> – </w:t>
      </w:r>
      <w:r w:rsidRPr="000C3892">
        <w:rPr>
          <w:rStyle w:val="StyleUnderline"/>
          <w:highlight w:val="cyan"/>
        </w:rPr>
        <w:t>many</w:t>
      </w:r>
      <w:r w:rsidRPr="00E80CB1">
        <w:t xml:space="preserve"> other </w:t>
      </w:r>
      <w:r w:rsidRPr="000C3892">
        <w:rPr>
          <w:rStyle w:val="Emphasis"/>
          <w:b w:val="0"/>
          <w:highlight w:val="cyan"/>
        </w:rPr>
        <w:t>important countries do not share U.S. values regarding</w:t>
      </w:r>
      <w:r w:rsidRPr="000C3892">
        <w:rPr>
          <w:rStyle w:val="Emphasis"/>
          <w:highlight w:val="cyan"/>
        </w:rPr>
        <w:t xml:space="preserve"> </w:t>
      </w:r>
      <w:r w:rsidRPr="000C3892">
        <w:rPr>
          <w:rStyle w:val="Emphasis"/>
          <w:b w:val="0"/>
          <w:highlight w:val="cyan"/>
        </w:rPr>
        <w:t>cybersecurity</w:t>
      </w:r>
      <w:r w:rsidRPr="00DB615D">
        <w:rPr>
          <w:b/>
        </w:rPr>
        <w:t>.</w:t>
      </w:r>
      <w:r w:rsidRPr="00E80CB1">
        <w:t xml:space="preserve"> For example, </w:t>
      </w:r>
      <w:r w:rsidRPr="000C3892">
        <w:rPr>
          <w:rStyle w:val="StyleUnderline"/>
          <w:highlight w:val="cyan"/>
        </w:rPr>
        <w:t>the U.S. has sought to promote an open</w:t>
      </w:r>
      <w:r w:rsidRPr="00E80CB1">
        <w:t xml:space="preserve"> and robust </w:t>
      </w:r>
      <w:r w:rsidRPr="000C3892">
        <w:rPr>
          <w:rStyle w:val="StyleUnderline"/>
          <w:highlight w:val="cyan"/>
        </w:rPr>
        <w:t>Internet</w:t>
      </w:r>
      <w:r w:rsidRPr="00E80CB1">
        <w:t xml:space="preserve">. Authoritarian and semi-authoritarian </w:t>
      </w:r>
      <w:r w:rsidRPr="000C3892">
        <w:rPr>
          <w:rStyle w:val="StyleUnderline"/>
          <w:highlight w:val="cyan"/>
        </w:rPr>
        <w:t>countries</w:t>
      </w:r>
      <w:r w:rsidRPr="00E80CB1">
        <w:t xml:space="preserve"> may </w:t>
      </w:r>
      <w:r w:rsidRPr="000C3892">
        <w:rPr>
          <w:rStyle w:val="StyleUnderline"/>
          <w:highlight w:val="cyan"/>
        </w:rPr>
        <w:t>view</w:t>
      </w:r>
      <w:r w:rsidRPr="000C3892">
        <w:rPr>
          <w:highlight w:val="cyan"/>
        </w:rPr>
        <w:t xml:space="preserve"> </w:t>
      </w:r>
      <w:r w:rsidRPr="000C3892">
        <w:rPr>
          <w:rStyle w:val="StyleUnderline"/>
          <w:highlight w:val="cyan"/>
        </w:rPr>
        <w:t>an open</w:t>
      </w:r>
      <w:r w:rsidRPr="00E80CB1">
        <w:t xml:space="preserve"> and robust </w:t>
      </w:r>
      <w:r w:rsidRPr="000C3892">
        <w:rPr>
          <w:rStyle w:val="StyleUnderline"/>
          <w:highlight w:val="cyan"/>
        </w:rPr>
        <w:t>Internet as a threat to the stability of their governments</w:t>
      </w:r>
      <w:r w:rsidRPr="000C3892">
        <w:rPr>
          <w:highlight w:val="cyan"/>
        </w:rPr>
        <w:t>.</w:t>
      </w:r>
      <w:r w:rsidRPr="00E80CB1">
        <w:t xml:space="preserve"> </w:t>
      </w:r>
      <w:r w:rsidRPr="000C3892">
        <w:rPr>
          <w:rStyle w:val="StyleUnderline"/>
          <w:highlight w:val="cyan"/>
        </w:rPr>
        <w:t>They would prefer an Internet that was not open</w:t>
      </w:r>
      <w:r w:rsidRPr="00E80CB1">
        <w:t xml:space="preserve">, and that can be easily compromised if necessary to shore up their regimes. As Jack Goldsmith and Tim Wu have argued, </w:t>
      </w:r>
      <w:r w:rsidRPr="0026303D">
        <w:rPr>
          <w:rStyle w:val="StyleUnderline"/>
        </w:rPr>
        <w:t>this</w:t>
      </w:r>
      <w:r w:rsidRPr="0026303D">
        <w:t xml:space="preserve"> </w:t>
      </w:r>
      <w:r w:rsidRPr="0026303D">
        <w:rPr>
          <w:rStyle w:val="StyleUnderline"/>
        </w:rPr>
        <w:t>makes it hard to build treaties on cyber-related questions</w:t>
      </w:r>
      <w:r w:rsidRPr="00E80CB1">
        <w:t xml:space="preserve">. </w:t>
      </w:r>
      <w:r w:rsidRPr="000C3892">
        <w:rPr>
          <w:rStyle w:val="StyleUnderline"/>
          <w:highlight w:val="cyan"/>
        </w:rPr>
        <w:t>It</w:t>
      </w:r>
      <w:r w:rsidRPr="00E80CB1">
        <w:t xml:space="preserve"> also </w:t>
      </w:r>
      <w:r w:rsidRPr="000C3892">
        <w:rPr>
          <w:rStyle w:val="StyleUnderline"/>
          <w:highlight w:val="cyan"/>
        </w:rPr>
        <w:t>makes it hard to build norms</w:t>
      </w:r>
      <w:r w:rsidRPr="00E80CB1">
        <w:t xml:space="preserve"> – </w:t>
      </w:r>
      <w:r w:rsidRPr="000C3892">
        <w:rPr>
          <w:rStyle w:val="StyleUnderline"/>
          <w:highlight w:val="cyan"/>
        </w:rPr>
        <w:t>there are not</w:t>
      </w:r>
      <w:r w:rsidRPr="00E80CB1">
        <w:t xml:space="preserve"> many </w:t>
      </w:r>
      <w:r w:rsidRPr="000C3892">
        <w:rPr>
          <w:rStyle w:val="StyleUnderline"/>
          <w:highlight w:val="cyan"/>
        </w:rPr>
        <w:t xml:space="preserve">common values that the U.S. can </w:t>
      </w:r>
      <w:r w:rsidRPr="000C3892">
        <w:rPr>
          <w:rStyle w:val="StyleUnderline"/>
          <w:highlight w:val="cyan"/>
        </w:rPr>
        <w:lastRenderedPageBreak/>
        <w:t>appeal to</w:t>
      </w:r>
      <w:r w:rsidRPr="00E80CB1">
        <w:t xml:space="preserve">.¶ </w:t>
      </w:r>
      <w:proofErr w:type="gramStart"/>
      <w:r w:rsidRPr="000C3892">
        <w:rPr>
          <w:rStyle w:val="StyleUnderline"/>
          <w:highlight w:val="cyan"/>
        </w:rPr>
        <w:t>Second</w:t>
      </w:r>
      <w:proofErr w:type="gramEnd"/>
      <w:r w:rsidRPr="000C3892">
        <w:rPr>
          <w:rStyle w:val="StyleUnderline"/>
          <w:highlight w:val="cyan"/>
        </w:rPr>
        <w:t xml:space="preserve"> – </w:t>
      </w:r>
      <w:r w:rsidRPr="000C3892">
        <w:rPr>
          <w:rStyle w:val="Emphasis"/>
          <w:b w:val="0"/>
          <w:highlight w:val="cyan"/>
        </w:rPr>
        <w:t>the U.S.’s own commitment to many of its values has been called into question</w:t>
      </w:r>
      <w:r w:rsidRPr="000C3892">
        <w:rPr>
          <w:b/>
          <w:highlight w:val="cyan"/>
        </w:rPr>
        <w:t>.</w:t>
      </w:r>
      <w:r w:rsidRPr="00E80CB1">
        <w:t xml:space="preserve"> </w:t>
      </w:r>
      <w:r w:rsidRPr="0026303D">
        <w:rPr>
          <w:rStyle w:val="StyleUnderline"/>
        </w:rPr>
        <w:t xml:space="preserve">The </w:t>
      </w:r>
      <w:r w:rsidRPr="000C3892">
        <w:rPr>
          <w:rStyle w:val="StyleUnderline"/>
          <w:highlight w:val="cyan"/>
        </w:rPr>
        <w:t>Snowden revelations</w:t>
      </w:r>
      <w:r w:rsidRPr="00E80CB1">
        <w:t xml:space="preserve"> appear to show, </w:t>
      </w:r>
      <w:r w:rsidRPr="00E80CB1">
        <w:rPr>
          <w:rStyle w:val="StyleUnderline"/>
        </w:rPr>
        <w:t>for example</w:t>
      </w:r>
      <w:r w:rsidRPr="00E80CB1">
        <w:t xml:space="preserve">, that the NSA has tried to compromise basic cryptographic standards that are required for an open and robust Internet to work. This </w:t>
      </w:r>
      <w:r w:rsidRPr="000C3892">
        <w:rPr>
          <w:rStyle w:val="StyleUnderline"/>
          <w:highlight w:val="cyan"/>
        </w:rPr>
        <w:t>makes it hard for the U.S. to be an effective advocate for</w:t>
      </w:r>
      <w:r w:rsidRPr="00E80CB1">
        <w:t xml:space="preserve"> its </w:t>
      </w:r>
      <w:r w:rsidRPr="000C3892">
        <w:rPr>
          <w:rStyle w:val="StyleUnderline"/>
          <w:highlight w:val="cyan"/>
        </w:rPr>
        <w:t>norms</w:t>
      </w:r>
      <w:r w:rsidRPr="00E80CB1">
        <w:t xml:space="preserve">. Some degree of hypocrisy is tolerable in international politics when others can turn a blind eye to it. However, </w:t>
      </w:r>
      <w:r w:rsidRPr="000C3892">
        <w:rPr>
          <w:rStyle w:val="StyleUnderline"/>
          <w:highlight w:val="cyan"/>
        </w:rPr>
        <w:t>when one’s secrets have been leaked, other states may neither want to, nor be able to</w:t>
      </w:r>
      <w:r w:rsidRPr="00E80CB1">
        <w:rPr>
          <w:rStyle w:val="StyleUnderline"/>
        </w:rPr>
        <w:t xml:space="preserve">, </w:t>
      </w:r>
      <w:r w:rsidRPr="000C3892">
        <w:rPr>
          <w:rStyle w:val="StyleUnderline"/>
          <w:highlight w:val="cyan"/>
        </w:rPr>
        <w:t>ignore the difference between the U.S.’s lofty normative aspirations, and its self-interested behavior.</w:t>
      </w:r>
      <w:r w:rsidRPr="00E80CB1">
        <w:t xml:space="preserve"> </w:t>
      </w:r>
      <w:r w:rsidRPr="000C3892">
        <w:rPr>
          <w:rStyle w:val="StyleUnderline"/>
          <w:highlight w:val="cyan"/>
        </w:rPr>
        <w:t>The result</w:t>
      </w:r>
      <w:r w:rsidRPr="00E80CB1">
        <w:t xml:space="preserve">, all too often, </w:t>
      </w:r>
      <w:r w:rsidRPr="000C3892">
        <w:rPr>
          <w:rStyle w:val="StyleUnderline"/>
          <w:highlight w:val="cyan"/>
        </w:rPr>
        <w:t>is battles over norms where neither side is likely to persuade the other</w:t>
      </w:r>
      <w:r w:rsidRPr="00E80CB1">
        <w:rPr>
          <w:rStyle w:val="StyleUnderline"/>
        </w:rPr>
        <w:t>.</w:t>
      </w:r>
      <w:r w:rsidRPr="00E80CB1">
        <w:t xml:space="preserve"> For example, the U.S. and China are facing off over commercial cyber-espionage aimed to grab the trade secrets of firms located in other countries, and pass them on to one’s own businesses. </w:t>
      </w:r>
      <w:r w:rsidRPr="0026303D">
        <w:rPr>
          <w:rStyle w:val="StyleUnderline"/>
        </w:rPr>
        <w:t>The U.S. regards this as normatively unjustified, while other states regard it as an unexceptionable form of spying.</w:t>
      </w:r>
      <w:r w:rsidRPr="00E80CB1">
        <w:t xml:space="preserve"> The problem is that both sides’ position obviously stems from self interest. As Goldsmith says</w:t>
      </w:r>
      <w:proofErr w:type="gramStart"/>
      <w:r w:rsidRPr="00E80CB1">
        <w:t>:¶</w:t>
      </w:r>
      <w:proofErr w:type="gramEnd"/>
      <w:r w:rsidRPr="00E80CB1">
        <w:t xml:space="preserve"> </w:t>
      </w:r>
      <w:r w:rsidRPr="00E80CB1">
        <w:rPr>
          <w:rStyle w:val="StyleUnderline"/>
        </w:rPr>
        <w:t>It is not surprising that the United States would seek to craft a nuanced rule about economic espionage that serves its interests. This happens all the time in international affairs. Nor is it surprising that so many nations are unimpressed with the United States’ attempt to limit the one form of economic espionage</w:t>
      </w:r>
      <w:r w:rsidRPr="00E80CB1">
        <w:t xml:space="preserve"> (theft of foreign corporate trade secrets to give to a local firm) that so obviously harms U.S. interests, especially since the United States engages in other forms of economic espionage.</w:t>
      </w:r>
    </w:p>
    <w:p w:rsidR="001C5B8E" w:rsidRDefault="001C5B8E" w:rsidP="001C5B8E"/>
    <w:p w:rsidR="001C5B8E" w:rsidRDefault="001C5B8E" w:rsidP="001C5B8E"/>
    <w:p w:rsidR="001C5B8E" w:rsidRDefault="001C5B8E" w:rsidP="001C5B8E">
      <w:pPr>
        <w:pStyle w:val="Heading3"/>
      </w:pPr>
      <w:r>
        <w:lastRenderedPageBreak/>
        <w:t>Recent tension=no coop</w:t>
      </w:r>
    </w:p>
    <w:p w:rsidR="001C5B8E" w:rsidRDefault="001C5B8E" w:rsidP="001C5B8E">
      <w:pPr>
        <w:pStyle w:val="Heading4"/>
      </w:pPr>
      <w:r w:rsidRPr="004B7A3D">
        <w:t>Recent China-US spat in cyber space means deal is almost impossible</w:t>
      </w:r>
      <w:r>
        <w:t xml:space="preserve"> </w:t>
      </w:r>
    </w:p>
    <w:p w:rsidR="001C5B8E" w:rsidRPr="004B7A3D" w:rsidRDefault="001C5B8E" w:rsidP="001C5B8E">
      <w:pPr>
        <w:rPr>
          <w:rStyle w:val="Style13ptBold"/>
        </w:rPr>
      </w:pPr>
      <w:r>
        <w:rPr>
          <w:rStyle w:val="Style13ptBold"/>
        </w:rPr>
        <w:t xml:space="preserve">Moore 16 </w:t>
      </w:r>
      <w:r>
        <w:t>Keith Moore</w:t>
      </w:r>
      <w:r w:rsidRPr="004B7A3D">
        <w:t>, 6-3-2016, "The gloves are off in the US-China Cyberwar," http://sparkcognition.com/2016/06/sparkblog-gloves-off-us-china-cyberwar/</w:t>
      </w:r>
    </w:p>
    <w:p w:rsidR="001C5B8E" w:rsidRPr="004B7A3D" w:rsidRDefault="001C5B8E" w:rsidP="001C5B8E">
      <w:r w:rsidRPr="004B7A3D">
        <w:t xml:space="preserve">Until May 19th, the Obama administration had been careful about not mentioning China’s direct involvement in cyber-attacks on US targets. But that changed when </w:t>
      </w:r>
      <w:r w:rsidRPr="004B7A3D">
        <w:rPr>
          <w:u w:val="single"/>
        </w:rPr>
        <w:t>US authorities charged five members of the Chinese Liberation Army with hacking</w:t>
      </w:r>
      <w:r w:rsidRPr="004B7A3D">
        <w:t xml:space="preserve"> into the networks of Westinghouse Electric and other US companies. </w:t>
      </w:r>
      <w:r w:rsidRPr="004B7A3D">
        <w:rPr>
          <w:u w:val="single"/>
        </w:rPr>
        <w:t xml:space="preserve">Chinese hackers are believed to be behind many other breaches in the past including Target and The New York Times but the official stance had so-far been worded carefully so as not to point a direct finger at the Chinese government. </w:t>
      </w:r>
      <w:r w:rsidRPr="000C3892">
        <w:rPr>
          <w:highlight w:val="cyan"/>
          <w:u w:val="single"/>
        </w:rPr>
        <w:t>The event of May 19th are the first instance of a direct confrontation</w:t>
      </w:r>
      <w:r w:rsidRPr="004B7A3D">
        <w:rPr>
          <w:u w:val="single"/>
        </w:rPr>
        <w:t xml:space="preserve"> between the two sides on this explosive issue.</w:t>
      </w:r>
      <w:r w:rsidRPr="004B7A3D">
        <w:t xml:space="preserve"> Will </w:t>
      </w:r>
      <w:r w:rsidRPr="004B7A3D">
        <w:rPr>
          <w:u w:val="single"/>
        </w:rPr>
        <w:t>the friction over Cyber Security lead to more distrust</w:t>
      </w:r>
      <w:r w:rsidRPr="004B7A3D">
        <w:t>? Or is there a way to transform this heightened scrutiny into tangible steps towards a safer global internet?</w:t>
      </w:r>
      <w:r>
        <w:t xml:space="preserve"> </w:t>
      </w:r>
      <w:r w:rsidRPr="000C3892">
        <w:rPr>
          <w:highlight w:val="cyan"/>
          <w:u w:val="single"/>
        </w:rPr>
        <w:t>China’s vehement reaction to this event suggests we are headed to ‘no-cooperation’ zone. In retaliation, China canceled joint cyber security working group sessions and stepped up the rhetoric.</w:t>
      </w:r>
      <w:r w:rsidRPr="004B7A3D">
        <w:rPr>
          <w:u w:val="single"/>
        </w:rPr>
        <w:t xml:space="preserve"> Popular belief in China is that it is a victim of the United States’ surveillance plan that has “gotten out of control” under the cover of the War against Terror.</w:t>
      </w:r>
      <w:r w:rsidRPr="004B7A3D">
        <w:t xml:space="preserve"> In a report published by South China Morning Post, claims were made that US authorities hacked into China Telecom, a state-owned telecommunication company, as well as Tsinghua University, China’s most prestigious university.</w:t>
      </w:r>
      <w:r>
        <w:t xml:space="preserve"> </w:t>
      </w:r>
      <w:r w:rsidRPr="004B7A3D">
        <w:t xml:space="preserve">China is also playing up Snowden’s revelations to back its claims and accusation. China’s Internet Media Research Center published a report on May 26th, 2014 alleging that the US takes advantage of its political, economic, </w:t>
      </w:r>
      <w:proofErr w:type="gramStart"/>
      <w:r w:rsidRPr="004B7A3D">
        <w:t>military</w:t>
      </w:r>
      <w:proofErr w:type="gramEnd"/>
      <w:r w:rsidRPr="004B7A3D">
        <w:t xml:space="preserve"> and technology to spy without bounds. The China Internet Development Report 2014 jointly issued by the Internet Society of China and the China Internet Network Information Center claims that overseas hackers penetrated roughly 61,000 websites on the Chinese mainland in 2013 and most of these attacks originated from within the US.</w:t>
      </w:r>
      <w:r>
        <w:t xml:space="preserve"> </w:t>
      </w:r>
      <w:r w:rsidRPr="000C3892">
        <w:rPr>
          <w:highlight w:val="cyan"/>
          <w:u w:val="single"/>
        </w:rPr>
        <w:t>Although heads of state from both sides have expressed interest in cooperating to better govern the Internet through the UN as recently as June of last year, recent developments have severely hampered any chances of cooperation.</w:t>
      </w:r>
      <w:r>
        <w:t xml:space="preserve"> </w:t>
      </w:r>
      <w:r w:rsidRPr="004B7A3D">
        <w:t>What does that mean for businesses with e-assets and privileged information?</w:t>
      </w:r>
      <w:r>
        <w:t xml:space="preserve"> </w:t>
      </w:r>
      <w:r w:rsidRPr="004B7A3D">
        <w:t>Unfortunately, nothing very good.</w:t>
      </w:r>
      <w:r>
        <w:t xml:space="preserve"> </w:t>
      </w:r>
      <w:r w:rsidRPr="004B7A3D">
        <w:t>The one, certain conclusion we can draw is that there will be no break in cybercrime activities internationally for the foreseeable future. The distrust on both sides will likely lead to an unsafe cyber world for corporations and institutes with increasingly digital, and increasingly more expensive R&amp;D and other proprietary assets. The irony, of course, is that international laws (including NATO’s Tallinn Manual) fail to address spying on private companies. For now, companies will have to invest in better technology, better security policies and constant vigilance to guard against this looming – and ever expanding – threat.</w:t>
      </w:r>
    </w:p>
    <w:p w:rsidR="001C5B8E" w:rsidRDefault="001C5B8E" w:rsidP="001C5B8E">
      <w:pPr>
        <w:pStyle w:val="Heading2"/>
      </w:pPr>
      <w:r>
        <w:lastRenderedPageBreak/>
        <w:t>MPX Defense</w:t>
      </w:r>
    </w:p>
    <w:p w:rsidR="001C5B8E" w:rsidRDefault="001C5B8E" w:rsidP="001C5B8E">
      <w:pPr>
        <w:pStyle w:val="Heading4"/>
      </w:pPr>
      <w:r>
        <w:t>No way China destroys US critical infrastructure-the result would be devastating for them</w:t>
      </w:r>
    </w:p>
    <w:p w:rsidR="001C5B8E" w:rsidRPr="005879D5" w:rsidRDefault="001C5B8E" w:rsidP="001C5B8E">
      <w:pPr>
        <w:rPr>
          <w:rStyle w:val="Style13ptBold"/>
        </w:rPr>
      </w:pPr>
      <w:r>
        <w:rPr>
          <w:rStyle w:val="Style13ptBold"/>
        </w:rPr>
        <w:t>Kurlantzick 11</w:t>
      </w:r>
      <w:r w:rsidRPr="005879D5">
        <w:t>Joshua Kurlantzick, 5-23-2011, "Confronting the Cyber Threat," Council on Foreign Relations, http://www.cfr.org/technology-and-foreign-policy/confronting-cyber-threat/p15577</w:t>
      </w:r>
    </w:p>
    <w:p w:rsidR="001C5B8E" w:rsidRDefault="001C5B8E" w:rsidP="001C5B8E">
      <w:pPr>
        <w:rPr>
          <w:rStyle w:val="StyleUnderline"/>
        </w:rPr>
      </w:pPr>
      <w:r w:rsidRPr="005879D5">
        <w:rPr>
          <w:rStyle w:val="StyleUnderline"/>
        </w:rPr>
        <w:t xml:space="preserve">Some experts, like industry analyst </w:t>
      </w:r>
      <w:r w:rsidRPr="000C3892">
        <w:rPr>
          <w:rStyle w:val="StyleUnderline"/>
          <w:highlight w:val="cyan"/>
        </w:rPr>
        <w:t>Bruce Schneier, contend cyberwar is overhyped (</w:t>
      </w:r>
      <w:r w:rsidRPr="00AD50A0">
        <w:rPr>
          <w:rStyle w:val="StyleUnderline"/>
        </w:rPr>
        <w:t xml:space="preserve">CNN) </w:t>
      </w:r>
      <w:r w:rsidRPr="000C3892">
        <w:rPr>
          <w:rStyle w:val="StyleUnderline"/>
          <w:highlight w:val="cyan"/>
        </w:rPr>
        <w:t>and used to describe activities that don't fit the label</w:t>
      </w:r>
      <w:r w:rsidRPr="005879D5">
        <w:t>. Some observers cite the cyberattacks on Georgia (ForeignPolicy.com) prior to Russia's August 2008 invasion as a seminal moment in cyberwar because it was the first "integration of offensive cyber operations" into political-military strategy. Others suggest the March 2011 denial-of-service attacks on South Korea (BBC), which disabled several government websites, signal the growing threat from a North Korean cyberwarfare unit.</w:t>
      </w:r>
      <w:r>
        <w:t xml:space="preserve"> </w:t>
      </w:r>
      <w:r w:rsidRPr="005879D5">
        <w:t>Many observers view the havoc wrought by the Stuxnet worm as the best example of cyberwarfare, because it caused physical damage to infrastructure vital to national security. First reported in June 2010, Stuxnet may be the most advanced cyberweapon ever deployed, according to the New York Times. There is still a great deal of mystery shrouding the program's origins, however some analysts speculate Stuxnet was a joint project between the United States and Israel, with possible assistance from Germany and Britain.</w:t>
      </w:r>
      <w:r>
        <w:t xml:space="preserve"> </w:t>
      </w:r>
      <w:r w:rsidRPr="005879D5">
        <w:t>Though many countries appear to have been affected by the worm, Iran seems to have been the primary target. Stuxnet was the first malicious software specifically engineered to target a particular type of industrial control system. In this case, the program infiltrated Siemens systems at Iranian nuclear power plants and caused centrifuges to malfunction. The sabotage occurred while the plant's management observed a façade of normal operation</w:t>
      </w:r>
      <w:r w:rsidRPr="005879D5">
        <w:rPr>
          <w:rStyle w:val="StyleUnderline"/>
        </w:rPr>
        <w:t>. Stuxnet demonstrated the tremendous allure that acts of cyberwar may have over traditional means of political or military action.</w:t>
      </w:r>
      <w:r w:rsidRPr="005879D5">
        <w:t xml:space="preserve"> In an op-ed for the New York Times, CFR's Richard Falkenrath emphasized this appeal: "A sophisticated half-megabyte of computer code apparently accomplished what a half-decade of United Nations Security Council resolutions could not."</w:t>
      </w:r>
      <w:r>
        <w:t xml:space="preserve"> </w:t>
      </w:r>
      <w:r w:rsidRPr="005879D5">
        <w:t>The Stuxnet worm also demonstrated the potential damage such an attack could have on similar infrastructure in the United States. A 2010 report by the Congressional Research Service found that "should the industrial control system of a critical infrastructure facility become affected by a Stuxnet worm (PDF) or similar malicious code, disruptions could hamper the government's ability to provide domestic and international security, safety, and essential services for lengthy periods of time."</w:t>
      </w:r>
      <w:r>
        <w:t xml:space="preserve"> </w:t>
      </w:r>
      <w:r w:rsidRPr="005879D5">
        <w:rPr>
          <w:rStyle w:val="StyleUnderline"/>
        </w:rPr>
        <w:t>Only a handful of countries (Forbes) have the capability to carry out attacks of this caliber, including China, Russia, and Israel,</w:t>
      </w:r>
      <w:r w:rsidRPr="005879D5">
        <w:t xml:space="preserve"> but over one hundred have begun to organize cyberwarfare units. </w:t>
      </w:r>
      <w:r w:rsidRPr="005879D5">
        <w:rPr>
          <w:rStyle w:val="StyleUnderline"/>
        </w:rPr>
        <w:t xml:space="preserve">Still, some critics like James Fallows at the Atlantic argue that </w:t>
      </w:r>
      <w:r w:rsidRPr="000C3892">
        <w:rPr>
          <w:rStyle w:val="StyleUnderline"/>
          <w:highlight w:val="cyan"/>
        </w:rPr>
        <w:t>even if countries like China have these advanced abilities, it would be against their self-interest to deploy them on major powers like the United States. He argues that if such an attack were traced back to the Beijing, U.S. military retaliation and the resulting damage to bilateral trade would have unforeseen ripple effects,</w:t>
      </w:r>
      <w:r w:rsidRPr="005879D5">
        <w:rPr>
          <w:rStyle w:val="StyleUnderline"/>
        </w:rPr>
        <w:t xml:space="preserve"> such as upheaval in China's migrant labor population</w:t>
      </w:r>
    </w:p>
    <w:p w:rsidR="001C5B8E" w:rsidRDefault="001C5B8E" w:rsidP="001C5B8E">
      <w:pPr>
        <w:pStyle w:val="Heading4"/>
        <w:rPr>
          <w:rStyle w:val="StyleUnderline"/>
          <w:u w:val="none"/>
        </w:rPr>
      </w:pPr>
      <w:r w:rsidRPr="00847AEF">
        <w:rPr>
          <w:rStyle w:val="StyleUnderline"/>
          <w:u w:val="none"/>
        </w:rPr>
        <w:t>Cyberattacks can’t cause deaths let alone extinction</w:t>
      </w:r>
    </w:p>
    <w:p w:rsidR="001C5B8E" w:rsidRPr="008538C6" w:rsidRDefault="001C5B8E" w:rsidP="001C5B8E">
      <w:r>
        <w:rPr>
          <w:rStyle w:val="Style13ptBold"/>
        </w:rPr>
        <w:t xml:space="preserve">Futter 15 </w:t>
      </w:r>
      <w:r w:rsidRPr="009C1FC6">
        <w:t xml:space="preserve">Dr Andrew Futter is a Senior Lecturer in International Politics at the University of Leicester. His research is primarily concerned with contemporary nuclear weapons issues, </w:t>
      </w:r>
      <w:proofErr w:type="gramStart"/>
      <w:r w:rsidRPr="009C1FC6">
        <w:t>Hacking</w:t>
      </w:r>
      <w:proofErr w:type="gramEnd"/>
      <w:r w:rsidRPr="009C1FC6">
        <w:t xml:space="preserve"> the Bomb: Nuclear Weapons in the Cyber Age, February 2015, ISA Conference</w:t>
      </w:r>
    </w:p>
    <w:p w:rsidR="001C5B8E" w:rsidRPr="00847AEF" w:rsidRDefault="001C5B8E" w:rsidP="001C5B8E"/>
    <w:p w:rsidR="001C5B8E" w:rsidRPr="00847AEF" w:rsidRDefault="001C5B8E" w:rsidP="001C5B8E">
      <w:r w:rsidRPr="00847AEF">
        <w:lastRenderedPageBreak/>
        <w:t>In terms of</w:t>
      </w:r>
      <w:r>
        <w:t xml:space="preserve"> </w:t>
      </w:r>
      <w:r w:rsidRPr="00847AEF">
        <w:t xml:space="preserve">the scale and nature of the threat, </w:t>
      </w:r>
      <w:r w:rsidRPr="000C3892">
        <w:rPr>
          <w:highlight w:val="cyan"/>
          <w:u w:val="single"/>
        </w:rPr>
        <w:t>even the most sophisticated cyber attacks are highly unlikely to cause the enormous physical destruction, damage and death that just one nuclear bomb can</w:t>
      </w:r>
      <w:r w:rsidRPr="00847AEF">
        <w:rPr>
          <w:u w:val="single"/>
        </w:rPr>
        <w:t xml:space="preserve"> and has done</w:t>
      </w:r>
      <w:r w:rsidRPr="00847AEF">
        <w:t>77, and it is difficult to think of cyber weapons as being “strategic” or for that matter as</w:t>
      </w:r>
      <w:r>
        <w:t xml:space="preserve"> </w:t>
      </w:r>
      <w:r w:rsidRPr="00847AEF">
        <w:t>constituting war at least on their own (although this remains the subject for debate, and could</w:t>
      </w:r>
      <w:r>
        <w:t xml:space="preserve"> </w:t>
      </w:r>
      <w:r w:rsidRPr="00847AEF">
        <w:t>change in the future).</w:t>
      </w:r>
      <w:r>
        <w:t xml:space="preserve"> </w:t>
      </w:r>
      <w:r w:rsidRPr="00847AEF">
        <w:t>78 Martin Libicki sums up this difference nicely; “</w:t>
      </w:r>
      <w:r w:rsidRPr="000C3892">
        <w:rPr>
          <w:highlight w:val="cyan"/>
          <w:u w:val="single"/>
        </w:rPr>
        <w:t>Nuclear war creates firestorms, destroying people and things for miles around. By contrast even a successful widespread information attack has more the character of a snowstorm.</w:t>
      </w:r>
      <w:r w:rsidRPr="00847AEF">
        <w:rPr>
          <w:u w:val="single"/>
        </w:rPr>
        <w:t xml:space="preserve">” 79 Part of the reason for this is that the intended targets of cyber and nuclear attack tend to be fundamentally different. While it is possible to have limited or focused nuclear attack, nuclear weapons are generally seen as indiscriminate and intended to cause widespread damage to large urban areas, by contrast the most threatening </w:t>
      </w:r>
      <w:r w:rsidRPr="000C3892">
        <w:rPr>
          <w:highlight w:val="cyan"/>
          <w:u w:val="single"/>
        </w:rPr>
        <w:t>cyber attacks are likely to be highly specialized and target very specific systems or machines – in fact, they often require highly specialized knowledge of the target beforehand to be effective.</w:t>
      </w:r>
      <w:r w:rsidRPr="00847AEF">
        <w:rPr>
          <w:u w:val="single"/>
        </w:rPr>
        <w:t xml:space="preserve"> </w:t>
      </w:r>
      <w:r w:rsidRPr="00847AEF">
        <w:t>80 Nuclear weapons have traditionally been the preserve of nation states and the main</w:t>
      </w:r>
      <w:r>
        <w:t xml:space="preserve"> </w:t>
      </w:r>
      <w:r w:rsidRPr="00847AEF">
        <w:t>actors in the nuclear game have been national governments – partly due to the enormous cost and</w:t>
      </w:r>
      <w:r>
        <w:t xml:space="preserve"> </w:t>
      </w:r>
      <w:r w:rsidRPr="00847AEF">
        <w:t>undertaking involved in producing and fielding nuclear weapons - and this has meant that it has</w:t>
      </w:r>
      <w:r>
        <w:t xml:space="preserve"> </w:t>
      </w:r>
      <w:r w:rsidRPr="00847AEF">
        <w:t>been pretty clear where the threat comes from and who is ultimately responsible.</w:t>
      </w:r>
    </w:p>
    <w:p w:rsidR="001C5B8E" w:rsidRDefault="001C5B8E" w:rsidP="001C5B8E">
      <w:pPr>
        <w:pStyle w:val="Heading4"/>
      </w:pPr>
      <w:r>
        <w:t>Cyber</w:t>
      </w:r>
      <w:r w:rsidRPr="00DE68B7">
        <w:t>attacks on critical infrastructure can’t do anything</w:t>
      </w:r>
    </w:p>
    <w:p w:rsidR="001C5B8E" w:rsidRPr="00392095" w:rsidRDefault="001C5B8E" w:rsidP="001C5B8E">
      <w:pPr>
        <w:rPr>
          <w:b/>
          <w:bCs/>
          <w:sz w:val="26"/>
        </w:rPr>
      </w:pPr>
      <w:r>
        <w:rPr>
          <w:rStyle w:val="Style13ptBold"/>
        </w:rPr>
        <w:t xml:space="preserve">Armerding 16 </w:t>
      </w:r>
      <w:r w:rsidRPr="00392095">
        <w:t>Taylor Armerding, 1-21-2016, "How much at risk is the U.S.'s critical infrastructure</w:t>
      </w:r>
      <w:proofErr w:type="gramStart"/>
      <w:r w:rsidRPr="00392095">
        <w:t>?,</w:t>
      </w:r>
      <w:proofErr w:type="gramEnd"/>
      <w:r w:rsidRPr="00392095">
        <w:t>" CSO Online, http://www.csoonline.com/article/3024873/security/how-much-at-risk-is-the-uss-critical-infrastructure.html</w:t>
      </w:r>
    </w:p>
    <w:p w:rsidR="001C5B8E" w:rsidRDefault="001C5B8E" w:rsidP="001C5B8E">
      <w:r w:rsidRPr="00DE68B7">
        <w:t xml:space="preserve">Still, </w:t>
      </w:r>
      <w:r w:rsidRPr="00392095">
        <w:rPr>
          <w:u w:val="single"/>
        </w:rPr>
        <w:t xml:space="preserve">growing evidence of intrusions into the power grid and other critical infrastructure by hostile foreign nation states is enough to make even anti-FUD experts wonder about </w:t>
      </w:r>
      <w:r w:rsidRPr="000C3892">
        <w:rPr>
          <w:highlight w:val="cyan"/>
          <w:u w:val="single"/>
        </w:rPr>
        <w:t>how “low-probability” a major attack is</w:t>
      </w:r>
      <w:r w:rsidRPr="00392095">
        <w:rPr>
          <w:u w:val="single"/>
        </w:rPr>
        <w:t>.</w:t>
      </w:r>
      <w:r w:rsidRPr="00DE68B7">
        <w:t xml:space="preserve"> The Associated Press reported last month on security researcher Brian Wallace’s discovery that hackers had penetrated Calpine Corp., a power producer with 82 plants operating in 18 states and Canada. While accurate attribution of attacks is notoriously difficult, digital evidence pointed to Iran. Wallace found that the hackers had already taken engineering drawings, some labeled “mission critical,” that were detailed enough to let the intruders, “knock out electricity flowing to millions of homes.” And this was just one incident of about a dozen during the past decade in which, “sophisticated foreign hackers have gained enough remote access to control the operations networks that keep the lights on,” the AP said, quoting anonymous experts. The Wall Street Journal reported on one of those last month – that in 2013, Iranian hackers infiltrated the control system of a dam in Rye, N.Y., just 20 miles outside of New York City. </w:t>
      </w:r>
      <w:proofErr w:type="gramStart"/>
      <w:r w:rsidRPr="00DE68B7">
        <w:t>[ BACKGROUND</w:t>
      </w:r>
      <w:proofErr w:type="gramEnd"/>
      <w:r w:rsidRPr="00DE68B7">
        <w:t xml:space="preserve"> ON CSO: Dire warnings don't yield better critical infrastructure security ] And the Industrial Control Systems Cyber Emergency Response Team (ICS-CERT) said recently that it had received reports of </w:t>
      </w:r>
      <w:r w:rsidRPr="000C3892">
        <w:rPr>
          <w:highlight w:val="cyan"/>
          <w:u w:val="single"/>
        </w:rPr>
        <w:t>295 incidents involving critical infrastructure in the 2015</w:t>
      </w:r>
      <w:r w:rsidRPr="00392095">
        <w:rPr>
          <w:u w:val="single"/>
        </w:rPr>
        <w:t xml:space="preserve"> fiscal year, up from 245 in the previous year, or 20.4 percent. The threat is a human adversary and it is foolish to think technology alone will stop a human adversary. </w:t>
      </w:r>
      <w:proofErr w:type="gramStart"/>
      <w:r w:rsidRPr="00392095">
        <w:rPr>
          <w:u w:val="single"/>
        </w:rPr>
        <w:t>robertmlee</w:t>
      </w:r>
      <w:proofErr w:type="gramEnd"/>
      <w:r w:rsidRPr="00392095">
        <w:rPr>
          <w:u w:val="single"/>
        </w:rPr>
        <w:t xml:space="preserve"> Robert M. Lee, cofounder, Dragos Security; former U.S. Air Force cyber warfare operations officer </w:t>
      </w:r>
      <w:r w:rsidRPr="000C3892">
        <w:rPr>
          <w:highlight w:val="cyan"/>
          <w:u w:val="single"/>
        </w:rPr>
        <w:t>None of these intrusions have resulted in a known cyber attack that has taken down even a portion of the grid yet.</w:t>
      </w:r>
      <w:r w:rsidRPr="00392095">
        <w:rPr>
          <w:u w:val="single"/>
        </w:rPr>
        <w:t xml:space="preserve"> </w:t>
      </w:r>
      <w:r w:rsidRPr="00DE68B7">
        <w:t xml:space="preserve">But Robert M. Lee, cofounder of Dragos Security and a former U.S. Air Force cyber warfare operations officer, told the AP that if relations between Iran and the U.S. degrade, “and Iran wants to target these facilities, if they have this kind of information it will make it a lot easier.” That does not mean he thinks Armageddon is at hand, however. Lee told CSO that even with that kind of access, he doubts attackers could, “control the operations networks or damage infrastructure enough to keep power down for longer than a few </w:t>
      </w:r>
      <w:r w:rsidRPr="00DE68B7">
        <w:lastRenderedPageBreak/>
        <w:t>hours.” Jeremy Scott, senior research analyst at Solutionary, has a similar view. “The threat is real and serious – we are highly dependent on critical infrastructure for our daily lives and it would have a significant impact,” he said, “</w:t>
      </w:r>
      <w:r w:rsidRPr="00392095">
        <w:t>but</w:t>
      </w:r>
      <w:r w:rsidRPr="00392095">
        <w:rPr>
          <w:u w:val="single"/>
        </w:rPr>
        <w:t xml:space="preserve"> </w:t>
      </w:r>
      <w:r w:rsidRPr="000C3892">
        <w:rPr>
          <w:highlight w:val="cyan"/>
          <w:u w:val="single"/>
        </w:rPr>
        <w:t>it would not be the crippling blow that some would think</w:t>
      </w:r>
      <w:r w:rsidRPr="00DE68B7">
        <w:t xml:space="preserve">.” Of course, both Lee and Scott stress that they are speaking in the present tense. The possible damage from a cyber attack could grow worse if hostile hackers improve their skills over time. </w:t>
      </w:r>
      <w:proofErr w:type="gramStart"/>
      <w:r w:rsidRPr="00DE68B7">
        <w:t>agrees</w:t>
      </w:r>
      <w:proofErr w:type="gramEnd"/>
      <w:r w:rsidRPr="00DE68B7">
        <w:t xml:space="preserve"> that </w:t>
      </w:r>
      <w:r w:rsidRPr="000C3892">
        <w:rPr>
          <w:highlight w:val="cyan"/>
          <w:u w:val="single"/>
        </w:rPr>
        <w:t>the current threat from hackers is not at the catastrophic level</w:t>
      </w:r>
      <w:r w:rsidRPr="00DE68B7">
        <w:t>, but believes that as nation-state hackers get more sophisticated, “their reach is definitely getting closer and closer to the mission-critical junctures of ICS operations.” Meanwhile, the cyber security of ICSs remains notoriously weak – they were originally designed for reliability, not for connectivity, and are difficult to upgrade or replace. “A lot of security problems are baked in,” said Kevin Fu cofounder and chief scientist at Virta Labs. “</w:t>
      </w:r>
      <w:proofErr w:type="gramStart"/>
      <w:r w:rsidRPr="00DE68B7">
        <w:t>It’s</w:t>
      </w:r>
      <w:proofErr w:type="gramEnd"/>
      <w:r w:rsidRPr="00DE68B7">
        <w:t xml:space="preserve"> legacy hardware and the systems are unusual – it’s not your desktop computer of 2016. Even if you had the budget, they’re hard to buy,” he said. Indeed, James Lewis, director and senior fellow of the Technology and Public Policy Program at the Center for Strategic and International Studies (CSIS), famously told CBS’s “60 Minutes” in November 2009, that major electrical generators require a lead time of three or four months just to order them. Machine-based solutions using advanced algorithms can provide real-time detection, actionable intelligence and uninterrupted response. mark gazit Mark Gazit, CEO, ThetaRay “It's not like if we break one, we can go down to the hardware store and get a replacement,” he said. </w:t>
      </w:r>
      <w:r w:rsidRPr="00392095">
        <w:rPr>
          <w:u w:val="single"/>
        </w:rPr>
        <w:t xml:space="preserve">Of course, </w:t>
      </w:r>
      <w:r w:rsidRPr="000C3892">
        <w:rPr>
          <w:highlight w:val="cyan"/>
          <w:u w:val="single"/>
        </w:rPr>
        <w:t>even hostile nation states would be unlikely to seek to disable the U.S. in a major way, since it would be seen as an act of war that would trigger a ferocious response, and could also have a major effect on the stability and economy of every other nation in the world, including their own</w:t>
      </w:r>
      <w:r w:rsidRPr="00392095">
        <w:rPr>
          <w:u w:val="single"/>
        </w:rPr>
        <w:t xml:space="preserve">. There are also assumptions, even if they are not confirmed officially, that if nations like North Korea, China, Russia and Iran have breached ICS facilities in the U.S., the U.S. has penetrated their facilities as well, </w:t>
      </w:r>
      <w:r w:rsidRPr="000C3892">
        <w:rPr>
          <w:highlight w:val="cyan"/>
          <w:u w:val="single"/>
        </w:rPr>
        <w:t>creating the cyber version of the balance of terror</w:t>
      </w:r>
      <w:r w:rsidRPr="00392095">
        <w:rPr>
          <w:u w:val="single"/>
        </w:rPr>
        <w:t>.</w:t>
      </w:r>
      <w:r w:rsidRPr="00DE68B7">
        <w:t xml:space="preserve"> Lee and Scott, asked about that, both issued a terse, “no comment.” But Gazit said he suspects it is true. “</w:t>
      </w:r>
      <w:r w:rsidRPr="00392095">
        <w:rPr>
          <w:u w:val="single"/>
        </w:rPr>
        <w:t>History shows that no playing field ever gets too one-sided,” he said. “</w:t>
      </w:r>
      <w:r w:rsidRPr="000C3892">
        <w:rPr>
          <w:highlight w:val="cyan"/>
          <w:u w:val="single"/>
        </w:rPr>
        <w:t>When one side develops skills, the other side develops skills as well</w:t>
      </w:r>
      <w:r w:rsidRPr="00392095">
        <w:rPr>
          <w:u w:val="single"/>
        </w:rPr>
        <w:t>.</w:t>
      </w:r>
      <w:r w:rsidRPr="00DE68B7">
        <w:t>” MORE ON CSO</w:t>
      </w:r>
      <w:proofErr w:type="gramStart"/>
      <w:r w:rsidRPr="00DE68B7">
        <w:t>:Millions</w:t>
      </w:r>
      <w:proofErr w:type="gramEnd"/>
      <w:r w:rsidRPr="00DE68B7">
        <w:t xml:space="preserve"> of records compromised in these data breaches None of those constraints apply, however, to terrorist groups like the Islamic State (commonly called ISIS), which have an apocalyptic view of international relations. They are not seen as a cyber threat now, but could become one. “Groups like ISIS are mostly using the Internet for recruiting purposes,” said Justin Harvey, CSO at Fidelis Security, “but I don’t think this will always be true. It is only a matter of time before ISIS gets their collective stuff together and starts funding cyber terrorism.” Fu believes that the best anyone can do in analyzing cyber threats is an educated guess. “The risks are real,” he said. “Everything could be fine for 10 years, but there is no way of giving any meaningful assurance that it will stay that way.</w:t>
      </w:r>
    </w:p>
    <w:p w:rsidR="001C5B8E" w:rsidRDefault="001C5B8E" w:rsidP="001C5B8E">
      <w:pPr>
        <w:pStyle w:val="Heading4"/>
      </w:pPr>
      <w:r>
        <w:t>Cyber war between US-China won’t happen and even if it could, agreement won’t do anything</w:t>
      </w:r>
    </w:p>
    <w:p w:rsidR="001C5B8E" w:rsidRDefault="001C5B8E" w:rsidP="001C5B8E">
      <w:r w:rsidRPr="00BC58D0">
        <w:rPr>
          <w:rStyle w:val="Style13ptBold"/>
        </w:rPr>
        <w:t xml:space="preserve">Smith </w:t>
      </w:r>
      <w:proofErr w:type="gramStart"/>
      <w:r w:rsidRPr="00BC58D0">
        <w:rPr>
          <w:rStyle w:val="Style13ptBold"/>
        </w:rPr>
        <w:t>et</w:t>
      </w:r>
      <w:proofErr w:type="gramEnd"/>
      <w:r w:rsidRPr="00BC58D0">
        <w:rPr>
          <w:rStyle w:val="Style13ptBold"/>
        </w:rPr>
        <w:t>. Al 15</w:t>
      </w:r>
      <w:r>
        <w:t xml:space="preserve"> </w:t>
      </w:r>
      <w:r w:rsidRPr="00BC58D0">
        <w:t>Charlie Smith, Rogier Creemers, Li Shengjiao, 9-22-2015, "Can the U.S. &amp; China Make Peace in Cyberspace</w:t>
      </w:r>
      <w:proofErr w:type="gramStart"/>
      <w:r w:rsidRPr="00BC58D0">
        <w:t>?,</w:t>
      </w:r>
      <w:proofErr w:type="gramEnd"/>
      <w:r w:rsidRPr="00BC58D0">
        <w:t>" ChinaFile, https://www.chinafile.com/conversation/can-us-china-make-peace-cyberspace</w:t>
      </w:r>
    </w:p>
    <w:p w:rsidR="001C5B8E" w:rsidRDefault="001C5B8E" w:rsidP="001C5B8E">
      <w:r w:rsidRPr="00BC58D0">
        <w:rPr>
          <w:rStyle w:val="StyleUnderline"/>
        </w:rPr>
        <w:t xml:space="preserve">Will peace in cyberspace between the U.S. and China be maintained? The good news is that </w:t>
      </w:r>
      <w:r w:rsidRPr="000C3892">
        <w:rPr>
          <w:rStyle w:val="StyleUnderline"/>
          <w:highlight w:val="cyan"/>
        </w:rPr>
        <w:t>we will</w:t>
      </w:r>
      <w:r w:rsidRPr="00BC58D0">
        <w:rPr>
          <w:rStyle w:val="StyleUnderline"/>
        </w:rPr>
        <w:t xml:space="preserve"> most likely </w:t>
      </w:r>
      <w:r w:rsidRPr="000C3892">
        <w:rPr>
          <w:rStyle w:val="StyleUnderline"/>
          <w:highlight w:val="cyan"/>
        </w:rPr>
        <w:t>not see devastating cyber assaults with spill-overs into the kinetic realm between both nations. The probability that China switches off the lights in New York City or the U.S. in Shanghai is negligible.</w:t>
      </w:r>
      <w:r w:rsidRPr="00BC58D0">
        <w:rPr>
          <w:rStyle w:val="StyleUnderline"/>
        </w:rPr>
        <w:t xml:space="preserve"> The reported talks on a sort of agreement about proliferation in the cyber realm demonstrates that there is a recognition on both sides that there are worst case solutions [scenarios?] that must be </w:t>
      </w:r>
      <w:r w:rsidRPr="00BC58D0">
        <w:rPr>
          <w:rStyle w:val="StyleUnderline"/>
        </w:rPr>
        <w:lastRenderedPageBreak/>
        <w:t>avoided</w:t>
      </w:r>
      <w:r w:rsidRPr="00BC58D0">
        <w:t xml:space="preserve">. However, the importance of this agreement must not be overstated: </w:t>
      </w:r>
      <w:r w:rsidRPr="000C3892">
        <w:rPr>
          <w:rStyle w:val="StyleUnderline"/>
          <w:highlight w:val="cyan"/>
        </w:rPr>
        <w:t>neither side currently has an interest in causing serious bilateral conflict. In that sense, the agreement is an empty gesture: a promise not to do something neither side was planning anyway, without strong implementation and monitoring measures</w:t>
      </w:r>
      <w:r w:rsidRPr="00BC58D0">
        <w:rPr>
          <w:rStyle w:val="StyleUnderline"/>
        </w:rPr>
        <w:t xml:space="preserve">. </w:t>
      </w:r>
      <w:r w:rsidRPr="00BC58D0">
        <w:t xml:space="preserve">And this brings us to the bad news, which is that </w:t>
      </w:r>
      <w:r w:rsidRPr="00BC58D0">
        <w:rPr>
          <w:rStyle w:val="StyleUnderline"/>
        </w:rPr>
        <w:t>irritation and tensions will continue to persist in the relationship.</w:t>
      </w:r>
      <w:r>
        <w:t xml:space="preserve"> </w:t>
      </w:r>
      <w:r w:rsidRPr="00BC58D0">
        <w:t xml:space="preserve">Some American voices have accused China of tone-deafness to U.S. concerns on cybersecurity. Yet, a close read of authoritative Party media shows that the well-known allegations of economic cyber-espionage are, at least, mentioned. However, they are always connected to the claim that the U.S. is equally tone-deaf to China’s worries and insecurities. Some of these are existential: the Chinese policy sphere is rife with writings about the regime-changing intentions of “foreign hostile forces”. </w:t>
      </w:r>
      <w:r w:rsidRPr="00BC58D0">
        <w:rPr>
          <w:u w:val="single"/>
        </w:rPr>
        <w:t xml:space="preserve">Moreover, in Chinese policy circles, it is claimed the Snowden revelations have amply demonstrated that the </w:t>
      </w:r>
      <w:proofErr w:type="gramStart"/>
      <w:r w:rsidRPr="000C3892">
        <w:rPr>
          <w:highlight w:val="cyan"/>
          <w:u w:val="single"/>
        </w:rPr>
        <w:t>United</w:t>
      </w:r>
      <w:proofErr w:type="gramEnd"/>
      <w:r w:rsidRPr="000C3892">
        <w:rPr>
          <w:highlight w:val="cyan"/>
          <w:u w:val="single"/>
        </w:rPr>
        <w:t xml:space="preserve"> States merely use their views and values as an insincere pretext to pursue narrow self-interest. The result is that China has adopted a consistent defensive strategy that is closely matched to its actual capabilities, making for a relatively strong bargaining hand</w:t>
      </w:r>
      <w:r w:rsidRPr="00BC58D0">
        <w:rPr>
          <w:u w:val="single"/>
        </w:rPr>
        <w:t>. Exacerbating this problem is the fact that the United States rarely has followed through on its stated intentions, creating an image of weakness.</w:t>
      </w:r>
      <w:r>
        <w:t xml:space="preserve"> </w:t>
      </w:r>
      <w:r w:rsidRPr="00BC58D0">
        <w:t>But perhaps most problematically, it seems that— beyond wanting an end to economic espionage—</w:t>
      </w:r>
      <w:r w:rsidRPr="000C3892">
        <w:rPr>
          <w:highlight w:val="cyan"/>
          <w:u w:val="single"/>
        </w:rPr>
        <w:t>the U.S. government doesn’t have a plausible and realistic scenario for where it wants the cyber relationship to go, and how to get there. Most importantly, it is necessary to consider what actually can be achieved. Many aspects of Chinese Internet governance are unlikely to change any time soon, regardless of any U.S. input</w:t>
      </w:r>
      <w:r w:rsidRPr="00BC58D0">
        <w:t xml:space="preserve">. There are few incentives to relax policy on online speech, or change Beijing’s stance on China’s cyber sovereignty. </w:t>
      </w:r>
    </w:p>
    <w:p w:rsidR="001C5B8E" w:rsidRDefault="001C5B8E" w:rsidP="001C5B8E">
      <w:pPr>
        <w:pStyle w:val="Heading2"/>
      </w:pPr>
      <w:r>
        <w:lastRenderedPageBreak/>
        <w:t>Inherency</w:t>
      </w:r>
    </w:p>
    <w:p w:rsidR="001C5B8E" w:rsidRDefault="001C5B8E" w:rsidP="001C5B8E">
      <w:pPr>
        <w:pStyle w:val="Heading4"/>
      </w:pPr>
      <w:r>
        <w:t>Status Quo solves, China-US locked in negotiations- the US is already pushing</w:t>
      </w:r>
    </w:p>
    <w:p w:rsidR="001C5B8E" w:rsidRPr="00865F5A" w:rsidRDefault="001C5B8E" w:rsidP="001C5B8E">
      <w:pPr>
        <w:rPr>
          <w:rStyle w:val="Style13ptBold"/>
        </w:rPr>
      </w:pPr>
      <w:r>
        <w:rPr>
          <w:rStyle w:val="Style13ptBold"/>
        </w:rPr>
        <w:t xml:space="preserve">Macgregor 16 </w:t>
      </w:r>
      <w:r w:rsidRPr="00865F5A">
        <w:t>Alice Macgregor, 6-14-2016, "China, U.S. to implement cybersecurity agreements," https://thestack.com/security/2016/06/14/china-u-s-making-moves-to-implement-cybersecurity-agreements/</w:t>
      </w:r>
    </w:p>
    <w:p w:rsidR="001C5B8E" w:rsidRDefault="001C5B8E" w:rsidP="001C5B8E">
      <w:r w:rsidRPr="000C3892">
        <w:rPr>
          <w:highlight w:val="cyan"/>
          <w:u w:val="single"/>
        </w:rPr>
        <w:t>Chinese and U.S. government officials have revealed joint plans to bridge differences in the countries’ cybersecurity strategies</w:t>
      </w:r>
      <w:r w:rsidRPr="00865F5A">
        <w:t>, following talks regarding the reported Chinese hacking of U.S. companies.</w:t>
      </w:r>
      <w:r>
        <w:t xml:space="preserve"> </w:t>
      </w:r>
      <w:r w:rsidRPr="00865F5A">
        <w:t xml:space="preserve">The U.S. ambassador to China, Max Baucus, said today that </w:t>
      </w:r>
      <w:r w:rsidRPr="00865F5A">
        <w:rPr>
          <w:u w:val="single"/>
        </w:rPr>
        <w:t xml:space="preserve">the discussions taking place in western Beijing this week had shown a </w:t>
      </w:r>
      <w:r w:rsidRPr="000C3892">
        <w:rPr>
          <w:highlight w:val="cyan"/>
          <w:u w:val="single"/>
        </w:rPr>
        <w:t>strong commitment on both sides and indicated particularly keen participation from the Obama administration.</w:t>
      </w:r>
      <w:r w:rsidRPr="00865F5A">
        <w:rPr>
          <w:u w:val="single"/>
        </w:rPr>
        <w:t xml:space="preserve"> U.S. officials are eager to quickly implement recent agreements settled following Chinese President Xi Jinping’s visit to the White House last September. These meetings concluded that neither government would support commercial cybercrime. While </w:t>
      </w:r>
      <w:r w:rsidRPr="000C3892">
        <w:rPr>
          <w:highlight w:val="cyan"/>
          <w:u w:val="single"/>
        </w:rPr>
        <w:t>Washington viewed the deal as a diplomatic success</w:t>
      </w:r>
      <w:r w:rsidRPr="00865F5A">
        <w:t>, officials are not convinced that the talks resulted in a concrete decline in attacks on U.S. businesses.</w:t>
      </w:r>
      <w:r>
        <w:t xml:space="preserve"> </w:t>
      </w:r>
      <w:r w:rsidRPr="00865F5A">
        <w:t>‘</w:t>
      </w:r>
      <w:r w:rsidRPr="000C3892">
        <w:rPr>
          <w:highlight w:val="cyan"/>
          <w:u w:val="single"/>
        </w:rPr>
        <w:t>We’re here today to ensure implementation of agreements made by the two presidents, commitments that illustrate that we can work through areas of differences to reach areas of cooperation</w:t>
      </w:r>
      <w:r w:rsidRPr="00865F5A">
        <w:rPr>
          <w:u w:val="single"/>
        </w:rPr>
        <w:t xml:space="preserve">,’ said Baucus. The ambassador added that cooperation on </w:t>
      </w:r>
      <w:r w:rsidRPr="000C3892">
        <w:rPr>
          <w:highlight w:val="cyan"/>
          <w:u w:val="single"/>
        </w:rPr>
        <w:t>cybersecurity would be ‘an important element’ in the countries’ ‘bilateral relationship’</w:t>
      </w:r>
      <w:r w:rsidRPr="00865F5A">
        <w:rPr>
          <w:u w:val="single"/>
        </w:rPr>
        <w:t xml:space="preserve"> – ‘</w:t>
      </w:r>
      <w:proofErr w:type="gramStart"/>
      <w:r w:rsidRPr="00865F5A">
        <w:rPr>
          <w:u w:val="single"/>
        </w:rPr>
        <w:t>Each</w:t>
      </w:r>
      <w:proofErr w:type="gramEnd"/>
      <w:r w:rsidRPr="00865F5A">
        <w:rPr>
          <w:u w:val="single"/>
        </w:rPr>
        <w:t xml:space="preserve"> step that we take enables us to have greater trust. We’re prepared to work hard with you to narrow our differences</w:t>
      </w:r>
      <w:r w:rsidRPr="00865F5A">
        <w:t>.’</w:t>
      </w:r>
      <w:r>
        <w:t xml:space="preserve"> </w:t>
      </w:r>
      <w:r w:rsidRPr="00865F5A">
        <w:t>Chinese Minister of Public Security, Guo Shengkun, said that he was also committed to bringing the discussions ‘from policies on paper to actual implementation.’</w:t>
      </w:r>
      <w:r>
        <w:t xml:space="preserve"> </w:t>
      </w:r>
      <w:r w:rsidRPr="00865F5A">
        <w:t>‘Both sides will continue to cooperate on cyber cases,’ he said. ‘I believe the leadership on both sides places emphasis on the issue and values participation.’ Shengkun noted that Jinping had personally been involved in the follow-up meetings.</w:t>
      </w:r>
      <w:r>
        <w:t xml:space="preserve"> </w:t>
      </w:r>
      <w:r w:rsidRPr="00865F5A">
        <w:t>Both U.S. Secretary of Homeland Security Jeh Johnson and Attorney General Loretta Lynch were scheduled to attend the talks, but were forced to withdraw after the Orlando mass shooting.</w:t>
      </w:r>
      <w:r>
        <w:t xml:space="preserve"> </w:t>
      </w:r>
      <w:r w:rsidRPr="00865F5A">
        <w:t>China denies sponsoring or allowing the corporate hacking, but U.S. findings have revealed that Chinese cyber theft has already cost American firms tens of billions of dollars in lost sales and damages, and that many stolen trade secrets had been handed over to Chinese government-backed companies.</w:t>
      </w:r>
    </w:p>
    <w:p w:rsidR="001C5B8E" w:rsidRDefault="001C5B8E" w:rsidP="001C5B8E">
      <w:pPr>
        <w:pStyle w:val="Heading4"/>
      </w:pPr>
      <w:r>
        <w:t>China cooperation increasing as we speak</w:t>
      </w:r>
    </w:p>
    <w:p w:rsidR="001C5B8E" w:rsidRPr="00634207" w:rsidRDefault="001C5B8E" w:rsidP="001C5B8E">
      <w:pPr>
        <w:rPr>
          <w:b/>
          <w:bCs/>
          <w:sz w:val="26"/>
        </w:rPr>
      </w:pPr>
      <w:r>
        <w:rPr>
          <w:rStyle w:val="Style13ptBold"/>
        </w:rPr>
        <w:t xml:space="preserve">AFP 16 </w:t>
      </w:r>
      <w:r>
        <w:t>AFP, 4-26-2016, "FBI chief sees better cyber cooperation from China," Yahoo, https://www.yahoo.com/tech/fbi-chief-warns-costs-strong-encryption-164659258.html</w:t>
      </w:r>
    </w:p>
    <w:p w:rsidR="001C5B8E" w:rsidRDefault="001C5B8E" w:rsidP="001C5B8E">
      <w:r w:rsidRPr="000C3892">
        <w:rPr>
          <w:highlight w:val="cyan"/>
          <w:u w:val="single"/>
        </w:rPr>
        <w:t>FBI Director</w:t>
      </w:r>
      <w:r w:rsidRPr="00634207">
        <w:t xml:space="preserve"> James Comey </w:t>
      </w:r>
      <w:r w:rsidRPr="00634207">
        <w:rPr>
          <w:u w:val="single"/>
        </w:rPr>
        <w:t>said</w:t>
      </w:r>
      <w:r w:rsidRPr="00634207">
        <w:t xml:space="preserve"> Tuesday </w:t>
      </w:r>
      <w:r w:rsidRPr="00634207">
        <w:rPr>
          <w:u w:val="single"/>
        </w:rPr>
        <w:t xml:space="preserve">he </w:t>
      </w:r>
      <w:r w:rsidRPr="000C3892">
        <w:rPr>
          <w:highlight w:val="cyan"/>
          <w:u w:val="single"/>
        </w:rPr>
        <w:t>has seen some improvement in cooperation from China</w:t>
      </w:r>
      <w:r w:rsidRPr="00634207">
        <w:t xml:space="preserve"> in fighting cybercrime following last year's bilateral agreement on the issue.</w:t>
      </w:r>
      <w:r>
        <w:t xml:space="preserve"> </w:t>
      </w:r>
      <w:r w:rsidRPr="000C3892">
        <w:rPr>
          <w:highlight w:val="cyan"/>
          <w:u w:val="single"/>
        </w:rPr>
        <w:t>Chinese authorities "seem to have an agreed upon framework for what is nation-state action appropriate</w:t>
      </w:r>
      <w:r w:rsidRPr="00634207">
        <w:rPr>
          <w:u w:val="single"/>
        </w:rPr>
        <w:t>, that is intelligence collection, and what is theft,"</w:t>
      </w:r>
      <w:r w:rsidRPr="00634207">
        <w:t xml:space="preserve"> Comey told a cybersecurity event in Washington, when asked about international cooperation on cybercrime.</w:t>
      </w:r>
      <w:r>
        <w:t xml:space="preserve"> </w:t>
      </w:r>
      <w:r w:rsidRPr="00634207">
        <w:t>"</w:t>
      </w:r>
      <w:r w:rsidRPr="000C3892">
        <w:rPr>
          <w:highlight w:val="cyan"/>
          <w:u w:val="single"/>
        </w:rPr>
        <w:t>There are signs of progress in the Chinese helping us impose costs on active engagement and theft.</w:t>
      </w:r>
      <w:r w:rsidRPr="00634207">
        <w:rPr>
          <w:u w:val="single"/>
        </w:rPr>
        <w:t xml:space="preserve"> I'm reasonably optimistic (about China</w:t>
      </w:r>
      <w:r w:rsidRPr="00634207">
        <w:t>), less so with Russia."</w:t>
      </w:r>
      <w:r>
        <w:t xml:space="preserve"> </w:t>
      </w:r>
      <w:r w:rsidRPr="00634207">
        <w:t>Comey's comments were far more upbeat than those from National Security Agency chief Michael Rogers earlier this month on the implementation of last year's accord between President Barack Obama and his Chinese counterpart Xi Jinping.</w:t>
      </w:r>
      <w:r>
        <w:t xml:space="preserve"> </w:t>
      </w:r>
      <w:r w:rsidRPr="000C3892">
        <w:rPr>
          <w:highlight w:val="cyan"/>
          <w:u w:val="single"/>
        </w:rPr>
        <w:t>The two leaders agreed on principles aimed at stemming what has been seen as a wave of hacking directed against US companies and organizations</w:t>
      </w:r>
      <w:r w:rsidRPr="00634207">
        <w:t>.</w:t>
      </w:r>
      <w:r>
        <w:t xml:space="preserve"> </w:t>
      </w:r>
      <w:r w:rsidRPr="00634207">
        <w:t xml:space="preserve">Rogers told Congress earlier this month that Chinese hackers remain "engaged in activity directed against US </w:t>
      </w:r>
      <w:r w:rsidRPr="00634207">
        <w:lastRenderedPageBreak/>
        <w:t xml:space="preserve">companies" and that the "jury is still out" on whether China indeed passes </w:t>
      </w:r>
      <w:proofErr w:type="gramStart"/>
      <w:r w:rsidRPr="00634207">
        <w:t>intel</w:t>
      </w:r>
      <w:proofErr w:type="gramEnd"/>
      <w:r w:rsidRPr="00634207">
        <w:t xml:space="preserve"> to the business world.</w:t>
      </w:r>
      <w:r>
        <w:t xml:space="preserve"> </w:t>
      </w:r>
      <w:r w:rsidRPr="00634207">
        <w:t>Comey, speaking at the Georgetown International Conference on Cyber Engagement, said the FBI was ramping up its ability to combat hacking and cybercrime.</w:t>
      </w:r>
      <w:r>
        <w:t xml:space="preserve"> </w:t>
      </w:r>
    </w:p>
    <w:p w:rsidR="001C5B8E" w:rsidRDefault="001C5B8E" w:rsidP="001C5B8E">
      <w:r>
        <w:t>*** Recut</w:t>
      </w:r>
    </w:p>
    <w:p w:rsidR="001C5B8E" w:rsidRDefault="001C5B8E" w:rsidP="001C5B8E">
      <w:pPr>
        <w:pStyle w:val="Heading4"/>
      </w:pPr>
      <w:r>
        <w:t>International cybersecurity norms prevent major conflict now</w:t>
      </w:r>
    </w:p>
    <w:p w:rsidR="001C5B8E" w:rsidRPr="00197E34" w:rsidRDefault="001C5B8E" w:rsidP="001C5B8E">
      <w:pPr>
        <w:rPr>
          <w:rStyle w:val="Style13ptBold"/>
        </w:rPr>
      </w:pPr>
      <w:r>
        <w:rPr>
          <w:rStyle w:val="Style13ptBold"/>
        </w:rPr>
        <w:t xml:space="preserve">Valeriano </w:t>
      </w:r>
      <w:r w:rsidRPr="00197E34">
        <w:rPr>
          <w:rStyle w:val="Style13ptBold"/>
        </w:rPr>
        <w:t xml:space="preserve">15 </w:t>
      </w:r>
    </w:p>
    <w:p w:rsidR="001C5B8E" w:rsidRPr="00197E34" w:rsidRDefault="001C5B8E" w:rsidP="001C5B8E">
      <w:r>
        <w:t>Brandon, Ryan C. Maness, Visiting Fellow of Security and Resilience Studies, Northeastern University, "The Coming Cyberpeace: The Normative Argument Against Cyberwarfare", May 13 2015, Foreign Affairs, https://www.foreignaffairs.com/articles/2015-05-13/coming-cyberpeace</w:t>
      </w:r>
    </w:p>
    <w:p w:rsidR="001C5B8E" w:rsidRPr="009124A2" w:rsidRDefault="001C5B8E" w:rsidP="001C5B8E">
      <w:pPr>
        <w:rPr>
          <w:rStyle w:val="StyleUnderline"/>
        </w:rPr>
      </w:pPr>
      <w:r w:rsidRPr="0002516D">
        <w:rPr>
          <w:sz w:val="16"/>
        </w:rPr>
        <w:t xml:space="preserve">The era of cyberconflict is upon us; at least, experts seem to accept that cyberattacks are the new normal. In fact, however, </w:t>
      </w:r>
      <w:r w:rsidRPr="0002516D">
        <w:rPr>
          <w:rStyle w:val="StyleUnderline"/>
        </w:rPr>
        <w:t xml:space="preserve">evidence suggests that </w:t>
      </w:r>
      <w:r w:rsidRPr="000C3892">
        <w:rPr>
          <w:rStyle w:val="Emphasis"/>
          <w:highlight w:val="cyan"/>
        </w:rPr>
        <w:t>cyberconflict is not</w:t>
      </w:r>
      <w:r w:rsidRPr="0002516D">
        <w:rPr>
          <w:rStyle w:val="Emphasis"/>
        </w:rPr>
        <w:t xml:space="preserve"> as </w:t>
      </w:r>
      <w:r w:rsidRPr="000C3892">
        <w:rPr>
          <w:rStyle w:val="Emphasis"/>
          <w:highlight w:val="cyan"/>
        </w:rPr>
        <w:t>prevalent</w:t>
      </w:r>
      <w:r w:rsidRPr="0002516D">
        <w:rPr>
          <w:rStyle w:val="Emphasis"/>
        </w:rPr>
        <w:t xml:space="preserve"> as many believe</w:t>
      </w:r>
      <w:r w:rsidRPr="0002516D">
        <w:rPr>
          <w:sz w:val="16"/>
        </w:rPr>
        <w:t xml:space="preserve">. Likewise, </w:t>
      </w:r>
      <w:r w:rsidRPr="000C3892">
        <w:rPr>
          <w:rStyle w:val="Emphasis"/>
          <w:highlight w:val="cyan"/>
        </w:rPr>
        <w:t>the severity of</w:t>
      </w:r>
      <w:r w:rsidRPr="0002516D">
        <w:rPr>
          <w:rStyle w:val="Emphasis"/>
        </w:rPr>
        <w:t xml:space="preserve"> individual </w:t>
      </w:r>
      <w:r w:rsidRPr="000C3892">
        <w:rPr>
          <w:rStyle w:val="Emphasis"/>
          <w:highlight w:val="cyan"/>
        </w:rPr>
        <w:t>cyber events is not increasing</w:t>
      </w:r>
      <w:r w:rsidRPr="000C3892">
        <w:rPr>
          <w:rStyle w:val="StyleUnderline"/>
          <w:highlight w:val="cyan"/>
        </w:rPr>
        <w:t>, even if the frequency of</w:t>
      </w:r>
      <w:r w:rsidRPr="0002516D">
        <w:rPr>
          <w:rStyle w:val="StyleUnderline"/>
        </w:rPr>
        <w:t xml:space="preserve"> overall </w:t>
      </w:r>
      <w:r w:rsidRPr="000C3892">
        <w:rPr>
          <w:rStyle w:val="StyleUnderline"/>
          <w:highlight w:val="cyan"/>
        </w:rPr>
        <w:t>attacks has risen</w:t>
      </w:r>
      <w:r w:rsidRPr="0002516D">
        <w:rPr>
          <w:sz w:val="16"/>
        </w:rPr>
        <w:t xml:space="preserve">. And </w:t>
      </w:r>
      <w:r w:rsidRPr="000C3892">
        <w:rPr>
          <w:rStyle w:val="StyleUnderline"/>
          <w:highlight w:val="cyan"/>
        </w:rPr>
        <w:t>a</w:t>
      </w:r>
      <w:r w:rsidRPr="0002516D">
        <w:rPr>
          <w:rStyle w:val="StyleUnderline"/>
        </w:rPr>
        <w:t xml:space="preserve">n emerging </w:t>
      </w:r>
      <w:r w:rsidRPr="000C3892">
        <w:rPr>
          <w:rStyle w:val="StyleUnderline"/>
          <w:highlight w:val="cyan"/>
        </w:rPr>
        <w:t>norm against the use of severe</w:t>
      </w:r>
      <w:r w:rsidRPr="0002516D">
        <w:rPr>
          <w:rStyle w:val="StyleUnderline"/>
        </w:rPr>
        <w:t xml:space="preserve"> state-based </w:t>
      </w:r>
      <w:r w:rsidRPr="000C3892">
        <w:rPr>
          <w:rStyle w:val="StyleUnderline"/>
          <w:highlight w:val="cyan"/>
        </w:rPr>
        <w:t>cybertactics contradicts fear-mongering news reports about</w:t>
      </w:r>
      <w:r w:rsidRPr="0002516D">
        <w:rPr>
          <w:rStyle w:val="StyleUnderline"/>
        </w:rPr>
        <w:t xml:space="preserve"> a coming </w:t>
      </w:r>
      <w:r w:rsidRPr="000C3892">
        <w:rPr>
          <w:rStyle w:val="StyleUnderline"/>
          <w:highlight w:val="cyan"/>
        </w:rPr>
        <w:t>cyberapocalypse. The few isolated incidents</w:t>
      </w:r>
      <w:r w:rsidRPr="0002516D">
        <w:rPr>
          <w:rStyle w:val="StyleUnderline"/>
        </w:rPr>
        <w:t xml:space="preserve"> of successful state-based cyberattacks </w:t>
      </w:r>
      <w:r w:rsidRPr="000C3892">
        <w:rPr>
          <w:rStyle w:val="StyleUnderline"/>
          <w:highlight w:val="cyan"/>
        </w:rPr>
        <w:t>do not a trend make</w:t>
      </w:r>
      <w:r w:rsidRPr="0002516D">
        <w:rPr>
          <w:sz w:val="16"/>
        </w:rPr>
        <w:t xml:space="preserve">. Rather, what </w:t>
      </w:r>
      <w:r w:rsidRPr="000C3892">
        <w:rPr>
          <w:rStyle w:val="Emphasis"/>
          <w:highlight w:val="cyan"/>
        </w:rPr>
        <w:t>we are seeing</w:t>
      </w:r>
      <w:r w:rsidRPr="0002516D">
        <w:rPr>
          <w:sz w:val="16"/>
        </w:rPr>
        <w:t xml:space="preserve"> is </w:t>
      </w:r>
      <w:r w:rsidRPr="0002516D">
        <w:rPr>
          <w:rStyle w:val="Emphasis"/>
        </w:rPr>
        <w:t xml:space="preserve">cyberespionage and </w:t>
      </w:r>
      <w:r w:rsidRPr="000C3892">
        <w:rPr>
          <w:rStyle w:val="Emphasis"/>
          <w:highlight w:val="cyan"/>
        </w:rPr>
        <w:t>probes, not cyberwarfare</w:t>
      </w:r>
      <w:r w:rsidRPr="0002516D">
        <w:rPr>
          <w:sz w:val="16"/>
        </w:rPr>
        <w:t xml:space="preserve">. Meanwhile, </w:t>
      </w:r>
      <w:r w:rsidRPr="0002516D">
        <w:rPr>
          <w:rStyle w:val="StyleUnderline"/>
        </w:rPr>
        <w:t xml:space="preserve">the </w:t>
      </w:r>
      <w:r w:rsidRPr="000C3892">
        <w:rPr>
          <w:rStyle w:val="StyleUnderline"/>
          <w:highlight w:val="cyan"/>
        </w:rPr>
        <w:t xml:space="preserve">international consensus has stabilized around </w:t>
      </w:r>
      <w:r w:rsidRPr="00A80F87">
        <w:rPr>
          <w:rStyle w:val="StyleUnderline"/>
        </w:rPr>
        <w:t>a</w:t>
      </w:r>
      <w:r w:rsidRPr="0002516D">
        <w:rPr>
          <w:rStyle w:val="StyleUnderline"/>
        </w:rPr>
        <w:t xml:space="preserve"> number of limited </w:t>
      </w:r>
      <w:r w:rsidRPr="000C3892">
        <w:rPr>
          <w:rStyle w:val="StyleUnderline"/>
          <w:highlight w:val="cyan"/>
        </w:rPr>
        <w:t>acceptable uses of cybertech</w:t>
      </w:r>
      <w:r w:rsidRPr="0002516D">
        <w:rPr>
          <w:rStyle w:val="StyleUnderline"/>
        </w:rPr>
        <w:t xml:space="preserve">nology—one </w:t>
      </w:r>
      <w:r w:rsidRPr="000C3892">
        <w:rPr>
          <w:rStyle w:val="StyleUnderline"/>
          <w:highlight w:val="cyan"/>
        </w:rPr>
        <w:t>that prohibits</w:t>
      </w:r>
      <w:r w:rsidRPr="0002516D">
        <w:rPr>
          <w:rStyle w:val="StyleUnderline"/>
        </w:rPr>
        <w:t xml:space="preserve"> any </w:t>
      </w:r>
      <w:r w:rsidRPr="000C3892">
        <w:rPr>
          <w:rStyle w:val="StyleUnderline"/>
          <w:highlight w:val="cyan"/>
        </w:rPr>
        <w:t>dangerous</w:t>
      </w:r>
      <w:r w:rsidRPr="0002516D">
        <w:rPr>
          <w:rStyle w:val="StyleUnderline"/>
        </w:rPr>
        <w:t xml:space="preserve"> use of </w:t>
      </w:r>
      <w:r w:rsidRPr="000C3892">
        <w:rPr>
          <w:rStyle w:val="StyleUnderline"/>
          <w:highlight w:val="cyan"/>
        </w:rPr>
        <w:t>force.</w:t>
      </w:r>
      <w:r w:rsidRPr="000C3892">
        <w:rPr>
          <w:highlight w:val="cyan"/>
          <w:u w:val="single"/>
        </w:rPr>
        <w:t xml:space="preserve"> </w:t>
      </w:r>
      <w:r w:rsidRPr="000C3892">
        <w:rPr>
          <w:rStyle w:val="StyleUnderline"/>
          <w:highlight w:val="cyan"/>
        </w:rPr>
        <w:t>Despite fears</w:t>
      </w:r>
      <w:r w:rsidRPr="0002516D">
        <w:rPr>
          <w:rStyle w:val="StyleUnderline"/>
        </w:rPr>
        <w:t xml:space="preserve"> of a boom in cyberwarfare, </w:t>
      </w:r>
      <w:r w:rsidRPr="000C3892">
        <w:rPr>
          <w:rStyle w:val="Emphasis"/>
          <w:highlight w:val="cyan"/>
        </w:rPr>
        <w:t>there have been no major or dangerous hacks between countries</w:t>
      </w:r>
      <w:r w:rsidRPr="0002516D">
        <w:rPr>
          <w:rStyle w:val="StyleUnderline"/>
        </w:rPr>
        <w:t>.</w:t>
      </w:r>
      <w:r w:rsidRPr="0002516D">
        <w:rPr>
          <w:sz w:val="16"/>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w:t>
      </w:r>
      <w:r w:rsidRPr="0002516D">
        <w:rPr>
          <w:rStyle w:val="StyleUnderline"/>
        </w:rPr>
        <w:t>systems</w:t>
      </w:r>
      <w:r w:rsidRPr="0002516D">
        <w:rPr>
          <w:sz w:val="16"/>
        </w:rPr>
        <w:t xml:space="preserve"> from 2007 to 2011 through the Stuxnet worm. </w:t>
      </w:r>
      <w:r w:rsidRPr="0002516D">
        <w:rPr>
          <w:rStyle w:val="StyleUnderline"/>
        </w:rPr>
        <w:t>The attack on Sony from North Korea is just the latest overhyped cyberattack to date, as the corporate giant has recovered its lost revenues from the attack and its networks are arguably more resilient as a result. Even these are more probes into vulnerabilities than full attacks</w:t>
      </w:r>
      <w:r w:rsidRPr="0002516D">
        <w:rPr>
          <w:sz w:val="16"/>
        </w:rPr>
        <w:t xml:space="preserve">. </w:t>
      </w:r>
      <w:r w:rsidRPr="0002516D">
        <w:rPr>
          <w:rStyle w:val="StyleUnderline"/>
        </w:rPr>
        <w:t>Russia’s aggressions show that Moscow is willing to use cyberwarfare for disruption and propaganda, but not to inflict injuries or lasting infrastructural damage</w:t>
      </w:r>
      <w:r w:rsidRPr="0002516D">
        <w:rPr>
          <w:sz w:val="16"/>
        </w:rPr>
        <w:t xml:space="preserve">. The Shamoon incident allowed Iran to punish Saudi Arabia for its alliance with the United States as Tehran faced increased sanctions; the attack destroyed files on Saudi Aramco’s computer network but failed to do any lasting damage. </w:t>
      </w:r>
      <w:r w:rsidRPr="0002516D">
        <w:rPr>
          <w:rStyle w:val="StyleUnderline"/>
        </w:rPr>
        <w:t>The Stuxnet incident</w:t>
      </w:r>
      <w:r w:rsidRPr="0002516D">
        <w:rPr>
          <w:sz w:val="16"/>
        </w:rPr>
        <w:t xml:space="preserve"> also </w:t>
      </w:r>
      <w:r w:rsidRPr="0002516D">
        <w:rPr>
          <w:rStyle w:val="StyleUnderline"/>
        </w:rPr>
        <w:t>failed to create any lasting damage, as Tehran put more centrifuges online to compensate for virus-based losses and strengthened holes in their system</w:t>
      </w:r>
      <w:r w:rsidRPr="0002516D">
        <w:rPr>
          <w:sz w:val="16"/>
        </w:rPr>
        <w:t xml:space="preserve">. Further, </w:t>
      </w:r>
      <w:r w:rsidRPr="0002516D">
        <w:rPr>
          <w:rStyle w:val="StyleUnderline"/>
        </w:rPr>
        <w:t xml:space="preserve">these supposedly successful cases of cyberattacks are balanced by many more examples of unsuccessful ones. If the future of cyberconflict looks like today, </w:t>
      </w:r>
      <w:r w:rsidRPr="0002516D">
        <w:rPr>
          <w:rStyle w:val="Emphasis"/>
        </w:rPr>
        <w:t>the international community must reassess the severity of the threat.</w:t>
      </w:r>
      <w:r>
        <w:rPr>
          <w:b/>
          <w:iCs/>
          <w:u w:val="single"/>
        </w:rPr>
        <w:t xml:space="preserve"> </w:t>
      </w:r>
      <w:r w:rsidRPr="000C3892">
        <w:rPr>
          <w:rStyle w:val="Emphasis"/>
          <w:highlight w:val="cyan"/>
        </w:rPr>
        <w:t>Cyberattacks have demonstrated themselves to be more smoke than fire.</w:t>
      </w:r>
      <w:r w:rsidRPr="0002516D">
        <w:rPr>
          <w:sz w:val="16"/>
        </w:rPr>
        <w:t xml:space="preserve"> This is not to suggest that incidents are on the decline, however. Distributed denial-of-service attacks and infiltrations increase by the minute—</w:t>
      </w:r>
      <w:r w:rsidRPr="0002516D">
        <w:rPr>
          <w:rStyle w:val="StyleUnderline"/>
        </w:rPr>
        <w:t>every major organization is probed constantly, but only for weaknesses or new infiltration methods</w:t>
      </w:r>
      <w:r w:rsidRPr="0002516D">
        <w:rPr>
          <w:sz w:val="16"/>
        </w:rPr>
        <w:t xml:space="preserve"> for potential use in the future. </w:t>
      </w:r>
      <w:r w:rsidRPr="000C3892">
        <w:rPr>
          <w:rStyle w:val="StyleUnderline"/>
          <w:highlight w:val="cyan"/>
        </w:rPr>
        <w:t>Probes</w:t>
      </w:r>
      <w:r w:rsidRPr="0002516D">
        <w:rPr>
          <w:rStyle w:val="StyleUnderline"/>
        </w:rPr>
        <w:t xml:space="preserve"> and pokes </w:t>
      </w:r>
      <w:r w:rsidRPr="000C3892">
        <w:rPr>
          <w:rStyle w:val="StyleUnderline"/>
          <w:highlight w:val="cyan"/>
        </w:rPr>
        <w:t>do not</w:t>
      </w:r>
      <w:r w:rsidRPr="0002516D">
        <w:rPr>
          <w:rStyle w:val="StyleUnderline"/>
        </w:rPr>
        <w:t xml:space="preserve"> destabilize states or </w:t>
      </w:r>
      <w:r w:rsidRPr="000C3892">
        <w:rPr>
          <w:rStyle w:val="StyleUnderline"/>
          <w:highlight w:val="cyan"/>
        </w:rPr>
        <w:t>change trends within international politics.</w:t>
      </w:r>
      <w:r w:rsidRPr="0002516D">
        <w:rPr>
          <w:rStyle w:val="StyleUnderline"/>
        </w:rPr>
        <w:t xml:space="preserve"> Even common cyber actions have little effect on levels of cooperation and conflict between states.</w:t>
      </w:r>
      <w:r>
        <w:rPr>
          <w:sz w:val="16"/>
        </w:rPr>
        <w:t xml:space="preserve"> </w:t>
      </w:r>
      <w:r w:rsidRPr="0002516D">
        <w:rPr>
          <w:sz w:val="16"/>
          <w:szCs w:val="16"/>
        </w:rPr>
        <w:t>NORMCORE IS HERE TO STAY</w:t>
      </w:r>
      <w:r>
        <w:rPr>
          <w:sz w:val="16"/>
          <w:szCs w:val="16"/>
        </w:rPr>
        <w:t xml:space="preserve"> </w:t>
      </w:r>
      <w:proofErr w:type="gramStart"/>
      <w:r w:rsidRPr="000C3892">
        <w:rPr>
          <w:rStyle w:val="Emphasis"/>
          <w:highlight w:val="cyan"/>
        </w:rPr>
        <w:t>A</w:t>
      </w:r>
      <w:proofErr w:type="gramEnd"/>
      <w:r w:rsidRPr="000C3892">
        <w:rPr>
          <w:rStyle w:val="Emphasis"/>
          <w:highlight w:val="cyan"/>
        </w:rPr>
        <w:t xml:space="preserve"> protocol of restraint has emerged</w:t>
      </w:r>
      <w:r w:rsidRPr="000C3892">
        <w:rPr>
          <w:rStyle w:val="StyleUnderline"/>
          <w:highlight w:val="cyan"/>
        </w:rPr>
        <w:t xml:space="preserve"> as the volume of cyberattacks has increased. State-based cyberattacks are</w:t>
      </w:r>
      <w:r w:rsidRPr="009124A2">
        <w:rPr>
          <w:sz w:val="16"/>
        </w:rPr>
        <w:t xml:space="preserve"> expected, and in some cases </w:t>
      </w:r>
      <w:r w:rsidRPr="000C3892">
        <w:rPr>
          <w:rStyle w:val="StyleUnderline"/>
          <w:highlight w:val="cyan"/>
        </w:rPr>
        <w:t>tolerated</w:t>
      </w:r>
      <w:r w:rsidRPr="0002516D">
        <w:rPr>
          <w:rStyle w:val="StyleUnderline"/>
        </w:rPr>
        <w:t xml:space="preserve">, as long as they do not rise to the level of </w:t>
      </w:r>
      <w:r w:rsidRPr="000C3892">
        <w:rPr>
          <w:rStyle w:val="StyleUnderline"/>
          <w:highlight w:val="cyan"/>
        </w:rPr>
        <w:t>total offensive operations</w:t>
      </w:r>
      <w:r w:rsidRPr="009124A2">
        <w:rPr>
          <w:sz w:val="16"/>
        </w:rPr>
        <w:t xml:space="preserve">—direct and malicious incidents </w:t>
      </w:r>
      <w:r w:rsidRPr="0002516D">
        <w:rPr>
          <w:rStyle w:val="StyleUnderline"/>
        </w:rPr>
        <w:t xml:space="preserve">that could destroy infrastructure or critical facilities. </w:t>
      </w:r>
      <w:r w:rsidRPr="0002516D">
        <w:rPr>
          <w:rStyle w:val="Emphasis"/>
        </w:rPr>
        <w:t xml:space="preserve">These options </w:t>
      </w:r>
      <w:r w:rsidRPr="000C3892">
        <w:rPr>
          <w:rStyle w:val="Emphasis"/>
          <w:highlight w:val="cyan"/>
        </w:rPr>
        <w:t>are</w:t>
      </w:r>
      <w:r w:rsidRPr="0002516D">
        <w:rPr>
          <w:rStyle w:val="StyleUnderline"/>
        </w:rPr>
        <w:t xml:space="preserve"> apparently </w:t>
      </w:r>
      <w:r w:rsidRPr="000C3892">
        <w:rPr>
          <w:rStyle w:val="Emphasis"/>
          <w:highlight w:val="cyan"/>
        </w:rPr>
        <w:t>off the table</w:t>
      </w:r>
      <w:r w:rsidRPr="0002516D">
        <w:rPr>
          <w:rStyle w:val="StyleUnderline"/>
        </w:rPr>
        <w:t xml:space="preserve"> for states, </w:t>
      </w:r>
      <w:r w:rsidRPr="000C3892">
        <w:rPr>
          <w:rStyle w:val="StyleUnderline"/>
          <w:highlight w:val="cyan"/>
        </w:rPr>
        <w:t>since they would lead to</w:t>
      </w:r>
      <w:r w:rsidRPr="0002516D">
        <w:rPr>
          <w:rStyle w:val="StyleUnderline"/>
        </w:rPr>
        <w:t xml:space="preserve"> physical confrontation, collateral damage, and economic </w:t>
      </w:r>
      <w:r w:rsidRPr="000C3892">
        <w:rPr>
          <w:rStyle w:val="StyleUnderline"/>
          <w:highlight w:val="cyan"/>
        </w:rPr>
        <w:t>retaliation.</w:t>
      </w:r>
      <w:r w:rsidRPr="000C3892">
        <w:rPr>
          <w:highlight w:val="cyan"/>
          <w:u w:val="single"/>
        </w:rPr>
        <w:t xml:space="preserve"> </w:t>
      </w:r>
      <w:r w:rsidRPr="000C3892">
        <w:rPr>
          <w:rStyle w:val="Emphasis"/>
          <w:highlight w:val="cyan"/>
        </w:rPr>
        <w:t xml:space="preserve">The reproducibility of cyberattacks has </w:t>
      </w:r>
      <w:r w:rsidRPr="00A80F87">
        <w:rPr>
          <w:rStyle w:val="Emphasis"/>
        </w:rPr>
        <w:t xml:space="preserve">also </w:t>
      </w:r>
      <w:r w:rsidRPr="000C3892">
        <w:rPr>
          <w:rStyle w:val="Emphasis"/>
          <w:highlight w:val="cyan"/>
        </w:rPr>
        <w:t xml:space="preserve">led </w:t>
      </w:r>
      <w:r w:rsidRPr="00A80F87">
        <w:rPr>
          <w:rStyle w:val="Emphasis"/>
        </w:rPr>
        <w:t xml:space="preserve">states </w:t>
      </w:r>
      <w:r w:rsidRPr="000C3892">
        <w:rPr>
          <w:rStyle w:val="Emphasis"/>
          <w:highlight w:val="cyan"/>
        </w:rPr>
        <w:t xml:space="preserve">to </w:t>
      </w:r>
      <w:r w:rsidRPr="00A80F87">
        <w:rPr>
          <w:rStyle w:val="Emphasis"/>
        </w:rPr>
        <w:t xml:space="preserve">exercise </w:t>
      </w:r>
      <w:r w:rsidRPr="000C3892">
        <w:rPr>
          <w:rStyle w:val="Emphasis"/>
          <w:highlight w:val="cyan"/>
        </w:rPr>
        <w:t>restraint</w:t>
      </w:r>
      <w:r w:rsidRPr="000C3892">
        <w:rPr>
          <w:rStyle w:val="StyleUnderline"/>
          <w:highlight w:val="cyan"/>
        </w:rPr>
        <w:t>. Enemies can replicate</w:t>
      </w:r>
      <w:r w:rsidRPr="009124A2">
        <w:rPr>
          <w:rStyle w:val="StyleUnderline"/>
        </w:rPr>
        <w:t xml:space="preserve"> successful cyber</w:t>
      </w:r>
      <w:r w:rsidRPr="000C3892">
        <w:rPr>
          <w:rStyle w:val="StyleUnderline"/>
          <w:highlight w:val="cyan"/>
        </w:rPr>
        <w:t>weapons</w:t>
      </w:r>
      <w:r w:rsidRPr="009124A2">
        <w:rPr>
          <w:rStyle w:val="StyleUnderline"/>
        </w:rPr>
        <w:t xml:space="preserve"> </w:t>
      </w:r>
      <w:r w:rsidRPr="000C3892">
        <w:rPr>
          <w:rStyle w:val="StyleUnderline"/>
          <w:highlight w:val="cyan"/>
        </w:rPr>
        <w:t>easily</w:t>
      </w:r>
      <w:r w:rsidRPr="009124A2">
        <w:rPr>
          <w:sz w:val="16"/>
        </w:rPr>
        <w:t xml:space="preserve"> if source code and programs find their way into the wild or are reverse-engineered. </w:t>
      </w:r>
      <w:r w:rsidRPr="000C3892">
        <w:rPr>
          <w:rStyle w:val="StyleUnderline"/>
          <w:highlight w:val="cyan"/>
        </w:rPr>
        <w:t>Cyberweapons are not simple to design</w:t>
      </w:r>
      <w:r w:rsidRPr="009124A2">
        <w:rPr>
          <w:rStyle w:val="StyleUnderline"/>
        </w:rPr>
        <w:t xml:space="preserve">, either, which makes their use limited: Stuxnet took years of </w:t>
      </w:r>
      <w:r w:rsidRPr="009124A2">
        <w:rPr>
          <w:rStyle w:val="StyleUnderline"/>
        </w:rPr>
        <w:lastRenderedPageBreak/>
        <w:t>work by U.S. intelligence</w:t>
      </w:r>
      <w:r w:rsidRPr="009124A2">
        <w:rPr>
          <w:sz w:val="16"/>
        </w:rPr>
        <w:t xml:space="preserve"> (with help from Israel) </w:t>
      </w:r>
      <w:r w:rsidRPr="009124A2">
        <w:rPr>
          <w:rStyle w:val="StyleUnderline"/>
        </w:rPr>
        <w:t>and cost hundreds of millions of dollars—</w:t>
      </w:r>
      <w:r w:rsidRPr="009124A2">
        <w:rPr>
          <w:rStyle w:val="Emphasis"/>
        </w:rPr>
        <w:t>and it still failed</w:t>
      </w:r>
      <w:r w:rsidRPr="009124A2">
        <w:rPr>
          <w:sz w:val="16"/>
        </w:rPr>
        <w:t xml:space="preserve">. </w:t>
      </w:r>
      <w:r w:rsidRPr="000C3892">
        <w:rPr>
          <w:rStyle w:val="StyleUnderline"/>
          <w:highlight w:val="cyan"/>
        </w:rPr>
        <w:t>The risk of</w:t>
      </w:r>
      <w:r w:rsidRPr="009124A2">
        <w:rPr>
          <w:rStyle w:val="StyleUnderline"/>
        </w:rPr>
        <w:t xml:space="preserve"> creating </w:t>
      </w:r>
      <w:r w:rsidRPr="000C3892">
        <w:rPr>
          <w:rStyle w:val="StyleUnderline"/>
          <w:highlight w:val="cyan"/>
        </w:rPr>
        <w:t>collateral damage is high</w:t>
      </w:r>
      <w:r w:rsidRPr="009124A2">
        <w:rPr>
          <w:rStyle w:val="StyleUnderline"/>
        </w:rPr>
        <w:t>, since cyberweaponry cannot provide surgical precision and can spread into other networks</w:t>
      </w:r>
      <w:r w:rsidRPr="009124A2">
        <w:rPr>
          <w:sz w:val="16"/>
        </w:rPr>
        <w:t xml:space="preserve"> of possible allies of the attackers. For example, the Stuxnet worm, intended for Iran’s nuclear program’s network, showed up in Azerbaijan, India, Indonesia, and Pakistan, among other countries. As witnessed in the Russian attack on Georgia, </w:t>
      </w:r>
      <w:r w:rsidRPr="000C3892">
        <w:rPr>
          <w:rStyle w:val="StyleUnderline"/>
          <w:highlight w:val="cyan"/>
        </w:rPr>
        <w:t>the potential for conflict diffusion is high</w:t>
      </w:r>
      <w:r w:rsidRPr="009124A2">
        <w:rPr>
          <w:rStyle w:val="StyleUnderline"/>
        </w:rPr>
        <w:t>, as third-party allies can enter conflicts easily</w:t>
      </w:r>
      <w:r w:rsidRPr="009124A2">
        <w:rPr>
          <w:sz w:val="16"/>
        </w:rPr>
        <w:t xml:space="preserve">. Estonia sent its Computer Emergency Readiness Team experts to Georgia to keep the country’s crucial networks up and running. Poland freed up bandwidth for servers in its territory to keep Georgian government websites up and its people informed. Finally, </w:t>
      </w:r>
      <w:r w:rsidRPr="009124A2">
        <w:rPr>
          <w:rStyle w:val="StyleUnderline"/>
        </w:rPr>
        <w:t>the risk of retaliation is high</w:t>
      </w:r>
      <w:r w:rsidRPr="009124A2">
        <w:rPr>
          <w:sz w:val="16"/>
        </w:rPr>
        <w:t xml:space="preserve">, as it is in any war, </w:t>
      </w:r>
      <w:r w:rsidRPr="009124A2">
        <w:rPr>
          <w:rStyle w:val="StyleUnderline"/>
        </w:rPr>
        <w:t>especially as attribution of perpetrators is getting easier to trace</w:t>
      </w:r>
      <w:r w:rsidRPr="009124A2">
        <w:rPr>
          <w:sz w:val="16"/>
        </w:rPr>
        <w:t xml:space="preserve"> with better forensic techniques. The only drawback is that exposing attribution capabilities often exposes ongoing infiltration methods.</w:t>
      </w:r>
      <w:r>
        <w:rPr>
          <w:sz w:val="16"/>
        </w:rPr>
        <w:t xml:space="preserve"> </w:t>
      </w:r>
      <w:r w:rsidRPr="000C3892">
        <w:rPr>
          <w:rStyle w:val="Emphasis"/>
          <w:highlight w:val="cyan"/>
        </w:rPr>
        <w:t>All of these considerations have meant that</w:t>
      </w:r>
      <w:r w:rsidRPr="009124A2">
        <w:rPr>
          <w:rStyle w:val="Emphasis"/>
        </w:rPr>
        <w:t xml:space="preserve">, so far, </w:t>
      </w:r>
      <w:r w:rsidRPr="000C3892">
        <w:rPr>
          <w:rStyle w:val="Emphasis"/>
          <w:highlight w:val="cyan"/>
        </w:rPr>
        <w:t>cyberconflict has adhered to existing international conflict norms</w:t>
      </w:r>
      <w:r w:rsidRPr="009124A2">
        <w:rPr>
          <w:sz w:val="16"/>
        </w:rPr>
        <w:t xml:space="preserve">. </w:t>
      </w:r>
      <w:r w:rsidRPr="009124A2">
        <w:rPr>
          <w:rStyle w:val="StyleUnderline"/>
        </w:rPr>
        <w:t>That there have been no major operations resulting in death</w:t>
      </w:r>
      <w:r w:rsidRPr="009124A2">
        <w:rPr>
          <w:sz w:val="16"/>
        </w:rPr>
        <w:t xml:space="preserve"> or the destruction of physical equipment (outside of the Saudi Aramco incident and Stuxnet) </w:t>
      </w:r>
      <w:r w:rsidRPr="009124A2">
        <w:rPr>
          <w:rStyle w:val="StyleUnderline"/>
        </w:rPr>
        <w:t xml:space="preserve">suggests </w:t>
      </w:r>
      <w:r w:rsidRPr="009124A2">
        <w:rPr>
          <w:rStyle w:val="Emphasis"/>
        </w:rPr>
        <w:t xml:space="preserve">trends toward stability and safety. </w:t>
      </w:r>
      <w:r w:rsidRPr="009124A2">
        <w:rPr>
          <w:rStyle w:val="StyleUnderline"/>
        </w:rPr>
        <w:t>Cyberoperations are increasing, but only in terms of small-scale actions that have limited utility or damage potential.</w:t>
      </w:r>
      <w:r w:rsidRPr="009124A2">
        <w:rPr>
          <w:sz w:val="16"/>
        </w:rPr>
        <w:t xml:space="preserve"> </w:t>
      </w:r>
      <w:r w:rsidRPr="009124A2">
        <w:rPr>
          <w:rStyle w:val="StyleUnderline"/>
        </w:rPr>
        <w:t>The truly dangerous cyberactions that many warn against have not occurred, even in situations where observers would think them most likely: within the Ukrainian conflict or during NATO’s 2011 operations in Libya</w:t>
      </w:r>
      <w:r w:rsidRPr="009124A2">
        <w:rPr>
          <w:sz w:val="16"/>
        </w:rPr>
        <w:t>. The only demonstrable cyberactivity in the Ukraine crisis has been espionage-level attacks. There is no propaganda, denial of service, or worm or virus activity, as there was in past conflicts involving Russia and post-Soviet states.</w:t>
      </w:r>
      <w:r>
        <w:rPr>
          <w:sz w:val="16"/>
        </w:rPr>
        <w:t xml:space="preserve"> </w:t>
      </w:r>
      <w:r w:rsidRPr="000C3892">
        <w:rPr>
          <w:rStyle w:val="Emphasis"/>
          <w:highlight w:val="cyan"/>
        </w:rPr>
        <w:t>The overall trend in cyberwarfare indicates that the international community is enjoying a period of stability</w:t>
      </w:r>
      <w:r w:rsidRPr="009124A2">
        <w:rPr>
          <w:sz w:val="16"/>
        </w:rPr>
        <w:t xml:space="preserve">. The chart below demonstrates that </w:t>
      </w:r>
      <w:r w:rsidRPr="009124A2">
        <w:rPr>
          <w:rStyle w:val="StyleUnderline"/>
        </w:rPr>
        <w:t>although cybertactics are increasingly popular, the severity of these attacks remains low. On a scale of one to five, where one is a nuisance attack</w:t>
      </w:r>
      <w:r w:rsidRPr="009124A2">
        <w:rPr>
          <w:sz w:val="16"/>
        </w:rPr>
        <w:t xml:space="preserve"> (a website being defaced, for example) and five is a cyber-related death, </w:t>
      </w:r>
      <w:r w:rsidRPr="009124A2">
        <w:rPr>
          <w:rStyle w:val="StyleUnderline"/>
        </w:rPr>
        <w:t>few attacks register above a two.</w:t>
      </w:r>
    </w:p>
    <w:p w:rsidR="001C5B8E" w:rsidRDefault="001C5B8E" w:rsidP="001C5B8E"/>
    <w:p w:rsidR="001C5B8E" w:rsidRDefault="001C5B8E" w:rsidP="001C5B8E"/>
    <w:p w:rsidR="001C5B8E" w:rsidRDefault="001C5B8E" w:rsidP="001C5B8E"/>
    <w:p w:rsidR="001C5B8E" w:rsidRPr="00634207" w:rsidRDefault="001C5B8E" w:rsidP="001C5B8E"/>
    <w:p w:rsidR="001C5B8E" w:rsidRDefault="001C5B8E" w:rsidP="001C5B8E">
      <w:pPr>
        <w:pStyle w:val="Heading2"/>
      </w:pPr>
      <w:r>
        <w:lastRenderedPageBreak/>
        <w:t>A2 US Heg</w:t>
      </w:r>
    </w:p>
    <w:p w:rsidR="001C5B8E" w:rsidRDefault="001C5B8E" w:rsidP="001C5B8E">
      <w:pPr>
        <w:pStyle w:val="Heading4"/>
      </w:pPr>
      <w:r>
        <w:t>US-Sino cooperation doesn’t help pull apart Sino-Russian relations</w:t>
      </w:r>
    </w:p>
    <w:p w:rsidR="001C5B8E" w:rsidRPr="002309D2" w:rsidRDefault="001C5B8E" w:rsidP="001C5B8E">
      <w:pPr>
        <w:rPr>
          <w:rStyle w:val="Style13ptBold"/>
        </w:rPr>
      </w:pPr>
      <w:r>
        <w:rPr>
          <w:rStyle w:val="Style13ptBold"/>
        </w:rPr>
        <w:t xml:space="preserve">Wishnick 15 </w:t>
      </w:r>
      <w:r w:rsidRPr="002309D2">
        <w:t xml:space="preserve">Elizabeth Wishnick is Associate Professor of Political Science at Montclair State University and Senior Research Scholar in the Weatherhead East Asian Institute at Columbia University. The New China-Russia-U.S. Triangle, NBR, </w:t>
      </w:r>
      <w:hyperlink r:id="rId53" w:history="1">
        <w:r w:rsidRPr="002309D2">
          <w:rPr>
            <w:rStyle w:val="Hyperlink"/>
          </w:rPr>
          <w:t>http://www.nbr.org/publications/element.aspx?id=850</w:t>
        </w:r>
      </w:hyperlink>
      <w:r w:rsidRPr="002309D2">
        <w:t>, Dec 2015</w:t>
      </w:r>
    </w:p>
    <w:p w:rsidR="001C5B8E" w:rsidRPr="002309D2" w:rsidRDefault="001C5B8E" w:rsidP="001C5B8E">
      <w:pPr>
        <w:rPr>
          <w:u w:val="single"/>
        </w:rPr>
      </w:pPr>
      <w:r w:rsidRPr="000C3892">
        <w:rPr>
          <w:highlight w:val="cyan"/>
          <w:u w:val="single"/>
        </w:rPr>
        <w:t>Sino-Russian differences are real but unlikely to undermine their overall unity</w:t>
      </w:r>
      <w:r w:rsidRPr="002309D2">
        <w:rPr>
          <w:u w:val="single"/>
        </w:rPr>
        <w:t>.</w:t>
      </w:r>
      <w:r>
        <w:t xml:space="preserve"> One of the more puzzling aspects of Sino-Russian relations today is how </w:t>
      </w:r>
      <w:r w:rsidRPr="002309D2">
        <w:rPr>
          <w:u w:val="single"/>
        </w:rPr>
        <w:t>the partnership is deepening</w:t>
      </w:r>
      <w:r>
        <w:t xml:space="preserve"> despite important differences between the two countries. On a host of issues (e.g., China’s territorial claims in the South and East China Seas, Russia’s military intervention in Ukraine, and Russia’s influence over Arctic development and Central Asia), China and Russia avoid direct criticism of (or overt support for) one another. Sino-Russian economic relations remain anemic, negotiations over energy deals remain fraught, and regional economic cooperation between the Russian Far East and northeast China has yet to live up to its potential. Yet none of the above issues has stalled the development of the Sino-Russian strategic partnership. </w:t>
      </w:r>
      <w:r w:rsidRPr="000C3892">
        <w:rPr>
          <w:highlight w:val="cyan"/>
          <w:u w:val="single"/>
        </w:rPr>
        <w:t>This is because the bilateral relationship draws its strength from shared normative understandings of global and domestic politics. Both countries oppose Western interference in the domestic politics of other states in the name of a responsibility to protect civilians in harm’s way.</w:t>
      </w:r>
      <w:r w:rsidRPr="002309D2">
        <w:rPr>
          <w:u w:val="single"/>
        </w:rPr>
        <w:t xml:space="preserve"> They both seek to erode Western dominance over global economic rules and information policy and view a “democratic” global order as one where authoritarian states have more of a voice and critical citizens have less of one. Russia and China oppose what the United States stands for, </w:t>
      </w:r>
      <w:r w:rsidRPr="000C3892">
        <w:rPr>
          <w:highlight w:val="cyan"/>
          <w:u w:val="single"/>
        </w:rPr>
        <w:t>though each may cooperate with Washington on particular issues. China and Russia oppose who we are, not what we do. The Sino-Russian partnership is not the result of failed U.S. policies toward Russia or China</w:t>
      </w:r>
      <w:r w:rsidRPr="002309D2">
        <w:rPr>
          <w:u w:val="single"/>
        </w:rPr>
        <w:t>; indeed, their unity reflects a convergence on issues they view as existentially important for regime survival</w:t>
      </w:r>
      <w:r>
        <w:t xml:space="preserve">. This leaves room for the United States to cooperate with the two countries on specific matters—the Sino-U.S. relationship, in particular, has continued to develop in a multifaceted way and is not adversely affected by the Sino-Russian partnership. </w:t>
      </w:r>
      <w:r w:rsidRPr="000C3892">
        <w:rPr>
          <w:highlight w:val="cyan"/>
          <w:u w:val="single"/>
        </w:rPr>
        <w:t>Sino-U.S. cooperation will not create leverage for the United States over Russia. Robust Sino-U.S. relations in areas of mutual interest are unlikely to have an impact on the Sino-Russian partnership because each is driven by a distinct set of factors. The days of using triangular patterns of relations for leverage are long gone.</w:t>
      </w:r>
      <w:r w:rsidRPr="002309D2">
        <w:rPr>
          <w:u w:val="single"/>
        </w:rPr>
        <w:t xml:space="preserve"> Today’s triangle involves sets of parallel interactions in separate spheres of activity.</w:t>
      </w:r>
    </w:p>
    <w:p w:rsidR="001C5B8E" w:rsidRDefault="001C5B8E" w:rsidP="001C5B8E">
      <w:pPr>
        <w:pStyle w:val="Heading4"/>
      </w:pPr>
      <w:r>
        <w:t>No link, even if US improves relations with China, China won’t give up its relations with Russia</w:t>
      </w:r>
    </w:p>
    <w:p w:rsidR="001C5B8E" w:rsidRPr="00E96317" w:rsidRDefault="001C5B8E" w:rsidP="001C5B8E">
      <w:pPr>
        <w:rPr>
          <w:rStyle w:val="Style13ptBold"/>
        </w:rPr>
      </w:pPr>
      <w:r>
        <w:rPr>
          <w:rStyle w:val="Style13ptBold"/>
        </w:rPr>
        <w:t>Burles 99</w:t>
      </w:r>
      <w:r w:rsidRPr="00E96317">
        <w:t xml:space="preserve"> Mark Burles, Chinese Policy towards Russian and Asian Republics, Rand, </w:t>
      </w:r>
      <w:hyperlink r:id="rId54" w:history="1">
        <w:r w:rsidRPr="00E96317">
          <w:rPr>
            <w:rStyle w:val="Hyperlink"/>
          </w:rPr>
          <w:t>https://www.rand.org/content/dam/rand/pubs/monograph_reports/MR1045/MR1045.chap3.pdf</w:t>
        </w:r>
      </w:hyperlink>
      <w:r w:rsidRPr="00E96317">
        <w:t>, 1999</w:t>
      </w:r>
    </w:p>
    <w:p w:rsidR="001C5B8E" w:rsidRDefault="001C5B8E" w:rsidP="001C5B8E">
      <w:pPr>
        <w:rPr>
          <w:u w:val="single"/>
        </w:rPr>
      </w:pPr>
      <w:r>
        <w:t>Like a formal Sino-Russian alliance, a stark Sino-Russian conflict in the near future is possible, but not terribly likely</w:t>
      </w:r>
      <w:r w:rsidRPr="00E96317">
        <w:rPr>
          <w:u w:val="single"/>
        </w:rPr>
        <w:t xml:space="preserve">. </w:t>
      </w:r>
      <w:r w:rsidRPr="000C3892">
        <w:rPr>
          <w:highlight w:val="cyan"/>
          <w:u w:val="single"/>
        </w:rPr>
        <w:t>Even if China’s relations with the United States and the other countries to the east and southeast improve dramatically over the next ten to fifteen years, China will continue to have compelling reasons for maintaining stable relations with Russia a</w:t>
      </w:r>
      <w:r w:rsidRPr="00E96317">
        <w:rPr>
          <w:u w:val="single"/>
        </w:rPr>
        <w:t>nd the countries of Central Asia.</w:t>
      </w:r>
      <w:r>
        <w:t xml:space="preserve"> As noted earlier, Russia has the potential to become an important source of energy resources for China</w:t>
      </w:r>
      <w:r w:rsidRPr="00E96317">
        <w:rPr>
          <w:u w:val="single"/>
        </w:rPr>
        <w:t xml:space="preserve">. More generally, </w:t>
      </w:r>
      <w:r w:rsidRPr="000C3892">
        <w:rPr>
          <w:highlight w:val="cyan"/>
          <w:u w:val="single"/>
        </w:rPr>
        <w:t>China will continue to have a strong interest in maintaining a stable region in order to focus on economic development</w:t>
      </w:r>
      <w:r w:rsidRPr="00E96317">
        <w:rPr>
          <w:u w:val="single"/>
        </w:rPr>
        <w:t>.</w:t>
      </w:r>
    </w:p>
    <w:p w:rsidR="001C5B8E" w:rsidRDefault="001C5B8E" w:rsidP="001C5B8E">
      <w:pPr>
        <w:pStyle w:val="Heading4"/>
      </w:pPr>
      <w:r>
        <w:lastRenderedPageBreak/>
        <w:t>No impact</w:t>
      </w:r>
    </w:p>
    <w:p w:rsidR="001C5B8E" w:rsidRPr="00E96317" w:rsidRDefault="001C5B8E" w:rsidP="001C5B8E">
      <w:pPr>
        <w:rPr>
          <w:rStyle w:val="Style13ptBold"/>
        </w:rPr>
      </w:pPr>
      <w:r>
        <w:rPr>
          <w:rStyle w:val="Style13ptBold"/>
        </w:rPr>
        <w:t xml:space="preserve">Ying 16 </w:t>
      </w:r>
      <w:r w:rsidRPr="00E96317">
        <w:t>Corn Media</w:t>
      </w:r>
      <w:r>
        <w:t xml:space="preserve"> Veenendaal, Info@Cornmedia.Nl</w:t>
      </w:r>
      <w:r w:rsidRPr="00E96317">
        <w:t xml:space="preserve">, "How China Sees Russia," Gateway House, </w:t>
      </w:r>
      <w:hyperlink r:id="rId55" w:history="1">
        <w:r w:rsidRPr="00E96317">
          <w:rPr>
            <w:rStyle w:val="Hyperlink"/>
          </w:rPr>
          <w:t>http://www.gatewayhouse.in/how-china-sees-russia/</w:t>
        </w:r>
      </w:hyperlink>
      <w:r w:rsidRPr="00E96317">
        <w:t>, Feb 17 2016</w:t>
      </w:r>
    </w:p>
    <w:p w:rsidR="001C5B8E" w:rsidRDefault="001C5B8E" w:rsidP="001C5B8E">
      <w:pPr>
        <w:rPr>
          <w:u w:val="single"/>
        </w:rPr>
      </w:pPr>
      <w:r w:rsidRPr="00E96317">
        <w:rPr>
          <w:u w:val="single"/>
        </w:rPr>
        <w:t xml:space="preserve">Relations among China, Russia, and the United States currently resemble a scalene triangle, in which the greatest distance between the three points lies between Moscow and Washington. </w:t>
      </w:r>
      <w:r w:rsidRPr="000C3892">
        <w:rPr>
          <w:highlight w:val="cyan"/>
          <w:u w:val="single"/>
        </w:rPr>
        <w:t>Within this triangle, Chinese-Russian relations are the most positive and stable. The U.S.-Chinese relationship has frequent ups and downs</w:t>
      </w:r>
      <w:r w:rsidRPr="00E96317">
        <w:rPr>
          <w:u w:val="single"/>
        </w:rPr>
        <w:t>, and U.S.-Russian relations have become very tense, especially because Russia now has to contend with significant U.S. sanctions.</w:t>
      </w:r>
      <w:r w:rsidRPr="00E96317">
        <w:t xml:space="preserve"> Meanwhile, both Beijing and Moscow object to Washington’s use of force against and imposition of sanctions on other countries and to the double standards the United States applies in its foreign policies</w:t>
      </w:r>
      <w:r w:rsidRPr="000C3892">
        <w:rPr>
          <w:highlight w:val="cyan"/>
          <w:u w:val="single"/>
        </w:rPr>
        <w:t>. The United States and its allies might interpret closer ties between China and Russia as evidence of a proto-alliance that intends to disrupt or challenge the U.S.-led world order. But from the Chinese perspective, the tripartite relationship should not be considered a game in which two players ally against a third.</w:t>
      </w:r>
      <w:r w:rsidRPr="00E96317">
        <w:rPr>
          <w:u w:val="single"/>
        </w:rPr>
        <w:t xml:space="preserve"> The sound </w:t>
      </w:r>
      <w:r w:rsidRPr="000C3892">
        <w:rPr>
          <w:highlight w:val="cyan"/>
          <w:u w:val="single"/>
        </w:rPr>
        <w:t>development of Chinese-Russian relations is not intended to harm the United States</w:t>
      </w:r>
      <w:r w:rsidRPr="00E96317">
        <w:rPr>
          <w:u w:val="single"/>
        </w:rPr>
        <w:t xml:space="preserve">, nor should Washington seek to influence it. Likewise, China’s cooperation with the United States will not be affected by Russia, nor by tensions between Moscow and Washington. </w:t>
      </w:r>
      <w:r w:rsidRPr="000C3892">
        <w:rPr>
          <w:highlight w:val="cyan"/>
          <w:u w:val="single"/>
        </w:rPr>
        <w:t>China should neither form an alliance based on bloc politics nor allow itself to be recruited as an ally by other countries</w:t>
      </w:r>
      <w:r w:rsidRPr="00E96317">
        <w:rPr>
          <w:u w:val="single"/>
        </w:rPr>
        <w:t xml:space="preserve">. </w:t>
      </w:r>
      <w:r w:rsidRPr="00E96317">
        <w:t xml:space="preserve">The current international order is the cornerstone of global stability—but it is not perfect. In 2005, China and Russia issued a joint statement on “the international order in the twenty-first century,” which called for the international system to become more just, drawing its legitimacy from the principles and norms of international law. </w:t>
      </w:r>
      <w:r w:rsidRPr="00E96317">
        <w:rPr>
          <w:u w:val="single"/>
        </w:rPr>
        <w:t>The statement made clear that Beijing and Moscow see the evolution of their relations—from mistrust and competition to partnership and cooperation—as a model for how countries can manage their differences and work together on areas of agreement in a way that supports global order and decreases the chance that the world will descend into great-power conflict and war.</w:t>
      </w:r>
    </w:p>
    <w:p w:rsidR="001C5B8E" w:rsidRDefault="001C5B8E" w:rsidP="001C5B8E">
      <w:pPr>
        <w:pStyle w:val="Heading4"/>
      </w:pPr>
      <w:r>
        <w:t>Russia China counterbalancing effort reinforcing US hegemon status</w:t>
      </w:r>
    </w:p>
    <w:p w:rsidR="001C5B8E" w:rsidRPr="00FE3B2C" w:rsidRDefault="001C5B8E" w:rsidP="001C5B8E">
      <w:pPr>
        <w:rPr>
          <w:rStyle w:val="Style13ptBold"/>
        </w:rPr>
      </w:pPr>
      <w:r>
        <w:rPr>
          <w:rStyle w:val="Style13ptBold"/>
        </w:rPr>
        <w:t xml:space="preserve">Sears 16 </w:t>
      </w:r>
      <w:r w:rsidRPr="00FE3B2C">
        <w:t>Nathan A. Sears, The Diplomat, 4-27-2016, "China, Russia, and the Long ‘Unipolar Moment'," Diplomat, http://thediplomat.com/2016/04/china-russia-and-the-unipolar-moment/</w:t>
      </w:r>
    </w:p>
    <w:p w:rsidR="001C5B8E" w:rsidRPr="00FE3B2C" w:rsidRDefault="001C5B8E" w:rsidP="001C5B8E">
      <w:pPr>
        <w:rPr>
          <w:u w:val="single"/>
        </w:rPr>
      </w:pPr>
      <w:r w:rsidRPr="00FE3B2C">
        <w:t xml:space="preserve">Yet </w:t>
      </w:r>
      <w:r w:rsidRPr="000C3892">
        <w:rPr>
          <w:highlight w:val="cyan"/>
          <w:u w:val="single"/>
        </w:rPr>
        <w:t>Chinese and Russian balancing is not causing a return to a multipolar balance-of-power, but is actually reinforcing unipolarity</w:t>
      </w:r>
      <w:r w:rsidRPr="00FE3B2C">
        <w:t>. As President Barack Obama declared in his 2016 State of the Union Address, “When it comes to every important international issue, people of the world do not look to Beijing or Moscow—they call us</w:t>
      </w:r>
      <w:r w:rsidRPr="00FE3B2C">
        <w:rPr>
          <w:u w:val="single"/>
        </w:rPr>
        <w:t xml:space="preserve">.” The reason is that </w:t>
      </w:r>
      <w:r w:rsidRPr="000C3892">
        <w:rPr>
          <w:highlight w:val="cyan"/>
          <w:u w:val="single"/>
        </w:rPr>
        <w:t>China and Russia are seeking to increase their relative power through regional revisionism</w:t>
      </w:r>
      <w:r w:rsidRPr="00FE3B2C">
        <w:rPr>
          <w:u w:val="single"/>
        </w:rPr>
        <w:t xml:space="preserve">, especially through the use or threat of military force in the pursuit of territorial gains. </w:t>
      </w:r>
      <w:r w:rsidRPr="000C3892">
        <w:rPr>
          <w:highlight w:val="cyan"/>
          <w:u w:val="single"/>
        </w:rPr>
        <w:t>States in East Asia and Europe have therefore interpreted Chinese and Russian revisionism as major security threats and responded by strengthening the U.S. alliance systems in their respective regions. The result is an increase in the United States’ political influence</w:t>
      </w:r>
      <w:r w:rsidRPr="00FE3B2C">
        <w:rPr>
          <w:u w:val="single"/>
        </w:rPr>
        <w:t xml:space="preserve"> and military presence in East Asia and Europe, </w:t>
      </w:r>
      <w:r w:rsidRPr="000C3892">
        <w:rPr>
          <w:highlight w:val="cyan"/>
          <w:u w:val="single"/>
        </w:rPr>
        <w:t>and the continuation of the unipolar moment</w:t>
      </w:r>
      <w:r w:rsidRPr="00FE3B2C">
        <w:rPr>
          <w:u w:val="single"/>
        </w:rPr>
        <w:t xml:space="preserve">. </w:t>
      </w:r>
      <w:r w:rsidRPr="00FE3B2C">
        <w:t xml:space="preserve">Fortunately, </w:t>
      </w:r>
      <w:r w:rsidRPr="00FE3B2C">
        <w:rPr>
          <w:u w:val="single"/>
        </w:rPr>
        <w:t xml:space="preserve">IR theory—and even neorealism—does have an explanation for this counter-intuitive result: </w:t>
      </w:r>
      <w:r w:rsidRPr="000C3892">
        <w:rPr>
          <w:highlight w:val="cyan"/>
          <w:u w:val="single"/>
        </w:rPr>
        <w:t>balance-of-threat theory</w:t>
      </w:r>
      <w:r w:rsidRPr="00FE3B2C">
        <w:rPr>
          <w:u w:val="single"/>
        </w:rPr>
        <w:t xml:space="preserve">. In The Origins of Alliances, Stephen Walt says that </w:t>
      </w:r>
      <w:r w:rsidRPr="000C3892">
        <w:rPr>
          <w:highlight w:val="cyan"/>
          <w:u w:val="single"/>
        </w:rPr>
        <w:t>states</w:t>
      </w:r>
      <w:r w:rsidRPr="00FE3B2C">
        <w:rPr>
          <w:u w:val="single"/>
        </w:rPr>
        <w:t xml:space="preserve"> do not </w:t>
      </w:r>
      <w:r w:rsidRPr="000C3892">
        <w:rPr>
          <w:highlight w:val="cyan"/>
          <w:u w:val="single"/>
        </w:rPr>
        <w:t>balance against</w:t>
      </w:r>
      <w:r w:rsidRPr="00FE3B2C">
        <w:rPr>
          <w:u w:val="single"/>
        </w:rPr>
        <w:t xml:space="preserve"> power, per se, but rather against </w:t>
      </w:r>
      <w:r w:rsidRPr="000C3892">
        <w:rPr>
          <w:highlight w:val="cyan"/>
          <w:u w:val="single"/>
        </w:rPr>
        <w:t>threats</w:t>
      </w:r>
      <w:r w:rsidRPr="00FE3B2C">
        <w:rPr>
          <w:u w:val="single"/>
        </w:rPr>
        <w:t xml:space="preserve">. Walt argues that security threats are defined by a combination of factors, including the aggregate power, proximity, offensive capabilities, and offensive intentions of other states. Walt’s balance-of-threats theory goes a long way toward explaining the enduring character of the U.S. alliance systems, as well as why </w:t>
      </w:r>
      <w:r w:rsidRPr="000C3892">
        <w:rPr>
          <w:highlight w:val="cyan"/>
          <w:u w:val="single"/>
        </w:rPr>
        <w:t xml:space="preserve">states in East Asia and Europe look to the United States for </w:t>
      </w:r>
      <w:r w:rsidRPr="000C3892">
        <w:rPr>
          <w:highlight w:val="cyan"/>
          <w:u w:val="single"/>
        </w:rPr>
        <w:lastRenderedPageBreak/>
        <w:t>security against China and Russia.</w:t>
      </w:r>
      <w:r w:rsidRPr="00FE3B2C">
        <w:t xml:space="preserve"> While U</w:t>
      </w:r>
      <w:r w:rsidRPr="00FE3B2C">
        <w:rPr>
          <w:u w:val="single"/>
        </w:rPr>
        <w:t>.S. preponderance is unprecedented and its relative power advantage is likely to endure for the foreseeable future</w:t>
      </w:r>
      <w:r w:rsidRPr="00FE3B2C">
        <w:t>, the United States is sufficiently far away from East Asia and Europe to make territorial conquest improbable, and its military presence is widely perceived as a source of stability rather than a threat. This at least is the view held by U.S. allies.</w:t>
      </w:r>
      <w:r>
        <w:t xml:space="preserve"> </w:t>
      </w:r>
      <w:r w:rsidRPr="00FE3B2C">
        <w:t xml:space="preserve">On the other hand, </w:t>
      </w:r>
      <w:r w:rsidRPr="000C3892">
        <w:rPr>
          <w:highlight w:val="cyan"/>
          <w:u w:val="single"/>
        </w:rPr>
        <w:t>China and Russia</w:t>
      </w:r>
      <w:r w:rsidRPr="00FE3B2C">
        <w:rPr>
          <w:u w:val="single"/>
        </w:rPr>
        <w:t xml:space="preserve"> are not seen in the same way in East Asia and Europe: they a</w:t>
      </w:r>
      <w:r w:rsidRPr="000C3892">
        <w:rPr>
          <w:highlight w:val="cyan"/>
          <w:u w:val="single"/>
        </w:rPr>
        <w:t>re the giants next door, with growing military capabilities and demonstratively revisionist aims. Chinese and Russian balancing strategies have</w:t>
      </w:r>
      <w:r w:rsidRPr="00FE3B2C">
        <w:rPr>
          <w:u w:val="single"/>
        </w:rPr>
        <w:t xml:space="preserve"> therefore </w:t>
      </w:r>
      <w:r w:rsidRPr="000C3892">
        <w:rPr>
          <w:highlight w:val="cyan"/>
          <w:u w:val="single"/>
        </w:rPr>
        <w:t>backfired</w:t>
      </w:r>
      <w:r w:rsidRPr="00FE3B2C">
        <w:rPr>
          <w:u w:val="single"/>
        </w:rPr>
        <w:t>—they have pushed their neighbors into the orbit of the U.S. alliance systems</w:t>
      </w:r>
      <w:r w:rsidRPr="00FE3B2C">
        <w:t xml:space="preserve">. </w:t>
      </w:r>
      <w:r w:rsidRPr="00FE3B2C">
        <w:rPr>
          <w:u w:val="single"/>
        </w:rPr>
        <w:t>China and Russia’s shared goal of a return to multipolarity would have been better served by continuing with “soft balancing” strategies</w:t>
      </w:r>
      <w:r w:rsidRPr="00FE3B2C">
        <w:t>, which emphasized the injustice of international institutions based on U.S. interests, the failures of the liberal values of democracy and capitalism to promote global peace and prosperity, and the hypocrisy of the United States’ military interventions and use of force that violates international law.</w:t>
      </w:r>
      <w:r>
        <w:t xml:space="preserve"> </w:t>
      </w:r>
      <w:r w:rsidRPr="00FE3B2C">
        <w:rPr>
          <w:u w:val="single"/>
        </w:rPr>
        <w:t>Unfortunately for China and Russia, it would be hard for them to change the course of their foreign policies now that they are committed to the path of hard balancing. First, it would be difficult to convince their neighbors of the credibility of their benign intentions</w:t>
      </w:r>
      <w:r w:rsidRPr="00FE3B2C">
        <w:t xml:space="preserve"> (e.g. China’s “peaceful rise” discourse), after their use and threat of military force in pursuit of territorial aims</w:t>
      </w:r>
      <w:r w:rsidRPr="00FE3B2C">
        <w:rPr>
          <w:u w:val="single"/>
        </w:rPr>
        <w:t xml:space="preserve">. Second, it would be a challenge to escape the security dilemma logic that has taken hold: each side perceives the other as a threat and seeks to increase their security by augmenting their military power, which only serves to confirm the other side’s suspicions of hostile intentions. Third, an abrupt policy change by China or Russia would likely be viewed both domestically and internationally as a defeat, which neither Beijing nor Moscow is likely to accept. Thus, </w:t>
      </w:r>
      <w:r w:rsidRPr="000C3892">
        <w:rPr>
          <w:highlight w:val="cyan"/>
          <w:u w:val="single"/>
        </w:rPr>
        <w:t>China and Russia will most likely continue down their current paths of balancing through revisionism, which will only strengthen the U.S. alliance systems in East Asia and Europe, and therefore the unipolar moment of the United States’ geopolitical preeminence will endure. The future of U.S. grand strategy</w:t>
      </w:r>
      <w:r w:rsidRPr="00FE3B2C">
        <w:rPr>
          <w:u w:val="single"/>
        </w:rPr>
        <w:t xml:space="preserve"> may therefore not be found in the concept of an offshore balancer, but rather </w:t>
      </w:r>
      <w:r w:rsidRPr="000C3892">
        <w:rPr>
          <w:highlight w:val="cyan"/>
          <w:u w:val="single"/>
        </w:rPr>
        <w:t>an offshore hegemon.</w:t>
      </w:r>
    </w:p>
    <w:p w:rsidR="001C5B8E" w:rsidRDefault="001C5B8E" w:rsidP="001C5B8E">
      <w:pPr>
        <w:pStyle w:val="Heading2"/>
      </w:pPr>
      <w:r>
        <w:lastRenderedPageBreak/>
        <w:t>A2 Battle over the Internet</w:t>
      </w:r>
    </w:p>
    <w:p w:rsidR="001C5B8E" w:rsidRDefault="001C5B8E" w:rsidP="001C5B8E">
      <w:pPr>
        <w:pStyle w:val="Heading4"/>
      </w:pPr>
      <w:r>
        <w:t>China is content with the current system and has no incentive for a radical shift</w:t>
      </w:r>
    </w:p>
    <w:p w:rsidR="001C5B8E" w:rsidRPr="00DF6F5F" w:rsidRDefault="001C5B8E" w:rsidP="001C5B8E">
      <w:r>
        <w:rPr>
          <w:rStyle w:val="Style13ptBold"/>
        </w:rPr>
        <w:t xml:space="preserve">Lindsay 15 </w:t>
      </w:r>
      <w:r w:rsidRPr="00DF6F5F">
        <w:t>JON R. LINDSAY is an assistant professor of digital media and global affairs at</w:t>
      </w:r>
      <w:r>
        <w:t xml:space="preserve"> </w:t>
      </w:r>
      <w:r w:rsidRPr="00DF6F5F">
        <w:t>the University of Toronto Munk School of Global Affairs, Inflated Cybersecurity Threat Escalates</w:t>
      </w:r>
      <w:r>
        <w:t xml:space="preserve"> </w:t>
      </w:r>
      <w:r w:rsidRPr="00DF6F5F">
        <w:t>US-China Mistrust,</w:t>
      </w:r>
      <w:r>
        <w:t xml:space="preserve"> </w:t>
      </w:r>
      <w:r w:rsidRPr="00DF6F5F">
        <w:t xml:space="preserve">International Security, </w:t>
      </w:r>
      <w:proofErr w:type="gramStart"/>
      <w:r w:rsidRPr="00DF6F5F">
        <w:t>Summer</w:t>
      </w:r>
      <w:proofErr w:type="gramEnd"/>
      <w:r w:rsidRPr="00DF6F5F">
        <w:t xml:space="preserve"> 2015, file:///C:/Users/Owner/Downloads/LINDSAY-2015-New_Perspectives_Quarterly.pdf</w:t>
      </w:r>
    </w:p>
    <w:p w:rsidR="001C5B8E" w:rsidRDefault="001C5B8E" w:rsidP="001C5B8E">
      <w:r>
        <w:t>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multistakeholder system and its liberal The Chinese military is rigidly hierarchical and has no wartime experience with complex information systems. SUMMER 2015 19 norms of internet openness with a formal international regulator, such as the United Nations’ International Telecommunication Union, and strong norms of noninterference with sovereign networks</w:t>
      </w:r>
      <w:r w:rsidRPr="002F4067">
        <w:rPr>
          <w:u w:val="single"/>
        </w:rPr>
        <w:t xml:space="preserve">. </w:t>
      </w:r>
      <w:r w:rsidRPr="000C3892">
        <w:rPr>
          <w:highlight w:val="cyan"/>
          <w:u w:val="single"/>
        </w:rPr>
        <w:t>Chinese complaints of</w:t>
      </w:r>
      <w:r w:rsidRPr="002F4067">
        <w:rPr>
          <w:u w:val="single"/>
        </w:rPr>
        <w:t xml:space="preserve"> </w:t>
      </w:r>
      <w:r w:rsidRPr="000C3892">
        <w:rPr>
          <w:highlight w:val="cyan"/>
          <w:u w:val="single"/>
        </w:rPr>
        <w:t>US internet hegemony are not completely unfounded: the internet reinforces US dominance, but it does so through</w:t>
      </w:r>
      <w:r w:rsidRPr="002F4067">
        <w:rPr>
          <w:u w:val="single"/>
        </w:rPr>
        <w:t xml:space="preserve"> a light regulatory touch that relies on the self-interest of stakeholders</w:t>
      </w:r>
      <w:r w:rsidRPr="002F4067">
        <w:t>—</w:t>
      </w:r>
      <w:r>
        <w:t xml:space="preserve">academic scientists, commercial engineers, government representatives, and civil society organizations. The internet expands in a self-organized fashion because adopters have incentives to pursue increasing returns to interconnection. </w:t>
      </w:r>
      <w:r w:rsidRPr="000C3892">
        <w:rPr>
          <w:highlight w:val="cyan"/>
          <w:u w:val="single"/>
        </w:rPr>
        <w:t>The profit-driven expansion of networks and markets through more reliable and voluminous transactions and more innovative products</w:t>
      </w:r>
      <w:r>
        <w:t xml:space="preserve"> (e.g., cloud services, mobile computing, and embedded computing) tends to reinforce the economic competitiveness of the US and its leading information technology firms. Many </w:t>
      </w:r>
      <w:r w:rsidRPr="002F4067">
        <w:rPr>
          <w:u w:val="single"/>
        </w:rPr>
        <w:t xml:space="preserve">Western observers fear that cyber reform based on the principle of internet sovereignty might legitimize authoritarian control and undermine the cosmopolitan promise of the multistakeholder system. </w:t>
      </w:r>
      <w:r w:rsidRPr="000C3892">
        <w:rPr>
          <w:highlight w:val="cyan"/>
          <w:u w:val="single"/>
        </w:rPr>
        <w:t>China</w:t>
      </w:r>
      <w:r w:rsidRPr="002F4067">
        <w:rPr>
          <w:u w:val="single"/>
        </w:rPr>
        <w:t xml:space="preserve">, however, </w:t>
      </w:r>
      <w:r w:rsidRPr="000C3892">
        <w:rPr>
          <w:highlight w:val="cyan"/>
          <w:u w:val="single"/>
        </w:rPr>
        <w:t>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w:t>
      </w:r>
      <w:r>
        <w:t xml:space="preserve"> </w:t>
      </w:r>
    </w:p>
    <w:p w:rsidR="001C5B8E" w:rsidRDefault="001C5B8E" w:rsidP="001C5B8E">
      <w:pPr>
        <w:pStyle w:val="Heading2"/>
      </w:pPr>
      <w:r>
        <w:lastRenderedPageBreak/>
        <w:t>A2 Relations Adv.</w:t>
      </w:r>
    </w:p>
    <w:p w:rsidR="001C5B8E" w:rsidRDefault="001C5B8E" w:rsidP="001C5B8E">
      <w:pPr>
        <w:pStyle w:val="Heading4"/>
      </w:pPr>
      <w:r>
        <w:t>Alt cause: SCS is the tipping point for US-China relations</w:t>
      </w:r>
    </w:p>
    <w:p w:rsidR="001C5B8E" w:rsidRPr="006528E6" w:rsidRDefault="001C5B8E" w:rsidP="001C5B8E">
      <w:pPr>
        <w:rPr>
          <w:rStyle w:val="Style13ptBold"/>
        </w:rPr>
      </w:pPr>
      <w:r>
        <w:rPr>
          <w:rStyle w:val="Style13ptBold"/>
        </w:rPr>
        <w:t xml:space="preserve">Pickrell 15 </w:t>
      </w:r>
      <w:r w:rsidRPr="006528E6">
        <w:t>Ryan Pickrell, 10-26-2015, "The Tipping Point: Has the U.S.-China Relationship Passed the Point of No Return</w:t>
      </w:r>
      <w:proofErr w:type="gramStart"/>
      <w:r w:rsidRPr="006528E6">
        <w:t>?,</w:t>
      </w:r>
      <w:proofErr w:type="gramEnd"/>
      <w:r w:rsidRPr="006528E6">
        <w:t>" National Interest, http://nationalinterest.org/feature/the-tipping-point-has-the-us-china-relationship-passed-the-14168</w:t>
      </w:r>
    </w:p>
    <w:p w:rsidR="001C5B8E" w:rsidRDefault="001C5B8E" w:rsidP="001C5B8E">
      <w:r w:rsidRPr="006528E6">
        <w:t>Conflict between a rising power and an established power is not inevitable as most realist scholars suggest. However</w:t>
      </w:r>
      <w:r w:rsidRPr="000C3892">
        <w:rPr>
          <w:highlight w:val="cyan"/>
          <w:u w:val="single"/>
        </w:rPr>
        <w:t>, in every relationship, there is a tipping point or a point</w:t>
      </w:r>
      <w:r w:rsidRPr="006528E6">
        <w:rPr>
          <w:u w:val="single"/>
        </w:rPr>
        <w:t xml:space="preserve"> of no return, and </w:t>
      </w:r>
      <w:r w:rsidRPr="000C3892">
        <w:rPr>
          <w:highlight w:val="cyan"/>
          <w:u w:val="single"/>
        </w:rPr>
        <w:t>China and the United States are rapidly approaching this point</w:t>
      </w:r>
      <w:r w:rsidRPr="006528E6">
        <w:rPr>
          <w:u w:val="single"/>
        </w:rPr>
        <w:t xml:space="preserve">. As traditional diplomatic outlets have done little to resolve the more challenging issues presently affecting the Sino-American relationship, these two great powers have been increasingly relying on their military capabilities and hard power tactics. That’s especially true in </w:t>
      </w:r>
      <w:r w:rsidRPr="000C3892">
        <w:rPr>
          <w:highlight w:val="cyan"/>
          <w:u w:val="single"/>
        </w:rPr>
        <w:t>the</w:t>
      </w:r>
      <w:r w:rsidRPr="006528E6">
        <w:rPr>
          <w:u w:val="single"/>
        </w:rPr>
        <w:t xml:space="preserve"> </w:t>
      </w:r>
      <w:r w:rsidRPr="000C3892">
        <w:rPr>
          <w:highlight w:val="cyan"/>
          <w:u w:val="single"/>
        </w:rPr>
        <w:t>South China Sea</w:t>
      </w:r>
      <w:r w:rsidRPr="006528E6">
        <w:rPr>
          <w:u w:val="single"/>
        </w:rPr>
        <w:t xml:space="preserve">, which </w:t>
      </w:r>
      <w:r w:rsidRPr="000C3892">
        <w:rPr>
          <w:highlight w:val="cyan"/>
          <w:u w:val="single"/>
        </w:rPr>
        <w:t>is</w:t>
      </w:r>
      <w:r w:rsidRPr="006528E6">
        <w:rPr>
          <w:u w:val="single"/>
        </w:rPr>
        <w:t xml:space="preserve"> one of </w:t>
      </w:r>
      <w:r w:rsidRPr="000C3892">
        <w:rPr>
          <w:highlight w:val="cyan"/>
          <w:u w:val="single"/>
        </w:rPr>
        <w:t>the single greatest point</w:t>
      </w:r>
      <w:r w:rsidRPr="006528E6">
        <w:rPr>
          <w:u w:val="single"/>
        </w:rPr>
        <w:t xml:space="preserve">s </w:t>
      </w:r>
      <w:r w:rsidRPr="000C3892">
        <w:rPr>
          <w:highlight w:val="cyan"/>
          <w:u w:val="single"/>
        </w:rPr>
        <w:t>of contention between China and the United States.</w:t>
      </w:r>
      <w:r w:rsidRPr="000C3892">
        <w:rPr>
          <w:highlight w:val="cyan"/>
        </w:rPr>
        <w:t xml:space="preserve"> </w:t>
      </w:r>
      <w:r w:rsidRPr="006528E6">
        <w:t xml:space="preserve">While there is a realization on both sides of the Pacific that a kind of </w:t>
      </w:r>
      <w:r w:rsidRPr="006528E6">
        <w:rPr>
          <w:u w:val="single"/>
        </w:rPr>
        <w:t xml:space="preserve">strategic stability is necessary to prevent great power conflict, </w:t>
      </w:r>
      <w:r w:rsidRPr="000C3892">
        <w:rPr>
          <w:highlight w:val="cyan"/>
          <w:u w:val="single"/>
        </w:rPr>
        <w:t>both China and the United States remain unwilling to compromise and make the kind of meaningful concessions required to move the relationship further from confrontation and conflict and closer to cooperation and rapprochement. Instead, these two countries are drawing lines in the sand and preparing for the worst</w:t>
      </w:r>
      <w:r w:rsidRPr="000C3892">
        <w:rPr>
          <w:highlight w:val="cyan"/>
        </w:rPr>
        <w:t>.</w:t>
      </w:r>
      <w:r>
        <w:t xml:space="preserve"> </w:t>
      </w:r>
      <w:r w:rsidRPr="006528E6">
        <w:t>Failed pursuit of strategic stability</w:t>
      </w:r>
      <w:r>
        <w:t xml:space="preserve"> </w:t>
      </w:r>
      <w:r w:rsidRPr="006528E6">
        <w:t>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w:t>
      </w:r>
    </w:p>
    <w:p w:rsidR="001C5B8E" w:rsidRPr="0022218B" w:rsidRDefault="001C5B8E" w:rsidP="001C5B8E">
      <w:pPr>
        <w:pStyle w:val="Heading3"/>
      </w:pPr>
      <w:r>
        <w:lastRenderedPageBreak/>
        <w:t>Censorship alt-cause</w:t>
      </w:r>
    </w:p>
    <w:p w:rsidR="001C5B8E" w:rsidRDefault="001C5B8E" w:rsidP="001C5B8E">
      <w:pPr>
        <w:pStyle w:val="Heading4"/>
      </w:pPr>
      <w:r>
        <w:t>Censorship is causing problems in US-China relations-plan doesn’t solve</w:t>
      </w:r>
    </w:p>
    <w:p w:rsidR="001C5B8E" w:rsidRPr="0022218B" w:rsidRDefault="001C5B8E" w:rsidP="001C5B8E">
      <w:pPr>
        <w:rPr>
          <w:rStyle w:val="Style13ptBold"/>
        </w:rPr>
      </w:pPr>
      <w:r>
        <w:rPr>
          <w:rStyle w:val="Style13ptBold"/>
        </w:rPr>
        <w:t xml:space="preserve">Cook 15 </w:t>
      </w:r>
      <w:r w:rsidRPr="0022218B">
        <w:t>Sarah Cook</w:t>
      </w:r>
      <w:r>
        <w:t xml:space="preserve"> </w:t>
      </w:r>
      <w:r w:rsidRPr="0022218B">
        <w:t xml:space="preserve">senior Research Analyst </w:t>
      </w:r>
      <w:proofErr w:type="gramStart"/>
      <w:r w:rsidRPr="0022218B">
        <w:t>For</w:t>
      </w:r>
      <w:proofErr w:type="gramEnd"/>
      <w:r w:rsidRPr="0022218B">
        <w:t xml:space="preserve"> East Asia, 7-23-2015, "How Beijing’s Censorship Impairs U.S.-</w:t>
      </w:r>
      <w:r>
        <w:t>China Relations," Freedom House</w:t>
      </w:r>
      <w:r w:rsidRPr="0022218B">
        <w:t>, https://freedomhouse.org/blog/how-beijing-s-censorship-impairs-us-china-relations</w:t>
      </w:r>
    </w:p>
    <w:p w:rsidR="001C5B8E" w:rsidRDefault="001C5B8E" w:rsidP="001C5B8E">
      <w:pPr>
        <w:rPr>
          <w:u w:val="single"/>
        </w:rPr>
      </w:pPr>
      <w:r w:rsidRPr="000C3892">
        <w:rPr>
          <w:highlight w:val="cyan"/>
          <w:u w:val="single"/>
        </w:rPr>
        <w:t>Chinese government censorship narrows the range of business opportunities for American companies</w:t>
      </w:r>
      <w:r w:rsidRPr="0022218B">
        <w:rPr>
          <w:u w:val="single"/>
        </w:rPr>
        <w:t>, forcing them to make do with whatever activities are still open to them</w:t>
      </w:r>
      <w:r w:rsidRPr="0022218B">
        <w:t>. Facebook and Twitter—although blocked in China—have allowed Chinese businesses to advertise to their overseas users. Google Play similarly permits Chinese developers to sell their applications outside China. These ventures are creative and apparently profitable, but they represent a tiny sliver of the business that could be generated with unrestricted access to the Chinese market. They are also fundamentally unfair, in that Chinese entrepreneurs can take full advantage of the companies’ global reach, but the U.S. firms are cut off from China’s consumers</w:t>
      </w:r>
      <w:r w:rsidRPr="0022218B">
        <w:rPr>
          <w:u w:val="single"/>
        </w:rPr>
        <w:t xml:space="preserve">. </w:t>
      </w:r>
      <w:r w:rsidRPr="000C3892">
        <w:rPr>
          <w:highlight w:val="cyan"/>
          <w:u w:val="single"/>
        </w:rPr>
        <w:t>Censorship pressure has also generated conflict within U.S. media companies, as it becomes clear that intrepid news gathering and adherence to journalistic principles will carry an economic cost</w:t>
      </w:r>
      <w:r w:rsidRPr="0022218B">
        <w:t>. This problem gained greater international attention last year after senior executives at Bloomberg News apparently decided to retreat from publishing investigative reports on the wealth of the Chinese political elite due to the potential damage that government reprisals could inflict on Bloomberg’s other interests in China, primarily the sale of its financial data terminals.</w:t>
      </w:r>
      <w:r>
        <w:t xml:space="preserve"> </w:t>
      </w:r>
      <w:r w:rsidRPr="0022218B">
        <w:t>Similar dilemmas have afflicted technology and social media companies as they confront compliance pressures that their Chinese competitors must meet simply to stay in business. Google eventually decided to retreat from its search business in mainland China rather than censor results, and LinkedIn is currently treading a fine line to maintain its presence. In March, CloudFlare cut off its service provision to Lantern, a group that was using the content-delivery network to offer Chinese internet users access to uncensored information. GitHub, responding to its recent “Great Cannon” bombardment, said “we believe the intent of this attack is to convince us to remove a specific class of content.” But it appears they were unconvinced, and the site continues to host the pages of the New York Times Chinese edition and the anticensorship group Greatfire</w:t>
      </w:r>
      <w:r w:rsidRPr="0022218B">
        <w:rPr>
          <w:u w:val="single"/>
        </w:rPr>
        <w:t>. Over time, the various obstacles thrown up by Beijing have had a deleterious effect on international news coverage and information</w:t>
      </w:r>
      <w:r w:rsidRPr="0022218B">
        <w:t xml:space="preserve"> sharing on important topics. But even as foreigners feel the impact, it remains Chinese citizens who pay most dearly for their government’s censorship. </w:t>
      </w:r>
      <w:r w:rsidRPr="000C3892">
        <w:rPr>
          <w:highlight w:val="cyan"/>
          <w:u w:val="single"/>
        </w:rPr>
        <w:t>The Communist Party’s latest blocks and regulations have increased the share of the Chinese population that is losing contact with the international community and its diverse information sources</w:t>
      </w:r>
      <w:r w:rsidRPr="0022218B">
        <w:rPr>
          <w:u w:val="single"/>
        </w:rPr>
        <w:t>.</w:t>
      </w:r>
      <w:r w:rsidRPr="0022218B">
        <w:t xml:space="preserve"> According to one college counselor from Shanghai, the censorship adds new difficulties for Chinese students applying to study at U.S. universities and, more generally, limits their worldview.</w:t>
      </w:r>
      <w:r>
        <w:t xml:space="preserve"> </w:t>
      </w:r>
      <w:r w:rsidRPr="0022218B">
        <w:t>Consequences for U.S.-China relations</w:t>
      </w:r>
      <w:r>
        <w:t xml:space="preserve"> </w:t>
      </w:r>
      <w:proofErr w:type="gramStart"/>
      <w:r w:rsidRPr="000C3892">
        <w:rPr>
          <w:highlight w:val="cyan"/>
          <w:u w:val="single"/>
        </w:rPr>
        <w:t>From</w:t>
      </w:r>
      <w:proofErr w:type="gramEnd"/>
      <w:r w:rsidRPr="000C3892">
        <w:rPr>
          <w:highlight w:val="cyan"/>
          <w:u w:val="single"/>
        </w:rPr>
        <w:t xml:space="preserve"> a geopolitical perspective, these developments have a profound impact on the relationship between the world’s two largest economies. The divided and distorted information landscape breeds mistrust and increases the potential for misunderstanding. Chinese audiences receive a partial and misinformed perspective of U.S. policy and society.</w:t>
      </w:r>
      <w:r w:rsidRPr="0022218B">
        <w:rPr>
          <w:u w:val="single"/>
        </w:rPr>
        <w:t xml:space="preserve"> Americans see Chinese officials taking steps that threaten the United States’ economic wellbeing, but are barred from hearing the views of Chinese citizens who may disagree with their government. </w:t>
      </w:r>
      <w:r w:rsidRPr="000C3892">
        <w:rPr>
          <w:highlight w:val="cyan"/>
          <w:u w:val="single"/>
        </w:rPr>
        <w:t>This results in both sides having a more negative view of the other than each may deserve, a recipe for greater tension now and in the future.</w:t>
      </w:r>
    </w:p>
    <w:p w:rsidR="001C5B8E" w:rsidRPr="006528E6" w:rsidRDefault="001C5B8E" w:rsidP="001C5B8E"/>
    <w:p w:rsidR="001C5B8E" w:rsidRDefault="001C5B8E" w:rsidP="001C5B8E">
      <w:pPr>
        <w:pStyle w:val="Heading2"/>
      </w:pPr>
      <w:r>
        <w:lastRenderedPageBreak/>
        <w:t>Cyberwar good and doesn’t escalate</w:t>
      </w:r>
    </w:p>
    <w:p w:rsidR="001C5B8E" w:rsidRPr="00066778" w:rsidRDefault="001C5B8E" w:rsidP="001C5B8E">
      <w:pPr>
        <w:pStyle w:val="Heading4"/>
      </w:pPr>
      <w:r>
        <w:t>Cyberwar improves likelihood of peace and will not escalate</w:t>
      </w:r>
    </w:p>
    <w:p w:rsidR="001C5B8E" w:rsidRPr="007D24E9" w:rsidRDefault="001C5B8E" w:rsidP="001C5B8E">
      <w:r w:rsidRPr="007D24E9">
        <w:rPr>
          <w:b/>
        </w:rPr>
        <w:t>Libicki 14</w:t>
      </w:r>
      <w:r w:rsidRPr="007D24E9">
        <w:t xml:space="preserve"> </w:t>
      </w:r>
      <w:r w:rsidRPr="007D24E9">
        <w:rPr>
          <w:sz w:val="18"/>
          <w:szCs w:val="18"/>
        </w:rPr>
        <w:t>(Martin, Senior Management Scientist, Professor, RAND Graduate School, “Is Cyberwar Good for Peace?” 9.1.14, http://www.observatoire-fic.com/author/martinlibicki/)</w:t>
      </w:r>
    </w:p>
    <w:p w:rsidR="001C5B8E" w:rsidRPr="004E36FB" w:rsidRDefault="001C5B8E" w:rsidP="001C5B8E">
      <w:pPr>
        <w:rPr>
          <w:sz w:val="16"/>
        </w:rPr>
      </w:pPr>
      <w:r w:rsidRPr="004E36FB">
        <w:rPr>
          <w:sz w:val="16"/>
        </w:rPr>
        <w:t>In which universe is violent conflict – war, if you will – more likely</w:t>
      </w:r>
      <w:r w:rsidRPr="004E36FB">
        <w:rPr>
          <w:sz w:val="12"/>
        </w:rPr>
        <w:t>?</w:t>
      </w:r>
      <w:r w:rsidRPr="004E36FB">
        <w:rPr>
          <w:sz w:val="16"/>
        </w:rPr>
        <w:t xml:space="preserve"> In recent years, two scholars who agree on little else, Tomas Rid and John Arquilla, have put forward the case that the second universe, today’s is less likely to be warlike than the first universe, where cyberwar is impossible or at least inconsequential.[1] </w:t>
      </w:r>
      <w:r w:rsidRPr="000C3892">
        <w:rPr>
          <w:highlight w:val="cyan"/>
          <w:u w:val="single"/>
        </w:rPr>
        <w:t>Cyberwar</w:t>
      </w:r>
      <w:r w:rsidRPr="004E36FB">
        <w:rPr>
          <w:sz w:val="16"/>
        </w:rPr>
        <w:t xml:space="preserve">, in effect, </w:t>
      </w:r>
      <w:r w:rsidRPr="000C3892">
        <w:rPr>
          <w:highlight w:val="cyan"/>
          <w:u w:val="single"/>
        </w:rPr>
        <w:t>is good for peace</w:t>
      </w:r>
      <w:r w:rsidRPr="004E36FB">
        <w:rPr>
          <w:sz w:val="16"/>
        </w:rPr>
        <w:t xml:space="preserve">. Both scholars pivot their argument over </w:t>
      </w:r>
      <w:r w:rsidRPr="000C3892">
        <w:rPr>
          <w:highlight w:val="cyan"/>
          <w:u w:val="single"/>
        </w:rPr>
        <w:t>Stuxnet</w:t>
      </w:r>
      <w:r w:rsidRPr="004E36FB">
        <w:rPr>
          <w:sz w:val="16"/>
        </w:rPr>
        <w:t xml:space="preserve">, a piece of </w:t>
      </w:r>
      <w:r w:rsidRPr="00607DA1">
        <w:rPr>
          <w:u w:val="single"/>
        </w:rPr>
        <w:t>malware that was responsible for the destruction of roughly a thousand centrifuges in Iran’s uranium-enrichment facility</w:t>
      </w:r>
      <w:r w:rsidRPr="004E36FB">
        <w:rPr>
          <w:sz w:val="16"/>
        </w:rPr>
        <w:t xml:space="preserve">, Natanz. </w:t>
      </w:r>
      <w:r w:rsidRPr="000C3892">
        <w:rPr>
          <w:highlight w:val="cyan"/>
          <w:u w:val="single"/>
        </w:rPr>
        <w:t>Had the means of cyberwar not been available</w:t>
      </w:r>
      <w:r w:rsidRPr="000C3892">
        <w:rPr>
          <w:sz w:val="16"/>
          <w:highlight w:val="cyan"/>
        </w:rPr>
        <w:t>,</w:t>
      </w:r>
      <w:r w:rsidRPr="004E36FB">
        <w:rPr>
          <w:sz w:val="16"/>
        </w:rPr>
        <w:t xml:space="preserve"> they argue</w:t>
      </w:r>
      <w:r w:rsidRPr="000C3892">
        <w:rPr>
          <w:sz w:val="16"/>
          <w:highlight w:val="cyan"/>
        </w:rPr>
        <w:t xml:space="preserve">, </w:t>
      </w:r>
      <w:r w:rsidRPr="000C3892">
        <w:rPr>
          <w:highlight w:val="cyan"/>
          <w:u w:val="single"/>
        </w:rPr>
        <w:t>there is a serious likelihood that Israel or even the United States would have tried to destroy Natanz using air raids. Such air raids would likely have produced casualties</w:t>
      </w:r>
      <w:r w:rsidRPr="00607DA1">
        <w:rPr>
          <w:u w:val="single"/>
        </w:rPr>
        <w:t>.</w:t>
      </w:r>
      <w:r w:rsidRPr="004E36FB">
        <w:rPr>
          <w:sz w:val="16"/>
        </w:rPr>
        <w:t xml:space="preserve"> Furthermore, </w:t>
      </w:r>
      <w:r w:rsidRPr="00607DA1">
        <w:rPr>
          <w:u w:val="single"/>
        </w:rPr>
        <w:t>the use of violence might have begotten violence in return</w:t>
      </w:r>
      <w:r w:rsidRPr="004E36FB">
        <w:rPr>
          <w:sz w:val="16"/>
        </w:rPr>
        <w:t xml:space="preserve"> – </w:t>
      </w:r>
      <w:r w:rsidRPr="00607DA1">
        <w:rPr>
          <w:u w:val="single"/>
        </w:rPr>
        <w:t>more</w:t>
      </w:r>
      <w:r w:rsidRPr="004E36FB">
        <w:rPr>
          <w:sz w:val="16"/>
        </w:rPr>
        <w:t xml:space="preserve"> likely </w:t>
      </w:r>
      <w:r w:rsidRPr="00607DA1">
        <w:rPr>
          <w:u w:val="single"/>
        </w:rPr>
        <w:t xml:space="preserve">terrorism </w:t>
      </w:r>
      <w:r w:rsidRPr="004E36FB">
        <w:rPr>
          <w:sz w:val="16"/>
        </w:rPr>
        <w:t xml:space="preserve">(given Iran’s modus operandi) than open war, but the latter could not have been ruled out. Thus, </w:t>
      </w:r>
      <w:r w:rsidRPr="000C3892">
        <w:rPr>
          <w:highlight w:val="cyan"/>
          <w:u w:val="single"/>
        </w:rPr>
        <w:t>the existence of Stuxnet allowed the problem</w:t>
      </w:r>
      <w:r w:rsidRPr="004E36FB">
        <w:rPr>
          <w:sz w:val="16"/>
        </w:rPr>
        <w:t xml:space="preserve"> created by Iran’s desire to enrich uranium (in order to making nuclear weapons) </w:t>
      </w:r>
      <w:r w:rsidRPr="000C3892">
        <w:rPr>
          <w:highlight w:val="cyan"/>
          <w:u w:val="single"/>
        </w:rPr>
        <w:t>to be dealt with in a nonviolent way</w:t>
      </w:r>
      <w:r w:rsidRPr="004E36FB">
        <w:rPr>
          <w:sz w:val="16"/>
        </w:rPr>
        <w:t xml:space="preserve">. To the extent that Stuxnet is archetypical, cyberwar is good for peace. This paper argues that the case that cyberwar is good for peace is by no means so clear, something that can be demonstrated by a more rounded analysis of what cyberwar does and what the alternatives to cyberwar really are. To start, consider </w:t>
      </w:r>
      <w:r w:rsidRPr="00607DA1">
        <w:rPr>
          <w:u w:val="single"/>
        </w:rPr>
        <w:t>another attack on the</w:t>
      </w:r>
      <w:r w:rsidRPr="004E36FB">
        <w:rPr>
          <w:sz w:val="16"/>
        </w:rPr>
        <w:t xml:space="preserve"> (supposed) </w:t>
      </w:r>
      <w:r w:rsidRPr="00607DA1">
        <w:rPr>
          <w:u w:val="single"/>
        </w:rPr>
        <w:t>nuclear facility being constructed in Syria</w:t>
      </w:r>
      <w:r w:rsidRPr="004E36FB">
        <w:rPr>
          <w:sz w:val="16"/>
        </w:rPr>
        <w:t xml:space="preserve"> with North Korean help. [2] </w:t>
      </w:r>
      <w:r w:rsidRPr="00607DA1">
        <w:rPr>
          <w:u w:val="single"/>
        </w:rPr>
        <w:t>In 2007, Israeli jets destroyed this facility</w:t>
      </w:r>
      <w:r w:rsidRPr="004E36FB">
        <w:rPr>
          <w:sz w:val="16"/>
        </w:rPr>
        <w:t xml:space="preserve"> (Operation Orchard). According to Richard Clarke (and others), </w:t>
      </w:r>
      <w:r w:rsidRPr="00607DA1">
        <w:rPr>
          <w:u w:val="single"/>
        </w:rPr>
        <w:t>the air strike was aided by a cyberattack on Syria’s air defense system which essentially erased radar images of incoming aircraft allowing all the aircraft to make it back safely</w:t>
      </w:r>
      <w:r w:rsidRPr="004E36FB">
        <w:rPr>
          <w:sz w:val="16"/>
        </w:rPr>
        <w:t xml:space="preserve">.[3] Now suppose that a cyberattack really was employed (other accounts say that more conventional electronic warfare was used[4]). Further suppose that, </w:t>
      </w:r>
      <w:r w:rsidRPr="00607DA1">
        <w:rPr>
          <w:u w:val="single"/>
        </w:rPr>
        <w:t>without the confidence that cyberwar would have disabled the radar, the raid’s planners would have been deemed it too costly in terms of lost aircraft</w:t>
      </w:r>
      <w:r w:rsidRPr="004E36FB">
        <w:rPr>
          <w:sz w:val="16"/>
        </w:rPr>
        <w:t xml:space="preserve"> and pilots and hence called it off. In the first universe, where the tools of cyberwar were unavailable, no raid would have taken place, no destruction would have ensued, and no casualties (Operation Orchard left one to two dozen dead) would have resulted. In that calculus, the cyberwar capabilities lead to more rather than less violence. Had Syria retaliated, a further cycle of violence might have commenced. This </w:t>
      </w:r>
      <w:r w:rsidRPr="000C3892">
        <w:rPr>
          <w:highlight w:val="cyan"/>
          <w:u w:val="single"/>
        </w:rPr>
        <w:t>example suggests that</w:t>
      </w:r>
      <w:r w:rsidRPr="004E36FB">
        <w:rPr>
          <w:sz w:val="16"/>
        </w:rPr>
        <w:t xml:space="preserve"> the picture is a little more complicated than the notion that </w:t>
      </w:r>
      <w:r w:rsidRPr="000C3892">
        <w:rPr>
          <w:highlight w:val="cyan"/>
          <w:u w:val="single"/>
        </w:rPr>
        <w:t>cyberwar allows nonviolent means to replace violent means</w:t>
      </w:r>
      <w:r w:rsidRPr="000C3892">
        <w:rPr>
          <w:sz w:val="16"/>
          <w:highlight w:val="cyan"/>
        </w:rPr>
        <w:t>.</w:t>
      </w:r>
      <w:r w:rsidRPr="004E36FB">
        <w:rPr>
          <w:sz w:val="16"/>
        </w:rPr>
        <w:t xml:space="preserve"> A full analysis must ask (1) what choices are available with and without cyberwar, (2) what responses are likely to a cyberwar attack, and (3) what does the threat of cyberwar say for the likelihood of conflict, qua stability. Such analyses also have to be sensitive to different contexts. What may hold for a conflict among comparably strong countries may not hold for a conflict among countries, one of which is clearly stronger than the other. Furthermore, the possibility of operational cyberwar (used against an opponent’s military forces) may lead to different answers than the possibility of strategic cyberwar (used against an opponent’s infrastructure and society, usually away from the battlefield). But first: why does this question matter</w:t>
      </w:r>
      <w:r w:rsidRPr="004E36FB">
        <w:rPr>
          <w:sz w:val="12"/>
        </w:rPr>
        <w:t>?</w:t>
      </w:r>
      <w:r w:rsidRPr="004E36FB">
        <w:rPr>
          <w:sz w:val="16"/>
        </w:rPr>
        <w:t xml:space="preserve"> Normally, comparing the world as it is to a counterfactual world in which something had not taken place is a completely academic exercise. Un-invention never takes place (even if people do walk away from some technologies – nuclear power comes to mind). Weapons control is oft pursued and only occasionally succeeds (chemical and biological weapons provide the best example, but such weapons have low military utility, anyway). </w:t>
      </w:r>
      <w:r w:rsidRPr="000C3892">
        <w:rPr>
          <w:highlight w:val="cyan"/>
          <w:u w:val="single"/>
        </w:rPr>
        <w:t>Although people worry about cyberattacks</w:t>
      </w:r>
      <w:r w:rsidRPr="004E36FB">
        <w:rPr>
          <w:sz w:val="16"/>
        </w:rPr>
        <w:t xml:space="preserve">, </w:t>
      </w:r>
      <w:r w:rsidRPr="007D24E9">
        <w:rPr>
          <w:u w:val="single"/>
        </w:rPr>
        <w:t xml:space="preserve">the fact that </w:t>
      </w:r>
      <w:r w:rsidRPr="000C3892">
        <w:rPr>
          <w:highlight w:val="cyan"/>
          <w:u w:val="single"/>
        </w:rPr>
        <w:t>they</w:t>
      </w:r>
      <w:r w:rsidRPr="004E36FB">
        <w:rPr>
          <w:sz w:val="16"/>
        </w:rPr>
        <w:t xml:space="preserve"> are not heinous – and, indeed, </w:t>
      </w:r>
      <w:r w:rsidRPr="000C3892">
        <w:rPr>
          <w:highlight w:val="cyan"/>
          <w:u w:val="single"/>
        </w:rPr>
        <w:t>have yet</w:t>
      </w:r>
      <w:r w:rsidRPr="000C3892">
        <w:rPr>
          <w:sz w:val="16"/>
          <w:highlight w:val="cyan"/>
        </w:rPr>
        <w:t xml:space="preserve"> </w:t>
      </w:r>
      <w:r w:rsidRPr="000C3892">
        <w:rPr>
          <w:highlight w:val="cyan"/>
          <w:u w:val="single"/>
        </w:rPr>
        <w:t>to hurt anyone directly</w:t>
      </w:r>
      <w:r w:rsidRPr="004E36FB">
        <w:rPr>
          <w:sz w:val="16"/>
        </w:rPr>
        <w:t xml:space="preserve"> – coupled with the technical difficulties of enforcing arms control on virtual instruments of war suggests that they are unlikely to be banned. Norms against certain uses of cyberwar may have better chances, but they may also be worth less in terms of assurance. </w:t>
      </w:r>
    </w:p>
    <w:p w:rsidR="001C5B8E" w:rsidRDefault="001C5B8E" w:rsidP="001C5B8E">
      <w:pPr>
        <w:pStyle w:val="Heading2"/>
      </w:pPr>
      <w:r>
        <w:lastRenderedPageBreak/>
        <w:t xml:space="preserve">Cyber </w:t>
      </w:r>
      <w:proofErr w:type="gramStart"/>
      <w:r>
        <w:t>Soveirgenty  good</w:t>
      </w:r>
      <w:proofErr w:type="gramEnd"/>
    </w:p>
    <w:p w:rsidR="001C5B8E" w:rsidRDefault="001C5B8E" w:rsidP="001C5B8E">
      <w:pPr>
        <w:pStyle w:val="Heading4"/>
      </w:pPr>
      <w:r>
        <w:t>Mpx turn- cyber sovereignty good?</w:t>
      </w:r>
    </w:p>
    <w:p w:rsidR="001C5B8E" w:rsidRPr="00B06FE1" w:rsidRDefault="001C5B8E" w:rsidP="001C5B8E">
      <w:pPr>
        <w:rPr>
          <w:rStyle w:val="Style13ptBold"/>
        </w:rPr>
      </w:pPr>
      <w:r>
        <w:rPr>
          <w:rStyle w:val="Style13ptBold"/>
        </w:rPr>
        <w:t xml:space="preserve">Jianing 15 </w:t>
      </w:r>
      <w:r w:rsidRPr="00B06FE1">
        <w:t>Yao Jianing, 12-16-2015, "Three pivot points of Cyber Sovereignty Principle in cyberspace governance advocated by China," No Publication, http://english.chinamil.com.cn/news-channels/pla-daily-commentary/2016-04/07/content_6996108.htm</w:t>
      </w:r>
    </w:p>
    <w:p w:rsidR="001C5B8E" w:rsidRPr="00B06FE1" w:rsidRDefault="001C5B8E" w:rsidP="001C5B8E">
      <w:r>
        <w:t xml:space="preserve">- </w:t>
      </w:r>
      <w:r w:rsidRPr="00B06FE1">
        <w:t>After the World Internet Conference (Wuzhen Summit) on December 16, 2015, China's Cyber Sovereignty initiative as a fundamental principle of cyber governance, drew worldwide attention again. The debate is centred on three issues: (a</w:t>
      </w:r>
      <w:proofErr w:type="gramStart"/>
      <w:r w:rsidRPr="00B06FE1">
        <w:t>)intention</w:t>
      </w:r>
      <w:proofErr w:type="gramEnd"/>
      <w:r w:rsidRPr="00B06FE1">
        <w:t>, (b)practicability, and (c)concern.</w:t>
      </w:r>
      <w:r>
        <w:t xml:space="preserve"> </w:t>
      </w:r>
      <w:r w:rsidRPr="00B06FE1">
        <w:t xml:space="preserve">Actually, </w:t>
      </w:r>
      <w:r w:rsidRPr="00B06FE1">
        <w:rPr>
          <w:u w:val="single"/>
        </w:rPr>
        <w:t>what China advocated-</w:t>
      </w:r>
      <w:r w:rsidRPr="000C3892">
        <w:rPr>
          <w:highlight w:val="cyan"/>
          <w:u w:val="single"/>
        </w:rPr>
        <w:t>the sovereignty principle of cyber governance-is the outcome of long-standing international cyber diplomacy, endorsed by major cyber powers</w:t>
      </w:r>
      <w:r w:rsidRPr="00B06FE1">
        <w:rPr>
          <w:u w:val="single"/>
        </w:rPr>
        <w:t xml:space="preserve"> including the United States, Russia, China, Germany, Great Britain, and India. These political commitments underscore the unique role of sovereign states in cyberspace governance. </w:t>
      </w:r>
      <w:r w:rsidRPr="00B06FE1">
        <w:t>However, the media and cyber experts emerged with varying misinterpretations of cyber sovereignty</w:t>
      </w:r>
      <w:r w:rsidRPr="00B06FE1">
        <w:rPr>
          <w:u w:val="single"/>
        </w:rPr>
        <w:t>. This makes it important to understand China's perspective on some basic arguments. (a)Intention</w:t>
      </w:r>
      <w:r w:rsidRPr="000C3892">
        <w:rPr>
          <w:highlight w:val="cyan"/>
          <w:u w:val="single"/>
        </w:rPr>
        <w:t>: Cyber Sovereignty is a pivot point not only for safeguarding national security but also for securing public privacy</w:t>
      </w:r>
      <w:r w:rsidRPr="00B06FE1">
        <w:rPr>
          <w:u w:val="single"/>
        </w:rPr>
        <w:t xml:space="preserve"> </w:t>
      </w:r>
      <w:proofErr w:type="gramStart"/>
      <w:r w:rsidRPr="00B06FE1">
        <w:rPr>
          <w:u w:val="single"/>
        </w:rPr>
        <w:t>What</w:t>
      </w:r>
      <w:proofErr w:type="gramEnd"/>
      <w:r w:rsidRPr="00B06FE1">
        <w:rPr>
          <w:u w:val="single"/>
        </w:rPr>
        <w:t xml:space="preserve"> is China's real initial purpose of advocating cyber sovereignty? First, for national security</w:t>
      </w:r>
      <w:r w:rsidRPr="00B06FE1">
        <w:t>.</w:t>
      </w:r>
      <w:r>
        <w:t xml:space="preserve"> </w:t>
      </w:r>
      <w:r w:rsidRPr="00B06FE1">
        <w:t xml:space="preserve">On one hand, </w:t>
      </w:r>
      <w:r w:rsidRPr="00B06FE1">
        <w:rPr>
          <w:u w:val="single"/>
        </w:rPr>
        <w:t>What</w:t>
      </w:r>
      <w:r w:rsidRPr="00B06FE1">
        <w:t xml:space="preserve"> </w:t>
      </w:r>
      <w:r w:rsidRPr="00B06FE1">
        <w:rPr>
          <w:rStyle w:val="StyleUnderline"/>
        </w:rPr>
        <w:t>China can only do now through advocating cyber sovereignty is to design an international law framework at moral level to contain U.S. not harming other countries' national interests</w:t>
      </w:r>
      <w:r w:rsidRPr="00B06FE1">
        <w:t>.</w:t>
      </w:r>
      <w:r>
        <w:t xml:space="preserve"> </w:t>
      </w:r>
      <w:r w:rsidRPr="000C3892">
        <w:rPr>
          <w:highlight w:val="cyan"/>
          <w:u w:val="single"/>
        </w:rPr>
        <w:t>The United States' cyber strategy is to treat cyber as another option to implement their own national interests</w:t>
      </w:r>
      <w:r w:rsidRPr="00B06FE1">
        <w:t xml:space="preserve">. They have developed massive global cyber monitoring programme, heavily invested in world-class military cyber mission teams and continuously developed tactical offensive weapons. </w:t>
      </w:r>
      <w:r w:rsidRPr="000C3892">
        <w:rPr>
          <w:highlight w:val="cyan"/>
          <w:u w:val="single"/>
        </w:rPr>
        <w:t>This can only lead to a militarized cyberspace</w:t>
      </w:r>
      <w:r w:rsidRPr="00B06FE1">
        <w:t>.</w:t>
      </w:r>
      <w:r>
        <w:t xml:space="preserve"> </w:t>
      </w:r>
      <w:r w:rsidRPr="00B06FE1">
        <w:t xml:space="preserve">On the other hand, </w:t>
      </w:r>
      <w:r w:rsidRPr="000C3892">
        <w:rPr>
          <w:highlight w:val="cyan"/>
          <w:u w:val="single"/>
        </w:rPr>
        <w:t>Cyber sovereignty means not only national interests but also national obligation</w:t>
      </w:r>
      <w:r w:rsidRPr="00B06FE1">
        <w:rPr>
          <w:u w:val="single"/>
        </w:rPr>
        <w:t xml:space="preserve">. This makes it possible to cooperate among different countries to deal with common and emerging cyber threats. </w:t>
      </w:r>
      <w:r w:rsidRPr="000C3892">
        <w:rPr>
          <w:highlight w:val="cyan"/>
          <w:u w:val="single"/>
        </w:rPr>
        <w:t>It is cyber sovereignty that under the logic of why China promised to cooperate with U.S. to fight international cybercrime in 2015. Second, for human rights</w:t>
      </w:r>
      <w:r w:rsidRPr="00B06FE1">
        <w:t>.</w:t>
      </w:r>
      <w:r>
        <w:t xml:space="preserve"> </w:t>
      </w:r>
      <w:r w:rsidRPr="00B06FE1">
        <w:t>Majority of different voices against cyber sovereignty tend to be rooted in prejudice against China</w:t>
      </w:r>
      <w:r w:rsidRPr="00B06FE1">
        <w:rPr>
          <w:u w:val="single"/>
        </w:rPr>
        <w:t xml:space="preserve">. The presumption is that cyber sovereignty will strengthen government control over cyberspace and limit public privacy. In fact, </w:t>
      </w:r>
      <w:r w:rsidRPr="000C3892">
        <w:rPr>
          <w:highlight w:val="cyan"/>
          <w:u w:val="single"/>
        </w:rPr>
        <w:t>the Chinese people have full confidence in online human rights, including cyber privacy and freedom of expression</w:t>
      </w:r>
      <w:r w:rsidRPr="00B06FE1">
        <w:rPr>
          <w:u w:val="single"/>
        </w:rPr>
        <w:t xml:space="preserve">. You can make this conclusion only from Alibaba's 2015 Singles Day trade data. </w:t>
      </w:r>
      <w:r w:rsidRPr="00B06FE1">
        <w:t>Just like 51% of Americans do, who thought Apple should unlock that terrorist's iPhone for the FBI</w:t>
      </w:r>
      <w:r w:rsidRPr="00B06FE1">
        <w:rPr>
          <w:u w:val="single"/>
        </w:rPr>
        <w:t xml:space="preserve">, </w:t>
      </w:r>
      <w:r w:rsidRPr="000C3892">
        <w:rPr>
          <w:highlight w:val="cyan"/>
          <w:u w:val="single"/>
        </w:rPr>
        <w:t>cyber threats have fundamentally changed their mindset on public privacy. And Government can also be more cautious to policy adjustment. Both government and public can make the right decision rationally between national security and public privacy</w:t>
      </w:r>
      <w:r w:rsidRPr="00B06FE1">
        <w:rPr>
          <w:u w:val="single"/>
        </w:rPr>
        <w:t>. (b)Practicability: Cyber Sovereignty is the pivot point of cyber governance between the multi-stakeholder model and the multilateral model Experts have long debated whether the multi-stakeholder model or the multilateral model is more practicable to cyberspace governance</w:t>
      </w:r>
      <w:r w:rsidRPr="00B06FE1">
        <w:t xml:space="preserve">. The developed nations once always insisted on the former, and treated it as one of Global Commons. </w:t>
      </w:r>
      <w:r w:rsidRPr="000C3892">
        <w:rPr>
          <w:highlight w:val="cyan"/>
          <w:u w:val="single"/>
        </w:rPr>
        <w:t>Developed countries</w:t>
      </w:r>
      <w:r w:rsidRPr="00B06FE1">
        <w:rPr>
          <w:u w:val="single"/>
        </w:rPr>
        <w:t xml:space="preserve"> thereby </w:t>
      </w:r>
      <w:r w:rsidRPr="000C3892">
        <w:rPr>
          <w:highlight w:val="cyan"/>
          <w:u w:val="single"/>
        </w:rPr>
        <w:t>can reap more benefits by enlarging the role of ICT</w:t>
      </w:r>
      <w:r w:rsidRPr="00B06FE1">
        <w:rPr>
          <w:u w:val="single"/>
        </w:rPr>
        <w:t xml:space="preserve"> companies in cyber governance, because most ICT companies originate from them. Although most developing nations have a pressing need for ICT, they are still not maturing enough to keep up with the rate of ICT evolution. </w:t>
      </w:r>
      <w:r w:rsidRPr="000C3892">
        <w:rPr>
          <w:highlight w:val="cyan"/>
          <w:u w:val="single"/>
        </w:rPr>
        <w:t>So developing countries urge the rights for government to intervene in cyberspace to prevent government failure, economic dependence, social chaos, and even culture erosion</w:t>
      </w:r>
      <w:r w:rsidRPr="00B06FE1">
        <w:rPr>
          <w:u w:val="single"/>
        </w:rPr>
        <w:t xml:space="preserve">. During the Color Revolution, Ukraine Crisis, Syrian Civil War, and even the rise of ISIS, diffusion of Terrorism, we have witnessed the </w:t>
      </w:r>
      <w:r w:rsidRPr="00B06FE1">
        <w:rPr>
          <w:u w:val="single"/>
        </w:rPr>
        <w:lastRenderedPageBreak/>
        <w:t>shadow of ICT negative effect prevails. However, in these days, the Cyber Sovereignty has become more and more popular even among developed countries.</w:t>
      </w:r>
      <w:r>
        <w:t xml:space="preserve"> </w:t>
      </w:r>
      <w:r w:rsidRPr="00B06FE1">
        <w:t>After the Occupy Wall Street movement and the England Riots in 2011, developed countries increasingly recognized the importance of internet control for sustaining social stability. Moreover, in 2016, the U.S. White House is also seeking to control information on social media to "disrupt radicalization" to safeguard national security</w:t>
      </w:r>
      <w:r w:rsidRPr="00B06FE1">
        <w:rPr>
          <w:u w:val="single"/>
        </w:rPr>
        <w:t>. At the same time, developing states remain indispensable as legal and policy partners for the following purposes: (a) to fight against global cyber threats to critical national infrastructure, (b) to implement international cybercrime cooperation, and (c) to share international anti-terrorism intelligence. China has made great achievements in the digital economy and tasted both positive and negative social effects from ICT. From China's perspective, sovereign states still occupy the core position in cyberspace governance without reducing the role of the private sector</w:t>
      </w:r>
      <w:r w:rsidRPr="00B06FE1">
        <w:t>.</w:t>
      </w:r>
      <w:r>
        <w:t xml:space="preserve"> </w:t>
      </w:r>
      <w:r w:rsidRPr="00B06FE1">
        <w:t xml:space="preserve">Besides, China advocates (a) cyber sovereignty based on the multi-stakeholder model and (b) cyber governance via the multilateral model. </w:t>
      </w:r>
      <w:r w:rsidRPr="000C3892">
        <w:rPr>
          <w:highlight w:val="cyan"/>
          <w:u w:val="single"/>
        </w:rPr>
        <w:t>China tries to combine both the multi-stakeholder model and the multilateral model, not to alternate both models</w:t>
      </w:r>
      <w:r w:rsidRPr="00B06FE1">
        <w:t>. (c) Concern: Cyber sovereignty is the pivot point between state sovereignty and global cyber governance China's principle of cyber sovereignty has caused rising concern in developed countries for fear of absolute cyber sovereignty like state sovereignty</w:t>
      </w:r>
      <w:r w:rsidRPr="00B06FE1">
        <w:rPr>
          <w:u w:val="single"/>
        </w:rPr>
        <w:t xml:space="preserve">. </w:t>
      </w:r>
      <w:r w:rsidRPr="000C3892">
        <w:rPr>
          <w:highlight w:val="cyan"/>
          <w:u w:val="single"/>
        </w:rPr>
        <w:t>Although cyber sovereignty is rooted in legal aspects of state sovereignty, but any single country cannot preserve absolute cyber sovereignty alone. The definition of cyber sovereignty is more like a kind of redistribution of interests and power among all stakeholders, including sovereignty states</w:t>
      </w:r>
      <w:r w:rsidRPr="00B06FE1">
        <w:t>. Cyber sovereignty can be defined only by practical evolution. In this game process, two major issues require careful consideration:</w:t>
      </w:r>
      <w:r>
        <w:t xml:space="preserve"> </w:t>
      </w:r>
      <w:r w:rsidRPr="00B06FE1">
        <w:t>First, the question of how to maintain a balance between various interests including securing national security, preserving human rights, sustaining innovation, and maintaining a thriving society in cyberspace.</w:t>
      </w:r>
      <w:r>
        <w:t xml:space="preserve"> </w:t>
      </w:r>
      <w:r w:rsidRPr="00B06FE1">
        <w:t>Second, the question of how the State should exert cyber sovereignty and what the State Code of Conduct should be to safeguard state sovereignty. The answer is dependent on the kind of cyber capability available for exerting cyber sovereignty</w:t>
      </w:r>
      <w:r w:rsidRPr="00B06FE1">
        <w:rPr>
          <w:u w:val="single"/>
        </w:rPr>
        <w:t>. Both above issues should be included as core topics for any bilateral or multilateral cyber diplomat around the world in the future</w:t>
      </w:r>
      <w:r w:rsidRPr="00B06FE1">
        <w:t>.</w:t>
      </w:r>
      <w:r>
        <w:t xml:space="preserve"> </w:t>
      </w:r>
      <w:r w:rsidRPr="00B06FE1">
        <w:t xml:space="preserve">Last September, Chinese President Xi Jinping and U.S. President Obama made a joint statement to welcome the July 2015 report of the UN Group of Governmental Experts. </w:t>
      </w:r>
      <w:r w:rsidRPr="00B06FE1">
        <w:rPr>
          <w:u w:val="single"/>
        </w:rPr>
        <w:t>That is to say, cyber sovereignty principle which this report confirmed, is sponsored by these two major cyber powers. So a more accurate understanding of this historical concept is of great significance</w:t>
      </w:r>
      <w:r w:rsidRPr="00B06FE1">
        <w:t>.</w:t>
      </w:r>
    </w:p>
    <w:p w:rsidR="001C5B8E" w:rsidRPr="006F20D4" w:rsidRDefault="001C5B8E" w:rsidP="001C5B8E"/>
    <w:p w:rsidR="001C5B8E" w:rsidRDefault="001C5B8E" w:rsidP="001C5B8E">
      <w:pPr>
        <w:pStyle w:val="Heading2"/>
      </w:pPr>
      <w:r>
        <w:lastRenderedPageBreak/>
        <w:t>Detterence link turn</w:t>
      </w:r>
    </w:p>
    <w:p w:rsidR="001C5B8E" w:rsidRDefault="001C5B8E" w:rsidP="001C5B8E">
      <w:pPr>
        <w:pStyle w:val="Heading4"/>
      </w:pPr>
      <w:r>
        <w:t>Non-enforceable agreements with China incentives Chinese Hacking- Deterrence is better</w:t>
      </w:r>
    </w:p>
    <w:p w:rsidR="001C5B8E" w:rsidRPr="00DA2B4D" w:rsidRDefault="001C5B8E" w:rsidP="001C5B8E">
      <w:pPr>
        <w:pStyle w:val="NormalWeb"/>
        <w:shd w:val="clear" w:color="auto" w:fill="FFFFFF"/>
        <w:spacing w:before="0" w:beforeAutospacing="0" w:after="180" w:afterAutospacing="0" w:line="330" w:lineRule="atLeast"/>
        <w:textAlignment w:val="baseline"/>
        <w:rPr>
          <w:rFonts w:asciiTheme="minorHAnsi" w:hAnsiTheme="minorHAnsi" w:cs="Helvetica"/>
          <w:i/>
          <w:color w:val="333333"/>
          <w:sz w:val="16"/>
        </w:rPr>
      </w:pPr>
      <w:r w:rsidRPr="009A7268">
        <w:rPr>
          <w:rStyle w:val="Style13ptBold"/>
          <w:rFonts w:asciiTheme="minorHAnsi" w:hAnsiTheme="minorHAnsi"/>
        </w:rPr>
        <w:t>Steinberg 9/27/15</w:t>
      </w:r>
      <w:r w:rsidRPr="00DA2B4D">
        <w:rPr>
          <w:rFonts w:asciiTheme="minorHAnsi" w:hAnsiTheme="minorHAnsi" w:cs="Helvetica"/>
          <w:b/>
          <w:color w:val="333333"/>
          <w:sz w:val="16"/>
        </w:rPr>
        <w:t xml:space="preserve"> </w:t>
      </w:r>
      <w:r w:rsidRPr="00DA2B4D">
        <w:rPr>
          <w:rFonts w:asciiTheme="minorHAnsi" w:hAnsiTheme="minorHAnsi" w:cs="Helvetica"/>
          <w:color w:val="333333"/>
          <w:sz w:val="16"/>
        </w:rPr>
        <w:t xml:space="preserve">[Joseph, CEO of SecureMySocial,”10 Issues </w:t>
      </w:r>
      <w:proofErr w:type="gramStart"/>
      <w:r w:rsidRPr="00DA2B4D">
        <w:rPr>
          <w:rFonts w:asciiTheme="minorHAnsi" w:hAnsiTheme="minorHAnsi" w:cs="Helvetica"/>
          <w:color w:val="333333"/>
          <w:sz w:val="16"/>
        </w:rPr>
        <w:t>With</w:t>
      </w:r>
      <w:proofErr w:type="gramEnd"/>
      <w:r w:rsidRPr="00DA2B4D">
        <w:rPr>
          <w:rFonts w:asciiTheme="minorHAnsi" w:hAnsiTheme="minorHAnsi" w:cs="Helvetica"/>
          <w:color w:val="333333"/>
          <w:sz w:val="16"/>
        </w:rPr>
        <w:t xml:space="preserve"> the China-US Cybersecurity Agreement,” Inc, http://www.inc.com/joseph-steinberg/why-the-china-us-cybersecurity-agreement-will-fail.html]</w:t>
      </w:r>
    </w:p>
    <w:p w:rsidR="001C5B8E" w:rsidRPr="00DA2B4D" w:rsidRDefault="001C5B8E" w:rsidP="001C5B8E">
      <w:r w:rsidRPr="00931719">
        <w:t xml:space="preserve">While, at first glance, </w:t>
      </w:r>
      <w:r w:rsidRPr="00DA2B4D">
        <w:rPr>
          <w:rStyle w:val="StyleUnderline"/>
        </w:rPr>
        <w:t xml:space="preserve">this </w:t>
      </w:r>
      <w:r w:rsidRPr="000C3892">
        <w:rPr>
          <w:rStyle w:val="StyleUnderline"/>
          <w:highlight w:val="cyan"/>
        </w:rPr>
        <w:t>pact</w:t>
      </w:r>
      <w:r w:rsidRPr="00931719">
        <w:t xml:space="preserve"> may seem like a big victory for the United States--some experts </w:t>
      </w:r>
      <w:r w:rsidRPr="00DA2B4D">
        <w:t xml:space="preserve">estimate that over 80% of all information thefts targeting American businesses currently emanate from China--it actually </w:t>
      </w:r>
      <w:r w:rsidRPr="000C3892">
        <w:rPr>
          <w:rStyle w:val="StyleUnderline"/>
          <w:highlight w:val="cyan"/>
        </w:rPr>
        <w:t>appears to be more political posturing</w:t>
      </w:r>
      <w:r w:rsidRPr="00DA2B4D">
        <w:t xml:space="preserve"> than a substantive agreement, </w:t>
      </w:r>
      <w:r w:rsidRPr="000C3892">
        <w:rPr>
          <w:rStyle w:val="StyleUnderline"/>
          <w:highlight w:val="cyan"/>
        </w:rPr>
        <w:t>and</w:t>
      </w:r>
      <w:r w:rsidRPr="00DA2B4D">
        <w:rPr>
          <w:rStyle w:val="StyleUnderline"/>
        </w:rPr>
        <w:t>,</w:t>
      </w:r>
      <w:r w:rsidRPr="00DA2B4D">
        <w:t xml:space="preserve"> in fact, in some ways </w:t>
      </w:r>
      <w:r w:rsidRPr="000C3892">
        <w:rPr>
          <w:rStyle w:val="Emphasis"/>
          <w:b w:val="0"/>
          <w:highlight w:val="cyan"/>
        </w:rPr>
        <w:t>may aggravate matters</w:t>
      </w:r>
      <w:r w:rsidRPr="00DA2B4D">
        <w:t xml:space="preserve">. While it may provide some hope that the ball of change has begun to roll, </w:t>
      </w:r>
      <w:r w:rsidRPr="00DA2B4D">
        <w:rPr>
          <w:rStyle w:val="StyleUnderline"/>
        </w:rPr>
        <w:t>China still has a strong incentive to hack</w:t>
      </w:r>
      <w:r w:rsidRPr="00DA2B4D">
        <w:t xml:space="preserve"> American people, businesses, and the government, and the present agreement seems to do little to change that situation.</w:t>
      </w:r>
      <w:r>
        <w:t xml:space="preserve"> </w:t>
      </w:r>
      <w:r w:rsidRPr="00DA2B4D">
        <w:t>Here are ten problems with the agreement:</w:t>
      </w:r>
      <w:r>
        <w:t xml:space="preserve"> </w:t>
      </w:r>
      <w:r w:rsidRPr="00DA2B4D">
        <w:t xml:space="preserve">1. </w:t>
      </w:r>
      <w:proofErr w:type="gramStart"/>
      <w:r w:rsidRPr="00DA2B4D">
        <w:t>The</w:t>
      </w:r>
      <w:proofErr w:type="gramEnd"/>
      <w:r w:rsidRPr="00DA2B4D">
        <w:t xml:space="preserve"> agreement as explained by the White House prohibits hacking for commercial advantage, but other forms of hacking, including government on government spying, are allowed. Considering the recently discovered massive breach of the Office of Personnel Management--which led to millions of Americans having their private details and fingerprints stolen, and which many in the government</w:t>
      </w:r>
      <w:r>
        <w:t xml:space="preserve"> </w:t>
      </w:r>
      <w:r w:rsidRPr="00DA2B4D">
        <w:t xml:space="preserve">believe was perpetrated by China--an agreement not addressing inter-governmental spying is severely deficient. The Chinese government could literally steal every American citizen's tax returns from the IRS and use the information within them for all sorts of nefarious purposes without violating the current agreement. (It is true that the US and many of its </w:t>
      </w:r>
      <w:proofErr w:type="gramStart"/>
      <w:r w:rsidRPr="00DA2B4D">
        <w:t>allies</w:t>
      </w:r>
      <w:proofErr w:type="gramEnd"/>
      <w:r w:rsidRPr="00DA2B4D">
        <w:t xml:space="preserve"> cyber-spy on one another, but, that is a separate issue with risk levels of a different magnitude.)</w:t>
      </w:r>
      <w:r>
        <w:t xml:space="preserve"> </w:t>
      </w:r>
      <w:r w:rsidRPr="00DA2B4D">
        <w:t xml:space="preserve">2. </w:t>
      </w:r>
      <w:r w:rsidRPr="000C3892">
        <w:rPr>
          <w:rStyle w:val="StyleUnderline"/>
          <w:highlight w:val="cyan"/>
        </w:rPr>
        <w:t>The agreement does not define any standards</w:t>
      </w:r>
      <w:r w:rsidRPr="000C3892">
        <w:rPr>
          <w:highlight w:val="cyan"/>
        </w:rPr>
        <w:t>.</w:t>
      </w:r>
      <w:r w:rsidRPr="00DA2B4D">
        <w:t xml:space="preserve"> What is considered hacking, and what is considered acceptable activity? What constitutes an attack? What is considered commercial--especially considering that</w:t>
      </w:r>
      <w:r>
        <w:t xml:space="preserve"> </w:t>
      </w:r>
      <w:r w:rsidRPr="00DA2B4D">
        <w:t>the 12 largest Chinese companies are owned by its government? Is it acceptable for a business or government to counter-attack against a commercial party attacking it--when perhaps that party has been infected by malware and is the unwilling agent of someone else? Most international agreements use internationally-accepted or mutually-agreed-upon understandings of terms, standards, and the like. In the world of "cyber" these clarifications do not yet exist, and, without them, any agreement is subject to misinterpretation, misunderstanding, and abuse.</w:t>
      </w:r>
      <w:r>
        <w:t xml:space="preserve"> </w:t>
      </w:r>
      <w:r w:rsidRPr="00DA2B4D">
        <w:t xml:space="preserve">3. Based on the text of the Presidential statement, </w:t>
      </w:r>
      <w:r w:rsidRPr="000C3892">
        <w:rPr>
          <w:rStyle w:val="StyleUnderline"/>
          <w:highlight w:val="cyan"/>
        </w:rPr>
        <w:t>the agreement does not prohibit hackin</w:t>
      </w:r>
      <w:r w:rsidRPr="00DA2B4D">
        <w:rPr>
          <w:rStyle w:val="StyleUnderline"/>
        </w:rPr>
        <w:t>g</w:t>
      </w:r>
      <w:r w:rsidRPr="00DA2B4D">
        <w:t xml:space="preserve"> individuals or businesses </w:t>
      </w:r>
      <w:r w:rsidRPr="00DA2B4D">
        <w:rPr>
          <w:rStyle w:val="StyleUnderline"/>
        </w:rPr>
        <w:t>for purposes other than commercial gain</w:t>
      </w:r>
      <w:r w:rsidRPr="00DA2B4D">
        <w:t>. Taking out a public utility or financial network in order to inflict political harm? Using people's personal data or photos in order to blackmail them into spying for China? Both might be perfectly acceptable under this agreement. Furthermore, if Chinese agents were caught hacking an American cybersecurity business, defense contractor, or supplier of equipment don't you think they'll find a way to explain their actions as having governmental purposes?</w:t>
      </w:r>
      <w:r>
        <w:t xml:space="preserve"> </w:t>
      </w:r>
      <w:r w:rsidRPr="00DA2B4D">
        <w:t xml:space="preserve">4. Even if it were more comprehensive, </w:t>
      </w:r>
      <w:r w:rsidRPr="000C3892">
        <w:rPr>
          <w:rStyle w:val="StyleUnderline"/>
          <w:highlight w:val="cyan"/>
        </w:rPr>
        <w:t>the agreement is essentially unenforceable</w:t>
      </w:r>
      <w:r w:rsidRPr="00DA2B4D">
        <w:rPr>
          <w:rStyle w:val="StyleUnderline"/>
        </w:rPr>
        <w:t>.</w:t>
      </w:r>
      <w:r w:rsidRPr="00DA2B4D">
        <w:t xml:space="preserve"> There are no "inspections" or any other clear methods of implementing a "trust, but verify" strategy. One cannot simply prevent a country from launching cyberattacks by inspecting facilities as would be done to verify that a nation is not building nuclear weapons or the like. </w:t>
      </w:r>
      <w:r w:rsidRPr="00DA2B4D">
        <w:rPr>
          <w:rStyle w:val="StyleUnderline"/>
        </w:rPr>
        <w:t>Hackers can be anywhere</w:t>
      </w:r>
      <w:r w:rsidRPr="00DA2B4D">
        <w:t>; it is a lot easier for them to hide--even in plain sight--than to hide thousands of centrifuges and a nuclear reactor. Chinese hackers don't even need to be in China in order to carry out their attacks. Furthermore, much as Iran sponsors terror through proxies--Hezbollah and the like--China could easily hack through third parties; it is often impossible to determine who is paying a hacker to carry out attacks, or if an attack is emanating from its true source or has been routed through another party.</w:t>
      </w:r>
      <w:r>
        <w:t xml:space="preserve"> </w:t>
      </w:r>
      <w:r w:rsidRPr="00DA2B4D">
        <w:t xml:space="preserve">5. Contrary to the perception that many </w:t>
      </w:r>
      <w:r w:rsidRPr="00DA2B4D">
        <w:lastRenderedPageBreak/>
        <w:t xml:space="preserve">people develop from fictional stories, </w:t>
      </w:r>
      <w:r w:rsidRPr="000C3892">
        <w:rPr>
          <w:rStyle w:val="StyleUnderline"/>
          <w:highlight w:val="cyan"/>
        </w:rPr>
        <w:t>experts often cannot identify with certainty the source of a professionally-executed cyberattack</w:t>
      </w:r>
      <w:r w:rsidRPr="00DA2B4D">
        <w:t>; to this day, experts disagree as to who carried out various high profile breaches. Furthermore, even when the culprit of an attack is identified, that party often has a great deal of plausible deniability. As Stewart Draper, Director of Insider Threats for Securonix, noted: "China has always denied involvement in data theft by its government, or encouraging Chinese companies to perform espionage." Practically speaking, should the need arise, how is the United States going to substantiate any perceived violations by China?</w:t>
      </w:r>
      <w:r>
        <w:t xml:space="preserve"> </w:t>
      </w:r>
      <w:r w:rsidRPr="00DA2B4D">
        <w:t>6. In order to verify that the parties are honoring their commitments, the US and China are supposed to "establish a high-level joint dialogue mechanism on fighting cybercrime and related issues" and "this mechanism will be used to review the timeliness and quality of responses to requests for information and assistance with respect to malicious cyber activity of concern identified by either side" In other words, the determination of whether the Chinese are adhering to the agreement will be a subjective decision based on conversations and communications; no objective metrics have been established by the agreement. This deficiency in the agreement is serious--as one of the arguments that has been made for supporting an agreement with China, as</w:t>
      </w:r>
      <w:r>
        <w:t xml:space="preserve"> </w:t>
      </w:r>
      <w:r w:rsidRPr="00DA2B4D">
        <w:t>noted by Jason Healey, Senior Research Scholar at Columbia University's School of International and Public Affairs and Senior Fellow at the Atlantic Council, has been that if China violates the agreement the United States "will be in a much stronger position to respond to Beijing over its commercial espionage" (perhaps by levying sanctions and/or gaining international support for sanctions). If there is no objective way to measure compliance, why would anyone support a US contention that China has violated the agreement? Measuring the number of arrests made by China at the request of the US, and calculating how much cooperation was received when aid was requested, are also poor methods to determine compliance; the US's primary need is not for China to arrest hackers, but to curtail the hacking. Under this agreement China can arrest hackers who are identified by the United States, and appear to be compliant, but simultaneously continue to tolerate or actively carry out attacks through other parties. Also, keep in mind that the most dangerous and damaging attacks are often those that have not been identified, and, therefore, for which no requests for assistance or arrests have been made.</w:t>
      </w:r>
      <w:r>
        <w:t xml:space="preserve"> </w:t>
      </w:r>
      <w:r w:rsidRPr="00DA2B4D">
        <w:t xml:space="preserve">7. </w:t>
      </w:r>
      <w:r w:rsidRPr="00AA7962">
        <w:rPr>
          <w:rStyle w:val="StyleUnderline"/>
        </w:rPr>
        <w:t>Even if China desired to deliver on its promises, it is not clear that the country has the resources to do so.</w:t>
      </w:r>
      <w:r w:rsidRPr="00DA2B4D">
        <w:t xml:space="preserve"> Chinese hackers are believed to commonly hack businesses within China, making one wonder whether the nation's government truly has the capability to curtail hacking. Furthermore, as Ken Westin, Senior Security Analyst at Tripwire noted, the Chinese government has "taken a stance of complete innocence when it comes to cyber war and espionage to the point of claiming naivety." This deal is "sort of like having two parties agree to not hit each other in the face, but one of the parties says he cannot agree because he doesn't have the ability to punch."</w:t>
      </w:r>
      <w:r>
        <w:t xml:space="preserve"> </w:t>
      </w:r>
      <w:r w:rsidRPr="00DA2B4D">
        <w:t xml:space="preserve">8. </w:t>
      </w:r>
      <w:r w:rsidRPr="00AA7962">
        <w:rPr>
          <w:rStyle w:val="StyleUnderline"/>
        </w:rPr>
        <w:t>There is nothing in this agreement that addresses Chinese censorship or abuse of human rights.</w:t>
      </w:r>
      <w:r w:rsidRPr="00DA2B4D">
        <w:t xml:space="preserve"> While some might argue that those are not issues related to hacking, a government that shuts off access to portions of the Internet that allow free communication is essentially no different than a party that executes denial-of-service attacks. And </w:t>
      </w:r>
      <w:r w:rsidRPr="00AA7962">
        <w:rPr>
          <w:rStyle w:val="StyleUnderline"/>
        </w:rPr>
        <w:t>human rights cannot be left off the table</w:t>
      </w:r>
      <w:r w:rsidRPr="00DA2B4D">
        <w:t>.</w:t>
      </w:r>
      <w:r>
        <w:t xml:space="preserve"> </w:t>
      </w:r>
      <w:r w:rsidRPr="00DA2B4D">
        <w:t>9. The agreement states that two nations will not "conduct or knowingly support cyber-enabled theft." The term knowingly is troublesome. It is not hard to imagine that if the Chinese government were caught violating the agreement in the future its officials would simply deny knowing about the offending hacking. Seem implausible? Consider how many American politicians from both major parties have denied knowledge of inappropriate actions despite overwhelming evidence that they either knew or should have known? Classified emails on a personal server? A bridge illegally blocked? Why would the Chinese act any differently?</w:t>
      </w:r>
      <w:r>
        <w:t xml:space="preserve"> </w:t>
      </w:r>
      <w:r w:rsidRPr="00DA2B4D">
        <w:t xml:space="preserve">10. The agreement does nothing to address the reasons that China has been able to hack us all along - several of which I </w:t>
      </w:r>
      <w:r w:rsidRPr="00DA2B4D">
        <w:lastRenderedPageBreak/>
        <w:t>discussed</w:t>
      </w:r>
      <w:r>
        <w:t xml:space="preserve"> </w:t>
      </w:r>
      <w:r w:rsidRPr="00DA2B4D">
        <w:t>in an article</w:t>
      </w:r>
      <w:r>
        <w:t xml:space="preserve"> </w:t>
      </w:r>
      <w:r w:rsidRPr="00DA2B4D">
        <w:t>that I wrote four years ago.</w:t>
      </w:r>
      <w:r>
        <w:t xml:space="preserve"> </w:t>
      </w:r>
      <w:r w:rsidRPr="00DA2B4D">
        <w:t>While some might argue that the US is better off with a bad deal or a partial deal than with no deal, and that any reduction of hacking is better than the present situation, or that the agreement is simply a framework for moving forward, I am not so sure. By announcing this agreement</w:t>
      </w:r>
      <w:r w:rsidRPr="000C3892">
        <w:rPr>
          <w:highlight w:val="cyan"/>
        </w:rPr>
        <w:t xml:space="preserve">, </w:t>
      </w:r>
      <w:r w:rsidRPr="000C3892">
        <w:rPr>
          <w:rStyle w:val="Emphasis"/>
          <w:b w:val="0"/>
          <w:highlight w:val="cyan"/>
        </w:rPr>
        <w:t>the US government has granted some level of de-facto legitimization to activities that it should not be willing to tolerate</w:t>
      </w:r>
      <w:r w:rsidRPr="007F0D96">
        <w:rPr>
          <w:b/>
        </w:rPr>
        <w:t>.</w:t>
      </w:r>
      <w:r w:rsidRPr="00DA2B4D">
        <w:t xml:space="preserve"> Consider what the reaction of the government would have been had Chinese agents been found to have physically broken into the Office of Personnel Management and stolen millions of physical files. Why should hacking be treated dramatically differently? Also</w:t>
      </w:r>
      <w:r w:rsidRPr="000C3892">
        <w:rPr>
          <w:highlight w:val="cyan"/>
        </w:rPr>
        <w:t xml:space="preserve">, </w:t>
      </w:r>
      <w:r w:rsidRPr="000C3892">
        <w:rPr>
          <w:rStyle w:val="Emphasis"/>
          <w:b w:val="0"/>
          <w:highlight w:val="cyan"/>
        </w:rPr>
        <w:t>this agreement may dis-incent various politicians from pursuing a stronger, clearer, more comprehensive</w:t>
      </w:r>
      <w:r w:rsidRPr="000C3892">
        <w:rPr>
          <w:rStyle w:val="Emphasis"/>
          <w:highlight w:val="cyan"/>
        </w:rPr>
        <w:t xml:space="preserve"> agreement</w:t>
      </w:r>
      <w:r w:rsidRPr="00DA2B4D">
        <w:t xml:space="preserve"> that addresses the ten issues raised above, or from leveling comprehensive sanctions should the need arise.</w:t>
      </w:r>
      <w:r>
        <w:t xml:space="preserve"> </w:t>
      </w:r>
      <w:r w:rsidRPr="00DA2B4D">
        <w:t>Of course, the Chinese have every right to be suspicious of our own government as well; the NSA spying scandal and various other cyber-incidents such as the Stuxnet attack against Iran's nuclear program clarified that the US is not a passive bystander when it comes to cyber-spying and cyberattacks. We don’t, however, have a history of allowing corporations to hack their competitors.</w:t>
      </w:r>
    </w:p>
    <w:p w:rsidR="001C5B8E" w:rsidRDefault="001C5B8E" w:rsidP="001C5B8E">
      <w:pPr>
        <w:pStyle w:val="Heading2"/>
        <w:jc w:val="left"/>
      </w:pPr>
      <w:r>
        <w:lastRenderedPageBreak/>
        <w:t>Russia Turns</w:t>
      </w:r>
    </w:p>
    <w:p w:rsidR="001C5B8E" w:rsidRDefault="001C5B8E" w:rsidP="001C5B8E">
      <w:pPr>
        <w:pStyle w:val="Heading4"/>
      </w:pPr>
      <w:r>
        <w:t>Russia relations with China important</w:t>
      </w:r>
    </w:p>
    <w:p w:rsidR="001C5B8E" w:rsidRPr="00835DFD" w:rsidRDefault="001C5B8E" w:rsidP="001C5B8E">
      <w:pPr>
        <w:rPr>
          <w:rStyle w:val="Style13ptBold"/>
        </w:rPr>
      </w:pPr>
      <w:r w:rsidRPr="00835DFD">
        <w:rPr>
          <w:rStyle w:val="Style13ptBold"/>
        </w:rPr>
        <w:t>Munson 15</w:t>
      </w:r>
      <w:proofErr w:type="gramStart"/>
      <w:r>
        <w:rPr>
          <w:rStyle w:val="Style13ptBold"/>
        </w:rPr>
        <w:t xml:space="preserve">( </w:t>
      </w:r>
      <w:r>
        <w:t>Lee</w:t>
      </w:r>
      <w:proofErr w:type="gramEnd"/>
      <w:r>
        <w:t xml:space="preserve"> Munson, </w:t>
      </w:r>
      <w:r w:rsidRPr="00835DFD">
        <w:t>https://nakedsecurity.sophos.com/2015/05/11/russia-and-china-sign-cyber-security-pact-vow-not-to-hack-each-other/ "Russia and China sign cyber security pact, vow not to hack each other," Naked Security, </w:t>
      </w:r>
      <w:r>
        <w:t>)</w:t>
      </w:r>
    </w:p>
    <w:p w:rsidR="001C5B8E" w:rsidRPr="00835DFD" w:rsidRDefault="001C5B8E" w:rsidP="001C5B8E">
      <w:r w:rsidRPr="000C3892">
        <w:rPr>
          <w:highlight w:val="cyan"/>
          <w:u w:val="single"/>
        </w:rPr>
        <w:t>Russia and China cemented their growing friendship last week with the signing of a new cyber security pact</w:t>
      </w:r>
      <w:r w:rsidRPr="00835DFD">
        <w:t>.</w:t>
      </w:r>
      <w:r>
        <w:t xml:space="preserve"> </w:t>
      </w:r>
      <w:r w:rsidRPr="00835DFD">
        <w:t>According to a</w:t>
      </w:r>
      <w:r>
        <w:t xml:space="preserve"> </w:t>
      </w:r>
      <w:hyperlink r:id="rId56" w:tooltip="Agreement on Document Cloud" w:history="1">
        <w:r w:rsidRPr="00835DFD">
          <w:rPr>
            <w:rStyle w:val="Hyperlink"/>
          </w:rPr>
          <w:t>12-page agreement</w:t>
        </w:r>
      </w:hyperlink>
      <w:r>
        <w:t xml:space="preserve"> </w:t>
      </w:r>
      <w:r w:rsidRPr="00835DFD">
        <w:t>(written in Russian) and reported by the</w:t>
      </w:r>
      <w:r>
        <w:t xml:space="preserve"> </w:t>
      </w:r>
      <w:hyperlink r:id="rId57" w:tooltip="WSJ: Russia and China pledge not to hack each other" w:history="1">
        <w:r w:rsidRPr="00835DFD">
          <w:rPr>
            <w:rStyle w:val="Hyperlink"/>
          </w:rPr>
          <w:t>Wall Street Journal</w:t>
        </w:r>
      </w:hyperlink>
      <w:r w:rsidRPr="00835DFD">
        <w:t xml:space="preserve">, </w:t>
      </w:r>
      <w:r w:rsidRPr="000C3892">
        <w:rPr>
          <w:highlight w:val="cyan"/>
          <w:u w:val="single"/>
        </w:rPr>
        <w:t>the two countries have vowed not to launch cyber attacks against each other</w:t>
      </w:r>
      <w:r w:rsidRPr="00835DFD">
        <w:t>.</w:t>
      </w:r>
      <w:r>
        <w:t xml:space="preserve"> </w:t>
      </w:r>
      <w:r w:rsidRPr="00835DFD">
        <w:t>They have also agreed to pool information, law enforcement and technology resources to better equip themselves against</w:t>
      </w:r>
      <w:r>
        <w:t xml:space="preserve"> </w:t>
      </w:r>
      <w:r w:rsidRPr="00835DFD">
        <w:t>any incoming attack that may attempt to “destabilize the internal political and socio-economic atmosphere,” “disturb public order” or “interfere with the internal affairs of the state”.</w:t>
      </w:r>
      <w:r>
        <w:t xml:space="preserve"> </w:t>
      </w:r>
      <w:r w:rsidRPr="00835DFD">
        <w:t>While it may perhaps be naive to think that Russia and China will not invest any resources whatsoever into keeping tabs on each other, the new pact will</w:t>
      </w:r>
      <w:r>
        <w:t xml:space="preserve"> </w:t>
      </w:r>
      <w:r w:rsidRPr="00835DFD">
        <w:t>undoubtedly</w:t>
      </w:r>
      <w:r>
        <w:t xml:space="preserve"> </w:t>
      </w:r>
      <w:r w:rsidRPr="00835DFD">
        <w:t>see the two nations strengthen their defences significantly, while freeing up offensive resources for deployment</w:t>
      </w:r>
      <w:r>
        <w:t xml:space="preserve"> </w:t>
      </w:r>
      <w:r w:rsidRPr="00835DFD">
        <w:t>elsewhere.</w:t>
      </w:r>
      <w:r>
        <w:t xml:space="preserve"> </w:t>
      </w:r>
      <w:r w:rsidRPr="00835DFD">
        <w:t>Given how a significant amount of hacking is believed to emanate from</w:t>
      </w:r>
      <w:r>
        <w:t xml:space="preserve"> </w:t>
      </w:r>
      <w:hyperlink r:id="rId58" w:tooltip="White House hackers read emails from President Obama, Russia blamed" w:history="1">
        <w:r w:rsidRPr="00835DFD">
          <w:rPr>
            <w:rStyle w:val="Hyperlink"/>
          </w:rPr>
          <w:t>Russia</w:t>
        </w:r>
      </w:hyperlink>
      <w:r>
        <w:t xml:space="preserve"> </w:t>
      </w:r>
      <w:r w:rsidRPr="00835DFD">
        <w:t>and</w:t>
      </w:r>
      <w:r>
        <w:t xml:space="preserve"> </w:t>
      </w:r>
      <w:hyperlink r:id="rId59" w:tooltip="US charges Chinese military officers with cyber espionage" w:history="1">
        <w:r w:rsidRPr="00835DFD">
          <w:rPr>
            <w:rStyle w:val="Hyperlink"/>
          </w:rPr>
          <w:t>China</w:t>
        </w:r>
      </w:hyperlink>
      <w:r w:rsidRPr="00835DFD">
        <w:t>,</w:t>
      </w:r>
      <w:r>
        <w:t xml:space="preserve"> </w:t>
      </w:r>
      <w:r w:rsidRPr="00835DFD">
        <w:t>it would not be hard</w:t>
      </w:r>
      <w:r>
        <w:t xml:space="preserve"> </w:t>
      </w:r>
      <w:r w:rsidRPr="00835DFD">
        <w:t>to imagine that the agreement will only increase</w:t>
      </w:r>
      <w:r>
        <w:t xml:space="preserve"> </w:t>
      </w:r>
      <w:r w:rsidRPr="00835DFD">
        <w:t>the two nations’ capabilities in that area</w:t>
      </w:r>
      <w:r w:rsidRPr="00835DFD">
        <w:rPr>
          <w:u w:val="single"/>
        </w:rPr>
        <w:t xml:space="preserve">. </w:t>
      </w:r>
      <w:r w:rsidRPr="000C3892">
        <w:rPr>
          <w:highlight w:val="cyan"/>
          <w:u w:val="single"/>
        </w:rPr>
        <w:t>The two countries have been on friendly terms since the end of the Cold War but the relationship has become ever more important to Russia since relations with the West cooled following Russia’s incursion into Ukraine. Lately, as the WSJ notes, the Russians have started to re-evaluate areas of critical dependency on Europe and the US</w:t>
      </w:r>
      <w:r w:rsidRPr="00835DFD">
        <w:t>, especially since</w:t>
      </w:r>
      <w:r>
        <w:t xml:space="preserve"> </w:t>
      </w:r>
      <w:r w:rsidRPr="00835DFD">
        <w:t>the revelations of ex-NSA contractor Edward Snowden.</w:t>
      </w:r>
    </w:p>
    <w:p w:rsidR="001C5B8E" w:rsidRPr="00835DFD" w:rsidRDefault="001C5B8E" w:rsidP="001C5B8E"/>
    <w:p w:rsidR="001C5B8E" w:rsidRDefault="001C5B8E" w:rsidP="001C5B8E">
      <w:pPr>
        <w:pStyle w:val="Heading4"/>
      </w:pPr>
      <w:r>
        <w:t>Russia using cyber space to build relations with China</w:t>
      </w:r>
    </w:p>
    <w:p w:rsidR="001C5B8E" w:rsidRPr="005D5E63" w:rsidRDefault="001C5B8E" w:rsidP="001C5B8E">
      <w:r w:rsidRPr="005D5E63">
        <w:rPr>
          <w:rStyle w:val="Style13ptBold"/>
        </w:rPr>
        <w:t>Kulikova 16</w:t>
      </w:r>
      <w:r>
        <w:t>(Alexandra Kulikova</w:t>
      </w:r>
      <w:r w:rsidRPr="005D5E63">
        <w:t>"China-Russia cyber-security pact: Should the US be concerned</w:t>
      </w:r>
      <w:proofErr w:type="gramStart"/>
      <w:r w:rsidRPr="005D5E63">
        <w:t>?,</w:t>
      </w:r>
      <w:proofErr w:type="gramEnd"/>
      <w:r w:rsidRPr="005D5E63">
        <w:t>"</w:t>
      </w:r>
      <w:r>
        <w:t>Academia</w:t>
      </w:r>
      <w:r w:rsidRPr="005D5E63">
        <w:t>, http://www.academia.edu/12734189/China-Russia_cyber-security_pact_Should_the_US_be_concerned</w:t>
      </w:r>
      <w:r>
        <w:t>)</w:t>
      </w:r>
    </w:p>
    <w:p w:rsidR="001C5B8E" w:rsidRDefault="001C5B8E" w:rsidP="001C5B8E">
      <w:r w:rsidRPr="005D5E63">
        <w:t xml:space="preserve">At present, the </w:t>
      </w:r>
      <w:r w:rsidRPr="000C3892">
        <w:rPr>
          <w:highlight w:val="cyan"/>
          <w:u w:val="single"/>
        </w:rPr>
        <w:t>Russia-China agreement</w:t>
      </w:r>
      <w:r w:rsidRPr="005D5E63">
        <w:t xml:space="preserve"> looks more like a framework document in many ways building on previously identified shared values and expectations. It develops the new Section 10 of the reviewed SCO proposal referring to the development of practical confidence</w:t>
      </w:r>
      <w:r>
        <w:t xml:space="preserve"> </w:t>
      </w:r>
      <w:r w:rsidRPr="005D5E63">
        <w:t>building measures (CBMs),</w:t>
      </w:r>
      <w:r>
        <w:t xml:space="preserve"> </w:t>
      </w:r>
      <w:r w:rsidRPr="005D5E63">
        <w:t>‘aimed at increasing predictability and redu</w:t>
      </w:r>
      <w:r>
        <w:t xml:space="preserve"> </w:t>
      </w:r>
      <w:r w:rsidRPr="005D5E63">
        <w:t>cing the likelihood of</w:t>
      </w:r>
      <w:r>
        <w:t xml:space="preserve"> </w:t>
      </w:r>
      <w:r w:rsidRPr="005D5E63">
        <w:t>misunderstanding and the risk of conflict’ –</w:t>
      </w:r>
      <w:r>
        <w:t xml:space="preserve"> </w:t>
      </w:r>
      <w:r w:rsidRPr="005D5E63">
        <w:t>the least debatable area among policy makers as well as the least assessable and controlled. The two sides have not experienced big public fallouts on mutual hacking so far, which makes</w:t>
      </w:r>
      <w:r w:rsidRPr="005D5E63">
        <w:rPr>
          <w:u w:val="single"/>
        </w:rPr>
        <w:t xml:space="preserve">, </w:t>
      </w:r>
      <w:r w:rsidRPr="000C3892">
        <w:rPr>
          <w:highlight w:val="cyan"/>
          <w:u w:val="single"/>
        </w:rPr>
        <w:t>what seems a non-aggression pact, look more like a pre-emptive declaration of understanding making a special point of this consensus to the external world. The latter has been put down by some experts to Russia’s desire to sting the US</w:t>
      </w:r>
      <w:r w:rsidRPr="005D5E63">
        <w:t xml:space="preserve"> and build up a joint front to counter potential cyber intrusion seen as more than probable in the current standoff. At the same time, the stumbling Sino-American dialogue</w:t>
      </w:r>
      <w:r>
        <w:t xml:space="preserve"> </w:t>
      </w:r>
      <w:r w:rsidRPr="005D5E63">
        <w:t xml:space="preserve">on cyber cooperation gives additional incentive to China to team up with Russia. However, to discount the agreement to mere anti-American ganging up would be to oversimplify things and what we are seeing might be just the tip of the iceberg. </w:t>
      </w:r>
      <w:r w:rsidRPr="000C3892">
        <w:rPr>
          <w:highlight w:val="cyan"/>
          <w:u w:val="single"/>
        </w:rPr>
        <w:t>Even if symbolic, the pact strengthens the Russia-China axis of cooperation and marks a further shift in the Russian foreign policy towards the East. The latter makes the agreement more of a priority for Russia in the current squeezed diplomatic environment.</w:t>
      </w:r>
      <w:r w:rsidRPr="005D5E63">
        <w:rPr>
          <w:u w:val="single"/>
        </w:rPr>
        <w:t xml:space="preserve"> </w:t>
      </w:r>
      <w:r w:rsidRPr="005D5E63">
        <w:t xml:space="preserve">The win for China is not obvious but </w:t>
      </w:r>
      <w:r w:rsidRPr="005D5E63">
        <w:lastRenderedPageBreak/>
        <w:t>may well be a trade off in the bigger</w:t>
      </w:r>
      <w:r>
        <w:t xml:space="preserve"> </w:t>
      </w:r>
      <w:r w:rsidRPr="005D5E63">
        <w:t>basket of deals signed in early May 2015 in Moscow between the two countries. It would also help bring additional legitimation to domestic cyber-governance policy in</w:t>
      </w:r>
      <w:r>
        <w:t xml:space="preserve"> </w:t>
      </w:r>
      <w:r w:rsidRPr="005D5E63">
        <w:t>both countries</w:t>
      </w:r>
      <w:r>
        <w:t xml:space="preserve"> </w:t>
      </w:r>
      <w:r w:rsidRPr="005D5E63">
        <w:t>and strengthen the</w:t>
      </w:r>
      <w:r>
        <w:t xml:space="preserve"> </w:t>
      </w:r>
      <w:r w:rsidRPr="005D5E63">
        <w:t>incumbent regimes, which</w:t>
      </w:r>
      <w:r>
        <w:t xml:space="preserve"> </w:t>
      </w:r>
      <w:r w:rsidRPr="005D5E63">
        <w:t>goes</w:t>
      </w:r>
      <w:r>
        <w:t xml:space="preserve"> </w:t>
      </w:r>
      <w:r w:rsidRPr="005D5E63">
        <w:t>in</w:t>
      </w:r>
      <w:r>
        <w:t xml:space="preserve"> </w:t>
      </w:r>
      <w:r w:rsidRPr="005D5E63">
        <w:t>line with</w:t>
      </w:r>
      <w:hyperlink r:id="rId60" w:tgtFrame="_blank" w:history="1">
        <w:r>
          <w:rPr>
            <w:rStyle w:val="Hyperlink"/>
          </w:rPr>
          <w:t xml:space="preserve"> </w:t>
        </w:r>
        <w:r w:rsidRPr="005D5E63">
          <w:rPr>
            <w:rStyle w:val="Hyperlink"/>
          </w:rPr>
          <w:t>the SCO code of conduct</w:t>
        </w:r>
      </w:hyperlink>
      <w:r>
        <w:t xml:space="preserve"> </w:t>
      </w:r>
      <w:r w:rsidRPr="005D5E63">
        <w:t xml:space="preserve">provisions creating a multi-level support to this norm-building effort.The framework deal still leaves room for future amendments and extensions to the agreement, withmore detailed spelling out of the technological, infrastructural and policy alignment at the nationalsegment level. </w:t>
      </w:r>
    </w:p>
    <w:p w:rsidR="001C5B8E" w:rsidRDefault="001C5B8E" w:rsidP="001C5B8E">
      <w:pPr>
        <w:pStyle w:val="Heading4"/>
      </w:pPr>
      <w:r>
        <w:t>Russia perceives China’s movement towards the US as abandonment- Cause backlash</w:t>
      </w:r>
    </w:p>
    <w:p w:rsidR="001C5B8E" w:rsidRPr="00F201D6" w:rsidRDefault="001C5B8E" w:rsidP="001C5B8E">
      <w:pPr>
        <w:rPr>
          <w:rStyle w:val="Style13ptBold"/>
        </w:rPr>
      </w:pPr>
      <w:r>
        <w:rPr>
          <w:rStyle w:val="Style13ptBold"/>
        </w:rPr>
        <w:t>Mihailova 15</w:t>
      </w:r>
      <w:r>
        <w:t xml:space="preserve"> </w:t>
      </w:r>
      <w:r w:rsidRPr="00F201D6">
        <w:t>NATALIA MIHAILOVA</w:t>
      </w:r>
      <w:r>
        <w:t>, 10-19-2015</w:t>
      </w:r>
      <w:r w:rsidRPr="00F201D6">
        <w:t>, "Russian view of the China-Russia-US triangle," gbtimes, http://gbtimes.com/opinion/russian-experts-view-china-russia-us-triangle</w:t>
      </w:r>
    </w:p>
    <w:p w:rsidR="001C5B8E" w:rsidRPr="00F201D6" w:rsidRDefault="001C5B8E" w:rsidP="001C5B8E"/>
    <w:p w:rsidR="001C5B8E" w:rsidRDefault="001C5B8E" w:rsidP="001C5B8E">
      <w:r w:rsidRPr="000C3892">
        <w:rPr>
          <w:highlight w:val="cyan"/>
          <w:u w:val="single"/>
        </w:rPr>
        <w:t>Relations in the Russia-China-USA triangle sometimes remind one of the complexity of relations in a group of teenagers fighting for leadership and for gaining a leader’s favour</w:t>
      </w:r>
      <w:r w:rsidRPr="00F201D6">
        <w:t>.</w:t>
      </w:r>
      <w:r>
        <w:t xml:space="preserve"> </w:t>
      </w:r>
      <w:r w:rsidRPr="00F201D6">
        <w:t xml:space="preserve">As it gains strength, China can’t choose which friend is better, and at the same time even </w:t>
      </w:r>
      <w:r w:rsidRPr="000C3892">
        <w:rPr>
          <w:highlight w:val="cyan"/>
          <w:u w:val="single"/>
        </w:rPr>
        <w:t>the slightest movement from China towards the US</w:t>
      </w:r>
      <w:r w:rsidRPr="00F201D6">
        <w:t xml:space="preserve"> or Russia </w:t>
      </w:r>
      <w:r w:rsidRPr="000C3892">
        <w:rPr>
          <w:highlight w:val="cyan"/>
          <w:u w:val="single"/>
        </w:rPr>
        <w:t>appears immediately beneath the magnifying glass</w:t>
      </w:r>
      <w:r w:rsidRPr="00F201D6">
        <w:rPr>
          <w:u w:val="single"/>
        </w:rPr>
        <w:t xml:space="preserve"> of the</w:t>
      </w:r>
      <w:r w:rsidRPr="00F201D6">
        <w:t xml:space="preserve"> (temporarily) </w:t>
      </w:r>
      <w:r w:rsidRPr="00F201D6">
        <w:rPr>
          <w:u w:val="single"/>
        </w:rPr>
        <w:t xml:space="preserve">abandoned. </w:t>
      </w:r>
      <w:r w:rsidRPr="000C3892">
        <w:rPr>
          <w:highlight w:val="cyan"/>
          <w:u w:val="single"/>
        </w:rPr>
        <w:t>In other words</w:t>
      </w:r>
      <w:r w:rsidRPr="00F201D6">
        <w:rPr>
          <w:u w:val="single"/>
        </w:rPr>
        <w:t>, all kinds of</w:t>
      </w:r>
      <w:r w:rsidRPr="00F201D6">
        <w:t xml:space="preserve"> Russia-China or </w:t>
      </w:r>
      <w:r w:rsidRPr="000C3892">
        <w:rPr>
          <w:highlight w:val="cyan"/>
          <w:u w:val="single"/>
        </w:rPr>
        <w:t>US-China high-profile events raise increased interest among observers and in the media</w:t>
      </w:r>
      <w:r w:rsidRPr="00F201D6">
        <w:rPr>
          <w:u w:val="single"/>
        </w:rPr>
        <w:t xml:space="preserve"> of all three countries</w:t>
      </w:r>
      <w:r w:rsidRPr="00F201D6">
        <w:t>.</w:t>
      </w:r>
      <w:r>
        <w:t xml:space="preserve"> </w:t>
      </w:r>
      <w:r w:rsidRPr="00F201D6">
        <w:t>In the fall of 2015 the focus of China’s foreign policy has obviously shifted to the West. The president of China Xi Jinping did not comment (but Chinese media surely noticed) on the significant absence of Western leaders the from V-day parade on September 3, a very important event for China, while he also paid his first official visit to the USA.</w:t>
      </w:r>
      <w:r>
        <w:t xml:space="preserve"> </w:t>
      </w:r>
      <w:r w:rsidRPr="00F201D6">
        <w:t>After meetings with representatives of American business and negotiations with the US president Barack Obama, Xi participated in various UN forums and delivered his first address to the United Nations General Assembly.</w:t>
      </w:r>
      <w:r>
        <w:t xml:space="preserve"> </w:t>
      </w:r>
      <w:r w:rsidRPr="00F201D6">
        <w:t>The Chinese leader's Western tour has been the topic of a lot of writing and comments around what it tells us about the relations between countries, and could hardly be ignored by Russian political experts. Gbtimes discussed the results – or rather the effectiveness – of Xi’s visit to the US and its influence on the future configuration of relations in the China-Russia-USA triangle with Dr Andrei Vinogradov, director of the Russian Center for Political Studies at the Institute of Far Eastern Studies, at the Russian Academy of Sciences.</w:t>
      </w:r>
      <w:r>
        <w:t xml:space="preserve"> </w:t>
      </w:r>
      <w:r w:rsidRPr="00F201D6">
        <w:t>IFES is a Russian think tank which specializes on comprehensive studies of China, Japan, and international cooperation in the Asia-Pacific region. On one hand, the opinion of IFES experts is considered to be one of the most professional in Russia, though on the other hand, it reflects the main trends of the political debate concerning Sino-Russian relations.</w:t>
      </w:r>
      <w:r>
        <w:t xml:space="preserve"> </w:t>
      </w:r>
      <w:r w:rsidRPr="00F201D6">
        <w:rPr>
          <w:u w:val="single"/>
        </w:rPr>
        <w:t xml:space="preserve">The </w:t>
      </w:r>
      <w:r w:rsidRPr="000C3892">
        <w:rPr>
          <w:highlight w:val="cyan"/>
          <w:u w:val="single"/>
        </w:rPr>
        <w:t>movement is everything</w:t>
      </w:r>
      <w:r w:rsidRPr="00F201D6">
        <w:rPr>
          <w:u w:val="single"/>
        </w:rPr>
        <w:t xml:space="preserve"> </w:t>
      </w:r>
      <w:r w:rsidRPr="00F201D6">
        <w:t>According to Vinogradov</w:t>
      </w:r>
      <w:r w:rsidRPr="00F201D6">
        <w:rPr>
          <w:u w:val="single"/>
        </w:rPr>
        <w:t xml:space="preserve">, </w:t>
      </w:r>
      <w:r w:rsidRPr="000C3892">
        <w:rPr>
          <w:highlight w:val="cyan"/>
          <w:u w:val="single"/>
        </w:rPr>
        <w:t>Xi’s</w:t>
      </w:r>
      <w:r w:rsidRPr="00F201D6">
        <w:rPr>
          <w:u w:val="single"/>
        </w:rPr>
        <w:t xml:space="preserve"> first official </w:t>
      </w:r>
      <w:r w:rsidRPr="000C3892">
        <w:rPr>
          <w:highlight w:val="cyan"/>
          <w:u w:val="single"/>
        </w:rPr>
        <w:t>visit to the United States raises more questions than answers.</w:t>
      </w:r>
      <w:r w:rsidRPr="00F201D6">
        <w:rPr>
          <w:u w:val="single"/>
        </w:rPr>
        <w:t xml:space="preserve"> “</w:t>
      </w:r>
      <w:r w:rsidRPr="000C3892">
        <w:rPr>
          <w:highlight w:val="cyan"/>
          <w:u w:val="single"/>
        </w:rPr>
        <w:t>To deepen dialogue and cooperation in Asia-Pacific affairs”, to create “major bilateral mechanisms like the Strategic and Economic Dialogue”, and not to conduct the international relations according to the law of the jungle – these are his key ideas</w:t>
      </w:r>
      <w:r w:rsidRPr="00F201D6">
        <w:t>, and “dialogue” is the key word of Xi’s visit to the US.</w:t>
      </w:r>
      <w:r>
        <w:t xml:space="preserve"> </w:t>
      </w:r>
      <w:r w:rsidRPr="00F201D6">
        <w:t>China is interested in upgrading cooperation with the United States as it expands into new areas, as Xi mentioned at a forum in Seattle. As for the political differences between the US and China (in regard to the South China Sea, for example), China demonstrates a readiness to look for a mutual compromise, but does not abandon its fundamental position.</w:t>
      </w:r>
      <w:r>
        <w:t xml:space="preserve"> </w:t>
      </w:r>
      <w:r w:rsidRPr="00F201D6">
        <w:t>“For the Chinese strategy dialogue is the key concept: it is important to look for the solutions to political problems. For the European political mentality a solution must be found. We see here a background from a certain civilization,” Andrey Vinogradov explains.</w:t>
      </w:r>
      <w:r>
        <w:t xml:space="preserve"> </w:t>
      </w:r>
      <w:r w:rsidRPr="00F201D6">
        <w:t xml:space="preserve">From this point of view, Xi’s visit identified controversial areas of interests, such as the necessity to strengthen mutual trust, cyber security, agreements about special relations </w:t>
      </w:r>
      <w:r w:rsidRPr="00F201D6">
        <w:lastRenderedPageBreak/>
        <w:t>between the military, and some others, though no more. “It is not a failure. For China, starting a negotiation process is more than half the battle. China expertly uses its time resources, not grasping at straws for an immediate decision, but solving the problem slowly and gradually,” says Vinogradov.</w:t>
      </w:r>
      <w:r>
        <w:t xml:space="preserve"> </w:t>
      </w:r>
      <w:r w:rsidRPr="00F201D6">
        <w:t>China’s best friend(s)</w:t>
      </w:r>
      <w:r>
        <w:t xml:space="preserve"> </w:t>
      </w:r>
      <w:proofErr w:type="gramStart"/>
      <w:r w:rsidRPr="00F201D6">
        <w:t>In</w:t>
      </w:r>
      <w:proofErr w:type="gramEnd"/>
      <w:r w:rsidRPr="00F201D6">
        <w:t xml:space="preserve"> the dichotomy of “negotiations vs results” Russia’s position has a greater chance of success, it seems. “If A is dialogue and B is the result, in the Russia-China relationship not only has </w:t>
      </w:r>
      <w:proofErr w:type="gramStart"/>
      <w:r w:rsidRPr="00F201D6">
        <w:t>A been</w:t>
      </w:r>
      <w:proofErr w:type="gramEnd"/>
      <w:r w:rsidRPr="00F201D6">
        <w:t xml:space="preserve"> pronounced, but also B has been said as well. A Russian-Chinese dialogue is established, and moreover, many specific problems, both economic and political, have already been solved as a result of this dialogue and despite the existing difficulties,” Vinogradov claims.</w:t>
      </w:r>
      <w:r>
        <w:t xml:space="preserve"> </w:t>
      </w:r>
      <w:r w:rsidRPr="00F201D6">
        <w:t>According to him, China has chosen a great strategy of political cooperation on the international scene: it demonstrates its position of a growing world power by supporting or in solidarity with Russian actions concerning the most critical global issues (such the Syrian crisis in 2011, 2012 and 2014, the Western sanctions against Russia in 2014, etc.), and at the same time China consistently promotes the principles of peaceful development and non-interference in the internal affairs of other countries.</w:t>
      </w:r>
      <w:r>
        <w:t xml:space="preserve"> </w:t>
      </w:r>
      <w:r w:rsidRPr="000C3892">
        <w:rPr>
          <w:highlight w:val="cyan"/>
          <w:u w:val="single"/>
        </w:rPr>
        <w:t>Sino-Russian economic cooperation in recent months demonstrates how agreements transform into real contract</w:t>
      </w:r>
      <w:r w:rsidRPr="00F201D6">
        <w:rPr>
          <w:u w:val="single"/>
        </w:rPr>
        <w:t>s. In May 2015, China promised to invest $5.8 billion in the construction of the Moscow-Kazan high speed railway. In June, the China Railway Eryuan Engineering Group signed a contract for the execution of engineering work and project documentation. In May, the Aviation Industry Corp of China and Russian Helicopters signed a cooperation framework agreement to jointly develop a heavy-lift helicopter. In September, AVIC’s chief helicopter designer announced that negotiations should conclude before the end of this year and the development will start next year. In June, Russia became the largest supplier of oil to China, and Russian exports to China have more than doubled since 2010. The list of such examples could be easily continued</w:t>
      </w:r>
      <w:r w:rsidRPr="00F201D6">
        <w:t>, although some Western or Western oriented experts believe that the Russia-China partnership is based exclusively on “the mutual desire to deter the US” and “poses more problems for Moscow than it does for the West”.</w:t>
      </w:r>
      <w:r>
        <w:t xml:space="preserve"> </w:t>
      </w:r>
      <w:r w:rsidRPr="00F201D6">
        <w:t>“In fact, the overall relationship between China and Russia is really at a very high level – at the level of the effective interaction, which cannot be said about relations between China and the US,” concludes Vinogradov.</w:t>
      </w:r>
      <w:r>
        <w:t xml:space="preserve"> </w:t>
      </w:r>
      <w:r w:rsidRPr="00F201D6">
        <w:t>“</w:t>
      </w:r>
      <w:r w:rsidRPr="000C3892">
        <w:rPr>
          <w:highlight w:val="cyan"/>
          <w:u w:val="single"/>
        </w:rPr>
        <w:t>Cooperation between China and Russia becomes extremely important in recent days, when the Eurasian world is looking for its own unique system of cultural values as a basis for regional integration</w:t>
      </w:r>
      <w:r w:rsidRPr="00F201D6">
        <w:t>,” Alexander Lukin, director of the Moscow State Institute of International Relations’ Center for East Asian and Shanghai Cooperation Organisation Studies, told china.org.cn.</w:t>
      </w:r>
      <w:r>
        <w:t xml:space="preserve"> </w:t>
      </w:r>
      <w:r w:rsidRPr="00F201D6">
        <w:t>As for the future, Russian sinologist Mikhail Mamonov writes in Expert Online that “in certain circumstances, the strengthening of Russian-Chinese political and economic cooperation can really form the base of a new world order.”</w:t>
      </w:r>
    </w:p>
    <w:p w:rsidR="001C5B8E" w:rsidRDefault="001C5B8E" w:rsidP="001C5B8E">
      <w:pPr>
        <w:pStyle w:val="Heading4"/>
      </w:pPr>
      <w:r>
        <w:t>Russia-US war will go nuclear- conflict amplified by lack of communication</w:t>
      </w:r>
    </w:p>
    <w:p w:rsidR="001C5B8E" w:rsidRPr="0074039E" w:rsidRDefault="001C5B8E" w:rsidP="001C5B8E">
      <w:pPr>
        <w:rPr>
          <w:rStyle w:val="Style13ptBold"/>
        </w:rPr>
      </w:pPr>
      <w:r>
        <w:rPr>
          <w:rStyle w:val="Style13ptBold"/>
        </w:rPr>
        <w:t xml:space="preserve">Allen 15 </w:t>
      </w:r>
      <w:r w:rsidRPr="0074039E">
        <w:t>John Allen, 4-22-2015, "Countdown to War: The Coming U.S.-Russia Conflict," National Interest, http://nationalinterest.org/feature/countdown-war-the-coming-us-russia-conflict-12698</w:t>
      </w:r>
    </w:p>
    <w:p w:rsidR="001C5B8E" w:rsidRDefault="001C5B8E" w:rsidP="001C5B8E">
      <w:pPr>
        <w:rPr>
          <w:u w:val="single"/>
        </w:rPr>
      </w:pPr>
      <w:r w:rsidRPr="0074039E">
        <w:t>Worse, warned Allison</w:t>
      </w:r>
      <w:r w:rsidRPr="0074039E">
        <w:rPr>
          <w:u w:val="single"/>
        </w:rPr>
        <w:t xml:space="preserve">, </w:t>
      </w:r>
      <w:r w:rsidRPr="000C3892">
        <w:rPr>
          <w:highlight w:val="cyan"/>
          <w:u w:val="single"/>
        </w:rPr>
        <w:t>Russia may believe that the use of threats and military force will produce the best outcomes in a serious confrontation with the West. “Russia has escalation dominance</w:t>
      </w:r>
      <w:r w:rsidRPr="0074039E">
        <w:rPr>
          <w:u w:val="single"/>
        </w:rPr>
        <w:t>,” said Allison, and “from a Russian point of view,” shaping the confrontation in such a way “sends a very powerful message</w:t>
      </w:r>
      <w:r w:rsidRPr="0074039E">
        <w:t>, especially to the Europeans.” Allison and Simes suggested that a diplomatic resolution is still very possible—“we are not predicting World War Three,” in Simes’ words—but that “this is not [a] time in the U.S.-Russian relationship when you want to be too polite about stating what the danger is.”</w:t>
      </w:r>
      <w:r>
        <w:t xml:space="preserve"> </w:t>
      </w:r>
      <w:r w:rsidRPr="0074039E">
        <w:t xml:space="preserve">Allison, who had held responsibility for coordinating the Pentagon’s policy toward Russia as an assistant secretary of defense during the Clinton administration, argued that Russia’s competitive strengths vis a </w:t>
      </w:r>
      <w:r w:rsidRPr="0074039E">
        <w:lastRenderedPageBreak/>
        <w:t>vis the United States and its European allies are principally military, and further that Russians have told him that they believe that the Europeans won’t fight “for anything,” while the United States has been worn out by more than a decade of warfare. For the United States, meanwhile, Russian action in the Baltic states—which are NATO members—would create enormous political difficulties, noting that if one asked most ordinary Americans what they thought about the prospect of sending American troops to go to war with Russia over Estonia, “maybe they’ll get out their iPhones and search for ‘Estonia.’”</w:t>
      </w:r>
      <w:r>
        <w:t xml:space="preserve"> </w:t>
      </w:r>
      <w:r w:rsidRPr="0074039E">
        <w:t xml:space="preserve">Simes added that the </w:t>
      </w:r>
      <w:r w:rsidRPr="000C3892">
        <w:rPr>
          <w:highlight w:val="cyan"/>
          <w:u w:val="single"/>
        </w:rPr>
        <w:t xml:space="preserve">national-security bureaucracy in Russia would be unlikely to offer Russian president Vladimir Putin a “vigorous debate” on policy approaches in the event of a confrontation, and that there would be little space for dissenting voices, </w:t>
      </w:r>
      <w:r w:rsidRPr="009763B1">
        <w:rPr>
          <w:u w:val="single"/>
        </w:rPr>
        <w:t>particularly in a political system where all officials effectively serve</w:t>
      </w:r>
      <w:r w:rsidRPr="0074039E">
        <w:rPr>
          <w:u w:val="single"/>
        </w:rPr>
        <w:t xml:space="preserve"> at the pleasure of Putin and where there are few opportunities for officials who fall out of the political system</w:t>
      </w:r>
      <w:r w:rsidRPr="0074039E">
        <w:t>. The human tendency to see the world as we wish to see it could, in this case, produce an echo chamber, making it less likely that policymakers would identify lurking dangers.</w:t>
      </w:r>
      <w:r>
        <w:t xml:space="preserve"> </w:t>
      </w:r>
      <w:r w:rsidRPr="0074039E">
        <w:t xml:space="preserve">Russia’s ambassador to the United States, Sergey Kislyak, was in the audience and offered an extended objection to Simes’ and Allison’s characterization of the situation, saying that it was “mind boggling even to hear” talk of Russia in the Baltics. From Russia’s perspective, since the start of the crisis in Ukraine, there has been a “stark increase” in the presence of NATO forces around its borders, including aircraft in the Baltics and warships in the Black Sea. </w:t>
      </w:r>
      <w:r w:rsidRPr="0074039E">
        <w:rPr>
          <w:u w:val="single"/>
        </w:rPr>
        <w:t>“We are not going to . . . be coerced militarily,” stated Kislyak. Kislyak criticized the notion that the crisis had isolated Russia, suggesting that the G7 was now less credible without Russia’s presence</w:t>
      </w:r>
      <w:r w:rsidRPr="0074039E">
        <w:t>, and argued that Russia’s economy was not in shambles, saying that on all but a few metrics Russia was even doing better than Germany.</w:t>
      </w:r>
      <w:r>
        <w:t xml:space="preserve"> </w:t>
      </w:r>
      <w:r w:rsidRPr="0074039E">
        <w:t xml:space="preserve">After Kislyak’s remarks, both Simes and Allison noted that perception gaps between countries can present a very real problem. Allison </w:t>
      </w:r>
      <w:r w:rsidRPr="0074039E">
        <w:rPr>
          <w:u w:val="single"/>
        </w:rPr>
        <w:t xml:space="preserve">mentioned </w:t>
      </w:r>
      <w:r w:rsidRPr="000C3892">
        <w:rPr>
          <w:highlight w:val="cyan"/>
          <w:u w:val="single"/>
        </w:rPr>
        <w:t>the “security dilemma</w:t>
      </w:r>
      <w:r w:rsidRPr="0074039E">
        <w:rPr>
          <w:u w:val="single"/>
        </w:rPr>
        <w:t>,” a well-known concept developed by international-relations scholars in which one side takes actions that it regards as defensive, but the other perceives these actions as threatening. “What one side considers brinksmanship,” added Simes, “is viewed by the other side as a minimum appropriate response.”</w:t>
      </w:r>
      <w:r>
        <w:t xml:space="preserve"> </w:t>
      </w:r>
      <w:r w:rsidRPr="0074039E">
        <w:t xml:space="preserve">F. Stephen Larrabee, who had served as a specialist on the Soviet Union in the Carter administration's National Security Council, offered a similar reaction to Kislyak's comments, noting that American officials asked about those maneuvers in the Baltics would say that they were reacting to Russian actions. "Both sides see themselves as justified," he said, "as doing something defensive." He warned that </w:t>
      </w:r>
      <w:r w:rsidRPr="000C3892">
        <w:rPr>
          <w:highlight w:val="cyan"/>
          <w:u w:val="single"/>
        </w:rPr>
        <w:t>this presented a danger of a "spiral" of confrontation</w:t>
      </w:r>
      <w:r w:rsidRPr="0074039E">
        <w:t>, but expressed concern that on the other hand</w:t>
      </w:r>
      <w:r w:rsidRPr="0074039E">
        <w:rPr>
          <w:u w:val="single"/>
        </w:rPr>
        <w:t xml:space="preserve"> </w:t>
      </w:r>
      <w:r w:rsidRPr="000C3892">
        <w:rPr>
          <w:highlight w:val="cyan"/>
          <w:u w:val="single"/>
        </w:rPr>
        <w:t>Putin may be learning that risk-taking "works." If America backs down now, he asked, "isn't there a danger . . . that brinksmanship pays</w:t>
      </w:r>
      <w:r w:rsidRPr="0074039E">
        <w:t>?"</w:t>
      </w:r>
      <w:r>
        <w:t xml:space="preserve"> </w:t>
      </w:r>
      <w:r w:rsidRPr="0074039E">
        <w:t xml:space="preserve">Simes and Allison’s remarks drew upon “Stumbling to War,” an article they wrote in TNI’s just-released May/June issue. In the article, they further warned that </w:t>
      </w:r>
      <w:r w:rsidRPr="000C3892">
        <w:rPr>
          <w:highlight w:val="cyan"/>
          <w:u w:val="single"/>
        </w:rPr>
        <w:t>the nuclear dimension of a potential U.S.-Russian confrontation must not be ignored. An “expanding group” in Russia’s national-security establishment believes that “Russia’s nuclear arsenal is not just its ultimate security blanket but also a sword it can wield to coerce others who have no nuclear weapons, as well as those who are unwilling to think the unthinkable of actually exploding a nuclear bomb</w:t>
      </w:r>
      <w:r>
        <w:rPr>
          <w:u w:val="single"/>
        </w:rPr>
        <w:t>.</w:t>
      </w:r>
    </w:p>
    <w:p w:rsidR="001C5B8E" w:rsidRDefault="001C5B8E" w:rsidP="001C5B8E">
      <w:pPr>
        <w:pStyle w:val="Heading1"/>
      </w:pPr>
      <w:r>
        <w:lastRenderedPageBreak/>
        <w:t>Off</w:t>
      </w:r>
    </w:p>
    <w:p w:rsidR="001C5B8E" w:rsidRDefault="001C5B8E" w:rsidP="001C5B8E">
      <w:pPr>
        <w:pStyle w:val="Heading3"/>
      </w:pPr>
      <w:r>
        <w:lastRenderedPageBreak/>
        <w:t>Elections links</w:t>
      </w:r>
    </w:p>
    <w:p w:rsidR="001C5B8E" w:rsidRPr="00FB4E58" w:rsidRDefault="001C5B8E" w:rsidP="001C5B8E"/>
    <w:p w:rsidR="001C5B8E" w:rsidRDefault="001C5B8E" w:rsidP="001C5B8E">
      <w:pPr>
        <w:pStyle w:val="Heading4"/>
      </w:pPr>
      <w:r>
        <w:t>Potentially something for elections- Trump harsh on Chinese hacking could use plan as fodder to bash soft US policy</w:t>
      </w:r>
    </w:p>
    <w:p w:rsidR="001C5B8E" w:rsidRPr="00FC4BF5" w:rsidRDefault="001C5B8E" w:rsidP="001C5B8E">
      <w:r w:rsidRPr="00FC4BF5">
        <w:rPr>
          <w:rStyle w:val="Style13ptBold"/>
        </w:rPr>
        <w:t>Navarro 16</w:t>
      </w:r>
      <w:r w:rsidRPr="00FC4BF5">
        <w:t xml:space="preserve"> Peter Navarro, 5-30-2016, "China's State-Sponsored Cyber Attacks Must Stop," Globalist, http://www.theglobalist.com/china-united-states-cyber-crime-politics/</w:t>
      </w:r>
    </w:p>
    <w:p w:rsidR="001C5B8E" w:rsidRPr="00FC4BF5" w:rsidRDefault="001C5B8E" w:rsidP="001C5B8E">
      <w:pPr>
        <w:rPr>
          <w:u w:val="single"/>
        </w:rPr>
      </w:pPr>
      <w:r w:rsidRPr="00FC4BF5">
        <w:t xml:space="preserve">So how do Hillary Clinton and Donald Trump – the presumed Democratic and Republican presidential nominees – stack up on this critical issue? Of the two, </w:t>
      </w:r>
      <w:r w:rsidRPr="000C3892">
        <w:rPr>
          <w:highlight w:val="cyan"/>
          <w:u w:val="single"/>
        </w:rPr>
        <w:t>Clinton gets the lower marks to date. As Secretary of State, she did virtually nothing to advance a strong US policy on state-sponsored cyber attacks. There is also her embarrassingly naïve approach to her own cyber security</w:t>
      </w:r>
      <w:r w:rsidRPr="00FC4BF5">
        <w:t xml:space="preserve"> – she routinely used a private email server vulnerable to hacking and sent dozens of emails during various trips to two of the biggest state-sponsored hackers in the world, China and Russia.</w:t>
      </w:r>
      <w:r>
        <w:t xml:space="preserve"> </w:t>
      </w:r>
      <w:r w:rsidRPr="00FC4BF5">
        <w:rPr>
          <w:u w:val="single"/>
        </w:rPr>
        <w:t xml:space="preserve">As for </w:t>
      </w:r>
      <w:r w:rsidRPr="000C3892">
        <w:rPr>
          <w:highlight w:val="cyan"/>
          <w:u w:val="single"/>
        </w:rPr>
        <w:t>Trump</w:t>
      </w:r>
      <w:r w:rsidRPr="00FC4BF5">
        <w:rPr>
          <w:u w:val="single"/>
        </w:rPr>
        <w:t xml:space="preserve">, he </w:t>
      </w:r>
      <w:r w:rsidRPr="000C3892">
        <w:rPr>
          <w:highlight w:val="cyan"/>
          <w:u w:val="single"/>
        </w:rPr>
        <w:t>has vowed to adopt a zero tolerance policy for Chinese hackers in particular: Says Trump</w:t>
      </w:r>
      <w:r w:rsidRPr="00FC4BF5">
        <w:rPr>
          <w:u w:val="single"/>
        </w:rPr>
        <w:t xml:space="preserve">: “If China wants to trade with America, they must agree to stop stealing and to play by the rules.” Given Trump’s rhetorical track record, </w:t>
      </w:r>
      <w:r w:rsidRPr="000C3892">
        <w:rPr>
          <w:highlight w:val="cyan"/>
          <w:u w:val="single"/>
        </w:rPr>
        <w:t>his zero tolerance enforcement actions might include stiff trade sanctions for hacker countries, the banning of any foreign enterprise that engages in any form of espionage (cyber or otherwise), and the abrogation of any trade deal that fails to provide for adequate IP protection</w:t>
      </w:r>
      <w:r w:rsidRPr="00FC4BF5">
        <w:rPr>
          <w:u w:val="single"/>
        </w:rPr>
        <w:t>.</w:t>
      </w:r>
    </w:p>
    <w:p w:rsidR="001C5B8E" w:rsidRDefault="001C5B8E" w:rsidP="001C5B8E">
      <w:pPr>
        <w:pStyle w:val="Heading4"/>
      </w:pPr>
      <w:r>
        <w:t>Another potential elections link- Americans sick of US playing to leader of security issues, Donald Trump will take advantage of this to win</w:t>
      </w:r>
    </w:p>
    <w:p w:rsidR="001C5B8E" w:rsidRPr="00DB58C3" w:rsidRDefault="001C5B8E" w:rsidP="001C5B8E">
      <w:r w:rsidRPr="00DB58C3">
        <w:rPr>
          <w:rStyle w:val="Style13ptBold"/>
        </w:rPr>
        <w:t>Metz 16</w:t>
      </w:r>
      <w:r>
        <w:t xml:space="preserve"> </w:t>
      </w:r>
      <w:r w:rsidRPr="00DB58C3">
        <w:t>Steven Metz, 2-4-2016, "Does Presidential Election Signal a Revolution in U.S. Security Policy</w:t>
      </w:r>
      <w:proofErr w:type="gramStart"/>
      <w:r w:rsidRPr="00DB58C3">
        <w:t>?,</w:t>
      </w:r>
      <w:proofErr w:type="gramEnd"/>
      <w:r w:rsidRPr="00DB58C3">
        <w:t>" No Publication, http://www.worldpoliticsreview.com/articles/17870/does-presidential-election-signal-a-revolution-in-u-s-security-policy</w:t>
      </w:r>
    </w:p>
    <w:p w:rsidR="001C5B8E" w:rsidRDefault="001C5B8E" w:rsidP="001C5B8E">
      <w:r w:rsidRPr="00DB58C3">
        <w:t xml:space="preserve">The 2016 presidential campaign has not yet reached peak intensity, but </w:t>
      </w:r>
      <w:r w:rsidRPr="00DB58C3">
        <w:rPr>
          <w:u w:val="single"/>
        </w:rPr>
        <w:t xml:space="preserve">one thing is already clear: </w:t>
      </w:r>
      <w:r w:rsidRPr="000C3892">
        <w:rPr>
          <w:highlight w:val="cyan"/>
          <w:u w:val="single"/>
        </w:rPr>
        <w:t>The American public is angry and dissatisfied</w:t>
      </w:r>
      <w:r w:rsidRPr="00DB58C3">
        <w:t>. As Marc Thiessen wrote in the Washington Post, the big loser in this week’s Iowa caucuses was the political establishment. But although signs of unease in the electorate are stark, it is not yet clear how far this will go.</w:t>
      </w:r>
      <w:r>
        <w:t xml:space="preserve"> </w:t>
      </w:r>
      <w:r w:rsidRPr="00DB58C3">
        <w:t xml:space="preserve">While most of the </w:t>
      </w:r>
      <w:r w:rsidRPr="00DB58C3">
        <w:rPr>
          <w:u w:val="single"/>
        </w:rPr>
        <w:t>anger and dissatisfaction</w:t>
      </w:r>
      <w:r w:rsidRPr="00DB58C3">
        <w:t xml:space="preserve"> focuses on domestic issues, it is also </w:t>
      </w:r>
      <w:r w:rsidRPr="000C3892">
        <w:rPr>
          <w:highlight w:val="cyan"/>
          <w:u w:val="single"/>
        </w:rPr>
        <w:t>spilling over to national security policy</w:t>
      </w:r>
      <w:r w:rsidRPr="00DB58C3">
        <w:rPr>
          <w:u w:val="single"/>
        </w:rPr>
        <w:t xml:space="preserve">. Support is weakening for the foundational ideas of American strategy </w:t>
      </w:r>
      <w:r w:rsidRPr="00DB58C3">
        <w:t xml:space="preserve">that emerged after the 9/11 attacks. As Patrick Porter of the University of Exeter pointed out, </w:t>
      </w:r>
      <w:r w:rsidRPr="00DB58C3">
        <w:rPr>
          <w:u w:val="single"/>
        </w:rPr>
        <w:t xml:space="preserve">Sept. 11 convinced Americans that their security depended on conditions in the far-flung parts of the world </w:t>
      </w:r>
      <w:r w:rsidRPr="00DB58C3">
        <w:t xml:space="preserve">where extremism takes shape. Hence, policymakers reasoned, the United States was obliged to project power, particularly military power, to these places and “tame the world back into order.” When the Bush administration made its case for this expansive, military-centric approach in the months after Sept. 11, there was little debate or pushback. Most Americans quickly accepted the idea. </w:t>
      </w:r>
      <w:r w:rsidRPr="00DB58C3">
        <w:rPr>
          <w:u w:val="single"/>
        </w:rPr>
        <w:t>Now, though, they are less certain</w:t>
      </w:r>
      <w:r w:rsidRPr="00DB58C3">
        <w:t>.</w:t>
      </w:r>
      <w:r>
        <w:t xml:space="preserve"> </w:t>
      </w:r>
      <w:r w:rsidRPr="00DB58C3">
        <w:t>On the Democratic side, Hillary Clinton represents the orthodox position. While Sen. Bernie Sanders is challenging her from the left, he has not yet focused on national security. But he may soon, particularly on the military-centric aspect of current American strategy. As Michael Cohen wrote in his WPR column this week, progressive Democrats have already targeted Clinton for her support of the Iraq War and Libya intervention, without any effort to examine the differences and distinctions between the two. That suggests that in its internal divide between liberal interventionists and doves, the Democratic electorate is now leaning toward the latter’s reflexive rejection of the use of U.S. military force.</w:t>
      </w:r>
      <w:r>
        <w:t xml:space="preserve"> </w:t>
      </w:r>
      <w:r w:rsidRPr="00DB58C3">
        <w:t xml:space="preserve">The Republicans are different. While Sen. </w:t>
      </w:r>
      <w:r w:rsidRPr="00DB58C3">
        <w:lastRenderedPageBreak/>
        <w:t xml:space="preserve">Marco Rubio and Jeb Bush defend the orthodox position, other candidates do not. The biggest assault on the orthodoxy, of course, is coming from Donald Trump, who still leads in most national polls of Republican voters despite coming in second in Iowa. As with all of </w:t>
      </w:r>
      <w:r w:rsidRPr="000C3892">
        <w:rPr>
          <w:highlight w:val="cyan"/>
          <w:u w:val="single"/>
        </w:rPr>
        <w:t>Trump</w:t>
      </w:r>
      <w:r w:rsidRPr="00DB58C3">
        <w:rPr>
          <w:u w:val="single"/>
        </w:rPr>
        <w:t>’s policies</w:t>
      </w:r>
      <w:r w:rsidRPr="00DB58C3">
        <w:t xml:space="preserve">, it is difficult to pin down exactly what he would change in American security policy other than atmospherics and tone. But based on what he has said, </w:t>
      </w:r>
      <w:r w:rsidRPr="000C3892">
        <w:rPr>
          <w:highlight w:val="cyan"/>
          <w:u w:val="single"/>
        </w:rPr>
        <w:t>it is clear that he feels that the United States has been taken advantage of by both security partners and adversaries. He has repeatedly claimed that he’d renegotiate the “deals” with those nations to gain greater advantage</w:t>
      </w:r>
      <w:r w:rsidRPr="00DB58C3">
        <w:t>. And he is stridently anti-immigration, particularly concerning Muslims. This has immense implications for a national security strategy that relies heavily on partners, particularly partners in the Muslim world, such as Jordan and Morocco, to say nothing of Saudi Arabia and the Persian Gulf countries.</w:t>
      </w:r>
      <w:r>
        <w:t xml:space="preserve"> </w:t>
      </w:r>
      <w:r w:rsidRPr="00DB58C3">
        <w:t>If the Sanders or Trump challenges take root, it could begin the most radical shift in America’s world role since the beginning of the Cold War</w:t>
      </w:r>
      <w:r w:rsidRPr="00DB58C3">
        <w:rPr>
          <w:u w:val="single"/>
        </w:rPr>
        <w:t xml:space="preserve">. </w:t>
      </w:r>
      <w:r w:rsidRPr="000C3892">
        <w:rPr>
          <w:highlight w:val="cyan"/>
          <w:u w:val="single"/>
        </w:rPr>
        <w:t>Trump leans toward a type of cold-hearted realpolitik</w:t>
      </w:r>
      <w:r w:rsidRPr="00DB58C3">
        <w:t xml:space="preserve"> that has become rare since the heyday of Richard Nixon and Henry Kissinger</w:t>
      </w:r>
      <w:r w:rsidRPr="00DB58C3">
        <w:rPr>
          <w:u w:val="single"/>
        </w:rPr>
        <w:t>. He has little use for</w:t>
      </w:r>
      <w:r w:rsidRPr="00DB58C3">
        <w:t xml:space="preserve"> nonstate actors or </w:t>
      </w:r>
      <w:r w:rsidRPr="00DB58C3">
        <w:rPr>
          <w:u w:val="single"/>
        </w:rPr>
        <w:t>international organizations,</w:t>
      </w:r>
      <w:r w:rsidRPr="00DB58C3">
        <w:t xml:space="preserve"> preferring to deal with other national governments and leaders based more on their strength and ability to impose order rather than their support of democracy and human rights. Trump has indicated, for instance, that as president, he’d be perfectly happy leaving management of the Syrian conflict to Russian President Vladimir Putin. </w:t>
      </w:r>
      <w:r w:rsidRPr="00DB58C3">
        <w:rPr>
          <w:u w:val="single"/>
        </w:rPr>
        <w:t>Democracy promotion and humanitarian intervention would be off the table in a Trump administration</w:t>
      </w:r>
      <w:r w:rsidRPr="000C3892">
        <w:rPr>
          <w:highlight w:val="cyan"/>
          <w:u w:val="single"/>
        </w:rPr>
        <w:t>. Rather than seeing security around the world as an American concern, Trump—and others who emulate him—would narrow the definition of U.S. interest. Instead of having the U.S. shoulder the strategic costs of sustaining world order and regional stability, Trump would shift a greater share of the burden to nations more directly involved.</w:t>
      </w:r>
      <w:r w:rsidRPr="00DB58C3">
        <w:rPr>
          <w:u w:val="single"/>
        </w:rPr>
        <w:t xml:space="preserve"> Put broadly, what Trump is proposing is the abandonment of pursuing an American-managed global security system. And even if he doesn’t win the Republican nomination, </w:t>
      </w:r>
      <w:r w:rsidRPr="000C3892">
        <w:rPr>
          <w:highlight w:val="cyan"/>
          <w:u w:val="single"/>
        </w:rPr>
        <w:t>he has moved these ideas into the mainstream and inspired other candidates to adopt them</w:t>
      </w:r>
      <w:r w:rsidRPr="000C3892">
        <w:rPr>
          <w:highlight w:val="cyan"/>
        </w:rPr>
        <w:t>.</w:t>
      </w:r>
    </w:p>
    <w:p w:rsidR="001C5B8E" w:rsidRPr="004C64D2" w:rsidRDefault="001C5B8E" w:rsidP="001C5B8E"/>
    <w:p w:rsidR="001C5B8E" w:rsidRDefault="001C5B8E" w:rsidP="001C5B8E"/>
    <w:p w:rsidR="001C5B8E" w:rsidRDefault="001C5B8E" w:rsidP="001C5B8E">
      <w:pPr>
        <w:pStyle w:val="Heading4"/>
      </w:pPr>
      <w:r>
        <w:t>Elections are going to expose cybersecurity issues</w:t>
      </w:r>
    </w:p>
    <w:p w:rsidR="001C5B8E" w:rsidRPr="001517F6" w:rsidRDefault="001C5B8E" w:rsidP="001C5B8E">
      <w:pPr>
        <w:rPr>
          <w:sz w:val="16"/>
        </w:rPr>
      </w:pPr>
      <w:r>
        <w:rPr>
          <w:rStyle w:val="Style13ptBold"/>
        </w:rPr>
        <w:t xml:space="preserve">Sen </w:t>
      </w:r>
      <w:r w:rsidRPr="001517F6">
        <w:rPr>
          <w:rStyle w:val="Style13ptBold"/>
        </w:rPr>
        <w:t xml:space="preserve">15 </w:t>
      </w:r>
      <w:hyperlink r:id="rId61" w:history="1">
        <w:r w:rsidRPr="001517F6">
          <w:rPr>
            <w:rStyle w:val="Hyperlink"/>
            <w:sz w:val="16"/>
          </w:rPr>
          <w:t>http://www.realcleardefense.com/articles/2015/08/20/hitting_back_after_china_cyber_attack_108391.html</w:t>
        </w:r>
      </w:hyperlink>
      <w:r w:rsidRPr="001517F6">
        <w:rPr>
          <w:sz w:val="16"/>
        </w:rPr>
        <w:t xml:space="preserve"> Ashish Kumar Sen is a staff writer at the Atlantic Council.</w:t>
      </w:r>
    </w:p>
    <w:p w:rsidR="001C5B8E" w:rsidRPr="001517F6" w:rsidRDefault="001C5B8E" w:rsidP="001C5B8E">
      <w:r>
        <w:t xml:space="preserve">Responding to China The United States could try and deter China from conducting cyber attacks by making two arguments: one, since China keeps getting caught, the information it collects is less valuable as the victims know they have been targeted, and two, “you can’t end up on the front of the Washington Post,” Knake. “If the New York Times is talking that is going to force the United States to respond and get tough and </w:t>
      </w:r>
      <w:r w:rsidRPr="000C3892">
        <w:rPr>
          <w:rStyle w:val="StyleUnderline"/>
          <w:highlight w:val="cyan"/>
        </w:rPr>
        <w:t>we are going into an election season</w:t>
      </w:r>
      <w:r>
        <w:t xml:space="preserve"> and I guarantee you </w:t>
      </w:r>
      <w:r w:rsidRPr="000C3892">
        <w:rPr>
          <w:rStyle w:val="StyleUnderline"/>
          <w:highlight w:val="cyan"/>
        </w:rPr>
        <w:t xml:space="preserve">over the next eighteen months every presidential candidate is going to say that they need to </w:t>
      </w:r>
      <w:r w:rsidRPr="000C3892">
        <w:rPr>
          <w:rStyle w:val="Emphasis"/>
          <w:b w:val="0"/>
          <w:highlight w:val="cyan"/>
        </w:rPr>
        <w:t>forcibly respond to China</w:t>
      </w:r>
      <w:r w:rsidRPr="000C3892">
        <w:rPr>
          <w:rStyle w:val="StyleUnderline"/>
          <w:b/>
          <w:highlight w:val="cyan"/>
        </w:rPr>
        <w:t xml:space="preserve"> </w:t>
      </w:r>
      <w:r w:rsidRPr="000C3892">
        <w:rPr>
          <w:rStyle w:val="StyleUnderline"/>
          <w:highlight w:val="cyan"/>
        </w:rPr>
        <w:t>over the OPM breac</w:t>
      </w:r>
      <w:r w:rsidRPr="000E72FB">
        <w:rPr>
          <w:rStyle w:val="StyleUnderline"/>
        </w:rPr>
        <w:t>h</w:t>
      </w:r>
      <w:r>
        <w:t>,” he added. The intrusion at OPM occurred last December, but was only detected in April. Lotrionte made the case for a strong US response to Chinese cyber attacks. Short of escalating the conflict, the Obama administration should issue a formal protest, impose sanctions, freeze assets, stop business ties, and expel officials from the United States, she said.</w:t>
      </w:r>
    </w:p>
    <w:p w:rsidR="001C5B8E" w:rsidRDefault="001C5B8E" w:rsidP="001C5B8E">
      <w:pPr>
        <w:pStyle w:val="Heading3"/>
      </w:pPr>
      <w:r>
        <w:lastRenderedPageBreak/>
        <w:t>India DA links</w:t>
      </w:r>
    </w:p>
    <w:p w:rsidR="001C5B8E" w:rsidRDefault="001C5B8E" w:rsidP="001C5B8E">
      <w:pPr>
        <w:pStyle w:val="Heading4"/>
      </w:pPr>
      <w:r>
        <w:t>India is deeply concerned of China’s cyber intentions- this is the worst time to intensify their concerns</w:t>
      </w:r>
    </w:p>
    <w:p w:rsidR="001C5B8E" w:rsidRPr="00DE53DA" w:rsidRDefault="001C5B8E" w:rsidP="001C5B8E">
      <w:pPr>
        <w:rPr>
          <w:rStyle w:val="Style13ptBold"/>
        </w:rPr>
      </w:pPr>
      <w:r w:rsidRPr="00DE53DA">
        <w:rPr>
          <w:rStyle w:val="Style13ptBold"/>
        </w:rPr>
        <w:t xml:space="preserve">Lewis 13 </w:t>
      </w:r>
      <w:r>
        <w:rPr>
          <w:rStyle w:val="Style13ptBold"/>
        </w:rPr>
        <w:t>J</w:t>
      </w:r>
      <w:r w:rsidRPr="00DE53DA">
        <w:t>ames Lewis, VP at CSIS, Lowy Institute MacArthur Asia Security Project, Hidden Arena: Cyber Competition and Conflict in Indo-Pacific Asia, March 7, 2013, https://csis-prod.s3.amazonaws.com/s3fs-public/legacy_files/files/publication/130307_cyber_Lowy.pdf</w:t>
      </w:r>
    </w:p>
    <w:p w:rsidR="001C5B8E" w:rsidRDefault="001C5B8E" w:rsidP="001C5B8E">
      <w:r w:rsidRPr="00DE53DA">
        <w:t>Serious cooperation on cyber security may have to begin in the three separate bilateral</w:t>
      </w:r>
      <w:r>
        <w:t xml:space="preserve"> </w:t>
      </w:r>
      <w:r w:rsidRPr="00DE53DA">
        <w:t>security arrangements the US has with Australia, Japan, and the Republic of Korea through</w:t>
      </w:r>
      <w:r>
        <w:t xml:space="preserve"> </w:t>
      </w:r>
      <w:r w:rsidRPr="00DE53DA">
        <w:t>which increased cooperation in meeting the cyber threat can be made. The close intelligence</w:t>
      </w:r>
      <w:r>
        <w:t xml:space="preserve"> </w:t>
      </w:r>
      <w:r w:rsidRPr="00DE53DA">
        <w:t>and defense relationship with Australia led to agreement to amend the existing mutual</w:t>
      </w:r>
      <w:r>
        <w:t xml:space="preserve"> </w:t>
      </w:r>
      <w:r w:rsidRPr="00DE53DA">
        <w:t xml:space="preserve">defence treaty to include cyber security18. </w:t>
      </w:r>
      <w:r w:rsidRPr="000C3892">
        <w:rPr>
          <w:highlight w:val="cyan"/>
          <w:u w:val="single"/>
        </w:rPr>
        <w:t xml:space="preserve">Improving relations with India also offer some scope for collaboration, particularly since India is concerned about Chinese cyber </w:t>
      </w:r>
      <w:proofErr w:type="gramStart"/>
      <w:r w:rsidRPr="000C3892">
        <w:rPr>
          <w:highlight w:val="cyan"/>
          <w:u w:val="single"/>
        </w:rPr>
        <w:t>activities19 .</w:t>
      </w:r>
      <w:proofErr w:type="gramEnd"/>
      <w:r w:rsidRPr="000C3892">
        <w:rPr>
          <w:highlight w:val="cyan"/>
          <w:u w:val="single"/>
        </w:rPr>
        <w:t xml:space="preserve"> As with other security issues in Asia, China’s activities have created an implicit commonality of interests among other regional powers.</w:t>
      </w:r>
      <w:r w:rsidRPr="00DE53DA">
        <w:rPr>
          <w:u w:val="single"/>
        </w:rPr>
        <w:t xml:space="preserve"> </w:t>
      </w:r>
      <w:r w:rsidRPr="000C3892">
        <w:rPr>
          <w:highlight w:val="cyan"/>
          <w:u w:val="single"/>
        </w:rPr>
        <w:t>China has misplayed</w:t>
      </w:r>
      <w:r w:rsidRPr="00DE53DA">
        <w:rPr>
          <w:u w:val="single"/>
        </w:rPr>
        <w:t xml:space="preserve"> a series of maritime incidents in its relations with several other nations, and it has battered</w:t>
      </w:r>
      <w:r w:rsidRPr="00DE53DA">
        <w:t xml:space="preserve"> Australia, Japan, </w:t>
      </w:r>
      <w:r w:rsidRPr="000C3892">
        <w:rPr>
          <w:highlight w:val="cyan"/>
          <w:u w:val="single"/>
        </w:rPr>
        <w:t>India</w:t>
      </w:r>
      <w:r w:rsidRPr="00DE53DA">
        <w:t xml:space="preserve"> and the</w:t>
      </w:r>
      <w:r>
        <w:t xml:space="preserve"> </w:t>
      </w:r>
      <w:r w:rsidRPr="00DE53DA">
        <w:t xml:space="preserve">United States </w:t>
      </w:r>
      <w:r w:rsidRPr="00DE53DA">
        <w:rPr>
          <w:u w:val="single"/>
        </w:rPr>
        <w:t xml:space="preserve">with an unending stream of cyber espionage intrusions into both private and governmental networks.  </w:t>
      </w:r>
      <w:r w:rsidRPr="00DE53DA">
        <w:t>This creates a powerful incentive for cooperation and collective action.</w:t>
      </w:r>
    </w:p>
    <w:p w:rsidR="001C5B8E" w:rsidRDefault="001C5B8E" w:rsidP="001C5B8E"/>
    <w:p w:rsidR="001C5B8E" w:rsidRDefault="001C5B8E" w:rsidP="001C5B8E">
      <w:pPr>
        <w:pStyle w:val="Heading4"/>
      </w:pPr>
      <w:r>
        <w:t>India is increasing confrontations with China over cybersecurity- these would escalate in the world of the plan</w:t>
      </w:r>
    </w:p>
    <w:p w:rsidR="001C5B8E" w:rsidRPr="00C11C75" w:rsidRDefault="001C5B8E" w:rsidP="001C5B8E">
      <w:pPr>
        <w:rPr>
          <w:b/>
          <w:bCs/>
          <w:sz w:val="26"/>
        </w:rPr>
      </w:pPr>
      <w:r w:rsidRPr="00DE53DA">
        <w:rPr>
          <w:rStyle w:val="Style13ptBold"/>
        </w:rPr>
        <w:t xml:space="preserve">Lewis 13 </w:t>
      </w:r>
      <w:r>
        <w:rPr>
          <w:rStyle w:val="Style13ptBold"/>
        </w:rPr>
        <w:t>J</w:t>
      </w:r>
      <w:r w:rsidRPr="00DE53DA">
        <w:t>ames Lewis, VP at CSIS, Lowy Institute MacArthur Asia Security Project, Hidden Arena: Cyber Competition and Conflict in Indo-Pacific Asia, March 7, 2013, https://csis-prod.s3.amazonaws.com/s3fs-public/legacy_files/files/publication/130307_cyber_Lowy.pdf</w:t>
      </w:r>
    </w:p>
    <w:p w:rsidR="001C5B8E" w:rsidRDefault="001C5B8E" w:rsidP="001C5B8E">
      <w:pPr>
        <w:rPr>
          <w:u w:val="single"/>
        </w:rPr>
      </w:pPr>
      <w:r w:rsidRPr="00DE53DA">
        <w:t xml:space="preserve"> Both China and Russia</w:t>
      </w:r>
      <w:r>
        <w:t xml:space="preserve"> </w:t>
      </w:r>
      <w:r w:rsidRPr="00DE53DA">
        <w:t>believe the US uses information as a weapon to destabilize their governments.</w:t>
      </w:r>
      <w:r>
        <w:t xml:space="preserve"> </w:t>
      </w:r>
      <w:r w:rsidRPr="00DE53DA">
        <w:t>Announcements that the US will fund technologies to circumvent internet restrictions only</w:t>
      </w:r>
      <w:r>
        <w:t xml:space="preserve"> </w:t>
      </w:r>
      <w:r w:rsidRPr="00DE53DA">
        <w:t>encourage this belief.21. The experience of the Orange Revolution in Ukraine, dissent in Iran,</w:t>
      </w:r>
      <w:r>
        <w:t xml:space="preserve"> </w:t>
      </w:r>
      <w:r w:rsidRPr="00DE53DA">
        <w:t>and the more recent “Arab Spring” events in Tunisia and Egypt reinforce the notion that new</w:t>
      </w:r>
      <w:r>
        <w:t xml:space="preserve"> </w:t>
      </w:r>
      <w:r w:rsidRPr="00DE53DA">
        <w:t>technology creates political risks that the US will seek to exploit. One Chinese official stated</w:t>
      </w:r>
      <w:r>
        <w:t xml:space="preserve"> </w:t>
      </w:r>
      <w:r w:rsidRPr="00DE53DA">
        <w:t>in private meetings that “Twitter is an American plot to destabilize Iran” (and by implication,</w:t>
      </w:r>
      <w:r>
        <w:t xml:space="preserve"> </w:t>
      </w:r>
      <w:r w:rsidRPr="00DE53DA">
        <w:t>China). It is difficult to see how these ingrained suspicions can be overcome in the near term.</w:t>
      </w:r>
      <w:r>
        <w:t xml:space="preserve"> </w:t>
      </w:r>
      <w:r w:rsidRPr="000C3892">
        <w:rPr>
          <w:highlight w:val="cyan"/>
          <w:u w:val="single"/>
        </w:rPr>
        <w:t>Asian nations and the US must decide whether to emphasize engagement or confrontation in their approaches to China</w:t>
      </w:r>
      <w:r w:rsidRPr="00363B4F">
        <w:rPr>
          <w:u w:val="single"/>
        </w:rPr>
        <w:t xml:space="preserve">. </w:t>
      </w:r>
      <w:r w:rsidRPr="00DE53DA">
        <w:t>It is possible to pursue both strategies simultaneously up to a</w:t>
      </w:r>
      <w:r>
        <w:t xml:space="preserve"> </w:t>
      </w:r>
      <w:r w:rsidRPr="00DE53DA">
        <w:t>point, as both seek to change how China interacts with its neighbors. One change in recent</w:t>
      </w:r>
      <w:r>
        <w:t xml:space="preserve"> </w:t>
      </w:r>
      <w:r w:rsidRPr="00DE53DA">
        <w:t xml:space="preserve">years is that smaller </w:t>
      </w:r>
      <w:r w:rsidRPr="000C3892">
        <w:rPr>
          <w:highlight w:val="cyan"/>
          <w:u w:val="single"/>
        </w:rPr>
        <w:t>Asian nations have been willing to take a more confrontational stance towards China (best exemplified at the multiparty July 2010 regional security discussions in Hanoi). They may feel empowered by the US military “pivot” to Asia or they may feel the need to counter Chinese pressure.</w:t>
      </w:r>
    </w:p>
    <w:p w:rsidR="001C5B8E" w:rsidRDefault="001C5B8E" w:rsidP="001C5B8E">
      <w:pPr>
        <w:rPr>
          <w:u w:val="single"/>
        </w:rPr>
      </w:pPr>
    </w:p>
    <w:p w:rsidR="001C5B8E" w:rsidRDefault="001C5B8E" w:rsidP="001C5B8E">
      <w:pPr>
        <w:pStyle w:val="Heading4"/>
      </w:pPr>
      <w:r>
        <w:lastRenderedPageBreak/>
        <w:t>India key to broker deal- no Indian engagement ensures plan fails and so do future agreements   **Turns heg stuff   CP?</w:t>
      </w:r>
    </w:p>
    <w:p w:rsidR="001C5B8E" w:rsidRPr="00C11C75" w:rsidRDefault="001C5B8E" w:rsidP="001C5B8E">
      <w:pPr>
        <w:rPr>
          <w:rStyle w:val="Style13ptBold"/>
        </w:rPr>
      </w:pPr>
      <w:r>
        <w:rPr>
          <w:rStyle w:val="Style13ptBold"/>
        </w:rPr>
        <w:t xml:space="preserve">CFR 16 </w:t>
      </w:r>
      <w:r w:rsidRPr="00C11C75">
        <w:t>Cfr Presents, 4-26-2016, "Net Politics » Do India and Brazil Really Moderate China and Russia’s Approach to Cyberspace Policy</w:t>
      </w:r>
      <w:proofErr w:type="gramStart"/>
      <w:r w:rsidRPr="00C11C75">
        <w:t>?,</w:t>
      </w:r>
      <w:proofErr w:type="gramEnd"/>
      <w:r w:rsidRPr="00C11C75">
        <w:t>" Council on Foreign Relations - Net Politics, http://blogs.cfr.org/cyber/2016/04/26/do-india-and-brazil-really-moderate-china-and-russias-approach-to-cyberspace-policy/</w:t>
      </w:r>
    </w:p>
    <w:p w:rsidR="001C5B8E" w:rsidRPr="00C11C75" w:rsidRDefault="001C5B8E" w:rsidP="001C5B8E">
      <w:pPr>
        <w:rPr>
          <w:u w:val="single"/>
        </w:rPr>
      </w:pPr>
      <w:r w:rsidRPr="00C11C75">
        <w:t xml:space="preserve">Recognizing this, </w:t>
      </w:r>
      <w:r w:rsidRPr="000C3892">
        <w:rPr>
          <w:highlight w:val="cyan"/>
          <w:u w:val="single"/>
        </w:rPr>
        <w:t>India</w:t>
      </w:r>
      <w:r w:rsidRPr="00C11C75">
        <w:t xml:space="preserve"> and Brazil </w:t>
      </w:r>
      <w:r w:rsidRPr="000C3892">
        <w:rPr>
          <w:highlight w:val="cyan"/>
          <w:u w:val="single"/>
        </w:rPr>
        <w:t>try to play a bridge-building role between the United States on one side and Russia and China on the other, hoping that they can moderate Moscow and Beijing</w:t>
      </w:r>
      <w:r w:rsidRPr="00C11C75">
        <w:rPr>
          <w:u w:val="single"/>
        </w:rPr>
        <w:t xml:space="preserve"> all while reaping the influence-enhancing benefits that come with being honest brokers</w:t>
      </w:r>
      <w:r w:rsidRPr="00C11C75">
        <w:t>. But is this approach effective?</w:t>
      </w:r>
      <w:r>
        <w:t xml:space="preserve"> </w:t>
      </w:r>
      <w:r w:rsidRPr="00C11C75">
        <w:t xml:space="preserve">Indian cyber experts Samir Saran and Arun Mohan Sukumar at the Observer Research Foundation seem to think so. </w:t>
      </w:r>
      <w:r w:rsidRPr="00C11C75">
        <w:rPr>
          <w:u w:val="single"/>
        </w:rPr>
        <w:t>Last week, the Indian, Russian, and Chinese foreign ministers issued a communiqué at the end of their annual meeting. It dedicates a section to cyber issues,</w:t>
      </w:r>
      <w:r w:rsidRPr="00C11C75">
        <w:t xml:space="preserve"> outlining the foreign ministers’ views with respect to the applicability of international law to cyberspace, the use of the Internet for terrorist recruitment, and reducing the risk of conflict. It also includes a reference to multistakeholder Internet governance, which is unusual as </w:t>
      </w:r>
      <w:r w:rsidRPr="000C3892">
        <w:rPr>
          <w:highlight w:val="cyan"/>
          <w:u w:val="single"/>
        </w:rPr>
        <w:t>Russia and China only tend to agree to such references in documents they negotiate with United States et al., not statements among BRICS partner</w:t>
      </w:r>
      <w:r w:rsidRPr="00C11C75">
        <w:rPr>
          <w:u w:val="single"/>
        </w:rPr>
        <w:t>s</w:t>
      </w:r>
      <w:r w:rsidRPr="00C11C75">
        <w:t xml:space="preserve">. Saran and Sukumar argue </w:t>
      </w:r>
      <w:r w:rsidRPr="000C3892">
        <w:rPr>
          <w:highlight w:val="cyan"/>
        </w:rPr>
        <w:t xml:space="preserve">that </w:t>
      </w:r>
      <w:r w:rsidRPr="000C3892">
        <w:rPr>
          <w:highlight w:val="cyan"/>
          <w:u w:val="single"/>
        </w:rPr>
        <w:t>its inclusion is a testament to Indian diplomacy’s ability to inject western concepts such as multistakeholder Internet governance into a communiqué that Russia and China will support. They see India playing a strategic bridge-building role between the West and Russia and China on cyber issues, possibly reducing the animosity and mistrust between both camps.</w:t>
      </w:r>
    </w:p>
    <w:p w:rsidR="001C5B8E" w:rsidRPr="00BE2367" w:rsidRDefault="001C5B8E" w:rsidP="001C5B8E">
      <w:pPr>
        <w:pStyle w:val="Heading3"/>
      </w:pPr>
      <w:r>
        <w:lastRenderedPageBreak/>
        <w:t>Sanctions CP</w:t>
      </w:r>
    </w:p>
    <w:p w:rsidR="001C5B8E" w:rsidRDefault="001C5B8E" w:rsidP="001C5B8E">
      <w:r>
        <w:t>Check out the pressure/sanctions cp for a specific text</w:t>
      </w:r>
    </w:p>
    <w:p w:rsidR="001C5B8E" w:rsidRPr="00096B0E" w:rsidRDefault="001C5B8E" w:rsidP="001C5B8E">
      <w:pPr>
        <w:pStyle w:val="Heading4"/>
      </w:pPr>
      <w:r>
        <w:t>The aff is way to soft on China- a sanctions based approach is better</w:t>
      </w:r>
    </w:p>
    <w:p w:rsidR="001C5B8E" w:rsidRPr="00FA469E" w:rsidRDefault="001C5B8E" w:rsidP="001C5B8E">
      <w:pPr>
        <w:rPr>
          <w:rStyle w:val="Style13ptBold"/>
        </w:rPr>
      </w:pPr>
      <w:r>
        <w:rPr>
          <w:rStyle w:val="Style13ptBold"/>
        </w:rPr>
        <w:t xml:space="preserve">Bobrow 15 </w:t>
      </w:r>
      <w:r w:rsidRPr="00E0050D">
        <w:t>(Adam Bobrow, senior fellow with the GW Center for Cyber and Homeland Security, “US-China cyber agreement: Is it enough of a good thing?” published 9/30/2015 at http://www.securityinsights.org/2015/09/us-china-cyber-agreement-is-it-enough-of-a-good-thing/)</w:t>
      </w:r>
    </w:p>
    <w:p w:rsidR="001C5B8E" w:rsidRDefault="001C5B8E" w:rsidP="001C5B8E">
      <w:r>
        <w:t xml:space="preserve">Last week on this blog, I suggested that the Chinese government had likely out-maneuvered the U.S. government on the question of cybertheft in advance of President Xi’s State Visit. Following meetings between Presidents Obama and Xi on Thursday and Friday of last week, the White House released a Fact Sheet affirming a common position on cybertheft as well as creating (another) high-level dialogue on cyber issues and the creation of a hotline for cyber-related incidents. The good news? There was more agreed to than had been hinted at in reporting before the event. One commentator suggested that it was a “game changer.” The bad news? </w:t>
      </w:r>
      <w:r w:rsidRPr="000C3892">
        <w:rPr>
          <w:rStyle w:val="StyleUnderline"/>
          <w:highlight w:val="cyan"/>
        </w:rPr>
        <w:t>Agreement to state a principle of behavior is still favoring talk over action</w:t>
      </w:r>
      <w:r>
        <w:t xml:space="preserve">. China’s acceptance of the norm is not inconsistent with Chinese protestations of innocence on cybertheft. Looked at in that light, </w:t>
      </w:r>
      <w:r w:rsidRPr="000C3892">
        <w:rPr>
          <w:rStyle w:val="Emphasis"/>
          <w:b w:val="0"/>
          <w:highlight w:val="cyan"/>
        </w:rPr>
        <w:t>the Administration may have paid a real price by agreeing not to sanction Chinese individuals and entities</w:t>
      </w:r>
      <w:r>
        <w:t xml:space="preserve"> under the President’s April 2015 Executive Order (EO) </w:t>
      </w:r>
      <w:r w:rsidRPr="000C3892">
        <w:rPr>
          <w:rStyle w:val="Emphasis"/>
          <w:b w:val="0"/>
          <w:highlight w:val="cyan"/>
        </w:rPr>
        <w:t>in exchange for a commitment to a norm China insists it follows anyway</w:t>
      </w:r>
      <w:r>
        <w:t xml:space="preserve">. The bottom line on whether to perceive this agreed language as progress or not depends on whether cybertheft is degrading American economic competitiveness by the second or cybertheft is one among a collection of cyber-related problems that can be resolved through deliberative international processes. The Obama Administration has consistently maintained that </w:t>
      </w:r>
      <w:r w:rsidRPr="00E0050D">
        <w:rPr>
          <w:rStyle w:val="StyleUnderline"/>
          <w:u w:val="none"/>
        </w:rPr>
        <w:t xml:space="preserve">Chinese cybertheft represents an urgent national security problem as it degrades U.S. economic competitiveness and, undermines future U.S. growth. </w:t>
      </w:r>
      <w:r w:rsidRPr="000C3892">
        <w:rPr>
          <w:rStyle w:val="StyleUnderline"/>
          <w:highlight w:val="cyan"/>
        </w:rPr>
        <w:t>Accepting this premise, the U.S. government should</w:t>
      </w:r>
      <w:r w:rsidRPr="000C3892">
        <w:rPr>
          <w:highlight w:val="cyan"/>
        </w:rPr>
        <w:t xml:space="preserve"> </w:t>
      </w:r>
      <w:r w:rsidRPr="00BB25C5">
        <w:t xml:space="preserve">have </w:t>
      </w:r>
      <w:r w:rsidRPr="000C3892">
        <w:rPr>
          <w:rStyle w:val="StyleUnderline"/>
          <w:highlight w:val="cyan"/>
        </w:rPr>
        <w:t>act</w:t>
      </w:r>
      <w:r w:rsidRPr="00BB25C5">
        <w:rPr>
          <w:rStyle w:val="StyleUnderline"/>
        </w:rPr>
        <w:t>ed</w:t>
      </w:r>
      <w:r w:rsidRPr="00BB25C5">
        <w:t xml:space="preserve"> </w:t>
      </w:r>
      <w:r w:rsidRPr="000C3892">
        <w:rPr>
          <w:rStyle w:val="StyleUnderline"/>
          <w:highlight w:val="cyan"/>
        </w:rPr>
        <w:t>by announcing sanctions rather than settling for a statement that did not break new ground</w:t>
      </w:r>
      <w:r w:rsidRPr="000C3892">
        <w:rPr>
          <w:highlight w:val="cyan"/>
        </w:rPr>
        <w:t>.</w:t>
      </w:r>
      <w:r>
        <w:t xml:space="preserve"> If the White House had decided merely to delay sanctions until after the Xi visit, it would have been elevating diplomatic niceties over tough messaging; </w:t>
      </w:r>
      <w:r w:rsidRPr="000C3892">
        <w:rPr>
          <w:rStyle w:val="Emphasis"/>
          <w:b w:val="0"/>
          <w:highlight w:val="cyan"/>
        </w:rPr>
        <w:t xml:space="preserve">sanctions </w:t>
      </w:r>
      <w:r w:rsidRPr="00C74E80">
        <w:rPr>
          <w:rStyle w:val="Emphasis"/>
          <w:b w:val="0"/>
        </w:rPr>
        <w:t>in October</w:t>
      </w:r>
      <w:r w:rsidRPr="00270A75">
        <w:rPr>
          <w:b/>
        </w:rPr>
        <w:t>,</w:t>
      </w:r>
      <w:r>
        <w:t xml:space="preserve"> however, </w:t>
      </w:r>
      <w:r w:rsidRPr="000C3892">
        <w:rPr>
          <w:rStyle w:val="Emphasis"/>
          <w:b w:val="0"/>
          <w:highlight w:val="cyan"/>
        </w:rPr>
        <w:t>would have gotten the job done</w:t>
      </w:r>
      <w:r>
        <w:t xml:space="preserve">. Chinese </w:t>
      </w:r>
      <w:r w:rsidRPr="00407F29">
        <w:rPr>
          <w:rStyle w:val="StyleUnderline"/>
          <w:u w:val="none"/>
        </w:rPr>
        <w:t>support of a norm against cybertheft without</w:t>
      </w:r>
      <w:r>
        <w:t xml:space="preserve"> careful definition of the terms, a verification mechanism, </w:t>
      </w:r>
      <w:r w:rsidRPr="00407F29">
        <w:t xml:space="preserve">or </w:t>
      </w:r>
      <w:r w:rsidRPr="00407F29">
        <w:rPr>
          <w:rStyle w:val="StyleUnderline"/>
          <w:u w:val="none"/>
        </w:rPr>
        <w:t>any penalties for violating those words does not</w:t>
      </w:r>
      <w:r w:rsidRPr="00BB25C5">
        <w:rPr>
          <w:rStyle w:val="StyleUnderline"/>
        </w:rPr>
        <w:t xml:space="preserve">. </w:t>
      </w:r>
      <w:r w:rsidRPr="000C3892">
        <w:rPr>
          <w:rStyle w:val="StyleUnderline"/>
          <w:highlight w:val="cyan"/>
        </w:rPr>
        <w:t>A long-term goal of achieving agreement on norms of behavior in cyberspace presumes that the problem is not urgent and can be addressed best through an international process that will lead to some eventual multilateral agreement</w:t>
      </w:r>
      <w:r>
        <w:t xml:space="preserve">. (The President, in his remarks to The Business Roundtable earlier this month suggested both that the situation is urgent and that a drawn-out multilateral process provided the most effective way of achieving results, a logically inconsistent position.) </w:t>
      </w:r>
      <w:r w:rsidRPr="000C3892">
        <w:rPr>
          <w:rStyle w:val="StyleUnderline"/>
          <w:highlight w:val="cyan"/>
        </w:rPr>
        <w:t>If the long-term trumps the short-term, the results of getting Chinese buy-in on a norm of behavior proscribing cybertheft is a success on which the U.S. can build</w:t>
      </w:r>
      <w:r>
        <w:t xml:space="preserve">. The rhetoric from the Administration, however, does not support that conclusion. Allow me to add one caveat: One commentator has suggested that sanctions will still happen and that the Administration only agreed to change the potential targets: “Expect them to come but to target </w:t>
      </w:r>
      <w:proofErr w:type="gramStart"/>
      <w:r>
        <w:t>companies</w:t>
      </w:r>
      <w:proofErr w:type="gramEnd"/>
      <w:r>
        <w:t xml:space="preserve"> not Chinese officials.” This information is not part of what the White House released following the visit so it is not possible to verify the extent to which the Administration agreed to defer santions. </w:t>
      </w:r>
      <w:r w:rsidRPr="000C3892">
        <w:rPr>
          <w:rStyle w:val="StyleUnderline"/>
          <w:highlight w:val="cyan"/>
        </w:rPr>
        <w:t>If sanctions</w:t>
      </w:r>
      <w:r>
        <w:t xml:space="preserve"> will still </w:t>
      </w:r>
      <w:r w:rsidRPr="000C3892">
        <w:rPr>
          <w:rStyle w:val="StyleUnderline"/>
          <w:highlight w:val="cyan"/>
        </w:rPr>
        <w:t>happen, there is a stronger argument that this is a win-win outcome with actions as well as diplomatic words in the offing</w:t>
      </w:r>
      <w:r>
        <w:t xml:space="preserve">. I have a hard time believing that a Chinese envoy and a Chinese President agreed to make the statements on cybertheft in exchange for </w:t>
      </w:r>
      <w:r>
        <w:lastRenderedPageBreak/>
        <w:t>limited or unspecified forbearance related to sanctions. The proof should come in the next few weeks as we watch to see whether the U.S. Treasury imposes sanctions or not.</w:t>
      </w:r>
    </w:p>
    <w:p w:rsidR="001C5B8E" w:rsidRPr="00096B0E" w:rsidRDefault="001C5B8E" w:rsidP="001C5B8E"/>
    <w:p w:rsidR="001C5B8E" w:rsidRDefault="001C5B8E" w:rsidP="001C5B8E">
      <w:pPr>
        <w:pStyle w:val="Heading3"/>
      </w:pPr>
      <w:r>
        <w:lastRenderedPageBreak/>
        <w:t>Dealerting CP vs Russia/ Solves Add-on</w:t>
      </w:r>
    </w:p>
    <w:p w:rsidR="001C5B8E" w:rsidRDefault="001C5B8E" w:rsidP="001C5B8E"/>
    <w:p w:rsidR="001C5B8E" w:rsidRDefault="001C5B8E" w:rsidP="001C5B8E">
      <w:pPr>
        <w:pStyle w:val="Heading4"/>
      </w:pPr>
      <w:r>
        <w:t>Dealerting solves US-Russia cyber risk</w:t>
      </w:r>
    </w:p>
    <w:p w:rsidR="001C5B8E" w:rsidRPr="00EE02C9" w:rsidRDefault="001C5B8E" w:rsidP="001C5B8E">
      <w:pPr>
        <w:rPr>
          <w:sz w:val="16"/>
        </w:rPr>
      </w:pPr>
      <w:r w:rsidRPr="00EE02C9">
        <w:rPr>
          <w:rStyle w:val="Style13ptBold"/>
        </w:rPr>
        <w:t>Futter 16</w:t>
      </w:r>
      <w:r w:rsidRPr="00EE02C9">
        <w:rPr>
          <w:sz w:val="16"/>
        </w:rPr>
        <w:t xml:space="preserve">    War Games redux? Cyberthreats, US–Russian strategic stability, and new challenges for nuclear security and arms control   Andrew Futter   European Security   Vol. 25, Iss. 2, 2016</w:t>
      </w:r>
      <w:r>
        <w:rPr>
          <w:sz w:val="16"/>
        </w:rPr>
        <w:t xml:space="preserve"> </w:t>
      </w:r>
      <w:r w:rsidRPr="00EE02C9">
        <w:rPr>
          <w:sz w:val="16"/>
        </w:rPr>
        <w:t>r Andrew Futter is a Senior Lecturer in International Politics at the University of Leicester.</w:t>
      </w:r>
    </w:p>
    <w:p w:rsidR="001C5B8E" w:rsidRPr="00E427CE" w:rsidRDefault="001C5B8E" w:rsidP="001C5B8E">
      <w:r w:rsidRPr="007F74A8">
        <w:t>While there are numerous measures in place to guard against the unauthorised use of US and Russian nuclear weapons during “peacetime” and periods of strategic stability, such as Permissive Action Links, dual phenomenology, sophisticated encryption for communications,8 and other various safety features,9 these tensions become particularly acute during a crisis where time pressures and perceived incentives may change.10 Complete trust in the dependability of these protective measures may also naturally reduce over time as components age and new vulnerabilities and glitches that can be exploited are discovered. In this way, while indirect outsider interference (such as spoofing early warning or sending false commands) is likely to be manageable in times of relative stability and peace, in crisis situations, “cyber terrorists” would only need their interference to be believable for a short period of time to have considerable implications, perhaps even leading to miscalculation and nuclear use (Fritz 2009). Given the possibility that certain actors wanting to cause mass destruction, equipped with the right tools, might have both the intention and the capability to target nuclear weapons and associated systems</w:t>
      </w:r>
      <w:r w:rsidRPr="000C3892">
        <w:rPr>
          <w:highlight w:val="cyan"/>
        </w:rPr>
        <w:t xml:space="preserve">, </w:t>
      </w:r>
      <w:r w:rsidRPr="000C3892">
        <w:rPr>
          <w:rStyle w:val="StyleUnderline"/>
          <w:highlight w:val="cyan"/>
        </w:rPr>
        <w:t>logic would suggest that de-alerting US and Russian nuclear forces, expediting nuclear cuts, and hardening nuclear facilities against cyberattack are all pressing priorities</w:t>
      </w:r>
      <w:r w:rsidRPr="007F74A8">
        <w:t>. Ultimately, as General James Cartwright has said, “</w:t>
      </w:r>
      <w:r w:rsidRPr="000C3892">
        <w:rPr>
          <w:rStyle w:val="StyleUnderline"/>
          <w:highlight w:val="cyan"/>
        </w:rPr>
        <w:t>Taking US and Russian missiles off high alert could keep a possible cyber attack from starting a nuclear war</w:t>
      </w:r>
      <w:r w:rsidRPr="007F74A8">
        <w:t xml:space="preserve">” </w:t>
      </w:r>
    </w:p>
    <w:p w:rsidR="001C5B8E" w:rsidRPr="00B55AD5" w:rsidRDefault="001C5B8E" w:rsidP="001C5B8E"/>
    <w:p w:rsidR="001C5B8E" w:rsidRDefault="001C5B8E" w:rsidP="001C5B8E">
      <w:pPr>
        <w:pStyle w:val="Heading3"/>
        <w:jc w:val="left"/>
      </w:pPr>
      <w:r>
        <w:lastRenderedPageBreak/>
        <w:t xml:space="preserve"> Deterrence</w:t>
      </w:r>
      <w:r w:rsidRPr="00790F25">
        <w:t xml:space="preserve"> CP</w:t>
      </w:r>
      <w:r>
        <w:t>:</w:t>
      </w:r>
    </w:p>
    <w:p w:rsidR="001C5B8E" w:rsidRDefault="001C5B8E" w:rsidP="001C5B8E">
      <w:pPr>
        <w:pStyle w:val="Heading4"/>
      </w:pPr>
      <w:r>
        <w:t xml:space="preserve"> The USFG sh. </w:t>
      </w:r>
      <w:proofErr w:type="gramStart"/>
      <w:r>
        <w:t>Substantially</w:t>
      </w:r>
      <w:proofErr w:type="gramEnd"/>
      <w:r>
        <w:t xml:space="preserve"> increase its funding for cybersecurity infrastructure.</w:t>
      </w:r>
    </w:p>
    <w:p w:rsidR="001C5B8E" w:rsidRPr="00EE085B" w:rsidRDefault="001C5B8E" w:rsidP="001C5B8E"/>
    <w:p w:rsidR="001C5B8E" w:rsidRDefault="001C5B8E" w:rsidP="001C5B8E">
      <w:pPr>
        <w:pStyle w:val="Heading4"/>
      </w:pPr>
      <w:r>
        <w:t xml:space="preserve">China is not going to be play nice- token diplomatic actions are not going to change anything- we need to invest in our cyber security </w:t>
      </w:r>
    </w:p>
    <w:p w:rsidR="001C5B8E" w:rsidRPr="007D7144" w:rsidRDefault="001C5B8E" w:rsidP="001C5B8E">
      <w:pPr>
        <w:rPr>
          <w:b/>
          <w:bCs/>
          <w:sz w:val="26"/>
        </w:rPr>
      </w:pPr>
      <w:r>
        <w:rPr>
          <w:rStyle w:val="Style13ptBold"/>
        </w:rPr>
        <w:t xml:space="preserve">Mcafee 16 </w:t>
      </w:r>
      <w:r w:rsidRPr="00E1269A">
        <w:t>John Mcafee, 2-18-2016, "John McAfee – Taking on an invisible digital army," SiliconANGLE, http://siliconangle.com/blog/2016/02/18/john-mcafee-</w:t>
      </w:r>
      <w:bookmarkStart w:id="0" w:name="_GoBack"/>
      <w:bookmarkEnd w:id="0"/>
      <w:r w:rsidRPr="00E1269A">
        <w:t>taking-on-an-invisible-digital-army/</w:t>
      </w:r>
    </w:p>
    <w:p w:rsidR="001C5B8E" w:rsidRDefault="001C5B8E" w:rsidP="001C5B8E">
      <w:pPr>
        <w:rPr>
          <w:u w:val="single"/>
        </w:rPr>
      </w:pPr>
      <w:r w:rsidRPr="007D7144">
        <w:rPr>
          <w:u w:val="single"/>
        </w:rPr>
        <w:t xml:space="preserve">At one point </w:t>
      </w:r>
      <w:r w:rsidRPr="000C3892">
        <w:rPr>
          <w:highlight w:val="cyan"/>
          <w:u w:val="single"/>
        </w:rPr>
        <w:t>last year,</w:t>
      </w:r>
      <w:r w:rsidRPr="007D7144">
        <w:rPr>
          <w:u w:val="single"/>
        </w:rPr>
        <w:t xml:space="preserve"> </w:t>
      </w:r>
      <w:r w:rsidRPr="000C3892">
        <w:rPr>
          <w:highlight w:val="cyan"/>
          <w:u w:val="single"/>
        </w:rPr>
        <w:t>there was</w:t>
      </w:r>
      <w:r w:rsidRPr="007D7144">
        <w:rPr>
          <w:u w:val="single"/>
        </w:rPr>
        <w:t xml:space="preserve"> a big commotion about an alleged </w:t>
      </w:r>
      <w:r w:rsidRPr="000C3892">
        <w:rPr>
          <w:highlight w:val="cyan"/>
          <w:u w:val="single"/>
        </w:rPr>
        <w:t>agreement where China would</w:t>
      </w:r>
      <w:r w:rsidRPr="007D7144">
        <w:rPr>
          <w:u w:val="single"/>
        </w:rPr>
        <w:t xml:space="preserve"> play nice and </w:t>
      </w:r>
      <w:r w:rsidRPr="000C3892">
        <w:rPr>
          <w:highlight w:val="cyan"/>
          <w:u w:val="single"/>
        </w:rPr>
        <w:t>promise not to hack us</w:t>
      </w:r>
      <w:r w:rsidRPr="007D7144">
        <w:rPr>
          <w:u w:val="single"/>
        </w:rPr>
        <w:t xml:space="preserve">. However, </w:t>
      </w:r>
      <w:r w:rsidRPr="000C3892">
        <w:rPr>
          <w:highlight w:val="cyan"/>
          <w:u w:val="single"/>
        </w:rPr>
        <w:t>by December 31st, it was announced that Chinese intelligence gathering and cyber warfare divisions were elevated into</w:t>
      </w:r>
      <w:r w:rsidRPr="007D7144">
        <w:t xml:space="preserve"> what is known as the Strategic Support Force, </w:t>
      </w:r>
      <w:r w:rsidRPr="000C3892">
        <w:rPr>
          <w:highlight w:val="cyan"/>
          <w:u w:val="single"/>
        </w:rPr>
        <w:t>a division of China’s military</w:t>
      </w:r>
      <w:r w:rsidRPr="007D7144">
        <w:rPr>
          <w:u w:val="single"/>
        </w:rPr>
        <w:t xml:space="preserve"> that is equal to their Army, Air Force, Navy, and Missile Services. </w:t>
      </w:r>
      <w:r w:rsidRPr="000C3892">
        <w:rPr>
          <w:highlight w:val="cyan"/>
          <w:u w:val="single"/>
        </w:rPr>
        <w:t>As many as 100,000 cyberwar hackers and intelligence personnel are a part of just one unit in this branch. Spying, intrusions, intelligence, and electronic warfare have hit the big time. Our response – well, we are all still waiting for a response</w:t>
      </w:r>
      <w:r w:rsidRPr="007D7144">
        <w:rPr>
          <w:u w:val="single"/>
        </w:rPr>
        <w:t>. China, when pressed, repeatedly acts like this is a response to aggressive tactics from the western world. We must act</w:t>
      </w:r>
      <w:r>
        <w:t xml:space="preserve"> </w:t>
      </w:r>
      <w:r w:rsidRPr="007D7144">
        <w:t>All warfare is based on deception. Hence, when we are able to attack, we must seem unable; when using our forces, we must appear inactive; when we are near, we must make the enemy believe we are far away; when far away, we must make him believe we are near. – Sun Tzu, The Art of War</w:t>
      </w:r>
      <w:r>
        <w:t xml:space="preserve"> </w:t>
      </w:r>
      <w:r w:rsidRPr="007D7144">
        <w:t xml:space="preserve">It is clear why China acts as they do. The country consumes massive amounts of raw resources. </w:t>
      </w:r>
      <w:r w:rsidRPr="007D7144">
        <w:rPr>
          <w:u w:val="single"/>
        </w:rPr>
        <w:t>It leverages authority and control through raw power. Freedoms and rights in such in environment are scarce. Its biggest product is that of an indentured manufacturing populace and the ecosystem of supply and systems that make it all work. This is an economic race we are engaged in and China is quite satisfied to run their horse into the ground if needed. If they can take us down in the process, then they have accomplished all they need to win in their eyes. To</w:t>
      </w:r>
      <w:r w:rsidRPr="007D7144">
        <w:t xml:space="preserve"> the point, our country cannot stand by and wait. We need to implement better capabilities with better people and better technologies</w:t>
      </w:r>
      <w:r w:rsidRPr="007D7144">
        <w:rPr>
          <w:u w:val="single"/>
        </w:rPr>
        <w:t xml:space="preserve">. </w:t>
      </w:r>
      <w:r w:rsidRPr="000C3892">
        <w:rPr>
          <w:highlight w:val="cyan"/>
          <w:u w:val="single"/>
        </w:rPr>
        <w:t>We cannot</w:t>
      </w:r>
      <w:r w:rsidRPr="007D7144">
        <w:rPr>
          <w:u w:val="single"/>
        </w:rPr>
        <w:t xml:space="preserve"> make the same mistakes that were made when it came to terror and </w:t>
      </w:r>
      <w:r w:rsidRPr="000C3892">
        <w:rPr>
          <w:highlight w:val="cyan"/>
          <w:u w:val="single"/>
        </w:rPr>
        <w:t>wait until catastrophe occurs to start acting seriously</w:t>
      </w:r>
      <w:r w:rsidRPr="007D7144">
        <w:rPr>
          <w:u w:val="single"/>
        </w:rPr>
        <w:t xml:space="preserve">. Terror acts and continued signals went unheeded until unimaginable acts occurred on our soil. </w:t>
      </w:r>
      <w:r w:rsidRPr="000C3892">
        <w:rPr>
          <w:highlight w:val="cyan"/>
          <w:u w:val="single"/>
        </w:rPr>
        <w:t>Cyber security is just as serious a problem, and it is a problem right now. There are no deals or picture-taking diplomatic opportunities that can change that.</w:t>
      </w:r>
    </w:p>
    <w:p w:rsidR="001C5B8E" w:rsidRDefault="001C5B8E" w:rsidP="001C5B8E">
      <w:pPr>
        <w:pStyle w:val="Heading4"/>
      </w:pPr>
      <w:r>
        <w:t>Deterrence solves</w:t>
      </w:r>
    </w:p>
    <w:p w:rsidR="001C5B8E" w:rsidRDefault="001C5B8E" w:rsidP="001C5B8E">
      <w:pPr>
        <w:rPr>
          <w:sz w:val="16"/>
        </w:rPr>
      </w:pPr>
      <w:r w:rsidRPr="00AC649A">
        <w:rPr>
          <w:rStyle w:val="Style13ptBold"/>
        </w:rPr>
        <w:t>Brake 15</w:t>
      </w:r>
      <w:r w:rsidRPr="00AC649A">
        <w:rPr>
          <w:sz w:val="16"/>
        </w:rPr>
        <w:t xml:space="preserve"> Benjamin Brake, International Affairs Fellow Benjamin Brake is an international affairs fellow at the Council on Foreign Relations and a foreign affairs analyst in the Bureau of Intelligence and Research at the U.S. Department of State. The views expressed in this paper are those of the author and do not necessarily represent those of the Department of State or the U.S. Government</w:t>
      </w:r>
      <w:r>
        <w:rPr>
          <w:sz w:val="16"/>
        </w:rPr>
        <w:t xml:space="preserve"> </w:t>
      </w:r>
      <w:hyperlink r:id="rId62" w:history="1">
        <w:r w:rsidRPr="00623B3D">
          <w:rPr>
            <w:rStyle w:val="Hyperlink"/>
            <w:sz w:val="16"/>
          </w:rPr>
          <w:t>http://www.cfr.org/cybersecurity/strategic-risks-ambiguity-cyberspace/p36541</w:t>
        </w:r>
      </w:hyperlink>
    </w:p>
    <w:p w:rsidR="001C5B8E" w:rsidRPr="00EE085B" w:rsidRDefault="001C5B8E" w:rsidP="001C5B8E">
      <w:pPr>
        <w:rPr>
          <w:u w:val="single"/>
        </w:rPr>
      </w:pPr>
      <w:r>
        <w:t>U</w:t>
      </w:r>
      <w:r w:rsidRPr="00EE085B">
        <w:t xml:space="preserve">nilateral and </w:t>
      </w:r>
      <w:r w:rsidRPr="00EE085B">
        <w:rPr>
          <w:u w:val="single"/>
        </w:rPr>
        <w:t>bilateral steps offer</w:t>
      </w:r>
      <w:r w:rsidRPr="00EE085B">
        <w:t xml:space="preserve"> the most immediate path for preventing and mitigating risks of ambiguity. </w:t>
      </w:r>
      <w:r w:rsidRPr="000C3892">
        <w:rPr>
          <w:highlight w:val="cyan"/>
          <w:u w:val="single"/>
        </w:rPr>
        <w:t>Diverse interest</w:t>
      </w:r>
      <w:r w:rsidRPr="00EE085B">
        <w:rPr>
          <w:u w:val="single"/>
        </w:rPr>
        <w:t xml:space="preserve">s and challenges that </w:t>
      </w:r>
      <w:r w:rsidRPr="000C3892">
        <w:rPr>
          <w:highlight w:val="cyan"/>
          <w:u w:val="single"/>
        </w:rPr>
        <w:t>inhibit verification limit the likelihood and effectiveness of a comprehensive international agreement</w:t>
      </w:r>
      <w:r w:rsidRPr="00EE085B">
        <w:rPr>
          <w:u w:val="single"/>
        </w:rPr>
        <w:t xml:space="preserve"> in the near term</w:t>
      </w:r>
      <w:r w:rsidRPr="00EE085B">
        <w:t>. The United States has two broad sets of policy options.</w:t>
      </w:r>
      <w:r>
        <w:t xml:space="preserve"> </w:t>
      </w:r>
      <w:r w:rsidRPr="000C3892">
        <w:rPr>
          <w:highlight w:val="cyan"/>
          <w:u w:val="single"/>
        </w:rPr>
        <w:t>The United States could enhance deterrence by strengthening defenses,</w:t>
      </w:r>
      <w:r w:rsidRPr="00EE085B">
        <w:rPr>
          <w:u w:val="single"/>
        </w:rPr>
        <w:t xml:space="preserve"> building and supporting more resilient networks, and bolstering the capacity and credibility of U.S. retaliatory threats. Improve cyber defenses, elevate the role of the private sector, and support research. </w:t>
      </w:r>
      <w:r w:rsidRPr="00EE085B">
        <w:t xml:space="preserve">Government agencies and the private sector, which owns and operates the majority of critical networks </w:t>
      </w:r>
      <w:r w:rsidRPr="00EE085B">
        <w:lastRenderedPageBreak/>
        <w:t>on which the United States relies, should be encouraged to build and operate better defenses. Congress has considered several competing pieces of legislation to establish a legal framework that would encourage sharing of best practices and vulnerabilities between the public and private sectors. The disclosure of significant cybersecurity failures would expand awareness of threats and successful defenses, reduce duplicative efforts, improve the quality of cybersecurity products, and support market mechanisms to develop network security, such as the cybersecurity insurance market.</w:t>
      </w:r>
      <w:r>
        <w:t xml:space="preserve"> </w:t>
      </w:r>
      <w:r w:rsidRPr="00EE085B">
        <w:t>Intensify testing of national cyber defenses. The Department of Homeland Security, the intelligence community, and relevant state, local, and private actors could expand national training exercises to clarify responsibilities and demonstrate capabilities, such as the CyberStorm series</w:t>
      </w:r>
      <w:r w:rsidRPr="000C3892">
        <w:rPr>
          <w:highlight w:val="cyan"/>
          <w:u w:val="single"/>
        </w:rPr>
        <w:t>. Cyber exercises can showcase resiliency and improve incident response,</w:t>
      </w:r>
      <w:r w:rsidRPr="00EE085B">
        <w:rPr>
          <w:u w:val="single"/>
        </w:rPr>
        <w:t xml:space="preserve"> and should include disaster-response operators to simulate health and safety issues that could accompany a major attack</w:t>
      </w:r>
      <w:r w:rsidRPr="00EE085B">
        <w:t>.</w:t>
      </w:r>
      <w:r>
        <w:t xml:space="preserve"> </w:t>
      </w:r>
      <w:r w:rsidRPr="00EE085B">
        <w:t>Improve real and perceived attribution</w:t>
      </w:r>
      <w:r w:rsidRPr="00EE085B">
        <w:rPr>
          <w:u w:val="single"/>
        </w:rPr>
        <w:t xml:space="preserve">. </w:t>
      </w:r>
      <w:r w:rsidRPr="000C3892">
        <w:rPr>
          <w:highlight w:val="cyan"/>
          <w:u w:val="single"/>
        </w:rPr>
        <w:t>A credible retaliatory threat will depend on perceptions of U.S. attribution capabilities. To showcase this capability, U.S. officials could expand intelligence collection against potential adversary cyber programs and increase public or government-to-government disclosures of intrusions.</w:t>
      </w:r>
      <w:r w:rsidRPr="00EE085B">
        <w:t xml:space="preserve"> Intelligence, defense, and law enforcement officials could develop standards of attribution confidence that can be used to recommend levers of national power, including judicial, economic, diplomatic, intelligence, and military tools, as well as network actions, such as slowing or blocking Internet traffic to and from U.S. and allied networks. Modeled on legal burdens of proof, these standards could shorten the time it takes for U.S. agencies to recommend response options. U.S. officials could also support efforts to reduce anonymity on the Internet, including adjustments to the design, distribution, and authentication of Internet protocol (IP) addresses, but such reforms would come at too great a cost to free expression.</w:t>
      </w:r>
      <w:r>
        <w:t xml:space="preserve"> </w:t>
      </w:r>
      <w:r w:rsidRPr="00EE085B">
        <w:t>Clearly define and enhance the role of the Cyber Threat Intelligence Integration Center (CTIIC) to ensure effective planning, coordination, and assignment of cyber operations. Congress can enhance U.S. cyber posture by codifying CTIIC’s role in integrating intelligence for the director of national intelligence and serving as an interagency forum to coordinate roles and responsibilities. The special assistant to the president and cybersecurity coordinator essentially serves as an interagency coordinator, but his or her portfolio is expansive and staff is small. An enhanced CTIIC, on the other hand, could ensure united efforts and report operational issues directly to the White House; these measures could improve operational awareness and guard against inadvertent escalation.</w:t>
      </w:r>
      <w:r>
        <w:t xml:space="preserve"> </w:t>
      </w:r>
      <w:r w:rsidRPr="00EE085B">
        <w:t xml:space="preserve">Promote greater public clarity on U.S. cyber strategy and doctrine. Uncertainty over what amounts to a use of force in cyberspace can weaken deterrence if potential adversaries misperceive thresholds for retaliation. National security officials can reduce risks of miscalculation by more clearly defining how the United States perceives “use of force,” “armed attacks,” “aggression,” and activity below those thresholds. </w:t>
      </w:r>
      <w:r w:rsidRPr="00EE085B">
        <w:rPr>
          <w:u w:val="single"/>
        </w:rPr>
        <w:t xml:space="preserve">Some uncertainty is unavoidable to ensure flexibility in the context of an attack, but more clarity would promote stability by shaping expectations of behavior. Make good on (and use of) retaliatory threats. </w:t>
      </w:r>
      <w:r w:rsidRPr="000C3892">
        <w:rPr>
          <w:highlight w:val="cyan"/>
          <w:u w:val="single"/>
        </w:rPr>
        <w:t>U.S. deterrence rests on credible assurances that the United States will retaliate strongly against perpetrator</w:t>
      </w:r>
      <w:r w:rsidRPr="00EE085B">
        <w:rPr>
          <w:u w:val="single"/>
        </w:rPr>
        <w:t xml:space="preserve">s—both in and outside of cyberspace. </w:t>
      </w:r>
      <w:r w:rsidRPr="00EE085B">
        <w:t xml:space="preserve">When responsibility can be established, the White House could inflict costs on the offender that also have a deterrent effect on other potential </w:t>
      </w:r>
      <w:r w:rsidRPr="00EE085B">
        <w:rPr>
          <w:u w:val="single"/>
        </w:rPr>
        <w:t xml:space="preserve">adversaries. </w:t>
      </w:r>
      <w:r w:rsidRPr="000C3892">
        <w:rPr>
          <w:highlight w:val="cyan"/>
          <w:u w:val="single"/>
        </w:rPr>
        <w:t>This could include an expanded offensive cyber capacity that provides policymakers with a wider range of options</w:t>
      </w:r>
      <w:r w:rsidRPr="00EE085B">
        <w:rPr>
          <w:u w:val="single"/>
        </w:rPr>
        <w:t>, but because operations in cyberspace may be noticed only by adversary network operators, they will likely have greater effect as part of a broader campaign that includes responses outside of the cyber domain, including use of the recently announced sanctioning authority targeting malicious cyber actors.</w:t>
      </w:r>
    </w:p>
    <w:p w:rsidR="001C5B8E" w:rsidRDefault="001C5B8E" w:rsidP="001C5B8E">
      <w:pPr>
        <w:rPr>
          <w:u w:val="single"/>
        </w:rPr>
      </w:pPr>
    </w:p>
    <w:p w:rsidR="001C5B8E" w:rsidRDefault="001C5B8E" w:rsidP="001C5B8E">
      <w:pPr>
        <w:pStyle w:val="Heading4"/>
      </w:pPr>
      <w:r>
        <w:lastRenderedPageBreak/>
        <w:t>Investment in cybersecurity is key to solve</w:t>
      </w:r>
    </w:p>
    <w:p w:rsidR="001C5B8E" w:rsidRPr="00D62611" w:rsidRDefault="001C5B8E" w:rsidP="001C5B8E">
      <w:pPr>
        <w:rPr>
          <w:rStyle w:val="Style13ptBold"/>
        </w:rPr>
      </w:pPr>
      <w:r>
        <w:rPr>
          <w:rStyle w:val="Style13ptBold"/>
        </w:rPr>
        <w:t xml:space="preserve">O’Malley 15 </w:t>
      </w:r>
      <w:r w:rsidRPr="00D62611">
        <w:t xml:space="preserve">Martin O'Malley, 6-9-2015, "The U.S. Government – and the Next President – Needs to Take Cybersecurity </w:t>
      </w:r>
      <w:proofErr w:type="gramStart"/>
      <w:r w:rsidRPr="00D62611">
        <w:t>Seriously</w:t>
      </w:r>
      <w:proofErr w:type="gramEnd"/>
      <w:r w:rsidRPr="00D62611">
        <w:t>," Foreign Policy, http://foreignpolicy.com/2015/06/09/the-u-s-government-and-the-next-president-needs-to-take-cybersecurity-seriously/</w:t>
      </w:r>
    </w:p>
    <w:p w:rsidR="001C5B8E" w:rsidRPr="00D62611" w:rsidRDefault="001C5B8E" w:rsidP="001C5B8E">
      <w:pPr>
        <w:rPr>
          <w:u w:val="single"/>
        </w:rPr>
      </w:pPr>
      <w:r>
        <w:t>La</w:t>
      </w:r>
      <w:r w:rsidRPr="00DC6193">
        <w:t>st week, we</w:t>
      </w:r>
      <w:r>
        <w:t xml:space="preserve"> </w:t>
      </w:r>
      <w:hyperlink r:id="rId63" w:tgtFrame="_blank" w:history="1">
        <w:r w:rsidRPr="00DC6193">
          <w:rPr>
            <w:rStyle w:val="Hyperlink"/>
          </w:rPr>
          <w:t>learned</w:t>
        </w:r>
      </w:hyperlink>
      <w:r>
        <w:t xml:space="preserve"> </w:t>
      </w:r>
      <w:r w:rsidRPr="00DC6193">
        <w:t xml:space="preserve">of a massive cyberattack on U.S. government data. Likely emanating from China, the attack has compromised the personal information of 4 million current and former federal employees. This security breach might be the most significant yet to take place in our country, but it won’t be the last. </w:t>
      </w:r>
      <w:r w:rsidRPr="00D62611">
        <w:rPr>
          <w:u w:val="single"/>
        </w:rPr>
        <w:t xml:space="preserve">It signals the </w:t>
      </w:r>
      <w:r w:rsidRPr="000C3892">
        <w:rPr>
          <w:highlight w:val="cyan"/>
          <w:u w:val="single"/>
        </w:rPr>
        <w:t>urgent need to advance a new agenda to improve our nation’s cybersecurity. In the face of increasingly dangerous cyberattacks, it is imperative that we overcome gridlock in Washington</w:t>
      </w:r>
      <w:r w:rsidRPr="00D62611">
        <w:rPr>
          <w:u w:val="single"/>
        </w:rPr>
        <w:t>.</w:t>
      </w:r>
      <w:r w:rsidRPr="00DC6193">
        <w:t xml:space="preserve"> The</w:t>
      </w:r>
      <w:r>
        <w:t xml:space="preserve"> </w:t>
      </w:r>
      <w:hyperlink r:id="rId64" w:tgtFrame="_blank" w:history="1">
        <w:r w:rsidRPr="00DC6193">
          <w:rPr>
            <w:rStyle w:val="Hyperlink"/>
          </w:rPr>
          <w:t>Protecting Cyber Networks Act</w:t>
        </w:r>
      </w:hyperlink>
      <w:r w:rsidRPr="00DC6193">
        <w:t>, a bill that seeks to improve public-private information sharing to reduce cyberthreats, has stalled in the Senate. After making changes to protect consumer data and ensure the appropriate level of legal protection for companies, Congress should pass this legislation.</w:t>
      </w:r>
      <w:r>
        <w:t xml:space="preserve"> </w:t>
      </w:r>
      <w:r w:rsidRPr="000C3892">
        <w:rPr>
          <w:highlight w:val="cyan"/>
          <w:u w:val="single"/>
        </w:rPr>
        <w:t>Time is of the essence. Cyberattacks around the world are on the rise</w:t>
      </w:r>
      <w:proofErr w:type="gramStart"/>
      <w:r w:rsidRPr="00D62611">
        <w:rPr>
          <w:u w:val="single"/>
        </w:rPr>
        <w:t>,</w:t>
      </w:r>
      <w:proofErr w:type="gramEnd"/>
      <w:r>
        <w:fldChar w:fldCharType="begin"/>
      </w:r>
      <w:r>
        <w:instrText xml:space="preserve"> HYPERLINK "http://www.cgma.org/magazine/news/pages/201411089.aspx?TestCookiesEnabled=redirect" \t "_blank" </w:instrText>
      </w:r>
      <w:r>
        <w:fldChar w:fldCharType="separate"/>
      </w:r>
      <w:r w:rsidRPr="00D62611">
        <w:rPr>
          <w:rStyle w:val="Hyperlink"/>
          <w:u w:val="single"/>
        </w:rPr>
        <w:t>jumping</w:t>
      </w:r>
      <w:r>
        <w:rPr>
          <w:rStyle w:val="Hyperlink"/>
          <w:u w:val="single"/>
        </w:rPr>
        <w:fldChar w:fldCharType="end"/>
      </w:r>
      <w:r w:rsidRPr="00D62611">
        <w:rPr>
          <w:u w:val="single"/>
        </w:rPr>
        <w:t xml:space="preserve"> nearly 50 percent last year</w:t>
      </w:r>
      <w:r w:rsidRPr="00DC6193">
        <w:t>. The software security firm McAfee</w:t>
      </w:r>
      <w:hyperlink r:id="rId65" w:tgtFrame="_blank" w:history="1">
        <w:r w:rsidRPr="00DC6193">
          <w:rPr>
            <w:rStyle w:val="Hyperlink"/>
          </w:rPr>
          <w:t>estimates</w:t>
        </w:r>
      </w:hyperlink>
      <w:r>
        <w:t xml:space="preserve"> </w:t>
      </w:r>
      <w:r w:rsidRPr="00DC6193">
        <w:t>that cybercrime robs the global economy of more than $400 billion each year. And that same report estimated that cybercrime could cost as many as 200,000 American jobs due to stolen intellectual property and lost exports. When hackers attacked the American retail chain Target last year, they</w:t>
      </w:r>
      <w:r>
        <w:t xml:space="preserve"> </w:t>
      </w:r>
      <w:hyperlink r:id="rId66" w:tgtFrame="_blank" w:history="1">
        <w:r w:rsidRPr="00DC6193">
          <w:rPr>
            <w:rStyle w:val="Hyperlink"/>
          </w:rPr>
          <w:t>stole</w:t>
        </w:r>
      </w:hyperlink>
      <w:r>
        <w:t xml:space="preserve"> </w:t>
      </w:r>
      <w:r w:rsidRPr="00DC6193">
        <w:t>data from an astonishing 110 million shoppers — roughly one in three Americans. The thieves then sold the information for more than $50 million on the black market. They committed these crimes all without stepping away from their computers.</w:t>
      </w:r>
      <w:r>
        <w:t xml:space="preserve"> </w:t>
      </w:r>
      <w:r w:rsidRPr="00DC6193">
        <w:t>Cyberattacks threaten not just Americans’ privacy, personal credit information, and intellectual property but also military operations and national security intelligence. For centuries, nation-states sought to protect themselves from attacks by land and sea. With the invention of human flight, nations also had to protect themselves from air attacks</w:t>
      </w:r>
      <w:r w:rsidRPr="00D62611">
        <w:rPr>
          <w:u w:val="single"/>
        </w:rPr>
        <w:t>. Now, in the hyper-connected information age</w:t>
      </w:r>
      <w:r w:rsidRPr="000C3892">
        <w:rPr>
          <w:highlight w:val="cyan"/>
          <w:u w:val="single"/>
        </w:rPr>
        <w:t>, we must understand how to better defend ourselves — and our economy — from attacks carried out through the Internet</w:t>
      </w:r>
      <w:r w:rsidRPr="00DC6193">
        <w:t>. Adm. Mike Mullen, the former chairman of the Joint Chiefs of Staff,</w:t>
      </w:r>
      <w:r>
        <w:t xml:space="preserve"> </w:t>
      </w:r>
      <w:hyperlink r:id="rId67" w:tgtFrame="_blank" w:history="1">
        <w:r w:rsidRPr="00DC6193">
          <w:rPr>
            <w:rStyle w:val="Hyperlink"/>
          </w:rPr>
          <w:t>called</w:t>
        </w:r>
      </w:hyperlink>
      <w:r>
        <w:t xml:space="preserve"> </w:t>
      </w:r>
      <w:r w:rsidRPr="00DC6193">
        <w:t>cyberattacks “the single biggest existential threat that’s out there” because of their ability to shut down our infrastructure and transportation systems, including our air traffic control system.</w:t>
      </w:r>
      <w:r>
        <w:t xml:space="preserve"> </w:t>
      </w:r>
      <w:r w:rsidRPr="00D62611">
        <w:rPr>
          <w:u w:val="single"/>
        </w:rPr>
        <w:t>A new agenda is urgently needed to improve our nation’s cybersecurity</w:t>
      </w:r>
      <w:r w:rsidRPr="00DC6193">
        <w:t>.</w:t>
      </w:r>
      <w:r>
        <w:t xml:space="preserve"> </w:t>
      </w:r>
      <w:r w:rsidRPr="00DC6193">
        <w:t>First, unlike the military’s</w:t>
      </w:r>
      <w:r>
        <w:t xml:space="preserve"> </w:t>
      </w:r>
      <w:r w:rsidRPr="00DC6193">
        <w:t>command-and-control approach to past defense challenges, this new threat will require a collaborative and networked approach across public and private sectors. The data that cyberattacks target do not reside completely in one sector or another. We need to ensure that privacy issues are directly and adequately addressed in order to build the trust necessary for businesses and other organizations to work with the government on the safeguards we need to protect both.</w:t>
      </w:r>
      <w:r>
        <w:t xml:space="preserve"> </w:t>
      </w:r>
      <w:r w:rsidRPr="00DC6193">
        <w:t>Second</w:t>
      </w:r>
      <w:r w:rsidRPr="00D62611">
        <w:rPr>
          <w:u w:val="single"/>
        </w:rPr>
        <w:t xml:space="preserve">, </w:t>
      </w:r>
      <w:r w:rsidRPr="000C3892">
        <w:rPr>
          <w:highlight w:val="cyan"/>
          <w:u w:val="single"/>
        </w:rPr>
        <w:t>greater security requires greater investment. Investing more resources in cybersecurity is an economic and national security priority.</w:t>
      </w:r>
      <w:r w:rsidRPr="00D62611">
        <w:rPr>
          <w:u w:val="single"/>
        </w:rPr>
        <w:t xml:space="preserve"> Our servers, information networks, and personal devices now exist on digital battlefields, with real-world consequences. Without sustained effort and bold ideas, our entire society will remain vulnerable to more destructive attacks, threatening our national security and robbing us of our privacy and precious intellectual property — the lifeblood of future American jobs.</w:t>
      </w:r>
    </w:p>
    <w:p w:rsidR="001C5B8E" w:rsidRPr="00790F25" w:rsidRDefault="001C5B8E" w:rsidP="001C5B8E"/>
    <w:p w:rsidR="001C5B8E" w:rsidRPr="00790F25" w:rsidRDefault="001C5B8E" w:rsidP="001C5B8E"/>
    <w:p w:rsidR="001C5B8E" w:rsidRDefault="001C5B8E" w:rsidP="001C5B8E">
      <w:pPr>
        <w:pStyle w:val="Heading2"/>
      </w:pPr>
      <w:r>
        <w:lastRenderedPageBreak/>
        <w:t>Censorship DA</w:t>
      </w:r>
      <w:proofErr w:type="gramStart"/>
      <w:r>
        <w:t>?/</w:t>
      </w:r>
      <w:proofErr w:type="gramEnd"/>
      <w:r>
        <w:t>Link turns</w:t>
      </w:r>
    </w:p>
    <w:p w:rsidR="001C5B8E" w:rsidRDefault="001C5B8E" w:rsidP="001C5B8E">
      <w:pPr>
        <w:pStyle w:val="Heading4"/>
      </w:pPr>
      <w:r>
        <w:t>****China uses cybersecurity as a means of increasing internet lock down- plan provides justification for this</w:t>
      </w:r>
    </w:p>
    <w:p w:rsidR="001C5B8E" w:rsidRPr="0056420B" w:rsidRDefault="001C5B8E" w:rsidP="001C5B8E">
      <w:pPr>
        <w:rPr>
          <w:rStyle w:val="Style13ptBold"/>
        </w:rPr>
      </w:pPr>
      <w:r>
        <w:rPr>
          <w:rStyle w:val="Style13ptBold"/>
        </w:rPr>
        <w:t xml:space="preserve">Phillip 16 </w:t>
      </w:r>
      <w:r w:rsidRPr="0056420B">
        <w:t>Joshua Philipp</w:t>
      </w:r>
      <w:proofErr w:type="gramStart"/>
      <w:r w:rsidRPr="0056420B">
        <w:t>,,</w:t>
      </w:r>
      <w:proofErr w:type="gramEnd"/>
      <w:r w:rsidRPr="0056420B">
        <w:t xml:space="preserve"> 4-4-2016, "CHINA SECURITY: Under Veil of Cybersecurity, China Looks to Govern the Global Internet," Epoch Times, http://www.theepochtimes.com/n3/2006286-china-security-under-veil-of-cybersecurity-china-looks-to-govern-the-global-internet/</w:t>
      </w:r>
    </w:p>
    <w:p w:rsidR="001C5B8E" w:rsidRDefault="001C5B8E" w:rsidP="001C5B8E">
      <w:r w:rsidRPr="00660059">
        <w:t xml:space="preserve">The latest step in this push was revealed on March 25, with the founding </w:t>
      </w:r>
      <w:r w:rsidRPr="00660059">
        <w:rPr>
          <w:u w:val="single"/>
        </w:rPr>
        <w:t xml:space="preserve">of </w:t>
      </w:r>
      <w:r w:rsidRPr="000C3892">
        <w:rPr>
          <w:highlight w:val="cyan"/>
          <w:u w:val="single"/>
        </w:rPr>
        <w:t>China’s first national nonprofit organization for cybersecurity,</w:t>
      </w:r>
      <w:r w:rsidRPr="00660059">
        <w:rPr>
          <w:u w:val="single"/>
        </w:rPr>
        <w:t xml:space="preserve"> the Cyber Security Association of China. </w:t>
      </w:r>
      <w:r w:rsidRPr="000C3892">
        <w:rPr>
          <w:highlight w:val="cyan"/>
          <w:u w:val="single"/>
        </w:rPr>
        <w:t>The association is being led by Fang Binxing, a key figure who helped build</w:t>
      </w:r>
      <w:r w:rsidRPr="00660059">
        <w:rPr>
          <w:u w:val="single"/>
        </w:rPr>
        <w:t xml:space="preserve"> the Chinese Communist Party’s (CCP) system for censoring the Internet</w:t>
      </w:r>
      <w:r w:rsidRPr="000C3892">
        <w:rPr>
          <w:highlight w:val="cyan"/>
          <w:u w:val="single"/>
        </w:rPr>
        <w:t>, the Great Firewall. Its secretary-general is</w:t>
      </w:r>
      <w:r w:rsidRPr="00660059">
        <w:rPr>
          <w:u w:val="single"/>
        </w:rPr>
        <w:t xml:space="preserve"> Li Yuxiao, a research fellow at the Chinese Academy of Cyberspace and </w:t>
      </w:r>
      <w:r w:rsidRPr="000C3892">
        <w:rPr>
          <w:highlight w:val="cyan"/>
          <w:u w:val="single"/>
        </w:rPr>
        <w:t>a proponent of China governing the global Internet</w:t>
      </w:r>
      <w:r w:rsidRPr="00660059">
        <w:rPr>
          <w:u w:val="single"/>
        </w:rPr>
        <w:t>.</w:t>
      </w:r>
      <w:r>
        <w:t xml:space="preserve"> </w:t>
      </w:r>
      <w:r w:rsidRPr="00660059">
        <w:t xml:space="preserve">It has 275 founding members, including major Internet firms, cybersecurity companies, </w:t>
      </w:r>
      <w:proofErr w:type="gramStart"/>
      <w:r w:rsidRPr="00660059">
        <w:t>scientific</w:t>
      </w:r>
      <w:proofErr w:type="gramEnd"/>
      <w:r w:rsidRPr="00660059">
        <w:t xml:space="preserve"> research institutions. These include Baidu, Alibaba, the National University of Defense Technology, and others</w:t>
      </w:r>
      <w:r w:rsidRPr="00660059">
        <w:rPr>
          <w:u w:val="single"/>
        </w:rPr>
        <w:t xml:space="preserve">. While </w:t>
      </w:r>
      <w:r w:rsidRPr="000C3892">
        <w:rPr>
          <w:highlight w:val="cyan"/>
          <w:u w:val="single"/>
        </w:rPr>
        <w:t>the program is being touted with the “cybersecurity” label, that phrase has a lot more meaning under the Chinese regime</w:t>
      </w:r>
      <w:r w:rsidRPr="00660059">
        <w:rPr>
          <w:u w:val="single"/>
        </w:rPr>
        <w:t xml:space="preserve">. The state-run Xinhua news outlet reported it will function as a “cooperation platform” for anyone interested in working with China on “cyberspace safety.” Chinese state media repeated that </w:t>
      </w:r>
      <w:r w:rsidRPr="000C3892">
        <w:rPr>
          <w:highlight w:val="cyan"/>
          <w:u w:val="single"/>
        </w:rPr>
        <w:t>China’s interest in cybersecurity ties to its goals to</w:t>
      </w:r>
      <w:r w:rsidRPr="00660059">
        <w:rPr>
          <w:u w:val="single"/>
        </w:rPr>
        <w:t>, as Global Times reports, “</w:t>
      </w:r>
      <w:r w:rsidRPr="000C3892">
        <w:rPr>
          <w:highlight w:val="cyan"/>
          <w:u w:val="single"/>
        </w:rPr>
        <w:t>realize the nation’s strategic goal of becoming a strong Internet power</w:t>
      </w:r>
      <w:r w:rsidRPr="00660059">
        <w:rPr>
          <w:u w:val="single"/>
        </w:rPr>
        <w:t>.” The goal of the organization, according to South China Morning Post, is to “serve as a bridge” between the Chinese regime and the public, and to “organize and mobilize forces in all aspects of society to participate in building China’s cybersecurity.”</w:t>
      </w:r>
      <w:r>
        <w:t xml:space="preserve"> </w:t>
      </w:r>
      <w:r w:rsidRPr="00660059">
        <w:t>All of this ties back to a push that was brought to the surface around November 2014, when the CCP hosted its first World Internet Conference, which had the slogan, An Interconnected World Shared and Governed by All.</w:t>
      </w:r>
      <w:r>
        <w:t xml:space="preserve"> </w:t>
      </w:r>
      <w:r w:rsidRPr="00660059">
        <w:t>Li Yuxiao was among the speakers, and stated according to the state-run China Daily, “Now is the time for China to realize its responsibilities.”</w:t>
      </w:r>
      <w:r>
        <w:t xml:space="preserve"> </w:t>
      </w:r>
      <w:r w:rsidRPr="00660059">
        <w:t>At the time, the United States had announced its plans to relinquish federal control over the Internet—a process it only recently completed by giving up its control of the Internet Corporation for Assigned Names and Numbers (ICANN</w:t>
      </w:r>
      <w:r w:rsidRPr="000C3892">
        <w:rPr>
          <w:highlight w:val="cyan"/>
          <w:u w:val="single"/>
        </w:rPr>
        <w:t>). Li viewed the U.S. move as an opportunity</w:t>
      </w:r>
      <w:r w:rsidRPr="0056420B">
        <w:rPr>
          <w:u w:val="single"/>
        </w:rPr>
        <w:t>. He stated, according to China Daily, “</w:t>
      </w:r>
      <w:r w:rsidRPr="000C3892">
        <w:rPr>
          <w:highlight w:val="cyan"/>
          <w:u w:val="single"/>
        </w:rPr>
        <w:t>If the U.S. is willing to give up its running of the Internet sphere</w:t>
      </w:r>
      <w:r w:rsidRPr="0056420B">
        <w:rPr>
          <w:u w:val="single"/>
        </w:rPr>
        <w:t xml:space="preserve">, the question comes as to </w:t>
      </w:r>
      <w:r w:rsidRPr="000C3892">
        <w:rPr>
          <w:highlight w:val="cyan"/>
          <w:u w:val="single"/>
        </w:rPr>
        <w:t>who will take the baton</w:t>
      </w:r>
      <w:r w:rsidRPr="0056420B">
        <w:rPr>
          <w:u w:val="single"/>
        </w:rPr>
        <w:t xml:space="preserve"> and how it would be run</w:t>
      </w:r>
      <w:r w:rsidRPr="00660059">
        <w:t>?”</w:t>
      </w:r>
      <w:r>
        <w:t xml:space="preserve"> </w:t>
      </w:r>
      <w:r w:rsidRPr="00660059">
        <w:t>“</w:t>
      </w:r>
      <w:r w:rsidRPr="000C3892">
        <w:rPr>
          <w:highlight w:val="cyan"/>
          <w:u w:val="single"/>
        </w:rPr>
        <w:t>China is transforming from a participant of the Internet into having a leading and dominant role in it</w:t>
      </w:r>
      <w:r w:rsidRPr="0056420B">
        <w:rPr>
          <w:u w:val="single"/>
        </w:rPr>
        <w:t>,” he said, adding “We have to first set our goal in c</w:t>
      </w:r>
      <w:r w:rsidRPr="000C3892">
        <w:rPr>
          <w:highlight w:val="cyan"/>
          <w:u w:val="single"/>
        </w:rPr>
        <w:t>yb</w:t>
      </w:r>
      <w:r w:rsidRPr="0056420B">
        <w:rPr>
          <w:u w:val="single"/>
        </w:rPr>
        <w:t>erspace, and then think about the strategy to take, before moving on to refining our laws.</w:t>
      </w:r>
      <w:r w:rsidRPr="00660059">
        <w:t>”</w:t>
      </w:r>
      <w:r>
        <w:t xml:space="preserve"> </w:t>
      </w:r>
      <w:r w:rsidRPr="00660059">
        <w:t>Li repeated this goal more recently, in a Dec. 18, 2015, interview published on the World Internet Conference website.</w:t>
      </w:r>
      <w:r>
        <w:t xml:space="preserve"> </w:t>
      </w:r>
      <w:r w:rsidRPr="00660059">
        <w:t xml:space="preserve">He said </w:t>
      </w:r>
      <w:r w:rsidRPr="0056420B">
        <w:rPr>
          <w:u w:val="single"/>
        </w:rPr>
        <w:t>China “has a right, as the country with the most netizens, to make the international rules of cyberspace governance.” He added, “</w:t>
      </w:r>
      <w:r w:rsidRPr="000C3892">
        <w:rPr>
          <w:highlight w:val="cyan"/>
          <w:u w:val="single"/>
        </w:rPr>
        <w:t>The establishment of rules is just a start</w:t>
      </w:r>
      <w:r w:rsidRPr="0056420B">
        <w:rPr>
          <w:u w:val="single"/>
        </w:rPr>
        <w:t>.” A report from the Chinese state-run news outlet, Xinhua, stated, “</w:t>
      </w:r>
      <w:r w:rsidRPr="000C3892">
        <w:rPr>
          <w:highlight w:val="cyan"/>
          <w:u w:val="single"/>
        </w:rPr>
        <w:t>China’s efforts in Internet governance can be summed up as ‘cleaning cyberspace in accordance with the law; exploiting it with an open mind.'” The CCP’s new association on cybersecurity carries the same overall message</w:t>
      </w:r>
      <w:r w:rsidRPr="000C3892">
        <w:rPr>
          <w:b/>
          <w:highlight w:val="cyan"/>
          <w:u w:val="single"/>
        </w:rPr>
        <w:t>. The new program isn’t really about cybersecurity. It’s about cybergovernance, and about extending law to the Internet—in this case, the laws of the authoritarian Chinese regime</w:t>
      </w:r>
      <w:r w:rsidRPr="00660059">
        <w:t>.</w:t>
      </w:r>
      <w:r>
        <w:t xml:space="preserve"> </w:t>
      </w:r>
      <w:r w:rsidRPr="00660059">
        <w:t>For the CCP, the word “cybercrime” is more than just hackers. As Xinhua stated, “The Chinese government has stepped up the crackdown on online rumors, pornography, gambling, and other cybercrimes</w:t>
      </w:r>
      <w:r w:rsidRPr="0056420B">
        <w:rPr>
          <w:u w:val="single"/>
        </w:rPr>
        <w:t xml:space="preserve">.” </w:t>
      </w:r>
      <w:r w:rsidRPr="000C3892">
        <w:rPr>
          <w:highlight w:val="cyan"/>
          <w:u w:val="single"/>
        </w:rPr>
        <w:t>Those “other cybercrimes” tend to be a major focus in the CCP’s systems for Internet control—and include suppression of religion, free speech, and of people promoting democracy</w:t>
      </w:r>
      <w:r w:rsidRPr="00660059">
        <w:t xml:space="preserve">. A 2015 assessment of global </w:t>
      </w:r>
      <w:r w:rsidRPr="00660059">
        <w:lastRenderedPageBreak/>
        <w:t>Internet freedom from independent watchdog organization Freedom House, ranked China dead last—putting it behind even Cuba and Syria.</w:t>
      </w:r>
      <w:r>
        <w:t xml:space="preserve"> </w:t>
      </w:r>
      <w:r w:rsidRPr="00660059">
        <w:t>The CCP has been touting a line that the Internet is controlled by Western powers—particularly the United States—and it has been using this as the backbone for its push to gain participation in its programs from other countries.</w:t>
      </w:r>
      <w:r>
        <w:t xml:space="preserve"> </w:t>
      </w:r>
      <w:r w:rsidRPr="00660059">
        <w:t>Xinhua wrote in December 2015, that the CCP and developing countries suffer from “a lack of joint governance” online, and it blames this on the West, stating it is “mainly caused by some Western countries’ arrogance and monopoly of information and communication technologies.”</w:t>
      </w:r>
      <w:r>
        <w:t xml:space="preserve"> </w:t>
      </w:r>
      <w:r w:rsidRPr="00660059">
        <w:t>Despite Xinhua’s accusations against the United States, and other countries including Japan and even Sweden, it also had stories defending the Chinese regime’s use of the Internet as a tool for political and ideological suppression.</w:t>
      </w:r>
      <w:r>
        <w:t xml:space="preserve"> </w:t>
      </w:r>
      <w:r w:rsidRPr="00660059">
        <w:t>It even directly criticized Google for pulling out of Mainland China in 2010. Google left China over the CCP’s strict censorship of the Internet, and after uncovering a spree of Chinese state-run cyberattacks targeting its networks.</w:t>
      </w:r>
      <w:r>
        <w:t xml:space="preserve"> </w:t>
      </w:r>
      <w:r w:rsidRPr="00660059">
        <w:t>In reality, the Internet is governed by a multistakeholder model, where rather than having pure government control, it’s run loosely by a large and open network of stakeholders in the Internet that includes businesses, civil groups, research institutions, and nongovernment organizations.</w:t>
      </w:r>
      <w:r>
        <w:t xml:space="preserve"> </w:t>
      </w:r>
      <w:r w:rsidRPr="00660059">
        <w:t>Government oversight still plays a role, but typically only deals with crime and abuse</w:t>
      </w:r>
      <w:r w:rsidRPr="0056420B">
        <w:rPr>
          <w:rStyle w:val="StyleUnderline"/>
        </w:rPr>
        <w:t xml:space="preserve">. </w:t>
      </w:r>
      <w:r w:rsidRPr="000C3892">
        <w:rPr>
          <w:rStyle w:val="StyleUnderline"/>
          <w:highlight w:val="cyan"/>
        </w:rPr>
        <w:t>The CCP wants to change this, globally, with its model of strict government control over all facets of the Internet, and all companies involved in the Internet</w:t>
      </w:r>
      <w:r w:rsidRPr="00660059">
        <w:t>.</w:t>
      </w:r>
      <w:r>
        <w:t xml:space="preserve"> </w:t>
      </w:r>
      <w:r w:rsidRPr="00660059">
        <w:t>After the 2015 conference, the Council on Foreign Relations reported that the CCP would likely do more to gain influence over the International Telecommunications Union (ITU) of the United Nations.</w:t>
      </w:r>
      <w:r>
        <w:t xml:space="preserve"> </w:t>
      </w:r>
      <w:r w:rsidRPr="00660059">
        <w:t>The ITU is a governing body in charge of telecommunications, and is trying to gain more power over the global Internet. With China and Russia as two prominent members of the United Nations, they’ve pushed major programs in the past to direct the ITU’s role in global Internet governance in their favor.</w:t>
      </w:r>
    </w:p>
    <w:p w:rsidR="001C5B8E" w:rsidRDefault="001C5B8E" w:rsidP="001C5B8E">
      <w:pPr>
        <w:pStyle w:val="Heading4"/>
      </w:pPr>
      <w:r>
        <w:t>****“Cybersecurity” is used as a front to allow Human Rights violations</w:t>
      </w:r>
    </w:p>
    <w:p w:rsidR="001C5B8E" w:rsidRPr="00056089" w:rsidRDefault="001C5B8E" w:rsidP="001C5B8E">
      <w:pPr>
        <w:rPr>
          <w:rStyle w:val="Style13ptBold"/>
        </w:rPr>
      </w:pPr>
      <w:r>
        <w:rPr>
          <w:rStyle w:val="Style13ptBold"/>
        </w:rPr>
        <w:t xml:space="preserve">Solomon 15 </w:t>
      </w:r>
      <w:r w:rsidRPr="00056089">
        <w:t xml:space="preserve">Brett Solomon, August 6, </w:t>
      </w:r>
      <w:proofErr w:type="gramStart"/>
      <w:r w:rsidRPr="00056089">
        <w:t>2015 ,</w:t>
      </w:r>
      <w:proofErr w:type="gramEnd"/>
      <w:r w:rsidRPr="00056089">
        <w:t xml:space="preserve"> "Let’s not trample upon human rights in the name of “cyber”," Access Now, https://www.accessnow.org/lets-not-trample-upon-human-rights-in-the-name-of-cyber/</w:t>
      </w:r>
    </w:p>
    <w:p w:rsidR="001C5B8E" w:rsidRDefault="001C5B8E" w:rsidP="001C5B8E">
      <w:r w:rsidRPr="00056089">
        <w:t xml:space="preserve">This year, major data breaches at corporations and within government have spurred officials to do </w:t>
      </w:r>
      <w:proofErr w:type="gramStart"/>
      <w:r w:rsidRPr="00056089">
        <w:t>something ?</w:t>
      </w:r>
      <w:proofErr w:type="gramEnd"/>
      <w:r w:rsidRPr="00056089">
        <w:t>— anything at all ?— to fix online security</w:t>
      </w:r>
      <w:r w:rsidRPr="00056089">
        <w:rPr>
          <w:u w:val="single"/>
        </w:rPr>
        <w:t xml:space="preserve">. </w:t>
      </w:r>
      <w:r w:rsidRPr="000C3892">
        <w:rPr>
          <w:highlight w:val="cyan"/>
          <w:u w:val="single"/>
        </w:rPr>
        <w:t>We’ve seen a raft of so-called cybersecurity legislation introduced around the world that creates more problems than it solves, trampling upon privacy and human rights in the name of “cyber</w:t>
      </w:r>
      <w:r w:rsidRPr="00056089">
        <w:t>.” Access has been involved in a number of those fights around the world.</w:t>
      </w:r>
      <w:r>
        <w:t xml:space="preserve"> </w:t>
      </w:r>
      <w:r w:rsidRPr="00056089">
        <w:t xml:space="preserve">For example, </w:t>
      </w:r>
      <w:r w:rsidRPr="000C3892">
        <w:rPr>
          <w:highlight w:val="cyan"/>
          <w:u w:val="single"/>
        </w:rPr>
        <w:t>in the U.S., we’ve been fighting the Cybersecurity Information Sharing Act (CISA), a dangerous bill that reduces the incentives for securing the private information held by companies.</w:t>
      </w:r>
      <w:r w:rsidRPr="00056089">
        <w:rPr>
          <w:u w:val="single"/>
        </w:rPr>
        <w:t xml:space="preserve"> This vaguely worded legislation would give corporations broad liability protections when the information is shared, undermining consumers’ privacy</w:t>
      </w:r>
      <w:r w:rsidRPr="00056089">
        <w:t xml:space="preserve">. The information can be delivered to military and intelligence agencies, including the U.S. National Security Agency. </w:t>
      </w:r>
      <w:r w:rsidRPr="000C3892">
        <w:rPr>
          <w:highlight w:val="cyan"/>
          <w:u w:val="single"/>
        </w:rPr>
        <w:t>This would create massive repositories of personal information for surveillance</w:t>
      </w:r>
      <w:r w:rsidRPr="00056089">
        <w:rPr>
          <w:u w:val="single"/>
        </w:rPr>
        <w:t>, but does not address many of the real problems with online security, such as existing software vulnerabilities</w:t>
      </w:r>
      <w:r w:rsidRPr="00056089">
        <w:t>. Fortunately, as of this writing, we are beating back CISA. People who want real security joined our campaign, led with our partners Fight for the Future and EFF, generating more than 6 million faxes to lawmakers. The U.S. Senate went home for summer break without passing CISA, so it will not be up for a vote until the fall ?— if ever.</w:t>
      </w:r>
      <w:r>
        <w:t xml:space="preserve"> </w:t>
      </w:r>
      <w:r w:rsidRPr="000C3892">
        <w:rPr>
          <w:highlight w:val="cyan"/>
          <w:u w:val="single"/>
        </w:rPr>
        <w:t>In China, lawmakers have advanced a “cybersecurity” law that aims ostensibly to clarify the laws regarding the internet, but in fact increases government control of the internet and raises a number of human rights concerns</w:t>
      </w:r>
      <w:r w:rsidRPr="00056089">
        <w:rPr>
          <w:u w:val="single"/>
        </w:rPr>
        <w:t>. Under article 50, the law sanctions government shutdowns of the internet, a practice that can precede and facilitate egregious human rights violations</w:t>
      </w:r>
      <w:r w:rsidRPr="00056089">
        <w:t xml:space="preserve">, as I’ve previously argued. </w:t>
      </w:r>
      <w:r w:rsidRPr="00056089">
        <w:rPr>
          <w:u w:val="single"/>
        </w:rPr>
        <w:t xml:space="preserve">Other articles in the </w:t>
      </w:r>
      <w:r w:rsidRPr="00056089">
        <w:rPr>
          <w:u w:val="single"/>
        </w:rPr>
        <w:lastRenderedPageBreak/>
        <w:t xml:space="preserve">legislation require tech firms and social media companies to track the “real” identity of users. </w:t>
      </w:r>
      <w:r w:rsidRPr="000C3892">
        <w:rPr>
          <w:highlight w:val="cyan"/>
          <w:u w:val="single"/>
        </w:rPr>
        <w:t>That is in addition to the Great Firewall of China, a sophisticated monitoring and blocking regime that stifles free expression — one which was just bolstered by a new rule requiring police to be embedded within technology companies</w:t>
      </w:r>
      <w:r w:rsidRPr="00056089">
        <w:t>.</w:t>
      </w:r>
    </w:p>
    <w:p w:rsidR="001C5B8E" w:rsidRDefault="001C5B8E" w:rsidP="001C5B8E">
      <w:pPr>
        <w:pStyle w:val="Heading3"/>
      </w:pPr>
      <w:r>
        <w:lastRenderedPageBreak/>
        <w:t>Link</w:t>
      </w:r>
    </w:p>
    <w:p w:rsidR="001C5B8E" w:rsidRDefault="001C5B8E" w:rsidP="001C5B8E">
      <w:pPr>
        <w:pStyle w:val="Heading4"/>
      </w:pPr>
      <w:r>
        <w:t>China uses cyber security as a front to commit HR atrocities- the plan’s diplomacy only legitimizes this</w:t>
      </w:r>
    </w:p>
    <w:p w:rsidR="001C5B8E" w:rsidRPr="002E1D8C" w:rsidRDefault="001C5B8E" w:rsidP="001C5B8E">
      <w:r w:rsidRPr="00B2176E">
        <w:rPr>
          <w:b/>
          <w:bCs/>
          <w:sz w:val="26"/>
        </w:rPr>
        <w:t xml:space="preserve">Lindsay 15 </w:t>
      </w:r>
      <w:r w:rsidRPr="00B2176E">
        <w:t>John R. Lindsay, China and Cybersecurity , 2015, http://reader.eblib.com.go.libproxy.wakehealth.edu/(S(j35snylzosipyratojrgjfok))/Reader.aspx?p=3056494&amp;o=612&amp;u=87hRh4%2b78Q5I8xEvcJfQng%3d%3d&amp;t=1468432790&amp;h=524400B072646EE04803FB8E47FF9EF45ECCAE2F&amp;s=46789713&amp;ut=1865&amp;pg=1&amp;r=img&amp;c=-1&amp;pat=n&amp;cms=-1&amp;sd=2#</w:t>
      </w:r>
    </w:p>
    <w:p w:rsidR="001C5B8E" w:rsidRPr="002E1D8C" w:rsidRDefault="001C5B8E" w:rsidP="001C5B8E">
      <w:pPr>
        <w:rPr>
          <w:b/>
          <w:u w:val="single"/>
        </w:rPr>
      </w:pPr>
      <w:r w:rsidRPr="000C3892">
        <w:rPr>
          <w:highlight w:val="cyan"/>
        </w:rPr>
        <w:t>T</w:t>
      </w:r>
      <w:r w:rsidRPr="000C3892">
        <w:rPr>
          <w:highlight w:val="cyan"/>
          <w:u w:val="single"/>
        </w:rPr>
        <w:t>he Chinese government’s treatment of human rights and its approach to security are fundamentally intertwined</w:t>
      </w:r>
      <w:r w:rsidRPr="002E1D8C">
        <w:rPr>
          <w:u w:val="single"/>
        </w:rPr>
        <w:t>, in cyberspace</w:t>
      </w:r>
      <w:r w:rsidRPr="002E1D8C">
        <w:t xml:space="preserve"> and beyond</w:t>
      </w:r>
      <w:r w:rsidRPr="002E1D8C">
        <w:rPr>
          <w:u w:val="single"/>
        </w:rPr>
        <w:t>. The government has characterized efforts to promote and protect human rights, particularly civil and political rights, as a front to undermine CCP control and domestic stability</w:t>
      </w:r>
      <w:r w:rsidRPr="002E1D8C">
        <w:t>. Great concern exists among the CCP leadership</w:t>
      </w:r>
      <w:r>
        <w:t xml:space="preserve"> </w:t>
      </w:r>
      <w:r w:rsidRPr="002E1D8C">
        <w:t>over erosion of its ideology and policy through the Internet and</w:t>
      </w:r>
      <w:r>
        <w:t xml:space="preserve"> </w:t>
      </w:r>
      <w:r w:rsidRPr="002E1D8C">
        <w:t xml:space="preserve">other means, which could weaken regime control. </w:t>
      </w:r>
      <w:r w:rsidRPr="002E1D8C">
        <w:rPr>
          <w:u w:val="single"/>
        </w:rPr>
        <w:t>The CCP considers the propagation or assertion of “Western” ideologies and “universal” values, including human rights principles, in China as a calculated effort of “foreign hostile forces” and “internal dissidents” to challenge its authority</w:t>
      </w:r>
      <w:r w:rsidRPr="002E1D8C">
        <w:t>. As</w:t>
      </w:r>
      <w:r>
        <w:t xml:space="preserve"> </w:t>
      </w:r>
      <w:r w:rsidRPr="002E1D8C">
        <w:t>a result, rights-related advocacy may serve as a basis on which the government</w:t>
      </w:r>
      <w:r>
        <w:t xml:space="preserve"> </w:t>
      </w:r>
      <w:r w:rsidRPr="002E1D8C">
        <w:t>identifies threat actors or targets of value. Authorities may consider</w:t>
      </w:r>
      <w:r>
        <w:t xml:space="preserve"> </w:t>
      </w:r>
      <w:r w:rsidRPr="002E1D8C">
        <w:t>not only foreign governments but also civil society groups and other</w:t>
      </w:r>
      <w:r>
        <w:t xml:space="preserve"> </w:t>
      </w:r>
      <w:r w:rsidRPr="002E1D8C">
        <w:t>nonstate actors working on rights issues as legitimate targets for offensive</w:t>
      </w:r>
      <w:r>
        <w:t xml:space="preserve"> </w:t>
      </w:r>
      <w:r w:rsidRPr="002E1D8C">
        <w:t>cyber activity. It is therefore unsurprising that entities compromised by</w:t>
      </w:r>
      <w:r>
        <w:t xml:space="preserve"> </w:t>
      </w:r>
      <w:r w:rsidRPr="002E1D8C">
        <w:t>China-based cyber activity include civil society actors such as Tibetan and</w:t>
      </w:r>
      <w:r>
        <w:t xml:space="preserve"> </w:t>
      </w:r>
      <w:r w:rsidRPr="002E1D8C">
        <w:t>Uighur nongovernmental organizations (NGOs) as well as Western media</w:t>
      </w:r>
      <w:r>
        <w:t xml:space="preserve"> </w:t>
      </w:r>
      <w:r w:rsidRPr="002E1D8C">
        <w:t>outlets reporting on sensitive rights-related issues, alongside better-known</w:t>
      </w:r>
      <w:r>
        <w:t xml:space="preserve"> </w:t>
      </w:r>
      <w:r w:rsidRPr="002E1D8C">
        <w:t>targets such as government and private industry.</w:t>
      </w:r>
      <w:r>
        <w:t xml:space="preserve"> </w:t>
      </w:r>
      <w:r w:rsidRPr="002E1D8C">
        <w:t>Despite their prevalence, cyberthreats against civil society—namely,</w:t>
      </w:r>
      <w:r>
        <w:t xml:space="preserve"> </w:t>
      </w:r>
      <w:r w:rsidRPr="002E1D8C">
        <w:t>those individuals and entities working on public interest issues outside</w:t>
      </w:r>
      <w:r>
        <w:t xml:space="preserve"> </w:t>
      </w:r>
      <w:r w:rsidRPr="002E1D8C">
        <w:t>of private enterprise or government, such as activists, NGOs, exile</w:t>
      </w:r>
      <w:r>
        <w:t xml:space="preserve"> </w:t>
      </w:r>
      <w:r w:rsidRPr="002E1D8C">
        <w:t>groups, political movements, and other not-for-profit coalitions—are an</w:t>
      </w:r>
      <w:r>
        <w:t xml:space="preserve"> </w:t>
      </w:r>
      <w:r w:rsidRPr="002E1D8C">
        <w:t>often-overlooked subset of the broader cybersecurity problem.5</w:t>
      </w:r>
      <w:r>
        <w:t xml:space="preserve"> </w:t>
      </w:r>
      <w:r w:rsidRPr="000C3892">
        <w:rPr>
          <w:highlight w:val="cyan"/>
          <w:u w:val="single"/>
        </w:rPr>
        <w:t>Discussions of how to ensure cybersecurity in the</w:t>
      </w:r>
      <w:r w:rsidRPr="002E1D8C">
        <w:rPr>
          <w:u w:val="single"/>
        </w:rPr>
        <w:t xml:space="preserve"> </w:t>
      </w:r>
      <w:r w:rsidRPr="000C3892">
        <w:rPr>
          <w:highlight w:val="cyan"/>
          <w:u w:val="single"/>
        </w:rPr>
        <w:t>United States</w:t>
      </w:r>
      <w:r w:rsidRPr="002E1D8C">
        <w:rPr>
          <w:u w:val="single"/>
        </w:rPr>
        <w:t xml:space="preserve">, for example, </w:t>
      </w:r>
      <w:r w:rsidRPr="000C3892">
        <w:rPr>
          <w:highlight w:val="cyan"/>
          <w:u w:val="single"/>
        </w:rPr>
        <w:t>have largely focused on threats to industry and government, without addressing the crucial matter of ever-increasing civil society compromise</w:t>
      </w:r>
      <w:r w:rsidRPr="002E1D8C">
        <w:rPr>
          <w:u w:val="single"/>
        </w:rPr>
        <w:t xml:space="preserve">. This third prong, however, implicates important factors affecting the cyber policies and practices of China and other nations well into the future. </w:t>
      </w:r>
      <w:r w:rsidRPr="000C3892">
        <w:rPr>
          <w:highlight w:val="cyan"/>
          <w:u w:val="single"/>
        </w:rPr>
        <w:t>Official legitimization of the targeting of civil society groups raises serious questions regarding China’s ability and willingness to distinguish among targets in cyberspace,</w:t>
      </w:r>
      <w:r w:rsidRPr="002E1D8C">
        <w:rPr>
          <w:u w:val="single"/>
        </w:rPr>
        <w:t xml:space="preserve"> as well as its compliance with international human rights law and development of appropriate norms of restraint in this strategic domain. </w:t>
      </w:r>
      <w:r w:rsidRPr="000C3892">
        <w:rPr>
          <w:highlight w:val="cyan"/>
          <w:u w:val="single"/>
        </w:rPr>
        <w:t xml:space="preserve">Diplomacy regarding cyberspace requires a holistic understanding of the Chinese government’s approach to cybersecurity, including its views on threats to security in the guise of human rights. </w:t>
      </w:r>
      <w:r w:rsidRPr="000C3892">
        <w:rPr>
          <w:b/>
          <w:highlight w:val="cyan"/>
          <w:u w:val="single"/>
        </w:rPr>
        <w:t>For as cyberspace binds the international community closer together, the result is the internationalization of domestic political control at the expense of human rights</w:t>
      </w:r>
    </w:p>
    <w:p w:rsidR="001C5B8E" w:rsidRDefault="001C5B8E" w:rsidP="001C5B8E">
      <w:pPr>
        <w:pStyle w:val="Heading4"/>
      </w:pPr>
      <w:r>
        <w:t>Multiple successful attempts by the United States government to “attack” the Chinese firewall</w:t>
      </w:r>
    </w:p>
    <w:p w:rsidR="001C5B8E" w:rsidRPr="0095556F" w:rsidRDefault="001C5B8E" w:rsidP="001C5B8E">
      <w:pPr>
        <w:rPr>
          <w:rStyle w:val="Style13ptBold"/>
        </w:rPr>
      </w:pPr>
      <w:r>
        <w:rPr>
          <w:rStyle w:val="Style13ptBold"/>
        </w:rPr>
        <w:t>Eades 13</w:t>
      </w:r>
      <w:r w:rsidRPr="0095556F">
        <w:t xml:space="preserve"> Mark C. Eades, 12-23-2013, "Tear </w:t>
      </w:r>
      <w:proofErr w:type="gramStart"/>
      <w:r w:rsidRPr="0095556F">
        <w:t>Down</w:t>
      </w:r>
      <w:proofErr w:type="gramEnd"/>
      <w:r w:rsidRPr="0095556F">
        <w:t xml:space="preserve"> This Firewall: Challenging Internet Censorship in China," Foreign Policy Blogs, http://foreignpolicyblogs.com/2013/12/23/tear-down-this-firewall-challenging-internet-censorship-in-china/</w:t>
      </w:r>
    </w:p>
    <w:p w:rsidR="001C5B8E" w:rsidRPr="0095556F" w:rsidRDefault="001C5B8E" w:rsidP="001C5B8E">
      <w:pPr>
        <w:rPr>
          <w:u w:val="single"/>
        </w:rPr>
      </w:pPr>
      <w:r w:rsidRPr="0095556F">
        <w:lastRenderedPageBreak/>
        <w:t>Chinese government censorship is a core concern for democracy promotion efforts in China. All media in China, including newspapers, television, and the internet, are strictly controlled by the Chinese government for the very purpose of preventing democracy promotion. There may be little that democracy advocates can do to challenge the government’s control over traditional domestic media. The internet, as a powerful global medium, is an entirely different matter.</w:t>
      </w:r>
      <w:r>
        <w:t xml:space="preserve"> </w:t>
      </w:r>
      <w:r w:rsidRPr="0095556F">
        <w:t xml:space="preserve">The “Great Firewall of China,” as the government’s internet censorship regime is known, blocks Chinese internet users from accessing disapproved websites. These currently include Facebook, Twitter, YouTube, many foreign news sites, and anything related to democracy or human rights in </w:t>
      </w:r>
      <w:r w:rsidRPr="0095556F">
        <w:rPr>
          <w:rStyle w:val="StyleUnderline"/>
          <w:u w:val="none"/>
        </w:rPr>
        <w:t>China</w:t>
      </w:r>
      <w:r w:rsidRPr="0095556F">
        <w:t xml:space="preserve">. </w:t>
      </w:r>
      <w:r w:rsidRPr="000C3892">
        <w:rPr>
          <w:highlight w:val="cyan"/>
          <w:u w:val="single"/>
        </w:rPr>
        <w:t>The Great Firewall is easily breached</w:t>
      </w:r>
      <w:r w:rsidRPr="0095556F">
        <w:t>, however, through the use of proxy servers and virtual public networks (VPNs) with servers outside of China. Many foreign expats in China use a VPN to access blocked websites and avoid Chinese government surveillance, as do Chinese internet users with knowledge and means of access.</w:t>
      </w:r>
      <w:r>
        <w:t xml:space="preserve"> </w:t>
      </w:r>
      <w:r w:rsidRPr="000C3892">
        <w:rPr>
          <w:highlight w:val="cyan"/>
          <w:u w:val="single"/>
        </w:rPr>
        <w:t>Most Chinese users, unfortunately, lack the knowledge and means of access</w:t>
      </w:r>
      <w:r w:rsidRPr="0095556F">
        <w:rPr>
          <w:u w:val="single"/>
        </w:rPr>
        <w:t xml:space="preserve"> needed for bypassing government censorship,</w:t>
      </w:r>
      <w:r w:rsidRPr="0095556F">
        <w:t xml:space="preserve"> since that information itself is censored. The better, more reliable, and more secure overseas VPNs used by expats also require payment by Visa-linked or other overseas credit or debit cards, which most Chinese citizens don’t have. Chinese bank cards are linked to the domestic Union Pay system, which can’t be used for online purchases outside of China</w:t>
      </w:r>
      <w:r w:rsidRPr="0095556F">
        <w:rPr>
          <w:u w:val="single"/>
        </w:rPr>
        <w:t xml:space="preserve">. </w:t>
      </w:r>
      <w:r w:rsidRPr="000C3892">
        <w:rPr>
          <w:highlight w:val="cyan"/>
          <w:u w:val="single"/>
        </w:rPr>
        <w:t>Combating internet censorship in China and helping Chinese internet users evade government censorship</w:t>
      </w:r>
      <w:r w:rsidRPr="0095556F">
        <w:t xml:space="preserve"> and surveillance has been identified as an </w:t>
      </w:r>
      <w:r w:rsidRPr="000C3892">
        <w:rPr>
          <w:highlight w:val="cyan"/>
          <w:u w:val="single"/>
        </w:rPr>
        <w:t>important goal for U.S. foreign policy</w:t>
      </w:r>
      <w:r w:rsidRPr="0095556F">
        <w:t xml:space="preserve">. The Congressional Research Service published detailed reports on this matter in 2010 and 2012. In 2010 a group </w:t>
      </w:r>
      <w:r w:rsidRPr="0095556F">
        <w:rPr>
          <w:u w:val="single"/>
        </w:rPr>
        <w:t>of five U.S. senators publicly urged the State Department to step up support of organizations working to help users in China and other countries circumvent internet restrictions</w:t>
      </w:r>
      <w:r w:rsidRPr="0095556F">
        <w:t>.</w:t>
      </w:r>
      <w:r>
        <w:t xml:space="preserve"> </w:t>
      </w:r>
      <w:r w:rsidRPr="0095556F">
        <w:t xml:space="preserve">In 2013 </w:t>
      </w:r>
      <w:r w:rsidRPr="0095556F">
        <w:rPr>
          <w:u w:val="single"/>
        </w:rPr>
        <w:t>the Broadcasting Board of Governors published an anti-censorship fact sheet</w:t>
      </w:r>
      <w:r w:rsidRPr="0095556F">
        <w:t xml:space="preserve"> outlining various tools for circumventing internet censorship, Freedom House published a report on methods of internet control used by the Chinese government and a review of censorship circumvention tools available to users in China and other countries, and the Georgetown Journal of International Affairs published an evaluation of</w:t>
      </w:r>
      <w:r w:rsidRPr="0095556F">
        <w:rPr>
          <w:u w:val="single"/>
        </w:rPr>
        <w:t xml:space="preserve"> U</w:t>
      </w:r>
      <w:r w:rsidRPr="000C3892">
        <w:rPr>
          <w:highlight w:val="cyan"/>
          <w:u w:val="single"/>
        </w:rPr>
        <w:t>.S. government initiatives on Chinese censorship</w:t>
      </w:r>
      <w:r w:rsidRPr="0095556F">
        <w:rPr>
          <w:u w:val="single"/>
        </w:rPr>
        <w:t>.</w:t>
      </w:r>
      <w:r w:rsidRPr="0095556F">
        <w:t xml:space="preserve"> Further information on internet censorship, counter-censorship efforts, and censorship circumvention tools for Chinese users may be found at the OpenNet Initiative, Electronic</w:t>
      </w:r>
      <w:r>
        <w:t xml:space="preserve"> </w:t>
      </w:r>
      <w:r w:rsidRPr="0095556F">
        <w:t>Frontier Foundation, China Digital Times, Radio Free Asia and Floss Manuals.</w:t>
      </w:r>
      <w:r>
        <w:t xml:space="preserve"> </w:t>
      </w:r>
      <w:r w:rsidRPr="0095556F">
        <w:t xml:space="preserve">Netroots </w:t>
      </w:r>
      <w:r w:rsidRPr="000C3892">
        <w:rPr>
          <w:highlight w:val="cyan"/>
          <w:u w:val="single"/>
        </w:rPr>
        <w:t>cyberactivist groups have also made efforts to help Chinese internet users break through the Great Firewall</w:t>
      </w:r>
      <w:r w:rsidRPr="0095556F">
        <w:t>. Prominent among these is GreatFire, which monitors and provides updates on Chinese government censorship, and creates cloud-hosted mirror sites for those blocked in China. GreatFire’s sister site, FreeWeibo, allows users to search for terms blocked on Chinese microblog site Weibo, the government-censored equivalent of Twitter in China. Global hacktivist group Anonymous has also made efforts to extend its reach into China, pledging to take down the Great Firewall, hacking hundreds of Chinese government websites, and even helping to expose Chinese military hackers who had penetrated U.S. computer systems.</w:t>
      </w:r>
      <w:r>
        <w:t xml:space="preserve"> </w:t>
      </w:r>
      <w:r w:rsidRPr="0095556F">
        <w:t>GreatFire, FreeWeibo, and the Anonymous China page at Twitter are, of course, all blocked in China. The latter has seen no activity in over a year. Groups like this also operate on a volunteer basis with limited resources, which limits their impact in China.</w:t>
      </w:r>
      <w:r w:rsidRPr="0095556F">
        <w:rPr>
          <w:u w:val="single"/>
        </w:rPr>
        <w:t xml:space="preserve"> </w:t>
      </w:r>
      <w:r w:rsidRPr="000C3892">
        <w:rPr>
          <w:highlight w:val="cyan"/>
          <w:u w:val="single"/>
        </w:rPr>
        <w:t>Official U.S. efforts to help Chinese internet users circumvent government censorship</w:t>
      </w:r>
      <w:r w:rsidRPr="0095556F">
        <w:t xml:space="preserve"> have also had limited impact, perhaps because they haven’t been pursued aggressively enough or with sufficient resources, or perhaps because America’s own democracy promotion efforts have been harmed by revelations of U.S. global surveillance activities and other recent blows to America’s image around the world. Chinese internet users might be reticent about using censorship circumvention tools provided by a government they also fear might be spying on them.</w:t>
      </w:r>
      <w:r>
        <w:t xml:space="preserve"> </w:t>
      </w:r>
      <w:r w:rsidRPr="0095556F">
        <w:t xml:space="preserve">America’s global image is hardly beyond repair, however, and there are many non-governmental groups </w:t>
      </w:r>
      <w:r w:rsidRPr="0095556F">
        <w:lastRenderedPageBreak/>
        <w:t>such as those mentioned above with which the U.S. government could coordinate democracy promotion and internet freedom efforts in China and other countries</w:t>
      </w:r>
      <w:r w:rsidRPr="0095556F">
        <w:rPr>
          <w:u w:val="single"/>
        </w:rPr>
        <w:t xml:space="preserve">. </w:t>
      </w:r>
      <w:r w:rsidRPr="000C3892">
        <w:rPr>
          <w:highlight w:val="cyan"/>
          <w:u w:val="single"/>
        </w:rPr>
        <w:t>America possesses soft-power resources that, if fully employed, the Great Firewall of China would find difficult to withstand.</w:t>
      </w:r>
    </w:p>
    <w:p w:rsidR="001C5B8E" w:rsidRDefault="001C5B8E" w:rsidP="001C5B8E">
      <w:r>
        <w:t>Other link</w:t>
      </w:r>
    </w:p>
    <w:p w:rsidR="001C5B8E" w:rsidRPr="0095556F" w:rsidRDefault="001C5B8E" w:rsidP="001C5B8E"/>
    <w:p w:rsidR="001C5B8E" w:rsidRDefault="001C5B8E" w:rsidP="001C5B8E">
      <w:pPr>
        <w:pStyle w:val="Heading4"/>
      </w:pPr>
      <w:r>
        <w:t>China considers firewall “critical infrastructure”- Aff’s policy means the US can no longer attack it</w:t>
      </w:r>
    </w:p>
    <w:p w:rsidR="001C5B8E" w:rsidRPr="002F675E" w:rsidRDefault="001C5B8E" w:rsidP="001C5B8E">
      <w:pPr>
        <w:rPr>
          <w:rStyle w:val="Style13ptBold"/>
        </w:rPr>
      </w:pPr>
      <w:r>
        <w:rPr>
          <w:rStyle w:val="Style13ptBold"/>
        </w:rPr>
        <w:t xml:space="preserve">Smith 15 </w:t>
      </w:r>
      <w:r w:rsidRPr="002F675E">
        <w:t>Rogier Creemerscharlie Smith, 9-24-2015, "Can the United States and China Make Peace in Cyberspace</w:t>
      </w:r>
      <w:proofErr w:type="gramStart"/>
      <w:r w:rsidRPr="002F675E">
        <w:t>?,</w:t>
      </w:r>
      <w:proofErr w:type="gramEnd"/>
      <w:r w:rsidRPr="002F675E">
        <w:t>" Foreign Policy, http://foreignpolicy.com/2015/09/24/can-the-united-states-and-china-make-peace-in-cyberspace</w:t>
      </w:r>
    </w:p>
    <w:p w:rsidR="001C5B8E" w:rsidRDefault="001C5B8E" w:rsidP="001C5B8E">
      <w:pPr>
        <w:rPr>
          <w:rStyle w:val="StyleUnderline"/>
        </w:rPr>
      </w:pPr>
      <w:r w:rsidRPr="002F675E">
        <w:t xml:space="preserve">One of the difficulties in hammering out an agreement is defining which attacks should be considered as “cyber-attacks.” </w:t>
      </w:r>
      <w:r w:rsidRPr="002F675E">
        <w:rPr>
          <w:rStyle w:val="StyleUnderline"/>
        </w:rPr>
        <w:t xml:space="preserve">The bigger semantics question, however, is </w:t>
      </w:r>
      <w:r w:rsidRPr="000C3892">
        <w:rPr>
          <w:rStyle w:val="StyleUnderline"/>
          <w:highlight w:val="cyan"/>
        </w:rPr>
        <w:t>whether or not the Chinese authorities consider the great firewall to be “critical infrastructure” and thus protected under any peace agreement</w:t>
      </w:r>
      <w:r w:rsidRPr="002F675E">
        <w:rPr>
          <w:rStyle w:val="StyleUnderline"/>
        </w:rPr>
        <w:t xml:space="preserve">. </w:t>
      </w:r>
      <w:r w:rsidRPr="000C3892">
        <w:rPr>
          <w:rStyle w:val="StyleUnderline"/>
          <w:highlight w:val="cyan"/>
        </w:rPr>
        <w:t>They</w:t>
      </w:r>
      <w:r w:rsidRPr="002F675E">
        <w:rPr>
          <w:rStyle w:val="StyleUnderline"/>
        </w:rPr>
        <w:t xml:space="preserve"> likely </w:t>
      </w:r>
      <w:r w:rsidRPr="000C3892">
        <w:rPr>
          <w:rStyle w:val="StyleUnderline"/>
          <w:highlight w:val="cyan"/>
        </w:rPr>
        <w:t>will argue that it is, and that attacks on the great firewall should be protected under any truce</w:t>
      </w:r>
      <w:r w:rsidRPr="002F675E">
        <w:t>.</w:t>
      </w:r>
      <w:r>
        <w:t xml:space="preserve"> </w:t>
      </w:r>
      <w:r w:rsidRPr="002F675E">
        <w:rPr>
          <w:rStyle w:val="StyleUnderline"/>
        </w:rPr>
        <w:t xml:space="preserve">China demands respect for its desire to maintain cyber sovereignty and, in March of this year, unleashed a cyber weapon, the Great Cannon, in an effort to disrupt overseas websites that were delivering uncensored and stability-threatening information into China, including ours. </w:t>
      </w:r>
      <w:r w:rsidRPr="000C3892">
        <w:rPr>
          <w:rStyle w:val="StyleUnderline"/>
          <w:highlight w:val="cyan"/>
        </w:rPr>
        <w:t>China and the United States are at opposite ends on the issue of freedom of speech. Earlier this month, The New York Times published a story claiming that the Obama administration would consider countering Chinese cyber-attacks by dismantling the great firewall</w:t>
      </w:r>
      <w:r w:rsidRPr="002F675E">
        <w:rPr>
          <w:rStyle w:val="StyleUnderline"/>
        </w:rPr>
        <w:t>.</w:t>
      </w:r>
      <w:r w:rsidRPr="002F675E">
        <w:t xml:space="preserve"> It’s clear that the U.S. government does not consider censorship to be critical infrastructure, and rightly so.</w:t>
      </w:r>
      <w:r>
        <w:t xml:space="preserve"> </w:t>
      </w:r>
      <w:r w:rsidRPr="002F675E">
        <w:t xml:space="preserve">If Washington plays its cards right during Xi’s visit, it could secure China’s promise in working together to deter cyber-attacks while finally making the decision to ramp up their efforts to tear down the great firewall. </w:t>
      </w:r>
      <w:r w:rsidRPr="000C3892">
        <w:rPr>
          <w:rStyle w:val="StyleUnderline"/>
          <w:highlight w:val="cyan"/>
        </w:rPr>
        <w:t>The U.S. government has invested in many Internet freedom projects — now is the time to make sure they have what they need to bring down the world’s most sophisticated censorship apparatus. Beat online censorship in China and you can beat it anywhere</w:t>
      </w:r>
      <w:r w:rsidRPr="002F675E">
        <w:rPr>
          <w:rStyle w:val="StyleUnderline"/>
        </w:rPr>
        <w:t>. As an added benefit</w:t>
      </w:r>
      <w:r w:rsidRPr="000C3892">
        <w:rPr>
          <w:rStyle w:val="StyleUnderline"/>
          <w:highlight w:val="cyan"/>
        </w:rPr>
        <w:t>, this would also open the market for the thousands of global Internet</w:t>
      </w:r>
      <w:r w:rsidRPr="002F675E">
        <w:rPr>
          <w:rStyle w:val="StyleUnderline"/>
        </w:rPr>
        <w:t xml:space="preserve"> and media companies who have seen their websites blocked by the Chinese authorities. </w:t>
      </w:r>
      <w:r w:rsidRPr="000C3892">
        <w:rPr>
          <w:rStyle w:val="StyleUnderline"/>
          <w:highlight w:val="cyan"/>
        </w:rPr>
        <w:t>The U.S. government should take the opportunity</w:t>
      </w:r>
      <w:r w:rsidRPr="002F675E">
        <w:rPr>
          <w:rStyle w:val="StyleUnderline"/>
        </w:rPr>
        <w:t xml:space="preserve"> of what will be an unamenable Xi delegation to put into action a plan </w:t>
      </w:r>
      <w:r w:rsidRPr="000C3892">
        <w:rPr>
          <w:rStyle w:val="StyleUnderline"/>
          <w:highlight w:val="cyan"/>
        </w:rPr>
        <w:t>to achieve Internet freedom in China</w:t>
      </w:r>
      <w:r w:rsidRPr="002F675E">
        <w:rPr>
          <w:rStyle w:val="StyleUnderline"/>
        </w:rPr>
        <w:t>.</w:t>
      </w:r>
      <w:r w:rsidRPr="002F675E">
        <w:t xml:space="preserve"> This could include:</w:t>
      </w:r>
      <w:r>
        <w:t xml:space="preserve"> </w:t>
      </w:r>
      <w:r w:rsidRPr="002F675E">
        <w:t>Pledging continued financial support for the development of circumvention tools.</w:t>
      </w:r>
      <w:r>
        <w:t xml:space="preserve"> </w:t>
      </w:r>
      <w:r w:rsidRPr="002F675E">
        <w:t>Putting pressure on U.S. companies to reverse their decisions to cooperate with the censorship demands of the Chinese authorities. The first meetings should be with executives from Apple and LinkedIn.</w:t>
      </w:r>
      <w:r>
        <w:t xml:space="preserve"> </w:t>
      </w:r>
      <w:r w:rsidRPr="002F675E">
        <w:t>Developing a defense mechanism to protect against DDoS attacks (like the Great Cannon) which try to induce self-censorship.</w:t>
      </w:r>
      <w:r>
        <w:t xml:space="preserve"> </w:t>
      </w:r>
      <w:r w:rsidRPr="002F675E">
        <w:t>Putting pressure on Chinese companies operating in the United States or listed on U.S. stock exchanges to limit their censorship of users outside of China.</w:t>
      </w:r>
      <w:r>
        <w:t xml:space="preserve"> </w:t>
      </w:r>
      <w:r w:rsidRPr="002F675E">
        <w:t xml:space="preserve">These actions, which would arguably lie beyond the parameters of a cybersecurity agreement, would send the right signal to the Chinese authorities, and would be a far more effective deterrent for future cyber-attacks than a last-minute, cobbled together Memorandum Of Understanding. </w:t>
      </w:r>
      <w:r w:rsidRPr="000C3892">
        <w:rPr>
          <w:rStyle w:val="StyleUnderline"/>
          <w:highlight w:val="cyan"/>
        </w:rPr>
        <w:t>Ultimately, this course of action also would bring freedom of access to information to hundreds of millions of people around the world.</w:t>
      </w:r>
    </w:p>
    <w:p w:rsidR="001C5B8E" w:rsidRDefault="001C5B8E" w:rsidP="001C5B8E">
      <w:pPr>
        <w:pStyle w:val="Heading4"/>
      </w:pPr>
      <w:r>
        <w:lastRenderedPageBreak/>
        <w:t>****</w:t>
      </w:r>
      <w:r w:rsidRPr="00405BE3">
        <w:t>Chinese Firewall “model” is going to go global</w:t>
      </w:r>
    </w:p>
    <w:p w:rsidR="001C5B8E" w:rsidRDefault="001C5B8E" w:rsidP="001C5B8E">
      <w:pPr>
        <w:rPr>
          <w:rStyle w:val="Style13ptBold"/>
        </w:rPr>
      </w:pPr>
      <w:r>
        <w:rPr>
          <w:rStyle w:val="Style13ptBold"/>
        </w:rPr>
        <w:t>Stout 15</w:t>
      </w:r>
      <w:r w:rsidRPr="00916F0D">
        <w:t xml:space="preserve"> Kristie Lu Stout, Cnn, 3-25-2015, "China's Great Firewall and Internet censorship," CNN, http://www.cnn.com/2015/03/25/asia/china-internet-censorship-kristie-lu-stout/</w:t>
      </w:r>
    </w:p>
    <w:p w:rsidR="001C5B8E" w:rsidRDefault="001C5B8E" w:rsidP="001C5B8E">
      <w:pPr>
        <w:rPr>
          <w:u w:val="single"/>
        </w:rPr>
      </w:pPr>
      <w:r w:rsidRPr="00405BE3">
        <w:t>During a high-profile media tour in Beijing in 1999, MIT Media Lab founder and technology pundit Nicholas Negroponte declared that a "healthy disrespect for authority" was required for any successful Internet industry.</w:t>
      </w:r>
      <w:r>
        <w:t xml:space="preserve"> </w:t>
      </w:r>
      <w:r w:rsidRPr="00405BE3">
        <w:t>A year later, then-U.S. President Bill Clinton announced that "liberty will spread by cell phone and cable modem" and that any attempt to control the Internet in China would be "like trying to nail Jell-O to the wall."</w:t>
      </w:r>
      <w:r>
        <w:t xml:space="preserve"> </w:t>
      </w:r>
      <w:r w:rsidRPr="000C3892">
        <w:rPr>
          <w:highlight w:val="cyan"/>
          <w:u w:val="single"/>
        </w:rPr>
        <w:t xml:space="preserve">Well folks, </w:t>
      </w:r>
      <w:r w:rsidRPr="00B776CF">
        <w:rPr>
          <w:u w:val="single"/>
        </w:rPr>
        <w:t xml:space="preserve">it's now 2015 and </w:t>
      </w:r>
      <w:r w:rsidRPr="000C3892">
        <w:rPr>
          <w:highlight w:val="cyan"/>
          <w:u w:val="single"/>
        </w:rPr>
        <w:t>China has done the impossible. It's nailed the Jell-O. China has proven it can have its Great Firewall and enjoy great prosperity too.</w:t>
      </w:r>
      <w:r>
        <w:t xml:space="preserve"> </w:t>
      </w:r>
      <w:r w:rsidRPr="00405BE3">
        <w:t>Lokman Tsui, associate professor at the Chinese University of Hong Kong and former head of free expression at Google Asia-Pacific, says that most Chinese are happy with the status quo.</w:t>
      </w:r>
      <w:r>
        <w:t xml:space="preserve"> </w:t>
      </w:r>
      <w:r w:rsidRPr="00405BE3">
        <w:t>"Their lives have noticeably improved," he says. "The model has worked so far."</w:t>
      </w:r>
      <w:r>
        <w:t xml:space="preserve"> </w:t>
      </w:r>
      <w:r w:rsidRPr="00405BE3">
        <w:t>Home court advantage</w:t>
      </w:r>
      <w:r>
        <w:t xml:space="preserve"> </w:t>
      </w:r>
      <w:proofErr w:type="gramStart"/>
      <w:r w:rsidRPr="00405BE3">
        <w:t>Currently</w:t>
      </w:r>
      <w:proofErr w:type="gramEnd"/>
      <w:r w:rsidRPr="00405BE3">
        <w:t xml:space="preserve"> home to the world's largest Internet market, China is also home to some of the world's most valuable Internet companies including e-commerce giant Alibaba and Tencent, now estimated to be worth $66.1 billion.</w:t>
      </w:r>
      <w:r>
        <w:t xml:space="preserve"> </w:t>
      </w:r>
      <w:r w:rsidRPr="00405BE3">
        <w:t>The government has fostered the development of the Internet by offering incentives for local entrepreneurs while building walls to keep big Western rivals out.</w:t>
      </w:r>
      <w:r>
        <w:t xml:space="preserve"> </w:t>
      </w:r>
      <w:r w:rsidRPr="00405BE3">
        <w:t>Does Internet censorship kill innovation in China?</w:t>
      </w:r>
      <w:r>
        <w:t xml:space="preserve"> </w:t>
      </w:r>
      <w:r w:rsidRPr="00405BE3">
        <w:t>Does Internet censorship kill innovation in China? 02:07</w:t>
      </w:r>
      <w:r>
        <w:t xml:space="preserve"> </w:t>
      </w:r>
      <w:proofErr w:type="gramStart"/>
      <w:r w:rsidRPr="00405BE3">
        <w:t>The</w:t>
      </w:r>
      <w:proofErr w:type="gramEnd"/>
      <w:r w:rsidRPr="00405BE3">
        <w:t xml:space="preserve"> ban on Western social media sites like YouTube and Facebook has also given home court advantage to China's own Internet stars like Youku and WeChat.</w:t>
      </w:r>
      <w:r>
        <w:t xml:space="preserve"> </w:t>
      </w:r>
      <w:r w:rsidRPr="00405BE3">
        <w:t>And contrary to Negroponte's declaration, respecting the strict rules that govern China's Internet has not gotten in the way of innovation as Chinese tech developers reinterpret existing business models and build out new mobile apps.</w:t>
      </w:r>
      <w:r>
        <w:t xml:space="preserve"> </w:t>
      </w:r>
      <w:r w:rsidRPr="00405BE3">
        <w:t>"I haven't really come across anybody who would say that yes, because we don't have a free Internet, therefore we can't innovate," says Bishop.</w:t>
      </w:r>
      <w:r>
        <w:t xml:space="preserve"> </w:t>
      </w:r>
      <w:r w:rsidRPr="00405BE3">
        <w:t>"From Beijing's perspective, there's this fear that if we open up the Internet then it will be chaos.</w:t>
      </w:r>
      <w:r>
        <w:t xml:space="preserve"> </w:t>
      </w:r>
      <w:r w:rsidRPr="00405BE3">
        <w:t>So if the cost is good-enough or almost-good-enough innovation... it seems like a pretty straight forward equation from the perspective of the policymakers."</w:t>
      </w:r>
      <w:r>
        <w:t xml:space="preserve"> </w:t>
      </w:r>
      <w:r w:rsidRPr="00916F0D">
        <w:rPr>
          <w:u w:val="single"/>
        </w:rPr>
        <w:t>And there are signs the Great Firewall is expanding its reach</w:t>
      </w:r>
      <w:r w:rsidRPr="00405BE3">
        <w:t>.</w:t>
      </w:r>
      <w:r>
        <w:t xml:space="preserve"> </w:t>
      </w:r>
      <w:r w:rsidRPr="00405BE3">
        <w:t>Last week, the Chinese and English news websites of Reuters news agency became inaccessible in China, joining a number of foreign media destinations that are barred online in China</w:t>
      </w:r>
      <w:proofErr w:type="gramStart"/>
      <w:r w:rsidRPr="00405BE3">
        <w:t>..</w:t>
      </w:r>
      <w:proofErr w:type="gramEnd"/>
      <w:r>
        <w:t xml:space="preserve"> </w:t>
      </w:r>
      <w:r w:rsidRPr="00405BE3">
        <w:t>Through VPNs, or Virtual Private Networks, web users in China can access restricted content.</w:t>
      </w:r>
      <w:r>
        <w:t xml:space="preserve"> </w:t>
      </w:r>
      <w:r w:rsidRPr="00405BE3">
        <w:t>But in a recent crackdown, the Chinese government is shutting down VPNs -- Beijing's latest move to shore up its cyber-authority.</w:t>
      </w:r>
      <w:r>
        <w:t xml:space="preserve"> </w:t>
      </w:r>
      <w:r w:rsidRPr="00405BE3">
        <w:t>Will Russia adopt China</w:t>
      </w:r>
      <w:proofErr w:type="gramStart"/>
      <w:r>
        <w:t>;Internet</w:t>
      </w:r>
      <w:proofErr w:type="gramEnd"/>
      <w:r>
        <w:t xml:space="preserve"> sovereignty</w:t>
      </w:r>
      <w:r w:rsidRPr="00405BE3">
        <w:t>; rule?</w:t>
      </w:r>
      <w:r>
        <w:t xml:space="preserve"> </w:t>
      </w:r>
      <w:r w:rsidRPr="00405BE3">
        <w:t>Will Russia adopt China's 'Internet sovereignty' rule? 01:10</w:t>
      </w:r>
      <w:r>
        <w:t xml:space="preserve"> </w:t>
      </w:r>
      <w:r w:rsidRPr="00405BE3">
        <w:t>"You can filter out keywords, you can filter by URL, you can block or poison DNS (domain name system), and increasingly now they identify VPNs," says Tsui.</w:t>
      </w:r>
      <w:r>
        <w:t xml:space="preserve"> </w:t>
      </w:r>
      <w:r w:rsidRPr="00405BE3">
        <w:t>"The problem is that it's decided on a national level by the government," he adds. "It's this attitude that 'father knows best.'"</w:t>
      </w:r>
      <w:r>
        <w:t xml:space="preserve"> </w:t>
      </w:r>
      <w:r w:rsidRPr="00405BE3">
        <w:t>And that "father" would be Lu Wei, the so-called Internet czar of China who was recently photographed smiling at Mark Zuckerberg's desk during a visit at Facebook's headquarters in California.</w:t>
      </w:r>
      <w:r>
        <w:t xml:space="preserve"> </w:t>
      </w:r>
      <w:r w:rsidRPr="00405BE3">
        <w:t>"Lu Wei is really pushing this 'Internet sovereignty' model, where we can control the information, we can control the Internet within our borders and we will use our model," says Roseann Rife, the East Asia research director of Amnesty International.</w:t>
      </w:r>
      <w:r>
        <w:t xml:space="preserve"> </w:t>
      </w:r>
      <w:r w:rsidRPr="00405BE3">
        <w:t xml:space="preserve">"More than that, </w:t>
      </w:r>
      <w:r w:rsidRPr="000C3892">
        <w:rPr>
          <w:highlight w:val="cyan"/>
          <w:u w:val="single"/>
        </w:rPr>
        <w:t xml:space="preserve">the Chinese authorities are pushing this as a model for the globe and they are going to get a lot of acceptance or buy-in from a lot of different countries." Global Model? Amnesty International fears the Great Firewall could become the next great export from China. "It would be a very attractive model </w:t>
      </w:r>
      <w:r w:rsidRPr="00B776CF">
        <w:rPr>
          <w:u w:val="single"/>
        </w:rPr>
        <w:t xml:space="preserve">for instance </w:t>
      </w:r>
      <w:r w:rsidRPr="000C3892">
        <w:rPr>
          <w:highlight w:val="cyan"/>
          <w:u w:val="single"/>
        </w:rPr>
        <w:t>for Russia, for Egypt, or for other states,</w:t>
      </w:r>
      <w:r w:rsidRPr="00916F0D">
        <w:rPr>
          <w:u w:val="single"/>
        </w:rPr>
        <w:t xml:space="preserve">" Rife says. "It would be obviously in China's interest for other people and other nation states to agree with them and their interpretation of Internet sovereignty." And instead of backing away, Western onlookers may be </w:t>
      </w:r>
      <w:r w:rsidRPr="00916F0D">
        <w:rPr>
          <w:u w:val="single"/>
        </w:rPr>
        <w:lastRenderedPageBreak/>
        <w:t>nodding their heads in agreement</w:t>
      </w:r>
      <w:r w:rsidRPr="00405BE3">
        <w:t>. Last year, the U.S.-based LinkedIn decided to censor some content on its Chinese site.</w:t>
      </w:r>
      <w:r>
        <w:t xml:space="preserve"> </w:t>
      </w:r>
      <w:r w:rsidRPr="00405BE3">
        <w:t>And fear is mounting that Zuckerberg's recent charm offensive with Lu Wei reflects Facebook's desire to do whatever it takes to crack the China market</w:t>
      </w:r>
      <w:r w:rsidRPr="00916F0D">
        <w:rPr>
          <w:u w:val="single"/>
        </w:rPr>
        <w:t xml:space="preserve">. So would global Internet users rise up against a Facebook that censors its posts and monitors its users to comply with local laws in China? It's unlikely, says Bishop. "I actually think most users don't care." "At the end of the day, they're not going to give up Facebook because Facebook is operating differently in China." </w:t>
      </w:r>
      <w:r w:rsidRPr="000C3892">
        <w:rPr>
          <w:highlight w:val="cyan"/>
          <w:u w:val="single"/>
        </w:rPr>
        <w:t>A Facebook that fits the firewall, and fortune at the expense of freedom. That is precisely China's vision of how the Internet should be.</w:t>
      </w:r>
    </w:p>
    <w:p w:rsidR="001C5B8E" w:rsidRPr="00916F0D" w:rsidRDefault="001C5B8E" w:rsidP="001C5B8E">
      <w:pPr>
        <w:pStyle w:val="Heading3"/>
      </w:pPr>
      <w:r>
        <w:lastRenderedPageBreak/>
        <w:t>Impact</w:t>
      </w:r>
    </w:p>
    <w:p w:rsidR="001C5B8E" w:rsidRDefault="001C5B8E" w:rsidP="001C5B8E">
      <w:pPr>
        <w:pStyle w:val="Heading4"/>
        <w:rPr>
          <w:rStyle w:val="StyleUnderline"/>
          <w:u w:val="none"/>
        </w:rPr>
      </w:pPr>
      <w:r w:rsidRPr="00980E92">
        <w:rPr>
          <w:rStyle w:val="StyleUnderline"/>
          <w:u w:val="none"/>
        </w:rPr>
        <w:t>Chine</w:t>
      </w:r>
      <w:r>
        <w:rPr>
          <w:rStyle w:val="StyleUnderline"/>
          <w:u w:val="none"/>
        </w:rPr>
        <w:t>se</w:t>
      </w:r>
      <w:r w:rsidRPr="00980E92">
        <w:rPr>
          <w:rStyle w:val="StyleUnderline"/>
          <w:u w:val="none"/>
        </w:rPr>
        <w:t xml:space="preserve"> Censorship is crushing political and Human Rights movements and destroying free speech</w:t>
      </w:r>
    </w:p>
    <w:p w:rsidR="001C5B8E" w:rsidRPr="00980E92" w:rsidRDefault="001C5B8E" w:rsidP="001C5B8E">
      <w:pPr>
        <w:rPr>
          <w:b/>
          <w:bCs/>
          <w:sz w:val="26"/>
        </w:rPr>
      </w:pPr>
      <w:r>
        <w:rPr>
          <w:rStyle w:val="Style13ptBold"/>
        </w:rPr>
        <w:t xml:space="preserve">Stanford 16 </w:t>
      </w:r>
      <w:r>
        <w:t>General</w:t>
      </w:r>
      <w:r w:rsidRPr="00980E92">
        <w:t>, "Communism: Censorship and Freedom of Speech," No Publication, http://cs.stanford.edu/people/eroberts/cs201/projects/communism-computing-china/censorship.html</w:t>
      </w:r>
    </w:p>
    <w:p w:rsidR="001C5B8E" w:rsidRPr="00980E92" w:rsidRDefault="001C5B8E" w:rsidP="001C5B8E"/>
    <w:p w:rsidR="001C5B8E" w:rsidRDefault="001C5B8E" w:rsidP="001C5B8E">
      <w:pPr>
        <w:rPr>
          <w:u w:val="single"/>
        </w:rPr>
      </w:pPr>
      <w:r w:rsidRPr="000C3892">
        <w:rPr>
          <w:highlight w:val="cyan"/>
          <w:u w:val="single"/>
        </w:rPr>
        <w:t>Modern day China, more than almost any other country in the world, severely restricts its citizens freedom of speech and expression</w:t>
      </w:r>
      <w:r w:rsidRPr="00980E92">
        <w:rPr>
          <w:u w:val="single"/>
        </w:rPr>
        <w:t xml:space="preserve">. </w:t>
      </w:r>
      <w:r w:rsidRPr="00980E92">
        <w:t>Oddly enough, Article 35 of the current Chinese constitution, written in 1982, stipulates "Citizens of the PRC have freedom of speech, publication, assembly, association, procession and demonstration."</w:t>
      </w:r>
      <w:r>
        <w:t xml:space="preserve"> </w:t>
      </w:r>
      <w:r w:rsidRPr="00980E92">
        <w:t xml:space="preserve">Up to the advent of the internet, the </w:t>
      </w:r>
      <w:r w:rsidRPr="000C3892">
        <w:rPr>
          <w:highlight w:val="cyan"/>
          <w:u w:val="single"/>
        </w:rPr>
        <w:t>Chinese government had been able to successfully curtail this freedom in nearly all its physical manifestations. China has a tightly controlled traditional media, China forces all published information to be from official sources and to be vetted through the state</w:t>
      </w:r>
      <w:r w:rsidRPr="00980E92">
        <w:rPr>
          <w:u w:val="single"/>
        </w:rPr>
        <w:t>.</w:t>
      </w:r>
      <w:r>
        <w:t xml:space="preserve"> </w:t>
      </w:r>
      <w:r w:rsidRPr="00980E92">
        <w:t>Ironically, the communist state founded on the free speechbackbone of Marx's words stipulates a minimum personal income of $35,000 dollars to be able to publish print media, an income level which could easily be considered bourgeois by Chinese standards.</w:t>
      </w:r>
      <w:r>
        <w:t xml:space="preserve"> </w:t>
      </w:r>
      <w:r w:rsidRPr="000C3892">
        <w:rPr>
          <w:highlight w:val="cyan"/>
          <w:u w:val="single"/>
        </w:rPr>
        <w:t>China also has strong restrictions against assembly and worship</w:t>
      </w:r>
      <w:r w:rsidRPr="00980E92">
        <w:rPr>
          <w:u w:val="single"/>
        </w:rPr>
        <w:t xml:space="preserve">, demonstrated over the last few days with a crackdown on Tibetan protesters. Many assumed the government's ability to crack down on dissent would be destroyed by the increased prominence of a dynamic and nearly infinite internet space. However, </w:t>
      </w:r>
      <w:r w:rsidRPr="000C3892">
        <w:rPr>
          <w:highlight w:val="cyan"/>
          <w:u w:val="single"/>
        </w:rPr>
        <w:t xml:space="preserve">China has adapted </w:t>
      </w:r>
      <w:proofErr w:type="gramStart"/>
      <w:r w:rsidRPr="000C3892">
        <w:rPr>
          <w:highlight w:val="cyan"/>
          <w:u w:val="single"/>
        </w:rPr>
        <w:t>it's</w:t>
      </w:r>
      <w:proofErr w:type="gramEnd"/>
      <w:r w:rsidRPr="000C3892">
        <w:rPr>
          <w:highlight w:val="cyan"/>
          <w:u w:val="single"/>
        </w:rPr>
        <w:t xml:space="preserve"> censorship policies to the internet, and by many standards managed to stay ahead of the curve in restricting free speech in the digital realm.</w:t>
      </w:r>
      <w:r w:rsidRPr="00980E92">
        <w:rPr>
          <w:u w:val="single"/>
        </w:rPr>
        <w:t xml:space="preserve"> Internet use in China is blossoming. As of 2004 over 94 million users were online and in 2007 the China Internet Network Information Center, considered the premier source for measuring Chinese internet use, pegged the number of Chinese users at 210 million.</w:t>
      </w:r>
      <w:r>
        <w:t xml:space="preserve"> </w:t>
      </w:r>
      <w:r w:rsidRPr="00980E92">
        <w:t>This number will only grow in the foreseeable future, with the booming mobile market, more and more a popular portal to the internet, estimated to hit 600 million by 2010.</w:t>
      </w:r>
      <w:r>
        <w:t xml:space="preserve"> </w:t>
      </w:r>
      <w:r w:rsidRPr="00980E92">
        <w:t xml:space="preserve">China Presents: The Internet (This realm has been modified from </w:t>
      </w:r>
      <w:proofErr w:type="gramStart"/>
      <w:r w:rsidRPr="00980E92">
        <w:t>it's</w:t>
      </w:r>
      <w:proofErr w:type="gramEnd"/>
      <w:r w:rsidRPr="00980E92">
        <w:t xml:space="preserve"> original version.</w:t>
      </w:r>
      <w:r>
        <w:t xml:space="preserve"> </w:t>
      </w:r>
      <w:r w:rsidRPr="00980E92">
        <w:t>It has been formatted to fit The Party's view of the world.)</w:t>
      </w:r>
      <w:r>
        <w:t xml:space="preserve"> </w:t>
      </w:r>
      <w:r w:rsidRPr="00980E92">
        <w:t>This internet usage boom presents a variety of new challenges to a government adept at censoring traditional media types.</w:t>
      </w:r>
      <w:r>
        <w:t xml:space="preserve"> </w:t>
      </w:r>
      <w:r w:rsidRPr="00980E92">
        <w:t xml:space="preserve">The internet is much </w:t>
      </w:r>
      <w:proofErr w:type="gramStart"/>
      <w:r w:rsidRPr="00980E92">
        <w:t>more vast</w:t>
      </w:r>
      <w:proofErr w:type="gramEnd"/>
      <w:r w:rsidRPr="00980E92">
        <w:t xml:space="preserve"> than the physical realm controlled by China.</w:t>
      </w:r>
      <w:r>
        <w:t xml:space="preserve"> </w:t>
      </w:r>
      <w:r w:rsidRPr="00980E92">
        <w:t>It is not susceptible to the traditional local control structure relying on dedicated neighborhood party leaders to enforce edicts from the centralized government.</w:t>
      </w:r>
      <w:r>
        <w:t xml:space="preserve"> </w:t>
      </w:r>
      <w:r w:rsidRPr="00980E92">
        <w:t>Furthermore, the barriers to traditional information distribution of geography, money, and access to printing machinery, are no longer an issue in a digital realm where a cell phone or a few cents can buy time on the internet and allow anyone to blog their opinions.</w:t>
      </w:r>
      <w:r>
        <w:t xml:space="preserve"> </w:t>
      </w:r>
      <w:r w:rsidRPr="000C3892">
        <w:rPr>
          <w:highlight w:val="cyan"/>
          <w:u w:val="single"/>
        </w:rPr>
        <w:t>China</w:t>
      </w:r>
      <w:r w:rsidRPr="00980E92">
        <w:rPr>
          <w:u w:val="single"/>
        </w:rPr>
        <w:t xml:space="preserve"> has responded with a vast centralized censorship program. One study by a group at Harvard in 2002, "</w:t>
      </w:r>
      <w:r w:rsidRPr="000C3892">
        <w:rPr>
          <w:highlight w:val="cyan"/>
          <w:u w:val="single"/>
        </w:rPr>
        <w:t>found blocking of almost every kind of content</w:t>
      </w:r>
      <w:r w:rsidRPr="00980E92">
        <w:rPr>
          <w:u w:val="single"/>
        </w:rPr>
        <w:t xml:space="preserve">. If it exists, China blocks at least some of it." The </w:t>
      </w:r>
      <w:r w:rsidRPr="000C3892">
        <w:rPr>
          <w:highlight w:val="cyan"/>
          <w:u w:val="single"/>
        </w:rPr>
        <w:t>blocking has traditionally been centered on political</w:t>
      </w:r>
      <w:r w:rsidRPr="00980E92">
        <w:rPr>
          <w:u w:val="single"/>
        </w:rPr>
        <w:t xml:space="preserve"> and opinion based </w:t>
      </w:r>
      <w:r w:rsidRPr="000C3892">
        <w:rPr>
          <w:highlight w:val="cyan"/>
          <w:u w:val="single"/>
        </w:rPr>
        <w:t>site</w:t>
      </w:r>
      <w:r w:rsidRPr="00980E92">
        <w:rPr>
          <w:u w:val="single"/>
        </w:rPr>
        <w:t xml:space="preserve">s. Some of the most likely to be blocked are related to independence </w:t>
      </w:r>
      <w:r w:rsidRPr="000C3892">
        <w:rPr>
          <w:highlight w:val="cyan"/>
          <w:u w:val="single"/>
        </w:rPr>
        <w:t>movements in Taiwan and Tibet, protest groups like the Falun-Gong, political parties opposed to the state, and sites on democracy</w:t>
      </w:r>
      <w:r w:rsidRPr="00980E92">
        <w:t>.</w:t>
      </w:r>
      <w:r>
        <w:t xml:space="preserve"> </w:t>
      </w:r>
      <w:r w:rsidRPr="00980E92">
        <w:t>For the majority of Chinese web-users, these controversial topic-specific sites are not part of their daily internet routine, which focuses mostly on sports, entertainment and gaming sites.</w:t>
      </w:r>
      <w:r>
        <w:t xml:space="preserve"> </w:t>
      </w:r>
      <w:r w:rsidRPr="00980E92">
        <w:rPr>
          <w:u w:val="single"/>
        </w:rPr>
        <w:t>These users may have only the vaguest notion of the filtering being conducted by the government</w:t>
      </w:r>
      <w:r w:rsidRPr="00980E92">
        <w:t xml:space="preserve">. Recently, however, the Great Firewall of China has evoked increased backblash as it has begun to block more popular websites like the photo-sharing site, Flickr and selected MySpace </w:t>
      </w:r>
      <w:proofErr w:type="gramStart"/>
      <w:r w:rsidRPr="00980E92">
        <w:t>pages .</w:t>
      </w:r>
      <w:proofErr w:type="gramEnd"/>
      <w:r>
        <w:t xml:space="preserve"> </w:t>
      </w:r>
      <w:r w:rsidRPr="00980E92">
        <w:t>China's filtering and censorship program is regarded as the most sophisticated and effective in the world.</w:t>
      </w:r>
      <w:r>
        <w:t xml:space="preserve"> </w:t>
      </w:r>
      <w:r w:rsidRPr="00980E92">
        <w:t xml:space="preserve">It includes some 30,000 censors as well as technology, often </w:t>
      </w:r>
      <w:r w:rsidRPr="00980E92">
        <w:lastRenderedPageBreak/>
        <w:t>provided by foreign companies like google and yahoo who are required to censor their results or be censored themselves</w:t>
      </w:r>
      <w:r w:rsidRPr="00980E92">
        <w:rPr>
          <w:u w:val="single"/>
        </w:rPr>
        <w:t xml:space="preserve">. </w:t>
      </w:r>
      <w:r w:rsidRPr="000C3892">
        <w:rPr>
          <w:highlight w:val="cyan"/>
          <w:u w:val="single"/>
        </w:rPr>
        <w:t>The filtering effort is in conjunction with a strict criminal prosecution system working with laws that forbid the publication of anythin</w:t>
      </w:r>
      <w:r w:rsidRPr="000C3892">
        <w:rPr>
          <w:highlight w:val="cyan"/>
        </w:rPr>
        <w:t>g</w:t>
      </w:r>
      <w:r w:rsidRPr="00980E92">
        <w:t xml:space="preserve"> "(i) Denying the guiding status of Marxism, Mao Zedong Thought, or Deng Xiaoping Theory; (ii) Violating the Party line, guiding principles, or policies; (vii) </w:t>
      </w:r>
      <w:proofErr w:type="gramStart"/>
      <w:r w:rsidRPr="00980E92">
        <w:t>Anything</w:t>
      </w:r>
      <w:proofErr w:type="gramEnd"/>
      <w:r w:rsidRPr="00980E92">
        <w:t xml:space="preserve"> else that violates Party propaganda discipline or violates national publishing administration regulations."</w:t>
      </w:r>
      <w:r>
        <w:t xml:space="preserve"> </w:t>
      </w:r>
      <w:r w:rsidRPr="00980E92">
        <w:t>These laws are enforced with the aid of laws requiring all ISPs and internet cafes to record and store information about all users and their internet use.</w:t>
      </w:r>
      <w:r>
        <w:t xml:space="preserve"> </w:t>
      </w:r>
      <w:r w:rsidRPr="00980E92">
        <w:t>Conclusions</w:t>
      </w:r>
      <w:r>
        <w:t xml:space="preserve"> </w:t>
      </w:r>
      <w:r w:rsidRPr="00980E92">
        <w:t xml:space="preserve">It appears that the </w:t>
      </w:r>
      <w:r w:rsidRPr="003A71B3">
        <w:t xml:space="preserve">modern </w:t>
      </w:r>
      <w:r w:rsidRPr="000C3892">
        <w:rPr>
          <w:highlight w:val="cyan"/>
          <w:u w:val="single"/>
        </w:rPr>
        <w:t>Chinese government has no interest in conforming to the platitudes of free speech, press and dissent</w:t>
      </w:r>
      <w:r w:rsidRPr="00980E92">
        <w:rPr>
          <w:u w:val="single"/>
        </w:rPr>
        <w:t xml:space="preserve"> espoused by Marx, Mao and it's own active constitution</w:t>
      </w:r>
      <w:r w:rsidRPr="00980E92">
        <w:t>.</w:t>
      </w:r>
      <w:r>
        <w:t xml:space="preserve"> </w:t>
      </w:r>
      <w:r w:rsidRPr="00980E92">
        <w:t>While dissent may seem compatible within the framework of theoretical communism, it appears to be at odds with the communism practiced in China.</w:t>
      </w:r>
      <w:r>
        <w:t xml:space="preserve"> </w:t>
      </w:r>
      <w:r w:rsidRPr="00980E92">
        <w:t xml:space="preserve">In revoking its </w:t>
      </w:r>
      <w:proofErr w:type="gramStart"/>
      <w:r w:rsidRPr="00980E92">
        <w:t>founders</w:t>
      </w:r>
      <w:proofErr w:type="gramEnd"/>
      <w:r w:rsidRPr="00980E92">
        <w:t xml:space="preserve"> statements, the government's position may seem to oppose the spirit of communism; yet, the choices make perfect sense when considered in the framework of making decisions not on a priori ethical assumptions like democracies aspire to do, but rather on the basis of what is best for the communist society at the moment.</w:t>
      </w:r>
      <w:r>
        <w:t xml:space="preserve"> </w:t>
      </w:r>
      <w:r w:rsidRPr="00980E92">
        <w:t xml:space="preserve">While the </w:t>
      </w:r>
      <w:proofErr w:type="gramStart"/>
      <w:r w:rsidRPr="00980E92">
        <w:t>world wide web</w:t>
      </w:r>
      <w:proofErr w:type="gramEnd"/>
      <w:r w:rsidRPr="00980E92">
        <w:t xml:space="preserve"> may yet be too much for the well-oiled Chinese censorship machine to handle, </w:t>
      </w:r>
      <w:r w:rsidRPr="00980E92">
        <w:rPr>
          <w:u w:val="single"/>
        </w:rPr>
        <w:t>the government has done remarkably well so far in providing a slimmer, more China-friendly version of the internet to its citizens.</w:t>
      </w:r>
    </w:p>
    <w:p w:rsidR="001C5B8E" w:rsidRDefault="001C5B8E" w:rsidP="001C5B8E">
      <w:pPr>
        <w:pStyle w:val="Heading4"/>
        <w:rPr>
          <w:rStyle w:val="StyleUnderline"/>
        </w:rPr>
      </w:pPr>
      <w:r>
        <w:rPr>
          <w:rStyle w:val="StyleUnderline"/>
        </w:rPr>
        <w:t>Human-rights oriented foreign policy solves global conflict and WMD prolif</w:t>
      </w:r>
    </w:p>
    <w:p w:rsidR="001C5B8E" w:rsidRDefault="001C5B8E" w:rsidP="001C5B8E">
      <w:pPr>
        <w:rPr>
          <w:rStyle w:val="StyleUnderline"/>
          <w:b/>
        </w:rPr>
      </w:pPr>
      <w:r w:rsidRPr="00982EFC">
        <w:rPr>
          <w:rStyle w:val="StyleUnderline"/>
        </w:rPr>
        <w:t xml:space="preserve">Burke-White 4 </w:t>
      </w:r>
    </w:p>
    <w:p w:rsidR="001C5B8E" w:rsidRPr="00982EFC" w:rsidRDefault="001C5B8E" w:rsidP="001C5B8E">
      <w:pPr>
        <w:rPr>
          <w:rStyle w:val="StyleUnderline"/>
          <w:sz w:val="16"/>
          <w:szCs w:val="16"/>
        </w:rPr>
      </w:pPr>
      <w:r w:rsidRPr="00982EFC">
        <w:rPr>
          <w:rStyle w:val="StyleUnderline"/>
          <w:sz w:val="16"/>
          <w:szCs w:val="16"/>
        </w:rPr>
        <w:t xml:space="preserve">William W. Burke-White (Lecturer in Public and International Affairs and Senior Special Assistant to the Dean at the Woodrow Wilson School of Public and International Affairs, Princeton University and Ph.D. at Cambridge). “Human Rights and National Security: The Strategic Correlation.” The Harvard Human Rights Journal, </w:t>
      </w:r>
      <w:proofErr w:type="gramStart"/>
      <w:r w:rsidRPr="00982EFC">
        <w:rPr>
          <w:rStyle w:val="StyleUnderline"/>
          <w:sz w:val="16"/>
          <w:szCs w:val="16"/>
        </w:rPr>
        <w:t>Spring</w:t>
      </w:r>
      <w:proofErr w:type="gramEnd"/>
      <w:r w:rsidRPr="00982EFC">
        <w:rPr>
          <w:rStyle w:val="StyleUnderline"/>
          <w:sz w:val="16"/>
          <w:szCs w:val="16"/>
        </w:rPr>
        <w:t>, 17 Harv. Hum. Rts. J. 249, Lexis. 2004.</w:t>
      </w:r>
    </w:p>
    <w:p w:rsidR="001C5B8E" w:rsidRPr="00982EFC" w:rsidRDefault="001C5B8E" w:rsidP="001C5B8E">
      <w:pPr>
        <w:rPr>
          <w:rStyle w:val="StyleUnderline"/>
        </w:rPr>
      </w:pPr>
    </w:p>
    <w:p w:rsidR="001C5B8E" w:rsidRDefault="001C5B8E" w:rsidP="001C5B8E">
      <w:pPr>
        <w:rPr>
          <w:rStyle w:val="StyleUnderline"/>
          <w:sz w:val="16"/>
          <w:szCs w:val="16"/>
        </w:rPr>
      </w:pPr>
      <w:r w:rsidRPr="00982EFC">
        <w:rPr>
          <w:rStyle w:val="StyleUnderline"/>
          <w:sz w:val="16"/>
          <w:szCs w:val="16"/>
        </w:rPr>
        <w:t>This Article presents a strategic--as opposed to ideological or normative--argument that the promotion of human rights should be given a more prominent place in U.S. foreign policy. It does so by suggesting a correlation between the domestic human rights practices of states and their propensity to engage in aggressive international conduct.</w:t>
      </w:r>
      <w:r w:rsidRPr="00982EFC">
        <w:rPr>
          <w:rStyle w:val="StyleUnderline"/>
        </w:rPr>
        <w:t xml:space="preserve"> Among the chief threats to U.S. national security are acts of aggression by other states. </w:t>
      </w:r>
      <w:r w:rsidRPr="00982EFC">
        <w:rPr>
          <w:rStyle w:val="StyleUnderline"/>
          <w:sz w:val="16"/>
          <w:szCs w:val="16"/>
        </w:rPr>
        <w:t xml:space="preserve">Aggressive acts of war may directly endanger the United States, as did the Japanese bombing of Pearl Harbor in 1941, or they may require U.S. military action overseas, as in Kuwait fifty years later. </w:t>
      </w:r>
      <w:r w:rsidRPr="00164654">
        <w:rPr>
          <w:rStyle w:val="StyleUnderline"/>
        </w:rPr>
        <w:t xml:space="preserve">Evidence from </w:t>
      </w:r>
      <w:r w:rsidRPr="000C3892">
        <w:rPr>
          <w:rStyle w:val="StyleUnderline"/>
          <w:highlight w:val="cyan"/>
        </w:rPr>
        <w:t xml:space="preserve">the post-Cold War </w:t>
      </w:r>
      <w:proofErr w:type="gramStart"/>
      <w:r w:rsidRPr="000C3892">
        <w:rPr>
          <w:rStyle w:val="StyleUnderline"/>
          <w:highlight w:val="cyan"/>
        </w:rPr>
        <w:t>period</w:t>
      </w:r>
      <w:r w:rsidRPr="00982EFC">
        <w:rPr>
          <w:rStyle w:val="StyleUnderline"/>
        </w:rPr>
        <w:t xml:space="preserve">  [</w:t>
      </w:r>
      <w:proofErr w:type="gramEnd"/>
      <w:r w:rsidRPr="00982EFC">
        <w:rPr>
          <w:rStyle w:val="StyleUnderline"/>
        </w:rPr>
        <w:t xml:space="preserve">*250]  </w:t>
      </w:r>
      <w:r w:rsidRPr="000C3892">
        <w:rPr>
          <w:rStyle w:val="StyleUnderline"/>
          <w:highlight w:val="cyan"/>
        </w:rPr>
        <w:t>indicates that states that systematically abuse their</w:t>
      </w:r>
      <w:r w:rsidRPr="00982EFC">
        <w:rPr>
          <w:rStyle w:val="StyleUnderline"/>
        </w:rPr>
        <w:t xml:space="preserve"> own </w:t>
      </w:r>
      <w:r w:rsidRPr="000C3892">
        <w:rPr>
          <w:rStyle w:val="StyleUnderline"/>
          <w:highlight w:val="cyan"/>
        </w:rPr>
        <w:t>citizens' human rights are</w:t>
      </w:r>
      <w:r w:rsidRPr="00982EFC">
        <w:rPr>
          <w:rStyle w:val="StyleUnderline"/>
        </w:rPr>
        <w:t xml:space="preserve"> also those </w:t>
      </w:r>
      <w:r w:rsidRPr="000C3892">
        <w:rPr>
          <w:rStyle w:val="StyleUnderline"/>
          <w:highlight w:val="cyan"/>
        </w:rPr>
        <w:t>most likely to engage in aggression</w:t>
      </w:r>
      <w:r w:rsidRPr="00982EFC">
        <w:rPr>
          <w:rStyle w:val="StyleUnderline"/>
        </w:rPr>
        <w:t xml:space="preserve">. To the degree that improvements in various states' human rights records decrease the likelihood of aggressive war, </w:t>
      </w:r>
      <w:r w:rsidRPr="00164654">
        <w:rPr>
          <w:rStyle w:val="StyleUnderline"/>
        </w:rPr>
        <w:t xml:space="preserve">a </w:t>
      </w:r>
      <w:r w:rsidRPr="000C3892">
        <w:rPr>
          <w:rStyle w:val="StyleUnderline"/>
          <w:highlight w:val="cyan"/>
        </w:rPr>
        <w:t>foreign policy informed by human rights can significantly enhance</w:t>
      </w:r>
      <w:r w:rsidRPr="00982EFC">
        <w:rPr>
          <w:rStyle w:val="StyleUnderline"/>
        </w:rPr>
        <w:t xml:space="preserve"> U.S. and </w:t>
      </w:r>
      <w:r w:rsidRPr="000C3892">
        <w:rPr>
          <w:rStyle w:val="StyleUnderline"/>
          <w:highlight w:val="cyan"/>
        </w:rPr>
        <w:t xml:space="preserve">global security. </w:t>
      </w:r>
      <w:r w:rsidRPr="00164654">
        <w:rPr>
          <w:rStyle w:val="StyleUnderline"/>
        </w:rPr>
        <w:t xml:space="preserve">Since 1990, </w:t>
      </w:r>
      <w:r w:rsidRPr="000C3892">
        <w:rPr>
          <w:rStyle w:val="StyleUnderline"/>
          <w:highlight w:val="cyan"/>
        </w:rPr>
        <w:t xml:space="preserve">a state's domestic human rights policy </w:t>
      </w:r>
      <w:r w:rsidRPr="00164654">
        <w:rPr>
          <w:rStyle w:val="StyleUnderline"/>
        </w:rPr>
        <w:t xml:space="preserve">appears to be a telling </w:t>
      </w:r>
      <w:r w:rsidRPr="000C3892">
        <w:rPr>
          <w:rStyle w:val="StyleUnderline"/>
          <w:highlight w:val="cyan"/>
        </w:rPr>
        <w:t>indicat</w:t>
      </w:r>
      <w:r w:rsidRPr="00164654">
        <w:rPr>
          <w:rStyle w:val="StyleUnderline"/>
        </w:rPr>
        <w:t xml:space="preserve">or of </w:t>
      </w:r>
      <w:r w:rsidRPr="000C3892">
        <w:rPr>
          <w:rStyle w:val="StyleUnderline"/>
          <w:highlight w:val="cyan"/>
        </w:rPr>
        <w:t>that</w:t>
      </w:r>
      <w:r w:rsidRPr="00164654">
        <w:rPr>
          <w:rStyle w:val="StyleUnderline"/>
        </w:rPr>
        <w:t xml:space="preserve"> </w:t>
      </w:r>
      <w:r w:rsidRPr="000C3892">
        <w:rPr>
          <w:rStyle w:val="StyleUnderline"/>
          <w:highlight w:val="cyan"/>
        </w:rPr>
        <w:t>state's propensity to engage in international aggression</w:t>
      </w:r>
      <w:r w:rsidRPr="00982EFC">
        <w:rPr>
          <w:rStyle w:val="StyleUnderline"/>
          <w:sz w:val="16"/>
          <w:szCs w:val="16"/>
        </w:rPr>
        <w:t xml:space="preserve">. A central element of U.S. foreign policy has long been the preservation of peace and the prevention of such acts of aggression. 2 </w:t>
      </w:r>
      <w:r w:rsidRPr="00277D01">
        <w:rPr>
          <w:rStyle w:val="StyleUnderline"/>
        </w:rPr>
        <w:t xml:space="preserve">If the correlation discussed herein is accurate, it provides U.S. policymakers with a powerful new tool </w:t>
      </w:r>
      <w:r w:rsidRPr="00164654">
        <w:rPr>
          <w:rStyle w:val="StyleUnderline"/>
        </w:rPr>
        <w:t>to enhance national security through the promotion of human rights.</w:t>
      </w:r>
      <w:r w:rsidRPr="00164654">
        <w:rPr>
          <w:rStyle w:val="StyleUnderline"/>
          <w:sz w:val="16"/>
          <w:szCs w:val="16"/>
        </w:rPr>
        <w:t xml:space="preserve"> A strategic linkage between national security and human rights</w:t>
      </w:r>
      <w:r w:rsidRPr="00982EFC">
        <w:rPr>
          <w:rStyle w:val="StyleUnderline"/>
          <w:sz w:val="16"/>
          <w:szCs w:val="16"/>
        </w:rPr>
        <w:t xml:space="preserve">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w:t>
      </w:r>
      <w:r w:rsidRPr="00982EFC">
        <w:rPr>
          <w:rStyle w:val="StyleUnderline"/>
        </w:rPr>
        <w:t xml:space="preserve">Fifth, </w:t>
      </w:r>
      <w:r w:rsidRPr="00164654">
        <w:rPr>
          <w:rStyle w:val="StyleUnderline"/>
        </w:rPr>
        <w:t xml:space="preserve">it addresses the particular threat of human rights abusing states obtaining weapons of mass destruction (WMD). </w:t>
      </w:r>
      <w:r w:rsidRPr="00164654">
        <w:rPr>
          <w:rStyle w:val="StyleUnderline"/>
          <w:sz w:val="16"/>
          <w:szCs w:val="16"/>
        </w:rPr>
        <w:t>Finally, it offers a mechanism for U.S.-U.N. cooperation on human rights issues.</w:t>
      </w:r>
    </w:p>
    <w:p w:rsidR="001C5B8E" w:rsidRDefault="001C5B8E" w:rsidP="001C5B8E">
      <w:pPr>
        <w:rPr>
          <w:rStyle w:val="StyleUnderline"/>
          <w:sz w:val="16"/>
          <w:szCs w:val="16"/>
        </w:rPr>
      </w:pPr>
    </w:p>
    <w:p w:rsidR="001C5B8E" w:rsidRDefault="001C5B8E" w:rsidP="001C5B8E">
      <w:pPr>
        <w:pStyle w:val="Heading4"/>
        <w:rPr>
          <w:rStyle w:val="StyleUnderline"/>
        </w:rPr>
      </w:pPr>
      <w:r w:rsidRPr="00277D01">
        <w:rPr>
          <w:rStyle w:val="StyleUnderline"/>
        </w:rPr>
        <w:lastRenderedPageBreak/>
        <w:t>Human rights violations spill over and cause global wars</w:t>
      </w:r>
    </w:p>
    <w:p w:rsidR="001C5B8E" w:rsidRDefault="001C5B8E" w:rsidP="001C5B8E">
      <w:r>
        <w:rPr>
          <w:b/>
        </w:rPr>
        <w:t>Trachtman 12</w:t>
      </w:r>
    </w:p>
    <w:p w:rsidR="001C5B8E" w:rsidRPr="00277D01" w:rsidRDefault="001C5B8E" w:rsidP="001C5B8E">
      <w:r w:rsidRPr="00E252FE">
        <w:rPr>
          <w:sz w:val="16"/>
          <w:szCs w:val="16"/>
        </w:rPr>
        <w:t>Joel Trachtman (Professor of International Law). “Who Cares about International Human Rights? The Supply and Demand of International Human Rights Law.” 2012.</w:t>
      </w:r>
    </w:p>
    <w:p w:rsidR="001C5B8E" w:rsidRPr="00277D01" w:rsidRDefault="001C5B8E" w:rsidP="001C5B8E"/>
    <w:p w:rsidR="001C5B8E" w:rsidRPr="00277D01" w:rsidRDefault="001C5B8E" w:rsidP="001C5B8E">
      <w:pPr>
        <w:rPr>
          <w:rStyle w:val="StyleUnderline"/>
          <w:sz w:val="16"/>
          <w:szCs w:val="16"/>
        </w:rPr>
      </w:pPr>
      <w:r w:rsidRPr="00277D01">
        <w:rPr>
          <w:rStyle w:val="StyleUnderline"/>
        </w:rPr>
        <w:t xml:space="preserve">It is true that </w:t>
      </w:r>
      <w:r w:rsidRPr="000C3892">
        <w:rPr>
          <w:rStyle w:val="StyleUnderline"/>
          <w:highlight w:val="cyan"/>
        </w:rPr>
        <w:t>human rights violations may cause</w:t>
      </w:r>
      <w:r w:rsidRPr="00277D01">
        <w:rPr>
          <w:rStyle w:val="StyleUnderline"/>
        </w:rPr>
        <w:t xml:space="preserve"> significant international external effects, including </w:t>
      </w:r>
      <w:r w:rsidRPr="000C3892">
        <w:rPr>
          <w:rStyle w:val="StyleUnderline"/>
          <w:highlight w:val="cyan"/>
        </w:rPr>
        <w:t>refugee crises, ethnic</w:t>
      </w:r>
      <w:r w:rsidRPr="00277D01">
        <w:rPr>
          <w:rStyle w:val="StyleUnderline"/>
        </w:rPr>
        <w:t xml:space="preserve"> or other </w:t>
      </w:r>
      <w:r w:rsidRPr="000C3892">
        <w:rPr>
          <w:rStyle w:val="StyleUnderline"/>
          <w:highlight w:val="cyan"/>
        </w:rPr>
        <w:t>conflict</w:t>
      </w:r>
      <w:r w:rsidRPr="00277D01">
        <w:rPr>
          <w:rStyle w:val="StyleUnderline"/>
        </w:rPr>
        <w:t xml:space="preserve">, certain types of regulatory competition as in connection with labor rights, </w:t>
      </w:r>
      <w:r w:rsidRPr="000C3892">
        <w:rPr>
          <w:rStyle w:val="StyleUnderline"/>
          <w:highlight w:val="cyan"/>
        </w:rPr>
        <w:t>and</w:t>
      </w:r>
      <w:r w:rsidRPr="00277D01">
        <w:rPr>
          <w:rStyle w:val="StyleUnderline"/>
        </w:rPr>
        <w:t xml:space="preserve"> more diluted external effects in terms of </w:t>
      </w:r>
      <w:r w:rsidRPr="000C3892">
        <w:rPr>
          <w:rStyle w:val="StyleUnderline"/>
          <w:highlight w:val="cyan"/>
        </w:rPr>
        <w:t>reduced economic growth</w:t>
      </w:r>
      <w:r w:rsidRPr="00277D01">
        <w:rPr>
          <w:rStyle w:val="StyleUnderline"/>
        </w:rPr>
        <w:t xml:space="preserve">. </w:t>
      </w:r>
      <w:r w:rsidRPr="00277D01">
        <w:rPr>
          <w:rStyle w:val="StyleUnderline"/>
          <w:sz w:val="16"/>
          <w:szCs w:val="16"/>
        </w:rPr>
        <w:t>Human rights violations may also certainly cause external effects through altruism: citizens of foreign states may suffer diminished utility by knowing of human rights violations in other states. This is certainly a large motivation for international human rights law: people care about the human rights circumstances in other states. A. Physical Externalities</w:t>
      </w:r>
      <w:r w:rsidRPr="00277D01">
        <w:rPr>
          <w:rStyle w:val="StyleUnderline"/>
        </w:rPr>
        <w:t xml:space="preserve"> First, </w:t>
      </w:r>
      <w:r w:rsidRPr="00164654">
        <w:rPr>
          <w:rStyle w:val="StyleUnderline"/>
        </w:rPr>
        <w:t xml:space="preserve">human rights violations may simply cause victims or those at risk to leave the perpetrating state. </w:t>
      </w:r>
      <w:r w:rsidRPr="000C3892">
        <w:rPr>
          <w:rStyle w:val="StyleUnderline"/>
          <w:highlight w:val="cyan"/>
        </w:rPr>
        <w:t>If this emigration is disorderly, excessively large, or politically unappealing</w:t>
      </w:r>
      <w:r w:rsidRPr="00277D01">
        <w:rPr>
          <w:rStyle w:val="StyleUnderline"/>
        </w:rPr>
        <w:t xml:space="preserve"> in other ways</w:t>
      </w:r>
      <w:r w:rsidRPr="000C3892">
        <w:rPr>
          <w:rStyle w:val="StyleUnderline"/>
          <w:highlight w:val="cyan"/>
        </w:rPr>
        <w:t>, it may cause direct adverse effects</w:t>
      </w:r>
      <w:r w:rsidRPr="00277D01">
        <w:rPr>
          <w:rStyle w:val="StyleUnderline"/>
        </w:rPr>
        <w:t xml:space="preserve"> outside the perpetrating state. The </w:t>
      </w:r>
      <w:r w:rsidRPr="000C3892">
        <w:rPr>
          <w:rStyle w:val="Emphasis"/>
          <w:highlight w:val="cyan"/>
        </w:rPr>
        <w:t>human rights violations may create conditions that would result in civil war or a threat to international peace</w:t>
      </w:r>
      <w:r w:rsidRPr="00277D01">
        <w:rPr>
          <w:rStyle w:val="StyleUnderline"/>
        </w:rPr>
        <w:t xml:space="preserve"> and security. </w:t>
      </w:r>
      <w:r w:rsidRPr="00277D01">
        <w:rPr>
          <w:rStyle w:val="StyleUnderline"/>
          <w:sz w:val="16"/>
          <w:szCs w:val="16"/>
        </w:rPr>
        <w:t>Other states may wish to avoid a situation in which they would be compelled to intervene at great cost. Security Council actions with respect to Libya</w:t>
      </w:r>
      <w:proofErr w:type="gramStart"/>
      <w:r w:rsidRPr="00277D01">
        <w:rPr>
          <w:rStyle w:val="StyleUnderline"/>
          <w:sz w:val="16"/>
          <w:szCs w:val="16"/>
        </w:rPr>
        <w:t>,5</w:t>
      </w:r>
      <w:proofErr w:type="gramEnd"/>
      <w:r w:rsidRPr="00277D01">
        <w:rPr>
          <w:rStyle w:val="StyleUnderline"/>
          <w:sz w:val="16"/>
          <w:szCs w:val="16"/>
        </w:rPr>
        <w:t xml:space="preserve"> Somalia,6 Haiti, 7 Rwanda8 and Kosovo9 may be understood in this way. The recently formulated “responsibility to protect”10 may be understood as a proposal to address these types of external effects, as well as a proposal to give affected states some power to respond. It states that “[e]ach individual State has the responsibility to protect its populations from genocide, war crimes, ethnic cleansing and crimes against humanity.” The international community may use diplomatic, humanitarian, and other peaceful means, and if those fail, may take “collec tive action, in a timely and decisive manner, through the Security Council, in accordance with the Charter, including Chapter VII, on a case-by-case basis” when “national authorities are manifestly failing to protect their populations” from these crimes.11 Another type of direct externality would involve mistreatment of foreigners. A state may appropriate property of foreigners, or otherwise abuse foreigners in a way that causes a direct external effect. Of course, this type of externality might be addressed simply by providing “better-than-national-treatment” to the foreign persons. Internalization of these externalities would thus not necessarily require that broad human rights be accorded to residents. B. Demonstration Effects</w:t>
      </w:r>
      <w:r w:rsidRPr="00277D01">
        <w:rPr>
          <w:rStyle w:val="StyleUnderline"/>
        </w:rPr>
        <w:t xml:space="preserve"> Another type of externality is ideational. That is, </w:t>
      </w:r>
      <w:r w:rsidRPr="000C3892">
        <w:rPr>
          <w:rStyle w:val="StyleUnderline"/>
          <w:highlight w:val="cyan"/>
        </w:rPr>
        <w:t xml:space="preserve">if one state abuses its citizens it </w:t>
      </w:r>
      <w:r w:rsidRPr="000C3892">
        <w:rPr>
          <w:rStyle w:val="Emphasis"/>
          <w:highlight w:val="cyan"/>
        </w:rPr>
        <w:t>may make it easier for another state to do so</w:t>
      </w:r>
      <w:r w:rsidRPr="000C3892">
        <w:rPr>
          <w:rStyle w:val="StyleUnderline"/>
          <w:highlight w:val="cyan"/>
        </w:rPr>
        <w:t>. International</w:t>
      </w:r>
      <w:r w:rsidRPr="00277D01">
        <w:rPr>
          <w:rStyle w:val="StyleUnderline"/>
        </w:rPr>
        <w:t xml:space="preserve"> public opinion might not be so outraged, or its </w:t>
      </w:r>
      <w:r w:rsidRPr="000C3892">
        <w:rPr>
          <w:rStyle w:val="StyleUnderline"/>
          <w:highlight w:val="cyan"/>
        </w:rPr>
        <w:t>outrage might be diluted, by virtue of widespread violations</w:t>
      </w:r>
      <w:r w:rsidRPr="00277D01">
        <w:rPr>
          <w:rStyle w:val="StyleUnderline"/>
        </w:rPr>
        <w:t xml:space="preserve">. </w:t>
      </w:r>
      <w:r w:rsidRPr="00277D01">
        <w:rPr>
          <w:rStyle w:val="StyleUnderline"/>
          <w:sz w:val="16"/>
          <w:szCs w:val="16"/>
        </w:rPr>
        <w:t>Concerns about responses to the 9/11 attack by the United States that reduce human rights protections might be understood in this way.12 Thus fear of contagion—emulation by other states—would be one reason why citizens of one state would be concerned about human rights practices in another state.</w:t>
      </w:r>
      <w:r w:rsidRPr="00277D01">
        <w:rPr>
          <w:rStyle w:val="StyleUnderline"/>
        </w:rPr>
        <w:t xml:space="preserve"> </w:t>
      </w:r>
      <w:r w:rsidRPr="00277D01">
        <w:rPr>
          <w:rStyle w:val="StyleUnderline"/>
          <w:sz w:val="16"/>
          <w:szCs w:val="16"/>
        </w:rPr>
        <w:t>Conversely, it might be hoped that by spreading human rights protection more broadly, it would be more difficult for one’s government to engage in human rights abuses. This perspective supports Simmons’s argument that the reason why states adhere to human rights treaties is because they agree with the principles, but suggests why they agree with the principles for others, and support a treaty, as opposed to simply practicing human rights unilaterally. It is supported, to some extent, by Simmons’s empirical finding that ratification by a particular country is often associated with ratification by other countries within that country’s region.13</w:t>
      </w:r>
    </w:p>
    <w:p w:rsidR="001C5B8E" w:rsidRDefault="001C5B8E" w:rsidP="001C5B8E">
      <w:pPr>
        <w:rPr>
          <w:u w:val="single"/>
        </w:rPr>
      </w:pPr>
    </w:p>
    <w:p w:rsidR="001C5B8E" w:rsidRDefault="001C5B8E" w:rsidP="001C5B8E">
      <w:pPr>
        <w:pStyle w:val="Heading3"/>
      </w:pPr>
      <w:r>
        <w:lastRenderedPageBreak/>
        <w:t>Potential impact scenario</w:t>
      </w:r>
    </w:p>
    <w:p w:rsidR="001C5B8E" w:rsidRDefault="001C5B8E" w:rsidP="001C5B8E">
      <w:pPr>
        <w:pStyle w:val="Heading4"/>
      </w:pPr>
      <w:r>
        <w:t>No</w:t>
      </w:r>
      <w:r w:rsidRPr="00D72583">
        <w:t xml:space="preserve"> Firewall= No CCP</w:t>
      </w:r>
    </w:p>
    <w:p w:rsidR="001C5B8E" w:rsidRPr="00D72583" w:rsidRDefault="001C5B8E" w:rsidP="001C5B8E">
      <w:pPr>
        <w:rPr>
          <w:rStyle w:val="Style13ptBold"/>
        </w:rPr>
      </w:pPr>
      <w:r>
        <w:rPr>
          <w:rStyle w:val="Style13ptBold"/>
        </w:rPr>
        <w:t xml:space="preserve">Custer 12 </w:t>
      </w:r>
      <w:r w:rsidRPr="00D72583">
        <w:t>C. Custer, 10-12-12, Tech in Asia, https://www.techinasia.com/china-internet-wasnt-censored, https://www.techinasia.com/china-internet-wasnt-censored</w:t>
      </w:r>
    </w:p>
    <w:p w:rsidR="001C5B8E" w:rsidRPr="00D72583" w:rsidRDefault="001C5B8E" w:rsidP="001C5B8E">
      <w:r w:rsidRPr="00D72583">
        <w:t xml:space="preserve">The first and perhaps most obvious question is whether or not China’s internet becoming free would lead to significant social change off the internet. </w:t>
      </w:r>
      <w:r w:rsidRPr="00D72583">
        <w:rPr>
          <w:u w:val="single"/>
        </w:rPr>
        <w:t xml:space="preserve">Much has been written about the social power of new media tools like Weibo, but what would actually change? CNBlogs.org founder and general China tech and web guru Isaac Mao told me he thought </w:t>
      </w:r>
      <w:r w:rsidRPr="000C3892">
        <w:rPr>
          <w:highlight w:val="cyan"/>
          <w:u w:val="single"/>
        </w:rPr>
        <w:t>an open internet would lead to more social activism as the free internet connected long-isolated communities of like-minded people who might then be inclined to work together</w:t>
      </w:r>
      <w:r w:rsidRPr="00D72583">
        <w:rPr>
          <w:u w:val="single"/>
        </w:rPr>
        <w:t xml:space="preserve"> offline. “[Offline] action [could] be definitely mobilized easily via free connected online media</w:t>
      </w:r>
      <w:r w:rsidRPr="00D72583">
        <w:t>,” Mao said.</w:t>
      </w:r>
      <w:r>
        <w:t xml:space="preserve"> </w:t>
      </w:r>
      <w:r w:rsidRPr="00D72583">
        <w:t>Danwei founder Jeremy Goldkorn told me that he expected artists to be deeply affected by the advent of a free internet, too. “[</w:t>
      </w:r>
      <w:r w:rsidRPr="000C3892">
        <w:rPr>
          <w:highlight w:val="cyan"/>
          <w:u w:val="single"/>
        </w:rPr>
        <w:t>Unblocking the internet] would lead to a great flowering of Chinese creativity in the arts, film, gaming, electronic publishing, media and e-commerce,</w:t>
      </w:r>
      <w:r w:rsidRPr="00D72583">
        <w:rPr>
          <w:u w:val="single"/>
        </w:rPr>
        <w:t xml:space="preserve">” Goldkorn said. Everyone I spoke with agreed that whatever other effects it might have on society, </w:t>
      </w:r>
      <w:r w:rsidRPr="000C3892">
        <w:rPr>
          <w:highlight w:val="cyan"/>
          <w:u w:val="single"/>
        </w:rPr>
        <w:t xml:space="preserve">a free internet would force a greater degree of honesty and transparency from </w:t>
      </w:r>
      <w:r w:rsidRPr="003A71B3">
        <w:rPr>
          <w:u w:val="single"/>
        </w:rPr>
        <w:t>both</w:t>
      </w:r>
      <w:r w:rsidRPr="000C3892">
        <w:rPr>
          <w:highlight w:val="cyan"/>
          <w:u w:val="single"/>
        </w:rPr>
        <w:t xml:space="preserve"> the government</w:t>
      </w:r>
      <w:r w:rsidRPr="00D72583">
        <w:rPr>
          <w:u w:val="single"/>
        </w:rPr>
        <w:t xml:space="preserve"> and Chinese companies. As Jeremy Goldkorn put it: An open Internet would place the government and companies under a great deal of scrutiny </w:t>
      </w:r>
      <w:r w:rsidRPr="000C3892">
        <w:rPr>
          <w:highlight w:val="cyan"/>
          <w:u w:val="single"/>
        </w:rPr>
        <w:t>which would lead to more openness and make corruption more difficult</w:t>
      </w:r>
      <w:r w:rsidRPr="00D72583">
        <w:rPr>
          <w:u w:val="single"/>
        </w:rPr>
        <w:t>,</w:t>
      </w:r>
      <w:r w:rsidRPr="00D72583">
        <w:t xml:space="preserve"> but would also lead to political battles and competition between companies playing out in a nasty and vicious way online.</w:t>
      </w:r>
      <w:r>
        <w:t xml:space="preserve"> </w:t>
      </w:r>
      <w:r w:rsidRPr="000C3892">
        <w:rPr>
          <w:highlight w:val="cyan"/>
          <w:u w:val="single"/>
        </w:rPr>
        <w:t>Could</w:t>
      </w:r>
      <w:r w:rsidRPr="00D72583">
        <w:rPr>
          <w:u w:val="single"/>
        </w:rPr>
        <w:t xml:space="preserve"> that </w:t>
      </w:r>
      <w:r w:rsidRPr="000C3892">
        <w:rPr>
          <w:highlight w:val="cyan"/>
          <w:u w:val="single"/>
        </w:rPr>
        <w:t>transparency</w:t>
      </w:r>
      <w:r w:rsidRPr="00D72583">
        <w:rPr>
          <w:u w:val="single"/>
        </w:rPr>
        <w:t xml:space="preserve"> (and that public ugliness</w:t>
      </w:r>
      <w:r w:rsidRPr="000C3892">
        <w:rPr>
          <w:highlight w:val="cyan"/>
          <w:u w:val="single"/>
        </w:rPr>
        <w:t>) bring an end to the one-party rule of the CCP</w:t>
      </w:r>
      <w:r w:rsidRPr="00D72583">
        <w:rPr>
          <w:u w:val="single"/>
        </w:rPr>
        <w:t xml:space="preserve">? Isaac Mao thinks so. He didn’t want to speculate on a specific timeline, but he said that </w:t>
      </w:r>
      <w:r w:rsidRPr="000C3892">
        <w:rPr>
          <w:highlight w:val="cyan"/>
          <w:u w:val="single"/>
        </w:rPr>
        <w:t>“the CCP is the natural enemy of freedom” and that eventually only one of those two things can survive</w:t>
      </w:r>
      <w:r w:rsidRPr="00D72583">
        <w:t>.</w:t>
      </w:r>
      <w:r>
        <w:t xml:space="preserve"> </w:t>
      </w:r>
      <w:r w:rsidRPr="00D72583">
        <w:t>Sinocism founder Bill Bishop was not so sure. “They [the CCP] have survived plenty of challenges,” he said, and as long as they continue to deliver an increasing quality of life for Chinese citizens, they might be able to survive a free internet, too. “But,” he added</w:t>
      </w:r>
      <w:proofErr w:type="gramStart"/>
      <w:r w:rsidRPr="00D72583">
        <w:rPr>
          <w:u w:val="single"/>
        </w:rPr>
        <w:t>, ”</w:t>
      </w:r>
      <w:proofErr w:type="gramEnd"/>
      <w:r w:rsidRPr="00D72583">
        <w:rPr>
          <w:u w:val="single"/>
        </w:rPr>
        <w:t xml:space="preserve">if the transparency and accountability that an uncensored Internet provides are anathema to the Party then probably not. […] </w:t>
      </w:r>
      <w:r w:rsidRPr="000C3892">
        <w:rPr>
          <w:highlight w:val="cyan"/>
          <w:u w:val="single"/>
        </w:rPr>
        <w:t>Ideological work</w:t>
      </w:r>
      <w:r w:rsidRPr="000C3892">
        <w:rPr>
          <w:highlight w:val="cyan"/>
        </w:rPr>
        <w:t xml:space="preserve"> </w:t>
      </w:r>
      <w:r w:rsidRPr="000C3892">
        <w:rPr>
          <w:highlight w:val="cyan"/>
          <w:u w:val="single"/>
        </w:rPr>
        <w:t>is one of the key pillars for the Party going back to its founding, and a free for all Internet may corrode that pillar even faster than the current managed one</w:t>
      </w:r>
      <w:r w:rsidRPr="00D72583">
        <w:t>.”</w:t>
      </w:r>
    </w:p>
    <w:p w:rsidR="001C5B8E" w:rsidRDefault="001C5B8E" w:rsidP="001C5B8E">
      <w:pPr>
        <w:pStyle w:val="Heading3"/>
      </w:pPr>
      <w:r>
        <w:lastRenderedPageBreak/>
        <w:t>Also</w:t>
      </w:r>
    </w:p>
    <w:p w:rsidR="001C5B8E" w:rsidRDefault="001C5B8E" w:rsidP="001C5B8E">
      <w:pPr>
        <w:pStyle w:val="Heading4"/>
      </w:pPr>
      <w:r>
        <w:t>Works as a DA but can also be used as a link turn on on the internet freedom good stuff</w:t>
      </w:r>
    </w:p>
    <w:p w:rsidR="001C5B8E" w:rsidRDefault="001C5B8E" w:rsidP="001C5B8E">
      <w:pPr>
        <w:pStyle w:val="Heading3"/>
      </w:pPr>
      <w:r>
        <w:lastRenderedPageBreak/>
        <w:t>More evidence for why US attacks on firewall working</w:t>
      </w:r>
    </w:p>
    <w:p w:rsidR="001C5B8E" w:rsidRDefault="001C5B8E" w:rsidP="001C5B8E"/>
    <w:p w:rsidR="001C5B8E" w:rsidRDefault="001C5B8E" w:rsidP="001C5B8E">
      <w:pPr>
        <w:pStyle w:val="Heading4"/>
      </w:pPr>
      <w:r>
        <w:t>US trying to take down China firewall in squo- America stopping these cyber attacks means censorship continues</w:t>
      </w:r>
    </w:p>
    <w:p w:rsidR="001C5B8E" w:rsidRPr="00F04BDC" w:rsidRDefault="001C5B8E" w:rsidP="001C5B8E">
      <w:r>
        <w:rPr>
          <w:rStyle w:val="Style13ptBold"/>
        </w:rPr>
        <w:t xml:space="preserve">Wellen 16 </w:t>
      </w:r>
      <w:r w:rsidRPr="00F04BDC">
        <w:t>Russ Wellen, 6-6-2016, "What if the U.S. Dismantled China’s Internet Firewall</w:t>
      </w:r>
      <w:proofErr w:type="gramStart"/>
      <w:r w:rsidRPr="00F04BDC">
        <w:t>?,</w:t>
      </w:r>
      <w:proofErr w:type="gramEnd"/>
      <w:r w:rsidRPr="00F04BDC">
        <w:t>" Foreign Policy In Focus, http://fpif.org/u-s-dismantled-chinas-internet-firewall/</w:t>
      </w:r>
    </w:p>
    <w:p w:rsidR="001C5B8E" w:rsidRDefault="001C5B8E" w:rsidP="001C5B8E">
      <w:r w:rsidRPr="00F04BDC">
        <w:rPr>
          <w:u w:val="single"/>
        </w:rPr>
        <w:t xml:space="preserve">China’s domestic Internet censorship, sometimes called </w:t>
      </w:r>
      <w:r w:rsidRPr="000C3892">
        <w:rPr>
          <w:highlight w:val="cyan"/>
          <w:u w:val="single"/>
        </w:rPr>
        <w:t>the Great Firewall of China, is considered the most comprehensive web screening established by a state anywhere in the world. Is there any chance it can be taken down? Yes</w:t>
      </w:r>
      <w:r w:rsidRPr="00F04BDC">
        <w:rPr>
          <w:u w:val="single"/>
        </w:rPr>
        <w:t xml:space="preserve">, but under less-than-ideal circumstances. In the National Interest, National Interest, Chen Pokong imagines a scenario in which the United States has removed China’s Internet screen. </w:t>
      </w:r>
      <w:r w:rsidRPr="000C3892">
        <w:rPr>
          <w:highlight w:val="cyan"/>
          <w:u w:val="single"/>
        </w:rPr>
        <w:t>Related reports and discussion show that the cyber operation, codenamed “Airborne Freedom” and launched by the United States</w:t>
      </w:r>
      <w:r w:rsidRPr="00F04BDC">
        <w:rPr>
          <w:u w:val="single"/>
        </w:rPr>
        <w:t>, is in fact retaliation for a cyberattack by China</w:t>
      </w:r>
      <w:r w:rsidRPr="00F04BDC">
        <w:t xml:space="preserve">. China has for some time been carrying out cyberattacks and cyberespionage against U.S.-based websites, and repeated warnings from Washington to end the attacks have met with only temporary pullbacks by Beijing, followed by renewed onslaughts. </w:t>
      </w:r>
      <w:r w:rsidRPr="000C3892">
        <w:rPr>
          <w:rStyle w:val="StyleUnderline"/>
          <w:highlight w:val="cyan"/>
        </w:rPr>
        <w:t>Reaching the end of its patience, the United States has finally decided to take action, and a full-scale cyberwar has been launched between China and the United States</w:t>
      </w:r>
      <w:r w:rsidRPr="00F04BDC">
        <w:t>.</w:t>
      </w:r>
      <w:r>
        <w:t xml:space="preserve"> </w:t>
      </w:r>
      <w:r w:rsidRPr="00F04BDC">
        <w:t xml:space="preserve">Of course, it wouldn’t be long before China would shut down its Internet and attempt to resurrect the firewall. In the interim, writes </w:t>
      </w:r>
      <w:r w:rsidRPr="000C3892">
        <w:rPr>
          <w:highlight w:val="cyan"/>
        </w:rPr>
        <w:t xml:space="preserve">Pokong, </w:t>
      </w:r>
      <w:r w:rsidRPr="000C3892">
        <w:rPr>
          <w:highlight w:val="cyan"/>
          <w:u w:val="single"/>
        </w:rPr>
        <w:t>the United States restores Internet access, again uncensored, via satellite technology.</w:t>
      </w:r>
      <w:r w:rsidRPr="00F04BDC">
        <w:rPr>
          <w:u w:val="single"/>
        </w:rPr>
        <w:t xml:space="preserve"> Amidst domestic unrest, the Chinese government’s main media organ announces: We must point out that cyberinvasion is a war of aggression. … In the face of serious provocation, the full force of the Chinese People’s Liberation Army will resolutely follow the Party’s command and is prepared to go to war at any time in retaliation against any who dare aggressive action against our country’s sovereign rights and interests. </w:t>
      </w:r>
      <w:r w:rsidRPr="00F04BDC">
        <w:t>Anti-American demonstrations are staged and a U.S. consulate is attacked, the consul killed. Soon American antiaircraft carriers are steaming through the China Seas and you can guess the rest.</w:t>
      </w:r>
      <w:r>
        <w:t xml:space="preserve"> </w:t>
      </w:r>
      <w:r w:rsidRPr="00F04BDC">
        <w:t>Despite the lack of immediate fatalities, cyberwar has just as much as or more potential to lure two states into a hot war than proxy wars, terrorist attacks, and border incursions.</w:t>
      </w:r>
    </w:p>
    <w:p w:rsidR="001C5B8E" w:rsidRDefault="001C5B8E" w:rsidP="001C5B8E">
      <w:pPr>
        <w:pStyle w:val="Heading3"/>
      </w:pPr>
      <w:r>
        <w:lastRenderedPageBreak/>
        <w:t>Current infiltrations by US could bring down CCP</w:t>
      </w:r>
    </w:p>
    <w:p w:rsidR="001C5B8E" w:rsidRDefault="001C5B8E" w:rsidP="001C5B8E">
      <w:pPr>
        <w:pStyle w:val="Heading4"/>
      </w:pPr>
      <w:r>
        <w:t>Access to information brings about regime changes-US attacking Chinese firewall is key to allow that access</w:t>
      </w:r>
    </w:p>
    <w:p w:rsidR="001C5B8E" w:rsidRPr="00C02718" w:rsidRDefault="001C5B8E" w:rsidP="001C5B8E">
      <w:r w:rsidRPr="00B2176E">
        <w:rPr>
          <w:b/>
          <w:bCs/>
          <w:sz w:val="26"/>
        </w:rPr>
        <w:t xml:space="preserve">Lindsay 15 </w:t>
      </w:r>
      <w:r w:rsidRPr="00B2176E">
        <w:t>John R. Lindsay, China and Cybersecurity , 2015, http://reader.eblib.com.go.libproxy.wakehealth.edu/(S(j35snylzosipyratojrgjfok))/Reader.aspx?p=3056494&amp;o=612&amp;u=87hRh4%2b78Q5I8xEvcJfQng%3d%3d&amp;t=1468432790&amp;h=524400B072646EE04803FB8E47FF9EF45ECCAE2F&amp;s=46789713&amp;ut=1865&amp;pg=1&amp;r=img&amp;c=-1&amp;pat=n&amp;cms=-1&amp;sd=2#</w:t>
      </w:r>
    </w:p>
    <w:p w:rsidR="001C5B8E" w:rsidRPr="00C5019E" w:rsidRDefault="001C5B8E" w:rsidP="001C5B8E">
      <w:r w:rsidRPr="00C5019E">
        <w:t xml:space="preserve">Document No. 9 cites a number of purported </w:t>
      </w:r>
      <w:r w:rsidRPr="00C5019E">
        <w:rPr>
          <w:u w:val="single"/>
        </w:rPr>
        <w:t xml:space="preserve">major efforts of “Western anti-China forces and internal ‘dissidents’” to challenge the CCP, one of which is “accelerating infiltration of the internet.”35 The notion that foreign </w:t>
      </w:r>
      <w:r w:rsidRPr="000C3892">
        <w:rPr>
          <w:highlight w:val="cyan"/>
          <w:u w:val="single"/>
        </w:rPr>
        <w:t>actors together with “internal dissidents” will attempt to acquire influence in and through cyberspace to the detriment of the CCP has strengthened in light of the events of the Arab Spring, the international movement around “Internet freedom</w:t>
      </w:r>
      <w:r w:rsidRPr="00C5019E">
        <w:rPr>
          <w:u w:val="single"/>
        </w:rPr>
        <w:t>”</w:t>
      </w:r>
      <w:r w:rsidRPr="00C5019E">
        <w:t xml:space="preserve"> (a concept championed by the United States and other</w:t>
      </w:r>
      <w:r>
        <w:t xml:space="preserve"> </w:t>
      </w:r>
      <w:r w:rsidRPr="00C5019E">
        <w:t>Western governments), and the Snowden disclosures of 2013.</w:t>
      </w:r>
      <w:r>
        <w:t xml:space="preserve"> </w:t>
      </w:r>
      <w:r w:rsidRPr="00C5019E">
        <w:t>M</w:t>
      </w:r>
      <w:r w:rsidRPr="00C5019E">
        <w:rPr>
          <w:u w:val="single"/>
        </w:rPr>
        <w:t xml:space="preserve">uch debate has emerged in the wake of the Arab Spring regarding </w:t>
      </w:r>
      <w:r w:rsidRPr="000C3892">
        <w:rPr>
          <w:highlight w:val="cyan"/>
          <w:u w:val="single"/>
        </w:rPr>
        <w:t>the potential of information and communication technologies (ICTs) to prompt regime change</w:t>
      </w:r>
      <w:r w:rsidRPr="000C3892">
        <w:rPr>
          <w:highlight w:val="cyan"/>
        </w:rPr>
        <w:t>.</w:t>
      </w:r>
      <w:r w:rsidRPr="000C3892">
        <w:rPr>
          <w:highlight w:val="cyan"/>
          <w:u w:val="single"/>
        </w:rPr>
        <w:t>36 ICTs</w:t>
      </w:r>
      <w:r w:rsidRPr="00C5019E">
        <w:t>—social media in particular—</w:t>
      </w:r>
      <w:r w:rsidRPr="000C3892">
        <w:rPr>
          <w:highlight w:val="cyan"/>
          <w:u w:val="single"/>
        </w:rPr>
        <w:t>are widely acknowledged to have served as important tools in mobilizing protests and activism on the ground in the Middle East and North Africa, as they helped overcome information barriers and collective action dilemmas</w:t>
      </w:r>
      <w:r w:rsidRPr="00C5019E">
        <w:t>.37 At</w:t>
      </w:r>
      <w:r>
        <w:t xml:space="preserve"> </w:t>
      </w:r>
      <w:r w:rsidRPr="00C5019E">
        <w:t>the same time, a number of other factors beyond ICT usage, including economic</w:t>
      </w:r>
      <w:r>
        <w:t xml:space="preserve"> </w:t>
      </w:r>
      <w:r w:rsidRPr="00C5019E">
        <w:t>and geopolitical factors, affected the dynamics of the Arab Spring,</w:t>
      </w:r>
      <w:r>
        <w:t xml:space="preserve"> </w:t>
      </w:r>
      <w:r w:rsidRPr="00C5019E">
        <w:t>and it is by no means evident that similar dynamics could evolve in China.38</w:t>
      </w:r>
      <w:r>
        <w:t xml:space="preserve"> </w:t>
      </w:r>
      <w:r w:rsidRPr="00C5019E">
        <w:t>Even so</w:t>
      </w:r>
      <w:r w:rsidRPr="00C5019E">
        <w:rPr>
          <w:u w:val="single"/>
        </w:rPr>
        <w:t>, the Chinese government attempted to contain and shape news of the events of the Arab Spring, took severe steps to limit dissent inspired by them</w:t>
      </w:r>
      <w:r w:rsidRPr="00C5019E">
        <w:t xml:space="preserve"> (see discussion of Jasmine Rallies later in this chapter), </w:t>
      </w:r>
      <w:r w:rsidRPr="00C5019E">
        <w:rPr>
          <w:u w:val="single"/>
        </w:rPr>
        <w:t>and reacted harshly to the prospect of the use of the Internet and ICTs to promote change in China—particularly as such change was deemed to advance the values and interests of the West.39 Ironically, it is possible that the Internet freedom agenda, which emerged as official US policy approximately one year before the developments of the Arab Spring, may have fed the belief that greater access to information and freedom of expression online will proceed hand-in-glove with foreign infiltration of China.</w:t>
      </w:r>
      <w:r w:rsidRPr="00C5019E">
        <w:t xml:space="preserve"> In a January 2010 speech, then-US secretary of state</w:t>
      </w:r>
      <w:r>
        <w:t xml:space="preserve"> </w:t>
      </w:r>
      <w:r w:rsidRPr="00C5019E">
        <w:t>Hillary Clinton laid out the US commitment to Internet freedom as a fundamental</w:t>
      </w:r>
      <w:r>
        <w:t xml:space="preserve"> </w:t>
      </w:r>
      <w:r w:rsidRPr="00C5019E">
        <w:t>tenet of its foreign policy, stating that the United States would</w:t>
      </w:r>
      <w:r>
        <w:t xml:space="preserve"> </w:t>
      </w:r>
      <w:r w:rsidRPr="00C5019E">
        <w:t>“devot[e] the diplomatic, economic, and technological resources necessary”</w:t>
      </w:r>
      <w:r>
        <w:t xml:space="preserve"> </w:t>
      </w:r>
      <w:r w:rsidRPr="00C5019E">
        <w:t>to advance the freedom to connect through technology around the world.40</w:t>
      </w:r>
      <w:r>
        <w:t xml:space="preserve"> </w:t>
      </w:r>
      <w:r w:rsidRPr="00C5019E">
        <w:t xml:space="preserve">She </w:t>
      </w:r>
      <w:r w:rsidRPr="00C5019E">
        <w:rPr>
          <w:u w:val="single"/>
        </w:rPr>
        <w:t xml:space="preserve">identified </w:t>
      </w:r>
      <w:r w:rsidRPr="000C3892">
        <w:rPr>
          <w:highlight w:val="cyan"/>
          <w:u w:val="single"/>
        </w:rPr>
        <w:t>US funding for circumvention and other technological tools as an important part of that effort, to develop “new tools that enable citizens to exercise their rights of free expression by circumventing politically motivated censorship. . . . We want to put these tools in the hands of people who will use them to advance democracy and human rights.”</w:t>
      </w:r>
      <w:r w:rsidRPr="00C5019E">
        <w:rPr>
          <w:u w:val="single"/>
        </w:rPr>
        <w:t xml:space="preserve">41 While funding has varied over time, estimates place </w:t>
      </w:r>
      <w:r w:rsidRPr="000C3892">
        <w:rPr>
          <w:highlight w:val="cyan"/>
          <w:u w:val="single"/>
        </w:rPr>
        <w:t>total support channeled through the US State Department</w:t>
      </w:r>
      <w:r w:rsidRPr="00C5019E">
        <w:rPr>
          <w:u w:val="single"/>
        </w:rPr>
        <w:t xml:space="preserve"> and USAID from 2008 to 2012 for Internet freedom-related initiatives </w:t>
      </w:r>
      <w:r w:rsidRPr="000C3892">
        <w:rPr>
          <w:highlight w:val="cyan"/>
          <w:u w:val="single"/>
        </w:rPr>
        <w:t>at approximately US$100 million</w:t>
      </w:r>
      <w:r w:rsidRPr="00C5019E">
        <w:rPr>
          <w:u w:val="single"/>
        </w:rPr>
        <w:t>, including a 2012 allocation of $23 million</w:t>
      </w:r>
      <w:r w:rsidRPr="00C5019E">
        <w:t>.42</w:t>
      </w:r>
      <w:r>
        <w:t xml:space="preserve"> </w:t>
      </w:r>
      <w:r w:rsidRPr="00C5019E">
        <w:rPr>
          <w:u w:val="single"/>
        </w:rPr>
        <w:t>The Chinese government</w:t>
      </w:r>
      <w:r w:rsidRPr="00C5019E">
        <w:t xml:space="preserve"> has interpreted this effort, with its emphasis</w:t>
      </w:r>
      <w:r>
        <w:t xml:space="preserve"> </w:t>
      </w:r>
      <w:r w:rsidRPr="00C5019E">
        <w:t>on technologies designed to circumvent the information controls put in</w:t>
      </w:r>
      <w:r>
        <w:t xml:space="preserve"> </w:t>
      </w:r>
      <w:r w:rsidRPr="00C5019E">
        <w:t>place by the state and enable dissidents and other civil society entities,</w:t>
      </w:r>
      <w:r>
        <w:t xml:space="preserve"> </w:t>
      </w:r>
      <w:r w:rsidRPr="00C5019E">
        <w:t xml:space="preserve">as destabilizing and hostile interference in internal affairs, </w:t>
      </w:r>
      <w:r w:rsidRPr="00C5019E">
        <w:rPr>
          <w:u w:val="single"/>
        </w:rPr>
        <w:t>assert</w:t>
      </w:r>
      <w:r w:rsidRPr="00C5019E">
        <w:t xml:space="preserve">ing </w:t>
      </w:r>
      <w:r w:rsidRPr="00C5019E">
        <w:rPr>
          <w:u w:val="single"/>
        </w:rPr>
        <w:t>that</w:t>
      </w:r>
      <w:r>
        <w:t xml:space="preserve"> </w:t>
      </w:r>
      <w:r w:rsidRPr="00C5019E">
        <w:rPr>
          <w:u w:val="single"/>
        </w:rPr>
        <w:t>“practicing power politics in cyberspace in the name of cyber freedom [is] untenable</w:t>
      </w:r>
      <w:r w:rsidRPr="00C5019E">
        <w:t>.”43 And with US funding channeled to civil society in line with a</w:t>
      </w:r>
      <w:r>
        <w:t xml:space="preserve"> </w:t>
      </w:r>
      <w:r w:rsidRPr="00C5019E">
        <w:t>government-endorsed policy of Internet freedom, threat actors on China’s</w:t>
      </w:r>
      <w:r>
        <w:t xml:space="preserve"> </w:t>
      </w:r>
      <w:r w:rsidRPr="00C5019E">
        <w:t>radar appear to include not only governments but also those nonstate</w:t>
      </w:r>
      <w:r>
        <w:t xml:space="preserve"> </w:t>
      </w:r>
      <w:r w:rsidRPr="00C5019E">
        <w:t xml:space="preserve">entities </w:t>
      </w:r>
      <w:r w:rsidRPr="00C5019E">
        <w:lastRenderedPageBreak/>
        <w:t>supported by them or associated with “Western” ideological precepts</w:t>
      </w:r>
      <w:r>
        <w:t xml:space="preserve"> </w:t>
      </w:r>
      <w:r w:rsidRPr="00C5019E">
        <w:t>such as human rights, democracy promotion, and Internet freedom</w:t>
      </w:r>
      <w:r>
        <w:t xml:space="preserve"> </w:t>
      </w:r>
      <w:r w:rsidRPr="00C5019E">
        <w:t>initiatives.4</w:t>
      </w:r>
    </w:p>
    <w:p w:rsidR="001C5B8E" w:rsidRPr="001C5B8E" w:rsidRDefault="001C5B8E" w:rsidP="001C5B8E"/>
    <w:sectPr w:rsidR="001C5B8E" w:rsidRPr="001C5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874063"/>
    <w:multiLevelType w:val="hybridMultilevel"/>
    <w:tmpl w:val="63DA17E6"/>
    <w:lvl w:ilvl="0" w:tplc="7B68A3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4245434"/>
    <w:multiLevelType w:val="hybridMultilevel"/>
    <w:tmpl w:val="C05E6834"/>
    <w:lvl w:ilvl="0" w:tplc="8772C86E">
      <w:start w:val="1"/>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F3477A"/>
    <w:multiLevelType w:val="hybridMultilevel"/>
    <w:tmpl w:val="6B0C2F1C"/>
    <w:lvl w:ilvl="0" w:tplc="040A2F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1E67C34"/>
    <w:multiLevelType w:val="hybridMultilevel"/>
    <w:tmpl w:val="E390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020A39"/>
    <w:multiLevelType w:val="hybridMultilevel"/>
    <w:tmpl w:val="479C8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3055F2"/>
    <w:multiLevelType w:val="hybridMultilevel"/>
    <w:tmpl w:val="6674E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00411"/>
    <w:multiLevelType w:val="hybridMultilevel"/>
    <w:tmpl w:val="E02C8D6A"/>
    <w:lvl w:ilvl="0" w:tplc="8AE8829A">
      <w:start w:val="1"/>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5"/>
  </w:num>
  <w:num w:numId="14">
    <w:abstractNumId w:val="13"/>
  </w:num>
  <w:num w:numId="15">
    <w:abstractNumId w:val="12"/>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87313912"/>
    <w:docVar w:name="VerbatimVersion" w:val="5.1"/>
  </w:docVars>
  <w:rsids>
    <w:rsidRoot w:val="00A33896"/>
    <w:rsid w:val="000070E3"/>
    <w:rsid w:val="000139A3"/>
    <w:rsid w:val="00015479"/>
    <w:rsid w:val="000230DC"/>
    <w:rsid w:val="00035B65"/>
    <w:rsid w:val="00070004"/>
    <w:rsid w:val="00075DBE"/>
    <w:rsid w:val="0008611D"/>
    <w:rsid w:val="000A49F1"/>
    <w:rsid w:val="000D7D19"/>
    <w:rsid w:val="000E4F09"/>
    <w:rsid w:val="00100833"/>
    <w:rsid w:val="00104529"/>
    <w:rsid w:val="00105942"/>
    <w:rsid w:val="00107396"/>
    <w:rsid w:val="00144A4C"/>
    <w:rsid w:val="00176AB0"/>
    <w:rsid w:val="00177B7D"/>
    <w:rsid w:val="0018322D"/>
    <w:rsid w:val="001B4FB5"/>
    <w:rsid w:val="001B5776"/>
    <w:rsid w:val="001C5B8E"/>
    <w:rsid w:val="001E527A"/>
    <w:rsid w:val="001F78CE"/>
    <w:rsid w:val="00211D20"/>
    <w:rsid w:val="00251FC7"/>
    <w:rsid w:val="002855A7"/>
    <w:rsid w:val="002B146A"/>
    <w:rsid w:val="002B5E17"/>
    <w:rsid w:val="002C4EA9"/>
    <w:rsid w:val="002F2A81"/>
    <w:rsid w:val="00315690"/>
    <w:rsid w:val="00316B75"/>
    <w:rsid w:val="0032162B"/>
    <w:rsid w:val="00325646"/>
    <w:rsid w:val="003460F2"/>
    <w:rsid w:val="00352E37"/>
    <w:rsid w:val="0035344B"/>
    <w:rsid w:val="003662E3"/>
    <w:rsid w:val="0038158C"/>
    <w:rsid w:val="003902BA"/>
    <w:rsid w:val="003A03F4"/>
    <w:rsid w:val="003A09E2"/>
    <w:rsid w:val="00405B7D"/>
    <w:rsid w:val="00407037"/>
    <w:rsid w:val="0041509B"/>
    <w:rsid w:val="00430664"/>
    <w:rsid w:val="004605D6"/>
    <w:rsid w:val="0047555C"/>
    <w:rsid w:val="004776AB"/>
    <w:rsid w:val="00481055"/>
    <w:rsid w:val="00484FBD"/>
    <w:rsid w:val="00485035"/>
    <w:rsid w:val="0049305B"/>
    <w:rsid w:val="004A7008"/>
    <w:rsid w:val="004C60E8"/>
    <w:rsid w:val="004E3579"/>
    <w:rsid w:val="004E728B"/>
    <w:rsid w:val="004F39E0"/>
    <w:rsid w:val="00537BD5"/>
    <w:rsid w:val="005675B2"/>
    <w:rsid w:val="0057268A"/>
    <w:rsid w:val="005850FA"/>
    <w:rsid w:val="005A22C1"/>
    <w:rsid w:val="005B4633"/>
    <w:rsid w:val="005C3092"/>
    <w:rsid w:val="005C5CC9"/>
    <w:rsid w:val="005D21C7"/>
    <w:rsid w:val="005D2912"/>
    <w:rsid w:val="005D696E"/>
    <w:rsid w:val="005E7F56"/>
    <w:rsid w:val="006065BD"/>
    <w:rsid w:val="00613DEF"/>
    <w:rsid w:val="0063551C"/>
    <w:rsid w:val="00645FA9"/>
    <w:rsid w:val="00646A9B"/>
    <w:rsid w:val="00647866"/>
    <w:rsid w:val="00665003"/>
    <w:rsid w:val="006715D5"/>
    <w:rsid w:val="006A2AD0"/>
    <w:rsid w:val="006C2356"/>
    <w:rsid w:val="006C2375"/>
    <w:rsid w:val="006C2D82"/>
    <w:rsid w:val="006C44E0"/>
    <w:rsid w:val="006D4ECC"/>
    <w:rsid w:val="006F65C8"/>
    <w:rsid w:val="00722258"/>
    <w:rsid w:val="007243E5"/>
    <w:rsid w:val="00751D05"/>
    <w:rsid w:val="007634E8"/>
    <w:rsid w:val="00766EA0"/>
    <w:rsid w:val="00782023"/>
    <w:rsid w:val="00785337"/>
    <w:rsid w:val="00785BB8"/>
    <w:rsid w:val="007A2226"/>
    <w:rsid w:val="007A326E"/>
    <w:rsid w:val="007D4A45"/>
    <w:rsid w:val="007F5B66"/>
    <w:rsid w:val="008055DB"/>
    <w:rsid w:val="00823A1C"/>
    <w:rsid w:val="00826EA6"/>
    <w:rsid w:val="008306EC"/>
    <w:rsid w:val="00831671"/>
    <w:rsid w:val="00842845"/>
    <w:rsid w:val="00845B9D"/>
    <w:rsid w:val="008538C6"/>
    <w:rsid w:val="00860984"/>
    <w:rsid w:val="00892B51"/>
    <w:rsid w:val="0089401D"/>
    <w:rsid w:val="008B05FE"/>
    <w:rsid w:val="008B383E"/>
    <w:rsid w:val="008B3ECB"/>
    <w:rsid w:val="008B4E85"/>
    <w:rsid w:val="008C1B2E"/>
    <w:rsid w:val="008C1C59"/>
    <w:rsid w:val="008F0CB0"/>
    <w:rsid w:val="0090174F"/>
    <w:rsid w:val="0091627E"/>
    <w:rsid w:val="009354FE"/>
    <w:rsid w:val="009628C0"/>
    <w:rsid w:val="0097032B"/>
    <w:rsid w:val="009767A6"/>
    <w:rsid w:val="009A4095"/>
    <w:rsid w:val="009A4A09"/>
    <w:rsid w:val="009C1FC6"/>
    <w:rsid w:val="009D2EAD"/>
    <w:rsid w:val="009D54B2"/>
    <w:rsid w:val="009E1922"/>
    <w:rsid w:val="009F7ED2"/>
    <w:rsid w:val="00A0598F"/>
    <w:rsid w:val="00A249C7"/>
    <w:rsid w:val="00A3174C"/>
    <w:rsid w:val="00A33896"/>
    <w:rsid w:val="00A33F28"/>
    <w:rsid w:val="00A71388"/>
    <w:rsid w:val="00A742BB"/>
    <w:rsid w:val="00A93661"/>
    <w:rsid w:val="00A95652"/>
    <w:rsid w:val="00AC0AB8"/>
    <w:rsid w:val="00AE7813"/>
    <w:rsid w:val="00B113FE"/>
    <w:rsid w:val="00B33C6D"/>
    <w:rsid w:val="00B4508F"/>
    <w:rsid w:val="00B5392F"/>
    <w:rsid w:val="00B55AD5"/>
    <w:rsid w:val="00B8057C"/>
    <w:rsid w:val="00BA522D"/>
    <w:rsid w:val="00BD1072"/>
    <w:rsid w:val="00BD1DCB"/>
    <w:rsid w:val="00BD6238"/>
    <w:rsid w:val="00BF0F15"/>
    <w:rsid w:val="00BF593B"/>
    <w:rsid w:val="00BF773A"/>
    <w:rsid w:val="00BF7E81"/>
    <w:rsid w:val="00C119DD"/>
    <w:rsid w:val="00C13773"/>
    <w:rsid w:val="00C15FE9"/>
    <w:rsid w:val="00C17CC8"/>
    <w:rsid w:val="00C24061"/>
    <w:rsid w:val="00C53696"/>
    <w:rsid w:val="00C80904"/>
    <w:rsid w:val="00C83417"/>
    <w:rsid w:val="00C9604F"/>
    <w:rsid w:val="00CA19AA"/>
    <w:rsid w:val="00CA525C"/>
    <w:rsid w:val="00CB1F64"/>
    <w:rsid w:val="00CC5298"/>
    <w:rsid w:val="00CD736E"/>
    <w:rsid w:val="00CD798D"/>
    <w:rsid w:val="00CE161E"/>
    <w:rsid w:val="00CE59BE"/>
    <w:rsid w:val="00CE6B61"/>
    <w:rsid w:val="00CF59A8"/>
    <w:rsid w:val="00D325A9"/>
    <w:rsid w:val="00D36A8A"/>
    <w:rsid w:val="00D41E5E"/>
    <w:rsid w:val="00D6047A"/>
    <w:rsid w:val="00D60C54"/>
    <w:rsid w:val="00D61409"/>
    <w:rsid w:val="00D6691E"/>
    <w:rsid w:val="00D703C8"/>
    <w:rsid w:val="00D71170"/>
    <w:rsid w:val="00D940CD"/>
    <w:rsid w:val="00DA1C92"/>
    <w:rsid w:val="00DA25D4"/>
    <w:rsid w:val="00DA6538"/>
    <w:rsid w:val="00DD0EF6"/>
    <w:rsid w:val="00DD20EC"/>
    <w:rsid w:val="00DD2BA5"/>
    <w:rsid w:val="00DE2BAD"/>
    <w:rsid w:val="00DE7379"/>
    <w:rsid w:val="00E15E75"/>
    <w:rsid w:val="00E5262C"/>
    <w:rsid w:val="00E62D9D"/>
    <w:rsid w:val="00E83591"/>
    <w:rsid w:val="00EA3325"/>
    <w:rsid w:val="00EC4F13"/>
    <w:rsid w:val="00EC7DC4"/>
    <w:rsid w:val="00ED30CF"/>
    <w:rsid w:val="00EE3861"/>
    <w:rsid w:val="00EF190B"/>
    <w:rsid w:val="00F1268B"/>
    <w:rsid w:val="00F12AF5"/>
    <w:rsid w:val="00F176EF"/>
    <w:rsid w:val="00F23988"/>
    <w:rsid w:val="00F45E10"/>
    <w:rsid w:val="00F503A2"/>
    <w:rsid w:val="00F50A85"/>
    <w:rsid w:val="00F6364A"/>
    <w:rsid w:val="00F65B43"/>
    <w:rsid w:val="00F66733"/>
    <w:rsid w:val="00F90DE5"/>
    <w:rsid w:val="00F9113A"/>
    <w:rsid w:val="00F934F7"/>
    <w:rsid w:val="00FC289C"/>
    <w:rsid w:val="00FC4BA6"/>
    <w:rsid w:val="00FC5FB5"/>
    <w:rsid w:val="00FC6F4B"/>
    <w:rsid w:val="00FE2546"/>
    <w:rsid w:val="00FF1011"/>
    <w:rsid w:val="00FF16C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95DF6A-4E6B-4D21-8383-416210F4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5B8E"/>
    <w:rPr>
      <w:rFonts w:ascii="Calibri" w:hAnsi="Calibri"/>
    </w:rPr>
  </w:style>
  <w:style w:type="paragraph" w:styleId="Heading1">
    <w:name w:val="heading 1"/>
    <w:aliases w:val="Pocket"/>
    <w:basedOn w:val="Normal"/>
    <w:next w:val="Normal"/>
    <w:link w:val="Heading1Char"/>
    <w:qFormat/>
    <w:rsid w:val="001C5B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C5B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Char Char Char Char Char Char Char, Char Char Char Char Char Char Char, Char,Citation,Tag Char Char,Bold Cite,Cite 1,Read Char,Heading 3 Char1 Char Char,Heading 3 Char Char1 Char Char,Read Char Ch,Text 7,C"/>
    <w:basedOn w:val="Normal"/>
    <w:next w:val="Normal"/>
    <w:link w:val="Heading3Char"/>
    <w:uiPriority w:val="2"/>
    <w:unhideWhenUsed/>
    <w:qFormat/>
    <w:rsid w:val="001C5B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a"/>
    <w:basedOn w:val="Normal"/>
    <w:next w:val="Normal"/>
    <w:link w:val="Heading4Char"/>
    <w:uiPriority w:val="3"/>
    <w:unhideWhenUsed/>
    <w:qFormat/>
    <w:rsid w:val="001C5B8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5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B8E"/>
  </w:style>
  <w:style w:type="character" w:customStyle="1" w:styleId="Heading1Char">
    <w:name w:val="Heading 1 Char"/>
    <w:aliases w:val="Pocket Char"/>
    <w:basedOn w:val="DefaultParagraphFont"/>
    <w:link w:val="Heading1"/>
    <w:rsid w:val="001C5B8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C5B8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Char Char Char Char Char Char Char Char, Char Char Char Char Char Char Char Char, Char Char1,Citation Char1,Tag Char Char Char,Bold Cite Char,Cite 1 Char,Read Char Char,Read Char Ch Char"/>
    <w:basedOn w:val="DefaultParagraphFont"/>
    <w:link w:val="Heading3"/>
    <w:uiPriority w:val="2"/>
    <w:rsid w:val="001C5B8E"/>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1C5B8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1C5B8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C5B8E"/>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1C5B8E"/>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1C5B8E"/>
    <w:rPr>
      <w:color w:val="auto"/>
      <w:u w:val="none"/>
    </w:rPr>
  </w:style>
  <w:style w:type="character" w:styleId="FollowedHyperlink">
    <w:name w:val="FollowedHyperlink"/>
    <w:basedOn w:val="DefaultParagraphFont"/>
    <w:uiPriority w:val="99"/>
    <w:semiHidden/>
    <w:unhideWhenUsed/>
    <w:rsid w:val="001C5B8E"/>
    <w:rPr>
      <w:color w:val="auto"/>
      <w:u w:val="none"/>
    </w:rPr>
  </w:style>
  <w:style w:type="paragraph" w:customStyle="1" w:styleId="textbold">
    <w:name w:val="text bold"/>
    <w:basedOn w:val="Normal"/>
    <w:link w:val="Emphasis"/>
    <w:uiPriority w:val="7"/>
    <w:qFormat/>
    <w:rsid w:val="00A33896"/>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unhideWhenUsed/>
    <w:rsid w:val="00A3389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uiPriority w:val="7"/>
    <w:qFormat/>
    <w:rsid w:val="007A326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DE7379"/>
  </w:style>
  <w:style w:type="paragraph" w:styleId="ListParagraph">
    <w:name w:val="List Paragraph"/>
    <w:basedOn w:val="Normal"/>
    <w:uiPriority w:val="99"/>
    <w:unhideWhenUsed/>
    <w:qFormat/>
    <w:rsid w:val="00F65B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117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amestown.org/programs/chinabrief/single/?tx_ttnews%5Btt_news%5D=41721&amp;cHash=3505e552d9d50d88cfc539af1319e699" TargetMode="External"/><Relationship Id="rId18" Type="http://schemas.openxmlformats.org/officeDocument/2006/relationships/hyperlink" Target="http://thediplomat.com/2012/09/the-nightmare-scanerio-a-u-s-china-war/" TargetMode="External"/><Relationship Id="rId26" Type="http://schemas.openxmlformats.org/officeDocument/2006/relationships/hyperlink" Target="http://climatechange.worldbank.org/" TargetMode="External"/><Relationship Id="rId39" Type="http://schemas.openxmlformats.org/officeDocument/2006/relationships/hyperlink" Target="http://belfercenter.ksg.harvard.edu/files/IS3903_pp007-047.pdf,Summer" TargetMode="External"/><Relationship Id="rId21" Type="http://schemas.openxmlformats.org/officeDocument/2006/relationships/hyperlink" Target="http://www.ciis.org.cn/english/2015-07/10/content_8062011.htm" TargetMode="External"/><Relationship Id="rId34" Type="http://schemas.openxmlformats.org/officeDocument/2006/relationships/hyperlink" Target="http://images.china.cn/gyw/5th%20China-US%20Young%20Leaders%20Dialogue/Tara.pdf" TargetMode="External"/><Relationship Id="rId42" Type="http://schemas.openxmlformats.org/officeDocument/2006/relationships/hyperlink" Target="https://www.washingtonpost.com/world/national-security/administration-developing-sanctions-against-china-over-cyberespionage/2015/08/30/9b2910aa-480b-11e5-8ab4-c73967a143d3_story.html." TargetMode="External"/><Relationship Id="rId47" Type="http://schemas.openxmlformats.org/officeDocument/2006/relationships/hyperlink" Target="http://www.nbcnews.com/news/us-news/china-read-emails-top-us-officials-n406046" TargetMode="External"/><Relationship Id="rId50" Type="http://schemas.openxmlformats.org/officeDocument/2006/relationships/hyperlink" Target="https://www.dhs.gov/news/2015/12/02/first-us-china-high-level-joint-dialogue-cybercrime-and-related-issues-summary" TargetMode="External"/><Relationship Id="rId55" Type="http://schemas.openxmlformats.org/officeDocument/2006/relationships/hyperlink" Target="http://www.gatewayhouse.in/how-china-sees-russia/" TargetMode="External"/><Relationship Id="rId63" Type="http://schemas.openxmlformats.org/officeDocument/2006/relationships/hyperlink" Target="http://www.cnn.com/2015/06/04/politics/federal-agency-hacked-personnel-management/index.html" TargetMode="External"/><Relationship Id="rId68" Type="http://schemas.openxmlformats.org/officeDocument/2006/relationships/fontTable" Target="fontTable.xml"/><Relationship Id="rId7" Type="http://schemas.openxmlformats.org/officeDocument/2006/relationships/hyperlink" Target="http://www.bloomberg.com/politics/articles/2016-05-23/complicated-u-s-china-dance-could-be-headed-for-rough-turn" TargetMode="External"/><Relationship Id="rId2" Type="http://schemas.openxmlformats.org/officeDocument/2006/relationships/numbering" Target="numbering.xml"/><Relationship Id="rId16" Type="http://schemas.openxmlformats.org/officeDocument/2006/relationships/hyperlink" Target="http://thediplomat.com/" TargetMode="External"/><Relationship Id="rId29" Type="http://schemas.openxmlformats.org/officeDocument/2006/relationships/hyperlink" Target="https://www.documentcloud.org/documents/2076545-5amaccs7mslxgbff1ua785wwmwcabdjw.html" TargetMode="External"/><Relationship Id="rId1" Type="http://schemas.openxmlformats.org/officeDocument/2006/relationships/customXml" Target="../customXml/item1.xml"/><Relationship Id="rId6" Type="http://schemas.openxmlformats.org/officeDocument/2006/relationships/hyperlink" Target="https://www.scribd.com/doc/310936704/U-S-China-Cybersecurity-Cooperation-Needs-to-Move-More-Rapidly" TargetMode="External"/><Relationship Id="rId11" Type="http://schemas.openxmlformats.org/officeDocument/2006/relationships/hyperlink" Target="http://www.huffingtonpost.com/2013/10/29/james-clapper-us-allies_n_4175638.html" TargetMode="External"/><Relationship Id="rId24" Type="http://schemas.openxmlformats.org/officeDocument/2006/relationships/hyperlink" Target="http://belfercenter.ksg.harvard.edu/files/IS3903_pp007-047.pdf,Summer" TargetMode="External"/><Relationship Id="rId32" Type="http://schemas.openxmlformats.org/officeDocument/2006/relationships/hyperlink" Target="https://nakedsecurity.sophos.com/2014/05/20/us-charges-chinese-military-officers-with-cyber-espionage/" TargetMode="External"/><Relationship Id="rId37" Type="http://schemas.openxmlformats.org/officeDocument/2006/relationships/hyperlink" Target="http://www.ucsusa.org/sites/default/files/attach/2016/02/Reducing-Risk-Nuclear-War-full-report.pdf" TargetMode="External"/><Relationship Id="rId40" Type="http://schemas.openxmlformats.org/officeDocument/2006/relationships/hyperlink" Target="http://belfercenter.ksg.harvard.edu/files/IS3903_pp007-047.pdf,Summer" TargetMode="External"/><Relationship Id="rId45" Type="http://schemas.openxmlformats.org/officeDocument/2006/relationships/hyperlink" Target="http://www.cnn.com/2015/08/24/politics/scott-walker-china-xi-jinping-2016/" TargetMode="External"/><Relationship Id="rId53" Type="http://schemas.openxmlformats.org/officeDocument/2006/relationships/hyperlink" Target="http://www.nbr.org/publications/element.aspx?id=850" TargetMode="External"/><Relationship Id="rId58" Type="http://schemas.openxmlformats.org/officeDocument/2006/relationships/hyperlink" Target="https://nakedsecurity.sophos.com/2015/04/27/white-house-hackers-read-emails-from-president-obama-russia-blamed/" TargetMode="External"/><Relationship Id="rId66" Type="http://schemas.openxmlformats.org/officeDocument/2006/relationships/hyperlink" Target="http://www.newsweek.com/2014-year-cyber-attacks-295876" TargetMode="External"/><Relationship Id="rId5" Type="http://schemas.openxmlformats.org/officeDocument/2006/relationships/webSettings" Target="webSettings.xml"/><Relationship Id="rId15" Type="http://schemas.openxmlformats.org/officeDocument/2006/relationships/hyperlink" Target="http://foreignpolicy.com/2015/11/16/china-us-colleges-education-chinese-students-university/" TargetMode="External"/><Relationship Id="rId23" Type="http://schemas.openxmlformats.org/officeDocument/2006/relationships/hyperlink" Target="http://belfercenter.ksg.harvard.edu/index.html" TargetMode="External"/><Relationship Id="rId28" Type="http://schemas.openxmlformats.org/officeDocument/2006/relationships/hyperlink" Target="http://www.ucsusa.org/sites/default/files/attach/2016/02/Reducing-Risk-Nuclear-War-full-report.pdf" TargetMode="External"/><Relationship Id="rId36" Type="http://schemas.openxmlformats.org/officeDocument/2006/relationships/hyperlink" Target="https://cdr.lib.unc.edu/indexablecontent/uuid:62ff7ae7-5fb8-42db-9e75-6fe5dc8bd88e" TargetMode="External"/><Relationship Id="rId49" Type="http://schemas.openxmlformats.org/officeDocument/2006/relationships/hyperlink" Target="http://news.yahoo.com/obama-xi-test-limits-personal-ties-cyber-disputes-073640747--politics.html" TargetMode="External"/><Relationship Id="rId57" Type="http://schemas.openxmlformats.org/officeDocument/2006/relationships/hyperlink" Target="http://blogs.wsj.com/digits/2015/05/08/russia-china-pledge-to-not-hack-each-other/" TargetMode="External"/><Relationship Id="rId61" Type="http://schemas.openxmlformats.org/officeDocument/2006/relationships/hyperlink" Target="http://www.realcleardefense.com/articles/2015/08/20/hitting_back_after_china_cyber_attack_108391.html" TargetMode="External"/><Relationship Id="rId10" Type="http://schemas.openxmlformats.org/officeDocument/2006/relationships/hyperlink" Target="http://project2049.net/documents/pla_third_department_sigint_cyber_stokes_lin_hsiao.pdf" TargetMode="External"/><Relationship Id="rId19" Type="http://schemas.openxmlformats.org/officeDocument/2006/relationships/hyperlink" Target="http://nationalinterest.org/feature/revealed-why-china-would-lose-war-against-america-12288" TargetMode="External"/><Relationship Id="rId31" Type="http://schemas.openxmlformats.org/officeDocument/2006/relationships/hyperlink" Target="https://nakedsecurity.sophos.com/2015/04/27/white-house-hackers-read-emails-from-president-obama-russia-blamed/" TargetMode="External"/><Relationship Id="rId44" Type="http://schemas.openxmlformats.org/officeDocument/2006/relationships/hyperlink" Target="http://www.reuters.com/article/2015/08/31/us-usa-china-sanctions-idUSKCN0R003Y20150831" TargetMode="External"/><Relationship Id="rId52" Type="http://schemas.openxmlformats.org/officeDocument/2006/relationships/hyperlink" Target="http://www.huffingtonpost.com/lu-wei/china-cyber-sovereignty_b_6324060.html" TargetMode="External"/><Relationship Id="rId60" Type="http://schemas.openxmlformats.org/officeDocument/2006/relationships/hyperlink" Target="https://ccdcoe.org/sites/default/files/documents/UN-150113-CodeOfConduct.pdf" TargetMode="External"/><Relationship Id="rId65" Type="http://schemas.openxmlformats.org/officeDocument/2006/relationships/hyperlink" Target="http://www.mcafee.com/us/resources/reports/rp-economic-impact-cybercrime2.pdf" TargetMode="External"/><Relationship Id="rId4" Type="http://schemas.openxmlformats.org/officeDocument/2006/relationships/settings" Target="settings.xml"/><Relationship Id="rId9" Type="http://schemas.openxmlformats.org/officeDocument/2006/relationships/hyperlink" Target="http://www.theguardian.com/technology/2015/jul/10/opm-hack-director-katherine-archuleta-resigns" TargetMode="External"/><Relationship Id="rId14" Type="http://schemas.openxmlformats.org/officeDocument/2006/relationships/hyperlink" Target="https://ustr.gov/countries-regions/china-mongolia-taiwan/peoples-republic-china" TargetMode="External"/><Relationship Id="rId22" Type="http://schemas.openxmlformats.org/officeDocument/2006/relationships/hyperlink" Target="http://www.economist.com/blogs/graphicdetail/2016/05/daily-chart-20" TargetMode="External"/><Relationship Id="rId27" Type="http://schemas.openxmlformats.org/officeDocument/2006/relationships/hyperlink" Target="http://www.ucsusa.org/sites/default/files/attach/2016/02/Reducing-Risk-Nuclear-War-full-report.pdf" TargetMode="External"/><Relationship Id="rId30" Type="http://schemas.openxmlformats.org/officeDocument/2006/relationships/hyperlink" Target="http://blogs.wsj.com/digits/2015/05/08/russia-china-pledge-to-not-hack-each-other/" TargetMode="External"/><Relationship Id="rId35" Type="http://schemas.openxmlformats.org/officeDocument/2006/relationships/hyperlink" Target="http://yahuwshua.org/en/Resource-584/0330_china_lieberthal.pdf" TargetMode="External"/><Relationship Id="rId43" Type="http://schemas.openxmlformats.org/officeDocument/2006/relationships/hyperlink" Target="http://www.nytimes.com/2015/08/01/world/asia/us-decides-to-retaliate-against-chinas-hacking.html?_r=0" TargetMode="External"/><Relationship Id="rId48" Type="http://schemas.openxmlformats.org/officeDocument/2006/relationships/hyperlink" Target="http://www.theguardian.com/world/2015/sep/22/xi-jinping-says-china-is-not-guilty-of-cyber-attacks-as-he-prepares-for-us-visit" TargetMode="External"/><Relationship Id="rId56" Type="http://schemas.openxmlformats.org/officeDocument/2006/relationships/hyperlink" Target="https://www.documentcloud.org/documents/2076545-5amaccs7mslxgbff1ua785wwmwcabdjw.html" TargetMode="External"/><Relationship Id="rId64" Type="http://schemas.openxmlformats.org/officeDocument/2006/relationships/hyperlink" Target="http://intelligence.house.gov/ProtectingCyberNetworksAct" TargetMode="External"/><Relationship Id="rId69" Type="http://schemas.openxmlformats.org/officeDocument/2006/relationships/theme" Target="theme/theme1.xml"/><Relationship Id="rId8" Type="http://schemas.openxmlformats.org/officeDocument/2006/relationships/hyperlink" Target="http://www.reuters.com/article/2015/09/10/us-usa-cybersecurity-idUSKCN0RA28M20150910" TargetMode="External"/><Relationship Id="rId51" Type="http://schemas.openxmlformats.org/officeDocument/2006/relationships/hyperlink" Target="http://news.xinhuanet.com/english/2015-12/02/c_134874733.htm" TargetMode="External"/><Relationship Id="rId3" Type="http://schemas.openxmlformats.org/officeDocument/2006/relationships/styles" Target="styles.xml"/><Relationship Id="rId12" Type="http://schemas.openxmlformats.org/officeDocument/2006/relationships/hyperlink" Target="http://thediplomat.com/2015/08/chinas-military-trains-for-taiwan-invasion-with-mock-ups/" TargetMode="External"/><Relationship Id="rId17" Type="http://schemas.openxmlformats.org/officeDocument/2006/relationships/hyperlink" Target="http://www.realclearworld.com/lists/best_world_opinion_websites_of_2013/the_national_interest.html" TargetMode="External"/><Relationship Id="rId25" Type="http://schemas.openxmlformats.org/officeDocument/2006/relationships/hyperlink" Target="http://grist.org/climate-energy/climate-alarmism-the-idea-is-surreal/~~" TargetMode="External"/><Relationship Id="rId33" Type="http://schemas.openxmlformats.org/officeDocument/2006/relationships/hyperlink" Target="http://belfercenter.ksg.harvard.edu/index.html" TargetMode="External"/><Relationship Id="rId38" Type="http://schemas.openxmlformats.org/officeDocument/2006/relationships/hyperlink" Target="http://www.examiner.com/article/cyber-attackers-could-easily-shut-down-the-electric-grid-for-the-entire-east-coa" TargetMode="External"/><Relationship Id="rId46" Type="http://schemas.openxmlformats.org/officeDocument/2006/relationships/hyperlink" Target="http://www.wsj.com/articles/how-my-presidency-would-deal-with-china-1440717685" TargetMode="External"/><Relationship Id="rId59" Type="http://schemas.openxmlformats.org/officeDocument/2006/relationships/hyperlink" Target="https://nakedsecurity.sophos.com/2014/05/20/us-charges-chinese-military-officers-with-cyber-espionage/" TargetMode="External"/><Relationship Id="rId67" Type="http://schemas.openxmlformats.org/officeDocument/2006/relationships/hyperlink" Target="http://archive.defensenews.com/article/20110708/DEFSECT04/107080303/DoD-Release-Public-Version-Cyber-Strategy" TargetMode="External"/><Relationship Id="rId20" Type="http://schemas.openxmlformats.org/officeDocument/2006/relationships/hyperlink" Target="http://nationalinterest.org/feature/asia-flames-us-china-war-10621" TargetMode="External"/><Relationship Id="rId41" Type="http://schemas.openxmlformats.org/officeDocument/2006/relationships/hyperlink" Target="http://www.nbr.org/publications/specialreport/pdf/Free/06192016/SR57_US-China_April2016.pdf" TargetMode="External"/><Relationship Id="rId54" Type="http://schemas.openxmlformats.org/officeDocument/2006/relationships/hyperlink" Target="https://www.rand.org/content/dam/rand/pubs/monograph_reports/MR1045/MR1045.chap3.pdf" TargetMode="External"/><Relationship Id="rId62" Type="http://schemas.openxmlformats.org/officeDocument/2006/relationships/hyperlink" Target="http://www.cfr.org/cybersecurity/strategic-risks-ambiguity-cyberspace/p365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pkn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796DE-7D42-4F68-9AC5-9A65A3CED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188</Pages>
  <Words>87700</Words>
  <Characters>499892</Characters>
  <Application>Microsoft Office Word</Application>
  <DocSecurity>0</DocSecurity>
  <Lines>4165</Lines>
  <Paragraphs>1172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Shapiro, Kathryn N.</cp:lastModifiedBy>
  <cp:revision>2</cp:revision>
  <dcterms:created xsi:type="dcterms:W3CDTF">2016-07-18T14:47:00Z</dcterms:created>
  <dcterms:modified xsi:type="dcterms:W3CDTF">2016-07-18T14:47:00Z</dcterms:modified>
</cp:coreProperties>
</file>