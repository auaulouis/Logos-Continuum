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7F76EB" w14:textId="43C8BE1B" w:rsidR="00270B7A" w:rsidRPr="002C7700" w:rsidRDefault="00AC20C8" w:rsidP="00270B7A">
      <w:pPr>
        <w:pStyle w:val="Heading1"/>
      </w:pPr>
      <w:r>
        <w:t xml:space="preserve"> </w:t>
      </w:r>
      <w:r w:rsidR="00270B7A" w:rsidRPr="002C7700">
        <w:t>Impact File</w:t>
      </w:r>
    </w:p>
    <w:p w14:paraId="7B022262" w14:textId="6FCC66E2" w:rsidR="00270B7A" w:rsidRPr="002C7700" w:rsidRDefault="00C513F3" w:rsidP="00270B7A">
      <w:pPr>
        <w:pStyle w:val="Heading2"/>
      </w:pPr>
      <w:r w:rsidRPr="002C7700">
        <w:lastRenderedPageBreak/>
        <w:t>CCP C</w:t>
      </w:r>
      <w:r w:rsidR="00270B7A" w:rsidRPr="002C7700">
        <w:t xml:space="preserve">ollapse </w:t>
      </w:r>
    </w:p>
    <w:p w14:paraId="1BEE041D" w14:textId="77777777" w:rsidR="00270B7A" w:rsidRDefault="00270B7A" w:rsidP="00270B7A">
      <w:pPr>
        <w:pStyle w:val="Heading3"/>
      </w:pPr>
      <w:r w:rsidRPr="002C7700">
        <w:lastRenderedPageBreak/>
        <w:t>CCP Collapse Good</w:t>
      </w:r>
    </w:p>
    <w:p w14:paraId="4C730833" w14:textId="77777777" w:rsidR="000215D9" w:rsidRDefault="000215D9" w:rsidP="000215D9">
      <w:pPr>
        <w:pStyle w:val="Heading4"/>
      </w:pPr>
      <w:r>
        <w:t>The CCP will inevitably collapse – trying to save it makes it worse – breeds corruption and leads to economic disaster</w:t>
      </w:r>
    </w:p>
    <w:p w14:paraId="740E5B46" w14:textId="77777777" w:rsidR="000215D9" w:rsidRDefault="000215D9" w:rsidP="000215D9">
      <w:pPr>
        <w:rPr>
          <w:rStyle w:val="Style13ptBold"/>
        </w:rPr>
      </w:pPr>
      <w:r>
        <w:rPr>
          <w:rStyle w:val="Style13ptBold"/>
        </w:rPr>
        <w:t>Pei 12</w:t>
      </w:r>
    </w:p>
    <w:p w14:paraId="65D088F5" w14:textId="77777777" w:rsidR="000215D9" w:rsidRPr="0030106C" w:rsidRDefault="000215D9" w:rsidP="000215D9">
      <w:pPr>
        <w:rPr>
          <w:sz w:val="16"/>
        </w:rPr>
      </w:pPr>
      <w:r w:rsidRPr="0030106C">
        <w:rPr>
          <w:sz w:val="16"/>
        </w:rPr>
        <w:t>Minxin, Tom and Margot Pritzker ’72 Professor of Government and director of the Keck Center for International and Strategic Studies at Claremont McKenna College., “is ccp rule fragile or resilient?” Journal of Democracy, Volume 23, Number 1, January 2012</w:t>
      </w:r>
    </w:p>
    <w:p w14:paraId="0C231ADD" w14:textId="77777777" w:rsidR="000215D9" w:rsidRDefault="000215D9" w:rsidP="000215D9">
      <w:pPr>
        <w:rPr>
          <w:sz w:val="14"/>
        </w:rPr>
      </w:pPr>
      <w:r w:rsidRPr="009A666A">
        <w:rPr>
          <w:rStyle w:val="StyleUnderline"/>
          <w:highlight w:val="cyan"/>
        </w:rPr>
        <w:t>There is a</w:t>
      </w:r>
      <w:r w:rsidRPr="00126342">
        <w:rPr>
          <w:rStyle w:val="StyleUnderline"/>
        </w:rPr>
        <w:t xml:space="preserve"> sharp and intriguing </w:t>
      </w:r>
      <w:r w:rsidRPr="009A666A">
        <w:rPr>
          <w:rStyle w:val="StyleUnderline"/>
          <w:highlight w:val="cyan"/>
        </w:rPr>
        <w:t>discrepancy between how</w:t>
      </w:r>
      <w:r w:rsidRPr="00126342">
        <w:rPr>
          <w:rStyle w:val="StyleUnderline"/>
        </w:rPr>
        <w:t xml:space="preserve"> strong </w:t>
      </w:r>
      <w:r w:rsidRPr="009A666A">
        <w:rPr>
          <w:rStyle w:val="StyleUnderline"/>
          <w:highlight w:val="cyan"/>
        </w:rPr>
        <w:t>autocracies seem to outsiders and</w:t>
      </w:r>
      <w:r w:rsidRPr="00126342">
        <w:rPr>
          <w:rStyle w:val="StyleUnderline"/>
        </w:rPr>
        <w:t xml:space="preserve"> </w:t>
      </w:r>
      <w:r w:rsidRPr="009A666A">
        <w:rPr>
          <w:rStyle w:val="StyleUnderline"/>
          <w:highlight w:val="cyan"/>
        </w:rPr>
        <w:t>how</w:t>
      </w:r>
      <w:r w:rsidRPr="00126342">
        <w:rPr>
          <w:rStyle w:val="StyleUnderline"/>
        </w:rPr>
        <w:t xml:space="preserve"> insecure </w:t>
      </w:r>
      <w:r w:rsidRPr="009A666A">
        <w:rPr>
          <w:rStyle w:val="StyleUnderline"/>
          <w:highlight w:val="cyan"/>
        </w:rPr>
        <w:t>the rulers themselves feel</w:t>
      </w:r>
      <w:r w:rsidRPr="00126342">
        <w:rPr>
          <w:rStyle w:val="StyleUnderline"/>
        </w:rPr>
        <w:t>.</w:t>
      </w:r>
      <w:r w:rsidRPr="009A666A">
        <w:rPr>
          <w:sz w:val="14"/>
        </w:rPr>
        <w:t xml:space="preserve"> Autocrats are constantly on guard against forces that pose even the slightest threat to their rule, expending tremendous resources and taking excessively harsh and repressive measures in the process. </w:t>
      </w:r>
      <w:r w:rsidRPr="009A666A">
        <w:rPr>
          <w:rStyle w:val="StyleUnderline"/>
        </w:rPr>
        <w:t xml:space="preserve">But </w:t>
      </w:r>
      <w:r w:rsidRPr="009A666A">
        <w:rPr>
          <w:rStyle w:val="StyleUnderline"/>
          <w:highlight w:val="cyan"/>
        </w:rPr>
        <w:t>if authoritarian regimes really</w:t>
      </w:r>
      <w:r w:rsidRPr="009A666A">
        <w:rPr>
          <w:rStyle w:val="StyleUnderline"/>
        </w:rPr>
        <w:t xml:space="preserve"> </w:t>
      </w:r>
      <w:r w:rsidRPr="009A666A">
        <w:rPr>
          <w:rStyle w:val="StyleUnderline"/>
          <w:highlight w:val="cyan"/>
        </w:rPr>
        <w:t>were</w:t>
      </w:r>
      <w:r w:rsidRPr="009A666A">
        <w:rPr>
          <w:rStyle w:val="StyleUnderline"/>
        </w:rPr>
        <w:t xml:space="preserve"> so </w:t>
      </w:r>
      <w:r w:rsidRPr="009A666A">
        <w:rPr>
          <w:rStyle w:val="StyleUnderline"/>
          <w:highlight w:val="cyan"/>
        </w:rPr>
        <w:t>strong, then</w:t>
      </w:r>
      <w:r w:rsidRPr="009A666A">
        <w:rPr>
          <w:rStyle w:val="StyleUnderline"/>
        </w:rPr>
        <w:t xml:space="preserve"> such costly </w:t>
      </w:r>
      <w:r w:rsidRPr="009A666A">
        <w:rPr>
          <w:rStyle w:val="StyleUnderline"/>
          <w:highlight w:val="cyan"/>
        </w:rPr>
        <w:t>measures motivated by insecurity</w:t>
      </w:r>
      <w:r w:rsidRPr="009A666A">
        <w:rPr>
          <w:rStyle w:val="StyleUnderline"/>
        </w:rPr>
        <w:t xml:space="preserve"> </w:t>
      </w:r>
      <w:r w:rsidRPr="009A666A">
        <w:rPr>
          <w:rStyle w:val="StyleUnderline"/>
          <w:highlight w:val="cyan"/>
        </w:rPr>
        <w:t>would be self-defeating</w:t>
      </w:r>
      <w:r w:rsidRPr="009A666A">
        <w:rPr>
          <w:rStyle w:val="StyleUnderline"/>
        </w:rPr>
        <w:t xml:space="preserve"> and counterproductive: They would be unnecessary and, by wasting a regime’s scarce resources, would undermine its long-term survival.</w:t>
      </w:r>
      <w:r w:rsidRPr="009A666A">
        <w:rPr>
          <w:sz w:val="14"/>
        </w:rPr>
        <w:t xml:space="preserve"> So why is there this discrepancy? The answer is quite simple: </w:t>
      </w:r>
      <w:r w:rsidRPr="009A666A">
        <w:rPr>
          <w:rStyle w:val="StyleUnderline"/>
          <w:highlight w:val="cyan"/>
        </w:rPr>
        <w:t xml:space="preserve">The </w:t>
      </w:r>
      <w:r w:rsidRPr="009A666A">
        <w:rPr>
          <w:rStyle w:val="StyleUnderline"/>
        </w:rPr>
        <w:t xml:space="preserve">authoritarian </w:t>
      </w:r>
      <w:r w:rsidRPr="009A666A">
        <w:rPr>
          <w:rStyle w:val="StyleUnderline"/>
          <w:highlight w:val="cyan"/>
        </w:rPr>
        <w:t xml:space="preserve">strength </w:t>
      </w:r>
      <w:r w:rsidRPr="009A666A">
        <w:rPr>
          <w:rStyle w:val="StyleUnderline"/>
        </w:rPr>
        <w:t xml:space="preserve">that </w:t>
      </w:r>
      <w:r w:rsidRPr="009A666A">
        <w:rPr>
          <w:rStyle w:val="StyleUnderline"/>
          <w:highlight w:val="cyan"/>
        </w:rPr>
        <w:t>outsiders perceive is</w:t>
      </w:r>
      <w:r w:rsidRPr="009A666A">
        <w:rPr>
          <w:rStyle w:val="StyleUnderline"/>
        </w:rPr>
        <w:t xml:space="preserve"> merely </w:t>
      </w:r>
      <w:r w:rsidRPr="009A666A">
        <w:rPr>
          <w:rStyle w:val="StyleUnderline"/>
          <w:highlight w:val="cyan"/>
        </w:rPr>
        <w:t>an illusion</w:t>
      </w:r>
      <w:r w:rsidRPr="009A666A">
        <w:rPr>
          <w:rStyle w:val="StyleUnderline"/>
        </w:rPr>
        <w:t>. Insiders—the authoritarians themselves—possess information about the regime’s weaknesses that outsiders know little about</w:t>
      </w:r>
      <w:r w:rsidRPr="009A666A">
        <w:rPr>
          <w:sz w:val="14"/>
        </w:rPr>
        <w:t>. These weaknesses make authoritarians feel insecure and prompt them to act accordingly.</w:t>
      </w:r>
      <w:r w:rsidRPr="009A666A">
        <w:rPr>
          <w:sz w:val="12"/>
        </w:rPr>
        <w:t>¶</w:t>
      </w:r>
      <w:r w:rsidRPr="009A666A">
        <w:rPr>
          <w:sz w:val="14"/>
        </w:rPr>
        <w:t xml:space="preserve"> </w:t>
      </w:r>
      <w:r w:rsidRPr="009A666A">
        <w:rPr>
          <w:rStyle w:val="StyleUnderline"/>
          <w:highlight w:val="cyan"/>
        </w:rPr>
        <w:t>The resilience of China’s</w:t>
      </w:r>
      <w:r w:rsidRPr="009A666A">
        <w:rPr>
          <w:rStyle w:val="StyleUnderline"/>
        </w:rPr>
        <w:t xml:space="preserve"> authoritarian </w:t>
      </w:r>
      <w:r w:rsidRPr="009A666A">
        <w:rPr>
          <w:rStyle w:val="StyleUnderline"/>
          <w:highlight w:val="cyan"/>
        </w:rPr>
        <w:t>regime may be</w:t>
      </w:r>
      <w:r w:rsidRPr="009A666A">
        <w:rPr>
          <w:rStyle w:val="StyleUnderline"/>
        </w:rPr>
        <w:t xml:space="preserve"> a </w:t>
      </w:r>
      <w:r w:rsidRPr="009A666A">
        <w:rPr>
          <w:rStyle w:val="StyleUnderline"/>
          <w:highlight w:val="cyan"/>
        </w:rPr>
        <w:t>temporary</w:t>
      </w:r>
      <w:r w:rsidRPr="009A666A">
        <w:rPr>
          <w:rStyle w:val="StyleUnderline"/>
        </w:rPr>
        <w:t xml:space="preserve"> phenomenon</w:t>
      </w:r>
      <w:r w:rsidRPr="009A666A">
        <w:rPr>
          <w:sz w:val="14"/>
        </w:rPr>
        <w:t xml:space="preserve">, fated to succumb eventually to autocracy’s institutional and systemic defects. These defects are inherent features of autocratic systems and therefore uncorrectable. Thus the measures that the CCP has taken since the early 1990s to strengthen its rule (regardless of how effective they may have been) merely serve to offset somewhat the deleterious effects that these flaws have on regime survival. In the long run, </w:t>
      </w:r>
      <w:r w:rsidRPr="009A666A">
        <w:rPr>
          <w:rStyle w:val="StyleUnderline"/>
          <w:highlight w:val="cyan"/>
        </w:rPr>
        <w:t>China’s</w:t>
      </w:r>
      <w:r w:rsidRPr="009A666A">
        <w:rPr>
          <w:rStyle w:val="StyleUnderline"/>
        </w:rPr>
        <w:t xml:space="preserve"> authoritarian </w:t>
      </w:r>
      <w:r w:rsidRPr="009A666A">
        <w:rPr>
          <w:rStyle w:val="StyleUnderline"/>
          <w:highlight w:val="cyan"/>
        </w:rPr>
        <w:t>regime is likely to lose its resilience</w:t>
      </w:r>
      <w:r w:rsidRPr="009A666A">
        <w:rPr>
          <w:rStyle w:val="StyleUnderline"/>
        </w:rPr>
        <w:t>.</w:t>
      </w:r>
      <w:r w:rsidRPr="009A666A">
        <w:rPr>
          <w:sz w:val="12"/>
        </w:rPr>
        <w:t>¶</w:t>
      </w:r>
      <w:r w:rsidRPr="009A666A">
        <w:rPr>
          <w:sz w:val="14"/>
        </w:rPr>
        <w:t xml:space="preserve"> Ironically, </w:t>
      </w:r>
      <w:r w:rsidRPr="009A666A">
        <w:rPr>
          <w:rStyle w:val="StyleUnderline"/>
        </w:rPr>
        <w:t xml:space="preserve">an authoritarian regime’s </w:t>
      </w:r>
      <w:r w:rsidRPr="009A666A">
        <w:rPr>
          <w:rStyle w:val="StyleUnderline"/>
          <w:highlight w:val="cyan"/>
        </w:rPr>
        <w:t>short-term success can imperil</w:t>
      </w:r>
      <w:r w:rsidRPr="009A666A">
        <w:rPr>
          <w:rStyle w:val="StyleUnderline"/>
        </w:rPr>
        <w:t xml:space="preserve"> its </w:t>
      </w:r>
      <w:r w:rsidRPr="009A666A">
        <w:rPr>
          <w:rStyle w:val="StyleUnderline"/>
          <w:highlight w:val="cyan"/>
        </w:rPr>
        <w:t>long-term survival</w:t>
      </w:r>
      <w:r w:rsidRPr="009A666A">
        <w:rPr>
          <w:rStyle w:val="StyleUnderline"/>
        </w:rPr>
        <w:t xml:space="preserve"> and effectiveness.</w:t>
      </w:r>
      <w:r w:rsidRPr="009A666A">
        <w:rPr>
          <w:sz w:val="14"/>
        </w:rPr>
        <w:t xml:space="preserve"> </w:t>
      </w:r>
      <w:r w:rsidRPr="009A666A">
        <w:rPr>
          <w:rStyle w:val="StyleUnderline"/>
          <w:highlight w:val="cyan"/>
        </w:rPr>
        <w:t>Success,</w:t>
      </w:r>
      <w:r w:rsidRPr="009A666A">
        <w:rPr>
          <w:rStyle w:val="StyleUnderline"/>
        </w:rPr>
        <w:t xml:space="preserve"> defined in terms of suppressing political opposition and defending a political monopoly, </w:t>
      </w:r>
      <w:r w:rsidRPr="009A666A">
        <w:rPr>
          <w:rStyle w:val="StyleUnderline"/>
          <w:highlight w:val="cyan"/>
        </w:rPr>
        <w:t>makes it more likely that authoritarians</w:t>
      </w:r>
      <w:r w:rsidRPr="009A666A">
        <w:rPr>
          <w:rStyle w:val="StyleUnderline"/>
        </w:rPr>
        <w:t xml:space="preserve">, unrestrained by political opposition, free media, and the rule of law, </w:t>
      </w:r>
      <w:r w:rsidRPr="007F02F6">
        <w:rPr>
          <w:rStyle w:val="StyleUnderline"/>
          <w:highlight w:val="cyan"/>
        </w:rPr>
        <w:t>will engage in looting and theft,</w:t>
      </w:r>
      <w:r w:rsidRPr="009A666A">
        <w:rPr>
          <w:rStyle w:val="StyleUnderline"/>
        </w:rPr>
        <w:t xml:space="preserve"> inevitably </w:t>
      </w:r>
      <w:r w:rsidRPr="007F02F6">
        <w:rPr>
          <w:rStyle w:val="StyleUnderline"/>
          <w:highlight w:val="cyan"/>
        </w:rPr>
        <w:t>weakening the regime’s capacity for survival</w:t>
      </w:r>
      <w:r w:rsidRPr="009A666A">
        <w:rPr>
          <w:sz w:val="14"/>
        </w:rPr>
        <w:t>.</w:t>
      </w:r>
      <w:r w:rsidRPr="009A666A">
        <w:rPr>
          <w:sz w:val="12"/>
        </w:rPr>
        <w:t>¶</w:t>
      </w:r>
      <w:r w:rsidRPr="009A666A">
        <w:rPr>
          <w:sz w:val="14"/>
        </w:rPr>
        <w:t xml:space="preserve"> Authoritarian regimes tend to breed corruption for a variety of reasons. A principal cause is the relatively short time horizon of autocrats, whose hold on power is tenuous, uncertain, and insecure. Even where the rules of succession and promotion have improved, as they have in China, such improvement is only relative to the previous state of affairs. Succession at the top remains opaque and unpredictable in China. Although the top leadership has managed to reach compromises through bargaining, thereby avoiding destabilizing power struggles, succession politics continues to be mired in intrigue and factionalism. In the case of promotion, the only objective rule appears to be an age requirement; all the other factors that are supposedly merit-based can be gamed. The fact that many officials resort to bribery to gain promotions indicates that personal favoritism continues to play an important role in internal Party promotions.21</w:t>
      </w:r>
      <w:r w:rsidRPr="009A666A">
        <w:rPr>
          <w:sz w:val="12"/>
        </w:rPr>
        <w:t>¶</w:t>
      </w:r>
      <w:r w:rsidRPr="009A666A">
        <w:rPr>
          <w:sz w:val="14"/>
        </w:rPr>
        <w:t xml:space="preserve"> </w:t>
      </w:r>
      <w:r w:rsidRPr="009A666A">
        <w:rPr>
          <w:rStyle w:val="StyleUnderline"/>
        </w:rPr>
        <w:t xml:space="preserve">All this renders uncertain the political future of members of the CCP hierarchy and thus encourages predatory behavior. There is evidence that </w:t>
      </w:r>
      <w:r w:rsidRPr="00B71019">
        <w:rPr>
          <w:rStyle w:val="StyleUnderline"/>
          <w:highlight w:val="cyan"/>
        </w:rPr>
        <w:t>corruption has worsened in China</w:t>
      </w:r>
      <w:r w:rsidRPr="009A666A">
        <w:rPr>
          <w:rStyle w:val="StyleUnderline"/>
        </w:rPr>
        <w:t xml:space="preserve"> in recent years</w:t>
      </w:r>
      <w:r w:rsidRPr="009A666A">
        <w:rPr>
          <w:sz w:val="14"/>
        </w:rPr>
        <w:t xml:space="preserve"> despite periodic anticorruption campaigns launched by the CCP.22 More important, </w:t>
      </w:r>
      <w:r w:rsidRPr="009A666A">
        <w:rPr>
          <w:rStyle w:val="StyleUnderline"/>
        </w:rPr>
        <w:t>because of the deep and extensive involvement of the Chinese party-state in the economy, the combination of motives</w:t>
      </w:r>
      <w:r w:rsidRPr="009A666A">
        <w:rPr>
          <w:sz w:val="14"/>
        </w:rPr>
        <w:t xml:space="preserve"> (driven by uncertainty) and </w:t>
      </w:r>
      <w:r w:rsidRPr="009A666A">
        <w:rPr>
          <w:rStyle w:val="StyleUnderline"/>
        </w:rPr>
        <w:t>opportunity</w:t>
      </w:r>
      <w:r w:rsidRPr="009A666A">
        <w:rPr>
          <w:sz w:val="14"/>
        </w:rPr>
        <w:t xml:space="preserve"> (access to economic rents) </w:t>
      </w:r>
      <w:r w:rsidRPr="009A666A">
        <w:rPr>
          <w:rStyle w:val="StyleUnderline"/>
        </w:rPr>
        <w:t xml:space="preserve">can create an ideal environment for </w:t>
      </w:r>
      <w:r w:rsidRPr="00B71019">
        <w:rPr>
          <w:rStyle w:val="StyleUnderline"/>
          <w:highlight w:val="cyan"/>
        </w:rPr>
        <w:t>regime insiders</w:t>
      </w:r>
      <w:r w:rsidRPr="009A666A">
        <w:rPr>
          <w:rStyle w:val="StyleUnderline"/>
        </w:rPr>
        <w:t xml:space="preserve"> to </w:t>
      </w:r>
      <w:r w:rsidRPr="00B71019">
        <w:rPr>
          <w:rStyle w:val="StyleUnderline"/>
          <w:highlight w:val="cyan"/>
        </w:rPr>
        <w:t>engage in collusion, looting, and theft</w:t>
      </w:r>
      <w:r w:rsidRPr="00B71019">
        <w:rPr>
          <w:sz w:val="14"/>
          <w:highlight w:val="cyan"/>
        </w:rPr>
        <w:t>.</w:t>
      </w:r>
      <w:r w:rsidRPr="00B71019">
        <w:rPr>
          <w:sz w:val="12"/>
          <w:highlight w:val="cyan"/>
        </w:rPr>
        <w:t>¶</w:t>
      </w:r>
      <w:r w:rsidRPr="00B71019">
        <w:rPr>
          <w:sz w:val="14"/>
          <w:highlight w:val="cyan"/>
        </w:rPr>
        <w:t xml:space="preserve"> </w:t>
      </w:r>
      <w:r w:rsidRPr="00B71019">
        <w:rPr>
          <w:rStyle w:val="StyleUnderline"/>
          <w:highlight w:val="cyan"/>
        </w:rPr>
        <w:t>Corruption endangers</w:t>
      </w:r>
      <w:r w:rsidRPr="009A666A">
        <w:rPr>
          <w:rStyle w:val="StyleUnderline"/>
        </w:rPr>
        <w:t xml:space="preserve"> the </w:t>
      </w:r>
      <w:r w:rsidRPr="00B71019">
        <w:rPr>
          <w:rStyle w:val="StyleUnderline"/>
          <w:highlight w:val="cyan"/>
        </w:rPr>
        <w:t>long-term survival</w:t>
      </w:r>
      <w:r w:rsidRPr="009A666A">
        <w:rPr>
          <w:sz w:val="14"/>
        </w:rPr>
        <w:t xml:space="preserve"> of authoritarian regimes in several ways. It can hinder economic growth, thus reducing the regime’s political legitimacy and capacity to underwrite a costly patronage system and maintain its repressive apparatus. </w:t>
      </w:r>
      <w:r w:rsidRPr="00B71019">
        <w:rPr>
          <w:rStyle w:val="StyleUnderline"/>
          <w:highlight w:val="cyan"/>
        </w:rPr>
        <w:t xml:space="preserve">Corruption </w:t>
      </w:r>
      <w:r w:rsidRPr="00B71019">
        <w:rPr>
          <w:rStyle w:val="StyleUnderline"/>
        </w:rPr>
        <w:t xml:space="preserve">also </w:t>
      </w:r>
      <w:r w:rsidRPr="00B71019">
        <w:rPr>
          <w:rStyle w:val="StyleUnderline"/>
          <w:highlight w:val="cyan"/>
        </w:rPr>
        <w:t>contributes to rising inequality</w:t>
      </w:r>
      <w:r w:rsidRPr="00B71019">
        <w:rPr>
          <w:rStyle w:val="StyleUnderline"/>
        </w:rPr>
        <w:t xml:space="preserve"> by benefiting a small number of wellconnected elites at the expense</w:t>
      </w:r>
      <w:r w:rsidRPr="009A666A">
        <w:rPr>
          <w:rStyle w:val="StyleUnderline"/>
        </w:rPr>
        <w:t xml:space="preserve"> of public welfare</w:t>
      </w:r>
      <w:r w:rsidRPr="009A666A">
        <w:rPr>
          <w:sz w:val="14"/>
        </w:rPr>
        <w:t xml:space="preserve">, thus further fueling antiregime sentiments and social tensions. </w:t>
      </w:r>
      <w:r w:rsidRPr="009A666A">
        <w:rPr>
          <w:rStyle w:val="StyleUnderline"/>
        </w:rPr>
        <w:t xml:space="preserve">Corruption </w:t>
      </w:r>
      <w:r w:rsidRPr="00B71019">
        <w:rPr>
          <w:rStyle w:val="StyleUnderline"/>
          <w:highlight w:val="cyan"/>
        </w:rPr>
        <w:t>creates a highrisk environment</w:t>
      </w:r>
      <w:r w:rsidRPr="009A666A">
        <w:rPr>
          <w:rStyle w:val="StyleUnderline"/>
        </w:rPr>
        <w:t xml:space="preserve">, making it difficult to enforce regulations governing the workplace, food </w:t>
      </w:r>
      <w:r w:rsidRPr="00B71019">
        <w:rPr>
          <w:rStyle w:val="StyleUnderline"/>
        </w:rPr>
        <w:t>and</w:t>
      </w:r>
      <w:r w:rsidRPr="009A666A">
        <w:rPr>
          <w:rStyle w:val="StyleUnderline"/>
        </w:rPr>
        <w:t xml:space="preserve"> drugs, traffic, and environmental safety, </w:t>
      </w:r>
      <w:r w:rsidRPr="00B71019">
        <w:rPr>
          <w:rStyle w:val="StyleUnderline"/>
          <w:highlight w:val="cyan"/>
        </w:rPr>
        <w:t>thereby increasing the risks of accidents and disasters</w:t>
      </w:r>
      <w:r w:rsidRPr="009A666A">
        <w:rPr>
          <w:rStyle w:val="StyleUnderline"/>
        </w:rPr>
        <w:t xml:space="preserve"> and the likelihood of mismanaged government responses to them</w:t>
      </w:r>
      <w:r w:rsidRPr="009A666A">
        <w:rPr>
          <w:sz w:val="14"/>
        </w:rPr>
        <w:t>.23</w:t>
      </w:r>
    </w:p>
    <w:p w14:paraId="39CA4D6D" w14:textId="77777777" w:rsidR="000215D9" w:rsidRDefault="000215D9" w:rsidP="000215D9">
      <w:pPr>
        <w:rPr>
          <w:sz w:val="14"/>
        </w:rPr>
      </w:pPr>
    </w:p>
    <w:p w14:paraId="210930D5" w14:textId="77777777" w:rsidR="000215D9" w:rsidRDefault="000215D9" w:rsidP="000215D9">
      <w:pPr>
        <w:pStyle w:val="Heading4"/>
      </w:pPr>
      <w:r>
        <w:t>A transition to democracy solves problems with collapse and saves the environment</w:t>
      </w:r>
    </w:p>
    <w:p w14:paraId="78A313DF" w14:textId="77777777" w:rsidR="000215D9" w:rsidRDefault="000215D9" w:rsidP="000215D9">
      <w:pPr>
        <w:rPr>
          <w:rStyle w:val="Style13ptBold"/>
        </w:rPr>
      </w:pPr>
      <w:r>
        <w:rPr>
          <w:rStyle w:val="Style13ptBold"/>
        </w:rPr>
        <w:t xml:space="preserve">Zhang et al. 14 </w:t>
      </w:r>
    </w:p>
    <w:p w14:paraId="233E5091" w14:textId="77777777" w:rsidR="000215D9" w:rsidRPr="0045385D" w:rsidRDefault="000215D9" w:rsidP="000215D9">
      <w:pPr>
        <w:rPr>
          <w:rStyle w:val="Style13ptBold"/>
        </w:rPr>
      </w:pPr>
      <w:r w:rsidRPr="0045385D">
        <w:rPr>
          <w:sz w:val="16"/>
        </w:rPr>
        <w:lastRenderedPageBreak/>
        <w:t>(Dongyong Zhang 1,2, Junjuan Liu 1 and Bingjun Li 1,* College of Information and Management Science, Henan Agricultural University, Center for International Earth Science Information Network, The Earth Institute, Columbia University, Tackling Air Pollution in China—What do We Learn from the Great Smog of 1950s in LONDON http://www.mdpi.com/2071-1050/6/8/5322/htm#sthash.wA3LOoHc.dpuf</w:t>
      </w:r>
    </w:p>
    <w:p w14:paraId="28A59C93" w14:textId="77777777" w:rsidR="000215D9" w:rsidRPr="000215D9" w:rsidRDefault="000215D9" w:rsidP="000215D9">
      <w:pPr>
        <w:rPr>
          <w:sz w:val="12"/>
        </w:rPr>
      </w:pPr>
      <w:r w:rsidRPr="00DF0D39">
        <w:rPr>
          <w:rStyle w:val="StyleUnderline"/>
          <w:highlight w:val="cyan"/>
        </w:rPr>
        <w:t>Environmental degradation is the result of the</w:t>
      </w:r>
      <w:r w:rsidRPr="00DF0D39">
        <w:rPr>
          <w:rStyle w:val="StyleUnderline"/>
        </w:rPr>
        <w:t xml:space="preserve"> single-minded </w:t>
      </w:r>
      <w:r w:rsidRPr="00DF0D39">
        <w:rPr>
          <w:rStyle w:val="StyleUnderline"/>
          <w:highlight w:val="cyan"/>
        </w:rPr>
        <w:t>pursuit of economic strength without democratic accountability</w:t>
      </w:r>
      <w:r w:rsidRPr="00DF0D39">
        <w:rPr>
          <w:rStyle w:val="StyleUnderline"/>
        </w:rPr>
        <w:t xml:space="preserve"> [29]. </w:t>
      </w:r>
      <w:r w:rsidRPr="00DF0D39">
        <w:rPr>
          <w:rStyle w:val="StyleUnderline"/>
          <w:highlight w:val="cyan"/>
        </w:rPr>
        <w:t>The development of Taiwan’s environmentalism is closely synchronized with</w:t>
      </w:r>
      <w:r w:rsidRPr="00DF0D39">
        <w:rPr>
          <w:rStyle w:val="StyleUnderline"/>
        </w:rPr>
        <w:t xml:space="preserve"> successive stages in </w:t>
      </w:r>
      <w:r w:rsidRPr="00DF0D39">
        <w:rPr>
          <w:rStyle w:val="StyleUnderline"/>
          <w:highlight w:val="cyan"/>
        </w:rPr>
        <w:t>transition to democracy, and environmental protests</w:t>
      </w:r>
      <w:r w:rsidRPr="000215D9">
        <w:rPr>
          <w:sz w:val="12"/>
        </w:rPr>
        <w:t xml:space="preserve"> in Taiwan in the 1980s over pollution caused by the island’s industrialization improved people’s sense of political efficacy and pushed Chiang Ching-Kuo to lift martial law in 1987, which ushered in Taiwan’s process of democratization [30]. Although it is bold to say mainland China will follow Taiwan’s step and the social unrest caused by mainland China’s pollution could bring about democracy, </w:t>
      </w:r>
      <w:r w:rsidRPr="00001AE0">
        <w:rPr>
          <w:rStyle w:val="StyleUnderline"/>
        </w:rPr>
        <w:t xml:space="preserve">it is evident that </w:t>
      </w:r>
      <w:r w:rsidRPr="00B44321">
        <w:rPr>
          <w:rStyle w:val="StyleUnderline"/>
          <w:highlight w:val="cyan"/>
        </w:rPr>
        <w:t>high profile protests</w:t>
      </w:r>
      <w:r w:rsidRPr="00001AE0">
        <w:rPr>
          <w:rStyle w:val="StyleUnderline"/>
        </w:rPr>
        <w:t xml:space="preserve"> against various polluting industries and the recent shocking air quality in mainland Chinese cities </w:t>
      </w:r>
      <w:r w:rsidRPr="00B44321">
        <w:rPr>
          <w:rStyle w:val="StyleUnderline"/>
          <w:highlight w:val="cyan"/>
        </w:rPr>
        <w:t xml:space="preserve">have helped place the environment at </w:t>
      </w:r>
      <w:r w:rsidRPr="00114D8B">
        <w:rPr>
          <w:rStyle w:val="StyleUnderline"/>
        </w:rPr>
        <w:t>the</w:t>
      </w:r>
      <w:r w:rsidRPr="00B44321">
        <w:rPr>
          <w:rStyle w:val="StyleUnderline"/>
          <w:highlight w:val="cyan"/>
        </w:rPr>
        <w:t xml:space="preserve"> </w:t>
      </w:r>
      <w:r w:rsidRPr="00114D8B">
        <w:rPr>
          <w:rStyle w:val="StyleUnderline"/>
          <w:highlight w:val="cyan"/>
        </w:rPr>
        <w:t>center stage in Chinese politics</w:t>
      </w:r>
      <w:r w:rsidRPr="000215D9">
        <w:rPr>
          <w:sz w:val="12"/>
        </w:rPr>
        <w:t>. Chinese official media used to describe the country’s pollution problem as a necessary but temporary consequence of its economic transformation, but the heavy smog in early 2013 has made poisonous air the become lead item in the prime-time news, broadcast continuously by the state broadcaster China Central Television. The report was not just extensive, but also critical.Why the change of tone? “</w:t>
      </w:r>
      <w:r w:rsidRPr="00001AE0">
        <w:rPr>
          <w:rStyle w:val="StyleUnderline"/>
        </w:rPr>
        <w:t xml:space="preserve">Leaders are aware that </w:t>
      </w:r>
      <w:r w:rsidRPr="00114D8B">
        <w:rPr>
          <w:rStyle w:val="StyleUnderline"/>
          <w:highlight w:val="cyan"/>
        </w:rPr>
        <w:t>people can wait 20 years</w:t>
      </w:r>
      <w:r w:rsidRPr="00001AE0">
        <w:rPr>
          <w:rStyle w:val="StyleUnderline"/>
        </w:rPr>
        <w:t xml:space="preserve"> or more </w:t>
      </w:r>
      <w:r w:rsidRPr="00114D8B">
        <w:rPr>
          <w:rStyle w:val="StyleUnderline"/>
          <w:highlight w:val="cyan"/>
        </w:rPr>
        <w:t>for</w:t>
      </w:r>
      <w:r w:rsidRPr="00001AE0">
        <w:rPr>
          <w:rStyle w:val="StyleUnderline"/>
        </w:rPr>
        <w:t xml:space="preserve"> </w:t>
      </w:r>
      <w:r w:rsidRPr="00114D8B">
        <w:rPr>
          <w:rStyle w:val="StyleUnderline"/>
          <w:highlight w:val="cyan"/>
        </w:rPr>
        <w:t>democracy</w:t>
      </w:r>
      <w:r w:rsidRPr="00001AE0">
        <w:rPr>
          <w:rStyle w:val="StyleUnderline"/>
        </w:rPr>
        <w:t xml:space="preserve"> </w:t>
      </w:r>
      <w:r w:rsidRPr="00114D8B">
        <w:rPr>
          <w:rStyle w:val="StyleUnderline"/>
          <w:highlight w:val="cyan"/>
        </w:rPr>
        <w:t>but they cannot wait that long for clean air</w:t>
      </w:r>
      <w:r w:rsidRPr="000215D9">
        <w:rPr>
          <w:sz w:val="12"/>
        </w:rPr>
        <w:t xml:space="preserve">,” says the editor of China Dialogue, which covers environmental issues in China [31]. </w:t>
      </w:r>
      <w:r w:rsidRPr="00B44321">
        <w:rPr>
          <w:rStyle w:val="StyleUnderline"/>
          <w:highlight w:val="cyan"/>
        </w:rPr>
        <w:t xml:space="preserve">Companies in China </w:t>
      </w:r>
      <w:r w:rsidRPr="00114D8B">
        <w:rPr>
          <w:rStyle w:val="StyleUnderline"/>
        </w:rPr>
        <w:t>often</w:t>
      </w:r>
      <w:r w:rsidRPr="00B44321">
        <w:rPr>
          <w:rStyle w:val="StyleUnderline"/>
          <w:highlight w:val="cyan"/>
        </w:rPr>
        <w:t xml:space="preserve"> ignore </w:t>
      </w:r>
      <w:r w:rsidRPr="00114D8B">
        <w:rPr>
          <w:rStyle w:val="StyleUnderline"/>
        </w:rPr>
        <w:t xml:space="preserve">the </w:t>
      </w:r>
      <w:r w:rsidRPr="00B44321">
        <w:rPr>
          <w:rStyle w:val="StyleUnderline"/>
          <w:highlight w:val="cyan"/>
        </w:rPr>
        <w:t>environmental laws</w:t>
      </w:r>
      <w:r w:rsidRPr="00001AE0">
        <w:rPr>
          <w:rStyle w:val="StyleUnderline"/>
        </w:rPr>
        <w:t xml:space="preserve"> </w:t>
      </w:r>
      <w:r w:rsidRPr="00B44321">
        <w:rPr>
          <w:rStyle w:val="StyleUnderline"/>
          <w:highlight w:val="cyan"/>
        </w:rPr>
        <w:t>because of loose enforcement</w:t>
      </w:r>
      <w:r w:rsidRPr="00001AE0">
        <w:rPr>
          <w:rStyle w:val="StyleUnderline"/>
        </w:rPr>
        <w:t>, weak penalties and a prevailing attitude of “I have money hence I can do anything”.</w:t>
      </w:r>
      <w:r w:rsidRPr="000215D9">
        <w:rPr>
          <w:sz w:val="12"/>
        </w:rPr>
        <w:t xml:space="preserve"> However, </w:t>
      </w:r>
      <w:r w:rsidRPr="00001AE0">
        <w:rPr>
          <w:rStyle w:val="StyleUnderline"/>
        </w:rPr>
        <w:t xml:space="preserve">several successful public </w:t>
      </w:r>
      <w:r w:rsidRPr="00B44321">
        <w:rPr>
          <w:rStyle w:val="StyleUnderline"/>
          <w:highlight w:val="cyan"/>
        </w:rPr>
        <w:t>protests</w:t>
      </w:r>
      <w:r w:rsidRPr="00001AE0">
        <w:rPr>
          <w:rStyle w:val="StyleUnderline"/>
        </w:rPr>
        <w:t xml:space="preserve"> in recent years against polluting projects </w:t>
      </w:r>
      <w:r w:rsidRPr="00B44321">
        <w:rPr>
          <w:rStyle w:val="StyleUnderline"/>
          <w:highlight w:val="cyan"/>
        </w:rPr>
        <w:t xml:space="preserve">give China the </w:t>
      </w:r>
      <w:r w:rsidRPr="00B44321">
        <w:rPr>
          <w:rStyle w:val="Emphasis"/>
          <w:highlight w:val="cyan"/>
        </w:rPr>
        <w:t>hope of achieving democracy through environmental issues</w:t>
      </w:r>
      <w:r w:rsidRPr="000215D9">
        <w:rPr>
          <w:sz w:val="12"/>
        </w:rPr>
        <w:t>. The new Environment Protection Law proposed the mechanism of transparency promotion, which includes requiring companies to monitor and report real-time pollution data, clearly specifying criminal penalties for those who evade such monitoring systems or forge monitoring data [32]. In addition, the new law forbids improperly operating pollution prevention equipment and holds government agencies responsible for disseminating information publicly [33]. The new Law also moves close to democracy by permitting civil society organizations to initiate public interest lawsuits on behalf of citizens.</w:t>
      </w:r>
    </w:p>
    <w:p w14:paraId="344815A4" w14:textId="77777777" w:rsidR="000215D9" w:rsidRPr="000215D9" w:rsidRDefault="000215D9" w:rsidP="000215D9"/>
    <w:p w14:paraId="1AC4C5CD" w14:textId="77777777" w:rsidR="00270B7A" w:rsidRPr="002C7700" w:rsidRDefault="00270B7A" w:rsidP="00270B7A">
      <w:pPr>
        <w:pStyle w:val="Heading3"/>
      </w:pPr>
      <w:r w:rsidRPr="002C7700">
        <w:lastRenderedPageBreak/>
        <w:t>CCP Stability High</w:t>
      </w:r>
    </w:p>
    <w:p w14:paraId="26FA7AA5" w14:textId="77777777" w:rsidR="00AC20C8" w:rsidRDefault="00AC20C8" w:rsidP="00AC20C8">
      <w:pPr>
        <w:pStyle w:val="Heading4"/>
      </w:pPr>
      <w:r w:rsidRPr="008E4318">
        <w:t>CCP collapse isn’t coming anytime soon – the party is improving and the alternative is chaos – predictions of collapse are historically wrong</w:t>
      </w:r>
    </w:p>
    <w:p w14:paraId="723FC8DB" w14:textId="77777777" w:rsidR="00AC20C8" w:rsidRPr="00700798" w:rsidRDefault="00AC20C8" w:rsidP="00AC20C8">
      <w:pPr>
        <w:rPr>
          <w:rStyle w:val="Style13ptBold"/>
        </w:rPr>
      </w:pPr>
      <w:r w:rsidRPr="00700798">
        <w:rPr>
          <w:rStyle w:val="Style13ptBold"/>
        </w:rPr>
        <w:t>Heath 15</w:t>
      </w:r>
    </w:p>
    <w:p w14:paraId="14096D40" w14:textId="77777777" w:rsidR="00AC20C8" w:rsidRPr="008E4318" w:rsidRDefault="00AC20C8" w:rsidP="00AC20C8">
      <w:r>
        <w:t>Tim Heath is a Senior Defense and International Analyst at the RAND Corporation. Mr. Heath has over fifteen years of experience as a China analyst in the US government March 13, 2015 No, China’s Not About to Collapse http://thediplomat.com/2015/03/no-chinas-not-about-to-collapse/</w:t>
      </w:r>
    </w:p>
    <w:p w14:paraId="20E90892" w14:textId="47B80A3D" w:rsidR="00AC20C8" w:rsidRPr="00AC20C8" w:rsidRDefault="00AC20C8" w:rsidP="00AC20C8">
      <w:pPr>
        <w:rPr>
          <w:b/>
          <w:bCs/>
          <w:u w:val="single"/>
        </w:rPr>
      </w:pPr>
      <w:r w:rsidRPr="00700798">
        <w:rPr>
          <w:rStyle w:val="StyleUnderline"/>
        </w:rPr>
        <w:t xml:space="preserve">The </w:t>
      </w:r>
      <w:r w:rsidRPr="00700798">
        <w:rPr>
          <w:rStyle w:val="StyleUnderline"/>
          <w:highlight w:val="cyan"/>
        </w:rPr>
        <w:t>CCP</w:t>
      </w:r>
      <w:r w:rsidRPr="00700798">
        <w:rPr>
          <w:rStyle w:val="StyleUnderline"/>
        </w:rPr>
        <w:t xml:space="preserve">’s </w:t>
      </w:r>
      <w:r w:rsidRPr="00700798">
        <w:rPr>
          <w:rStyle w:val="StyleUnderline"/>
          <w:highlight w:val="cyan"/>
        </w:rPr>
        <w:t>liabilities are well known</w:t>
      </w:r>
      <w:r w:rsidRPr="00700798">
        <w:rPr>
          <w:rStyle w:val="StyleUnderline"/>
        </w:rPr>
        <w:t>.</w:t>
      </w:r>
      <w:r w:rsidRPr="00700798">
        <w:rPr>
          <w:sz w:val="12"/>
        </w:rPr>
        <w:t xml:space="preserve"> </w:t>
      </w:r>
      <w:r w:rsidRPr="00700798">
        <w:rPr>
          <w:rStyle w:val="StyleUnderline"/>
          <w:highlight w:val="cyan"/>
        </w:rPr>
        <w:t>These include</w:t>
      </w:r>
      <w:r w:rsidRPr="00700798">
        <w:rPr>
          <w:rStyle w:val="StyleUnderline"/>
        </w:rPr>
        <w:t xml:space="preserve"> an </w:t>
      </w:r>
      <w:r w:rsidRPr="00700798">
        <w:rPr>
          <w:rStyle w:val="StyleUnderline"/>
          <w:highlight w:val="cyan"/>
        </w:rPr>
        <w:t>antiquated political identity, cumbersome ideology, and</w:t>
      </w:r>
      <w:r w:rsidRPr="00700798">
        <w:rPr>
          <w:rStyle w:val="StyleUnderline"/>
        </w:rPr>
        <w:t xml:space="preserve"> widespread </w:t>
      </w:r>
      <w:r w:rsidRPr="00700798">
        <w:rPr>
          <w:rStyle w:val="StyleUnderline"/>
          <w:highlight w:val="cyan"/>
        </w:rPr>
        <w:t>disenchantment with Marxism</w:t>
      </w:r>
      <w:r w:rsidRPr="00700798">
        <w:rPr>
          <w:rStyle w:val="StyleUnderline"/>
        </w:rPr>
        <w:t xml:space="preserve"> among the public</w:t>
      </w:r>
      <w:r w:rsidRPr="00700798">
        <w:rPr>
          <w:sz w:val="12"/>
        </w:rPr>
        <w:t xml:space="preserve"> (and among more than a few party members). </w:t>
      </w:r>
      <w:r w:rsidRPr="00700798">
        <w:rPr>
          <w:rStyle w:val="StyleUnderline"/>
        </w:rPr>
        <w:t>CCP-led government has failed to provide adequate services, ensure rule of law, and has long tolerated corruption, malfeasance, and widening inequality.</w:t>
      </w:r>
      <w:r w:rsidRPr="00700798">
        <w:rPr>
          <w:sz w:val="12"/>
        </w:rPr>
        <w:t xml:space="preserve"> Many of these vulnerabilities have persisted for years, and some have worsened over time.¶ </w:t>
      </w:r>
      <w:r w:rsidRPr="00700798">
        <w:rPr>
          <w:rStyle w:val="StyleUnderline"/>
          <w:highlight w:val="cyan"/>
        </w:rPr>
        <w:t>The party’s advantages are less often discussed</w:t>
      </w:r>
      <w:r w:rsidRPr="00700798">
        <w:rPr>
          <w:rStyle w:val="StyleUnderline"/>
        </w:rPr>
        <w:t xml:space="preserve">, but these bear reviewing if one is to evaluate the viability of CCP rule. </w:t>
      </w:r>
      <w:r w:rsidRPr="00700798">
        <w:rPr>
          <w:rStyle w:val="StyleUnderline"/>
          <w:highlight w:val="cyan"/>
        </w:rPr>
        <w:t>One of the</w:t>
      </w:r>
      <w:r w:rsidRPr="00700798">
        <w:rPr>
          <w:rStyle w:val="StyleUnderline"/>
        </w:rPr>
        <w:t xml:space="preserve"> most overlooked, but important, </w:t>
      </w:r>
      <w:r w:rsidRPr="00700798">
        <w:rPr>
          <w:rStyle w:val="StyleUnderline"/>
          <w:highlight w:val="cyan"/>
        </w:rPr>
        <w:t>assets is a lack of any credible alternative</w:t>
      </w:r>
      <w:r w:rsidRPr="00700798">
        <w:rPr>
          <w:rStyle w:val="StyleUnderline"/>
        </w:rPr>
        <w:t>.</w:t>
      </w:r>
      <w:r w:rsidRPr="00700798">
        <w:rPr>
          <w:sz w:val="12"/>
        </w:rPr>
        <w:t xml:space="preserve"> The party’s repressive politics prevent the formation of potential candidates, so </w:t>
      </w:r>
      <w:r w:rsidRPr="00700798">
        <w:rPr>
          <w:rStyle w:val="StyleUnderline"/>
          <w:highlight w:val="cyan"/>
        </w:rPr>
        <w:t>the alternative to CCP rule</w:t>
      </w:r>
      <w:r w:rsidRPr="00700798">
        <w:rPr>
          <w:rStyle w:val="StyleUnderline"/>
        </w:rPr>
        <w:t xml:space="preserve"> for now </w:t>
      </w:r>
      <w:r w:rsidRPr="00700798">
        <w:rPr>
          <w:rStyle w:val="StyleUnderline"/>
          <w:highlight w:val="cyan"/>
        </w:rPr>
        <w:t>is anarchy.</w:t>
      </w:r>
      <w:r w:rsidRPr="00700798">
        <w:rPr>
          <w:sz w:val="12"/>
        </w:rPr>
        <w:t xml:space="preserve"> For a country still traumatized by its historic experience with national breakdown, </w:t>
      </w:r>
      <w:r w:rsidRPr="00700798">
        <w:rPr>
          <w:rStyle w:val="StyleUnderline"/>
        </w:rPr>
        <w:t>this grants the party no small advantage</w:t>
      </w:r>
      <w:r w:rsidRPr="00700798">
        <w:rPr>
          <w:sz w:val="12"/>
        </w:rPr>
        <w:t xml:space="preserve">. </w:t>
      </w:r>
      <w:r w:rsidRPr="00700798">
        <w:rPr>
          <w:rStyle w:val="StyleUnderline"/>
          <w:highlight w:val="cyan"/>
        </w:rPr>
        <w:t>To</w:t>
      </w:r>
      <w:r w:rsidRPr="00700798">
        <w:rPr>
          <w:rStyle w:val="StyleUnderline"/>
        </w:rPr>
        <w:t xml:space="preserve"> truly </w:t>
      </w:r>
      <w:r w:rsidRPr="00700798">
        <w:rPr>
          <w:rStyle w:val="StyleUnderline"/>
          <w:highlight w:val="cyan"/>
        </w:rPr>
        <w:t xml:space="preserve">imperil its authority, the CCP would need to behave in </w:t>
      </w:r>
      <w:r w:rsidRPr="00F76D67">
        <w:rPr>
          <w:rStyle w:val="Emphasis"/>
          <w:highlight w:val="cyan"/>
        </w:rPr>
        <w:t>so damaging a manner</w:t>
      </w:r>
      <w:r w:rsidRPr="00700798">
        <w:rPr>
          <w:rStyle w:val="StyleUnderline"/>
          <w:highlight w:val="cyan"/>
        </w:rPr>
        <w:t xml:space="preserve"> as to make </w:t>
      </w:r>
      <w:r w:rsidRPr="00F76D67">
        <w:rPr>
          <w:rStyle w:val="StyleUnderline"/>
        </w:rPr>
        <w:t xml:space="preserve">the certainty of </w:t>
      </w:r>
      <w:r w:rsidRPr="00F76D67">
        <w:rPr>
          <w:rStyle w:val="Emphasis"/>
          <w:highlight w:val="cyan"/>
        </w:rPr>
        <w:t xml:space="preserve">political chaos and economic collapse preferable to </w:t>
      </w:r>
      <w:r w:rsidRPr="00F76D67">
        <w:rPr>
          <w:rStyle w:val="Emphasis"/>
        </w:rPr>
        <w:t xml:space="preserve">the continuation of </w:t>
      </w:r>
      <w:r w:rsidRPr="00F76D67">
        <w:rPr>
          <w:rStyle w:val="Emphasis"/>
          <w:highlight w:val="cyan"/>
        </w:rPr>
        <w:t>CCP rule</w:t>
      </w:r>
      <w:r w:rsidRPr="00700798">
        <w:rPr>
          <w:sz w:val="12"/>
        </w:rPr>
        <w:t xml:space="preserve">. A party that attempted to return to extreme Mao-era policies such as the catastrophic Great Leap Forward could perhaps meet that threshold. But despite the numerous superficial comparisons in Western media, little about the current administration policy agenda resembles classic Maoism.¶ </w:t>
      </w:r>
      <w:r w:rsidRPr="00700798">
        <w:rPr>
          <w:rStyle w:val="StyleUnderline"/>
          <w:highlight w:val="cyan"/>
        </w:rPr>
        <w:t>The second</w:t>
      </w:r>
      <w:r w:rsidRPr="00700798">
        <w:rPr>
          <w:rStyle w:val="StyleUnderline"/>
        </w:rPr>
        <w:t xml:space="preserve"> major political </w:t>
      </w:r>
      <w:r w:rsidRPr="00700798">
        <w:rPr>
          <w:rStyle w:val="StyleUnderline"/>
          <w:highlight w:val="cyan"/>
        </w:rPr>
        <w:t>advantage lies in</w:t>
      </w:r>
      <w:r w:rsidRPr="00700798">
        <w:rPr>
          <w:rStyle w:val="StyleUnderline"/>
        </w:rPr>
        <w:t xml:space="preserve"> </w:t>
      </w:r>
      <w:r w:rsidRPr="00700798">
        <w:rPr>
          <w:rStyle w:val="StyleUnderline"/>
          <w:highlight w:val="cyan"/>
        </w:rPr>
        <w:t>improvements to the party</w:t>
      </w:r>
      <w:r w:rsidRPr="00700798">
        <w:rPr>
          <w:rStyle w:val="StyleUnderline"/>
        </w:rPr>
        <w:t>’s effectiveness in recent years.</w:t>
      </w:r>
      <w:r w:rsidRPr="00700798">
        <w:rPr>
          <w:sz w:val="12"/>
        </w:rPr>
        <w:t xml:space="preserve"> In a major paradigm shift, the CCP redefined itself as a “governing party” whose primary responsibility rests in addressing the myriad economic, political, cultural, ecological, and social welfare demands of the people. It has carried out ideological and political reforms to improve its competence and effectiveness accordingly. </w:t>
      </w:r>
      <w:r w:rsidRPr="00700798">
        <w:rPr>
          <w:rStyle w:val="StyleUnderline"/>
        </w:rPr>
        <w:t xml:space="preserve">The Xi administration has refined, but upheld, the focus on increasing the nation’s standard of living and realizing national revitalization, objectives embodied in the vision of the “Chinese dream.” </w:t>
      </w:r>
      <w:r w:rsidRPr="00700798">
        <w:rPr>
          <w:sz w:val="12"/>
        </w:rPr>
        <w:t xml:space="preserve">Although the party has rightly come in for criticism for moving slowly and inadequately on these issues, the policy agenda nevertheless appears to resonate with the majority of Chinese citizens. Independent polls consistently show that the party has in recent years enjoyed surprisingly strong public support.¶ </w:t>
      </w:r>
      <w:r w:rsidRPr="00700798">
        <w:rPr>
          <w:rStyle w:val="StyleUnderline"/>
        </w:rPr>
        <w:t xml:space="preserve">When weighing the party’s political liabilities against its assets, therefore, the </w:t>
      </w:r>
      <w:r w:rsidRPr="00700798">
        <w:rPr>
          <w:rStyle w:val="StyleUnderline"/>
          <w:highlight w:val="cyan"/>
        </w:rPr>
        <w:t>evidence suggests that the CCP faces little danger of</w:t>
      </w:r>
      <w:r w:rsidRPr="00700798">
        <w:rPr>
          <w:rStyle w:val="StyleUnderline"/>
        </w:rPr>
        <w:t xml:space="preserve"> imminent </w:t>
      </w:r>
      <w:r w:rsidRPr="00700798">
        <w:rPr>
          <w:rStyle w:val="StyleUnderline"/>
          <w:highlight w:val="cyan"/>
        </w:rPr>
        <w:t>collapse.</w:t>
      </w:r>
      <w:r w:rsidRPr="00700798">
        <w:rPr>
          <w:sz w:val="12"/>
        </w:rPr>
        <w:t xml:space="preserve"> Improvements to its cohesion, competence, and responsiveness, combined with a policy agenda that resonates with most Chinese and the lack of a compelling alternative outweigh the persistent political liabilities. The party’s overall political stability throughout the 2000s, despite massive political unrest generated by breakneck economic growth, underscores this point.¶ The Insecure CCP¶ If the party does indeed a measure of political support and security, why does it behave in so insecure a manner? This is perhaps the most puzzling aspect of CCP behavior today and a major driver of speculation about the possibilities of political exhaustion and collapse.¶ There is no question that China is experiencing tumult of a degree unusual even for a country habituated to pervasive discontent. Amid the unrelenting anti-corruption drive, officials throughout the country appear to be operating in an atmosphere of pervasive fear and distrust. The intensifying political crackdown against critics, liberal thinkers, and supposedly pernicious, malignant Western influences evoke the paranoid witch-hunts of the Mao era. The oppressive atmosphere and political insecurity (not to mention choking pollution and problems such as toxic water and food) have motivated an astonishing number of China’s elite to seek a way out of the country.¶ While it is tempting to read such behavior as symptomatic of a desperate regime fending off the inevitable, there are reasons to doubt such an interpretation. </w:t>
      </w:r>
      <w:r w:rsidRPr="00700798">
        <w:rPr>
          <w:rStyle w:val="StyleUnderline"/>
        </w:rPr>
        <w:t xml:space="preserve">For one, </w:t>
      </w:r>
      <w:r w:rsidRPr="00700798">
        <w:rPr>
          <w:rStyle w:val="StyleUnderline"/>
          <w:highlight w:val="cyan"/>
        </w:rPr>
        <w:t>signs of</w:t>
      </w:r>
      <w:r w:rsidRPr="00700798">
        <w:rPr>
          <w:rStyle w:val="StyleUnderline"/>
        </w:rPr>
        <w:t xml:space="preserve"> systemic </w:t>
      </w:r>
      <w:r w:rsidRPr="00700798">
        <w:rPr>
          <w:rStyle w:val="StyleUnderline"/>
          <w:highlight w:val="cyan"/>
        </w:rPr>
        <w:t>breakdown are hard to find</w:t>
      </w:r>
      <w:r w:rsidRPr="00700798">
        <w:rPr>
          <w:sz w:val="12"/>
        </w:rPr>
        <w:t xml:space="preserve">. </w:t>
      </w:r>
      <w:r w:rsidRPr="00700798">
        <w:rPr>
          <w:rStyle w:val="StyleUnderline"/>
        </w:rPr>
        <w:t>There is little evidence of the open political warfare that has typified previous periods of political weakness and disarray.</w:t>
      </w:r>
      <w:r w:rsidRPr="00700798">
        <w:rPr>
          <w:sz w:val="12"/>
        </w:rPr>
        <w:t xml:space="preserve"> For now, at least, the central leadership appears united behind Xi’s policy agenda. The economy continues to grow, with PRC officials anticipating an annual rate at a slowing, but still healthy, 7 percent. Government policy and operations continue without the kinds of abnormal interruptions or breakdowns that one would expect of a nation in serious crisis.¶ A more plausible reading is that China’s leadership is determined to do whatever it takes to achieve national development and establish the conditions for long-term rule. The CCP aims to do this primarily by undertaking political reforms to improve the effectiveness and competence of government administration and by overseeing the sustained growth that can enable a steady increase in the standard of living. These objectives are so important to the party’s long-term survival that the Xi administration has shown a willingness to crush whomever gets in the way, regardless of political party affiliation.¶ The severity of the myriad challenges impeding the realization of these policy objectives deserves emphasis. The old export- and investment-driven model of growth that powered China’s rise for three decades has exhausted itself. Rebalancing the economy to accommodate a greater role for consumer-driven growth remains a politically contentious process that has historically proven extremely difficult and destabilizing for any country. China also continues to face persistent problems of pollution, injustice, corruption, adverse demographics, and other difficulties. Party leaders increasingly recognize that progress on any single issue depends on progress on all issues. A more stable model of economic growth depends on a greater reliance on markets, law-abiding government, and the spending power of educated consumers who will expect more of government. Improvements to the quality of government services, meanwhile, depend in part on access to resources that can only come from sustained growth. Nor can China’s leaders focus exclusively on domestic policy to address these issues. Deep integration with the global economy means domestic growth and stability depends in part on the safeguarding of distant developmental interests and a restructuring of the Asia-Pacific region’s political economy.¶ The centralization of power and focus on structural, top-down reforms that have defined the policy agenda of the Xi administration reflect a realistic recognition of the complexity and magnitude of the problems confronting the nation. The Central Leading Group for the Deepening of Comprehensive Reform, National Security Commission, and similar central leading groups design and oversee the systemic policies needed to maintain long-term growth and improve the government’s operations. Many officials and powerful interests stand to lose from these reforms. The anti-corruption campaign, political crackdown on potential critics, and destruction of the careers of thousands of party officials reflects a ruthlessly pragmatic calculation that </w:t>
      </w:r>
      <w:r w:rsidRPr="00700798">
        <w:rPr>
          <w:sz w:val="12"/>
        </w:rPr>
        <w:lastRenderedPageBreak/>
        <w:t xml:space="preserve">the sacrifice many party members is a worthwhile price to pay for the greater gains of long term political stability that would come from successful reform.¶ </w:t>
      </w:r>
      <w:r w:rsidRPr="00700798">
        <w:rPr>
          <w:rStyle w:val="StyleUnderline"/>
        </w:rPr>
        <w:t xml:space="preserve">Perhaps it is not coincidental that </w:t>
      </w:r>
      <w:r w:rsidRPr="00700798">
        <w:rPr>
          <w:rStyle w:val="StyleUnderline"/>
          <w:highlight w:val="cyan"/>
        </w:rPr>
        <w:t>predictions of the party’s</w:t>
      </w:r>
      <w:r w:rsidRPr="00700798">
        <w:rPr>
          <w:rStyle w:val="StyleUnderline"/>
        </w:rPr>
        <w:t xml:space="preserve"> impending </w:t>
      </w:r>
      <w:r w:rsidRPr="00700798">
        <w:rPr>
          <w:rStyle w:val="StyleUnderline"/>
          <w:highlight w:val="cyan"/>
        </w:rPr>
        <w:t>collapse have</w:t>
      </w:r>
      <w:r w:rsidRPr="00700798">
        <w:rPr>
          <w:rStyle w:val="StyleUnderline"/>
        </w:rPr>
        <w:t xml:space="preserve"> traditionally </w:t>
      </w:r>
      <w:r w:rsidRPr="00700798">
        <w:rPr>
          <w:rStyle w:val="StyleUnderline"/>
          <w:highlight w:val="cyan"/>
        </w:rPr>
        <w:t>surged</w:t>
      </w:r>
      <w:r w:rsidRPr="00700798">
        <w:rPr>
          <w:rStyle w:val="StyleUnderline"/>
        </w:rPr>
        <w:t xml:space="preserve"> at major inflection points in the history of the PRC</w:t>
      </w:r>
      <w:r w:rsidRPr="00700798">
        <w:rPr>
          <w:sz w:val="12"/>
        </w:rPr>
        <w:t xml:space="preserve">. The last major wave of pessimism occurred at the turn of the century, when China also faced economic slowdown, political demoralization, widespread unrest, and bitter factional infighting. The symptoms may have been correctly perceived, but the prognosis proved faulty. </w:t>
      </w:r>
      <w:r w:rsidRPr="00F76D67">
        <w:rPr>
          <w:rStyle w:val="StyleUnderline"/>
          <w:highlight w:val="cyan"/>
        </w:rPr>
        <w:t>The party’s</w:t>
      </w:r>
      <w:r w:rsidRPr="00700798">
        <w:rPr>
          <w:rStyle w:val="StyleUnderline"/>
        </w:rPr>
        <w:t xml:space="preserve"> adaptation and </w:t>
      </w:r>
      <w:r w:rsidRPr="00F76D67">
        <w:rPr>
          <w:rStyle w:val="StyleUnderline"/>
          <w:highlight w:val="cyan"/>
        </w:rPr>
        <w:t>resilience surprised observers and disproved</w:t>
      </w:r>
      <w:r w:rsidRPr="00700798">
        <w:rPr>
          <w:rStyle w:val="StyleUnderline"/>
        </w:rPr>
        <w:t xml:space="preserve"> the gloomy </w:t>
      </w:r>
      <w:r w:rsidRPr="00F76D67">
        <w:rPr>
          <w:rStyle w:val="StyleUnderline"/>
          <w:highlight w:val="cyan"/>
        </w:rPr>
        <w:t>predictions.</w:t>
      </w:r>
      <w:r w:rsidRPr="00700798">
        <w:rPr>
          <w:rStyle w:val="StyleUnderline"/>
        </w:rPr>
        <w:t xml:space="preserve"> C</w:t>
      </w:r>
      <w:r w:rsidRPr="00F76D67">
        <w:rPr>
          <w:rStyle w:val="StyleUnderline"/>
        </w:rPr>
        <w:t>h</w:t>
      </w:r>
      <w:r w:rsidRPr="00700798">
        <w:rPr>
          <w:rStyle w:val="StyleUnderline"/>
        </w:rPr>
        <w:t>ina has similarly reached a key inflection point</w:t>
      </w:r>
      <w:r w:rsidRPr="00700798">
        <w:rPr>
          <w:sz w:val="12"/>
        </w:rPr>
        <w:t xml:space="preserve">, one in which the policy challenges possibly surpass those of the turn of the century.¶ </w:t>
      </w:r>
      <w:r w:rsidRPr="00F76D67">
        <w:rPr>
          <w:rStyle w:val="StyleUnderline"/>
          <w:highlight w:val="cyan"/>
        </w:rPr>
        <w:t>Beijing will continue to face</w:t>
      </w:r>
      <w:r w:rsidRPr="00700798">
        <w:rPr>
          <w:rStyle w:val="StyleUnderline"/>
        </w:rPr>
        <w:t xml:space="preserve"> massive political, economic, ecological, and other </w:t>
      </w:r>
      <w:r w:rsidRPr="00F76D67">
        <w:rPr>
          <w:rStyle w:val="StyleUnderline"/>
          <w:highlight w:val="cyan"/>
        </w:rPr>
        <w:t>challenges.</w:t>
      </w:r>
      <w:r w:rsidRPr="00700798">
        <w:rPr>
          <w:sz w:val="12"/>
        </w:rPr>
        <w:t xml:space="preserve"> </w:t>
      </w:r>
      <w:r w:rsidRPr="00F76D67">
        <w:rPr>
          <w:rStyle w:val="StyleUnderline"/>
        </w:rPr>
        <w:t>The party could</w:t>
      </w:r>
      <w:r w:rsidRPr="00700798">
        <w:rPr>
          <w:rStyle w:val="StyleUnderline"/>
        </w:rPr>
        <w:t xml:space="preserve"> well fail to carry out needed reforms and ultimately </w:t>
      </w:r>
      <w:r w:rsidRPr="00F76D67">
        <w:rPr>
          <w:rStyle w:val="StyleUnderline"/>
        </w:rPr>
        <w:t>collapse at some point. But</w:t>
      </w:r>
      <w:r w:rsidRPr="00700798">
        <w:rPr>
          <w:rStyle w:val="StyleUnderline"/>
        </w:rPr>
        <w:t xml:space="preserve"> with China on the cusp of achieving a centuries-long ambition of national revitalization, </w:t>
      </w:r>
      <w:r w:rsidRPr="00F76D67">
        <w:rPr>
          <w:rStyle w:val="StyleUnderline"/>
          <w:highlight w:val="cyan"/>
        </w:rPr>
        <w:t>observers would</w:t>
      </w:r>
      <w:r w:rsidRPr="00700798">
        <w:rPr>
          <w:rStyle w:val="StyleUnderline"/>
        </w:rPr>
        <w:t xml:space="preserve"> </w:t>
      </w:r>
      <w:r w:rsidRPr="00F76D67">
        <w:rPr>
          <w:rStyle w:val="StyleUnderline"/>
          <w:highlight w:val="cyan"/>
        </w:rPr>
        <w:t>be well served to exercise caution in</w:t>
      </w:r>
      <w:r w:rsidRPr="00700798">
        <w:rPr>
          <w:rStyle w:val="StyleUnderline"/>
        </w:rPr>
        <w:t xml:space="preserve"> once again </w:t>
      </w:r>
      <w:r w:rsidRPr="00F76D67">
        <w:rPr>
          <w:rStyle w:val="StyleUnderline"/>
          <w:highlight w:val="cyan"/>
        </w:rPr>
        <w:t>assuming the</w:t>
      </w:r>
      <w:r w:rsidRPr="00700798">
        <w:rPr>
          <w:rStyle w:val="StyleUnderline"/>
        </w:rPr>
        <w:t xml:space="preserve"> nation’s </w:t>
      </w:r>
      <w:r w:rsidRPr="00F76D67">
        <w:rPr>
          <w:rStyle w:val="StyleUnderline"/>
          <w:highlight w:val="cyan"/>
        </w:rPr>
        <w:t>leadership and people would</w:t>
      </w:r>
      <w:r w:rsidRPr="00700798">
        <w:rPr>
          <w:rStyle w:val="StyleUnderline"/>
        </w:rPr>
        <w:t xml:space="preserve"> so readily </w:t>
      </w:r>
      <w:r w:rsidRPr="00F76D67">
        <w:rPr>
          <w:rStyle w:val="StyleUnderline"/>
          <w:highlight w:val="cyan"/>
        </w:rPr>
        <w:t>scuttle</w:t>
      </w:r>
      <w:r w:rsidRPr="00700798">
        <w:rPr>
          <w:rStyle w:val="StyleUnderline"/>
        </w:rPr>
        <w:t xml:space="preserve"> such </w:t>
      </w:r>
      <w:r w:rsidRPr="00F76D67">
        <w:rPr>
          <w:rStyle w:val="StyleUnderline"/>
          <w:highlight w:val="cyan"/>
        </w:rPr>
        <w:t>an historic opportunity in favor of a return to</w:t>
      </w:r>
      <w:r w:rsidRPr="00700798">
        <w:rPr>
          <w:rStyle w:val="StyleUnderline"/>
        </w:rPr>
        <w:t xml:space="preserve"> the </w:t>
      </w:r>
      <w:r w:rsidRPr="00F76D67">
        <w:rPr>
          <w:rStyle w:val="StyleUnderline"/>
          <w:highlight w:val="cyan"/>
        </w:rPr>
        <w:t>humiliation</w:t>
      </w:r>
      <w:r w:rsidRPr="00700798">
        <w:rPr>
          <w:rStyle w:val="StyleUnderline"/>
        </w:rPr>
        <w:t>s and agonies of national dissolution that the country has struggled for so long to escape.</w:t>
      </w:r>
    </w:p>
    <w:p w14:paraId="21BE564A" w14:textId="77777777" w:rsidR="00BA31D5" w:rsidRPr="002C7700" w:rsidRDefault="00BA31D5" w:rsidP="00BA31D5">
      <w:pPr>
        <w:pStyle w:val="Heading4"/>
      </w:pPr>
      <w:r w:rsidRPr="002C7700">
        <w:t>CCP authoritarian regime will continue for years to come</w:t>
      </w:r>
    </w:p>
    <w:p w14:paraId="1E012A87" w14:textId="77777777" w:rsidR="00BA31D5" w:rsidRPr="002C7700" w:rsidRDefault="00BA31D5" w:rsidP="00BA31D5">
      <w:pPr>
        <w:rPr>
          <w:rStyle w:val="Style13ptBold"/>
        </w:rPr>
      </w:pPr>
      <w:r w:rsidRPr="002C7700">
        <w:rPr>
          <w:rStyle w:val="Style13ptBold"/>
        </w:rPr>
        <w:t>Chen 2015</w:t>
      </w:r>
    </w:p>
    <w:p w14:paraId="2DC9481F" w14:textId="77777777" w:rsidR="00BA31D5" w:rsidRPr="002C7700" w:rsidRDefault="00BA31D5" w:rsidP="00BA31D5">
      <w:r w:rsidRPr="002C7700">
        <w:t xml:space="preserve"> Chen. March 10, 2015. Chen Dingding is an assistant professor of Government and Public Administration at the University of Macau, and a weekly columnist at The Diplomat. The Diplomat. Sorry, America: China Is NOT Going to Collapse.</w:t>
      </w:r>
    </w:p>
    <w:p w14:paraId="1DE0A741" w14:textId="77777777" w:rsidR="00BA31D5" w:rsidRPr="002C7700" w:rsidRDefault="00BA31D5" w:rsidP="00BA31D5">
      <w:pPr>
        <w:rPr>
          <w:rStyle w:val="StyleUnderline"/>
        </w:rPr>
      </w:pPr>
      <w:r w:rsidRPr="002C7700">
        <w:rPr>
          <w:rStyle w:val="StyleUnderline"/>
          <w:sz w:val="16"/>
          <w:u w:val="none"/>
        </w:rPr>
        <w:t xml:space="preserve">Do the Chinese also desire liberty, democracy, human rights, and so on? Of course they do. My own research, which will be presented in a forthcoming article based on survey data, shows that even among the most liberal Chinese, the desire for liberty and democracy quickly weakens as long as the Chinese government does a good job of tackling corruption, environmental pollution, and inequality. Democracy is seen as a means, rather than as an end. For one, Shambaugh rightly reminds us that China’s political system can be quite unstable despite the appearance of stability on the surface and efforts at reform. </w:t>
      </w:r>
      <w:r w:rsidRPr="002C7700">
        <w:rPr>
          <w:rStyle w:val="StyleUnderline"/>
          <w:highlight w:val="cyan"/>
        </w:rPr>
        <w:t>China’s political system does need to be more open</w:t>
      </w:r>
      <w:r w:rsidRPr="002C7700">
        <w:rPr>
          <w:rStyle w:val="StyleUnderline"/>
        </w:rPr>
        <w:t>, more inclusive, and more democratic; and it will someday.</w:t>
      </w:r>
      <w:r w:rsidRPr="002C7700">
        <w:rPr>
          <w:rStyle w:val="StyleUnderline"/>
          <w:sz w:val="16"/>
          <w:u w:val="none"/>
        </w:rPr>
        <w:t xml:space="preserve"> </w:t>
      </w:r>
      <w:r w:rsidRPr="002C7700">
        <w:rPr>
          <w:rStyle w:val="StyleUnderline"/>
        </w:rPr>
        <w:t>The ultimate outcome of Xi’s ongoing reforms remains to be seen</w:t>
      </w:r>
      <w:r w:rsidRPr="002C7700">
        <w:rPr>
          <w:rStyle w:val="StyleUnderline"/>
          <w:highlight w:val="cyan"/>
        </w:rPr>
        <w:t>. Nonetheless, all existing indicators point to the development of a stronger and more effective system of governance within China.</w:t>
      </w:r>
      <w:r w:rsidRPr="002C7700">
        <w:rPr>
          <w:rStyle w:val="StyleUnderline"/>
        </w:rPr>
        <w:t xml:space="preserve"> </w:t>
      </w:r>
      <w:r w:rsidRPr="002C7700">
        <w:rPr>
          <w:rStyle w:val="StyleUnderline"/>
          <w:highlight w:val="cyan"/>
        </w:rPr>
        <w:t>Instead of a quick collapse, a mighty, confident, assertive, and authoritarian China will be around for quite a while</w:t>
      </w:r>
      <w:r w:rsidRPr="002C7700">
        <w:rPr>
          <w:rStyle w:val="StyleUnderline"/>
        </w:rPr>
        <w:t xml:space="preserve">. As such, </w:t>
      </w:r>
      <w:r w:rsidRPr="002C7700">
        <w:rPr>
          <w:rStyle w:val="StyleUnderline"/>
          <w:highlight w:val="cyan"/>
        </w:rPr>
        <w:t>discussion about China should take this reality into account</w:t>
      </w:r>
      <w:r w:rsidRPr="002C7700">
        <w:rPr>
          <w:rStyle w:val="StyleUnderline"/>
        </w:rPr>
        <w:t xml:space="preserve">, rather than imagining the victory of the West’s vision for China, </w:t>
      </w:r>
      <w:r w:rsidRPr="002C7700">
        <w:rPr>
          <w:rStyle w:val="StyleUnderline"/>
          <w:highlight w:val="cyan"/>
        </w:rPr>
        <w:t>however uncomfortable this may be</w:t>
      </w:r>
      <w:r w:rsidRPr="002C7700">
        <w:rPr>
          <w:rStyle w:val="StyleUnderline"/>
        </w:rPr>
        <w:t xml:space="preserve">. </w:t>
      </w:r>
    </w:p>
    <w:p w14:paraId="3B88BF2E" w14:textId="77777777" w:rsidR="007E599D" w:rsidRPr="002C7700" w:rsidRDefault="007E599D" w:rsidP="007E599D">
      <w:pPr>
        <w:pStyle w:val="Heading4"/>
      </w:pPr>
      <w:r w:rsidRPr="002C7700">
        <w:t>China’s political stability is strong – citizens believe in the government and demands are narrow</w:t>
      </w:r>
    </w:p>
    <w:p w14:paraId="081B229A" w14:textId="77777777" w:rsidR="007E599D" w:rsidRPr="002C7700" w:rsidRDefault="007E599D" w:rsidP="007E599D">
      <w:pPr>
        <w:rPr>
          <w:rStyle w:val="Style13ptBold"/>
        </w:rPr>
      </w:pPr>
      <w:r w:rsidRPr="002C7700">
        <w:rPr>
          <w:rStyle w:val="Style13ptBold"/>
        </w:rPr>
        <w:t>Fisher 2012</w:t>
      </w:r>
    </w:p>
    <w:p w14:paraId="140B2E16" w14:textId="77777777" w:rsidR="007E599D" w:rsidRPr="002C7700" w:rsidRDefault="007E599D" w:rsidP="007E599D">
      <w:r w:rsidRPr="002C7700">
        <w:t>(Max Fisher, Jan 5, 2012, former writer and editor for The Atlantic, The Atlantic, “How China Stays Stable Dispite 500 Protests Every Day, http://www.theatlantic.com/international/archive/2012/01/how-china-stays-stable-despite-500-protests-every-day/250940/)</w:t>
      </w:r>
    </w:p>
    <w:p w14:paraId="0BF3C80E" w14:textId="77777777" w:rsidR="007E599D" w:rsidRPr="002C7700" w:rsidRDefault="007E599D" w:rsidP="007E599D">
      <w:pPr>
        <w:rPr>
          <w:sz w:val="16"/>
        </w:rPr>
      </w:pPr>
      <w:r w:rsidRPr="002C7700">
        <w:rPr>
          <w:rStyle w:val="StyleUnderline"/>
        </w:rPr>
        <w:t>Wukan's movement in December was not as unusual as it might have seemed. China saw 180,000 protests, riots, and mass demonstrations in 2010 alone -- on average about 500 every day -- a number that has likely since increased</w:t>
      </w:r>
      <w:r w:rsidRPr="002C7700">
        <w:rPr>
          <w:sz w:val="16"/>
        </w:rPr>
        <w:t xml:space="preserve">. The villagers' </w:t>
      </w:r>
      <w:r w:rsidRPr="002C7700">
        <w:rPr>
          <w:rStyle w:val="StyleUnderline"/>
        </w:rPr>
        <w:t>complaints were common ones: local officials exploiting land</w:t>
      </w:r>
      <w:r w:rsidRPr="002C7700">
        <w:rPr>
          <w:rStyle w:val="Emphasis"/>
        </w:rPr>
        <w:t xml:space="preserve"> </w:t>
      </w:r>
      <w:r w:rsidRPr="002C7700">
        <w:rPr>
          <w:sz w:val="16"/>
        </w:rPr>
        <w:t xml:space="preserve">sales for personal gain and violently repressing dissent (a village advocate had died while in police custody). That the protesters won some real concessions from the authorities was also not unheard of, although the one-sidedness of their victory was rare, as was the international media attention they garnered (that media attention likely secured the victory, for now). But what is perhaps most remarkable, and remarkably typical, of the Wukan movement was the protesters' insistence on declaring fealty to the Chinese Communist Party. </w:t>
      </w:r>
      <w:r w:rsidRPr="002C7700">
        <w:rPr>
          <w:rStyle w:val="StyleUnderline"/>
        </w:rPr>
        <w:t xml:space="preserve">Though China's 2011 could have possibly seen more mass demonstrations than the entire Arab world, this is one reason that </w:t>
      </w:r>
      <w:r w:rsidRPr="002C7700">
        <w:rPr>
          <w:rStyle w:val="Emphasis"/>
        </w:rPr>
        <w:t>China probably remains far away from an Arab Spring-style revolutionary movement</w:t>
      </w:r>
      <w:r w:rsidRPr="002C7700">
        <w:rPr>
          <w:rStyle w:val="StyleUnderline"/>
        </w:rPr>
        <w:t xml:space="preserve">. Popular movements here seem </w:t>
      </w:r>
      <w:r w:rsidRPr="002C7700">
        <w:rPr>
          <w:rStyle w:val="StyleUnderline"/>
        </w:rPr>
        <w:lastRenderedPageBreak/>
        <w:t>to express relatively narrow complaints,</w:t>
      </w:r>
      <w:r w:rsidRPr="002C7700">
        <w:rPr>
          <w:rStyle w:val="Emphasis"/>
        </w:rPr>
        <w:t xml:space="preserve"> want to work within the system rather than topple it, and treat the Communist Party as legitimate.</w:t>
      </w:r>
      <w:r w:rsidRPr="002C7700">
        <w:rPr>
          <w:sz w:val="16"/>
        </w:rPr>
        <w:t xml:space="preserve"> </w:t>
      </w:r>
      <w:r w:rsidRPr="002C7700">
        <w:rPr>
          <w:rStyle w:val="StyleUnderline"/>
        </w:rPr>
        <w:t>Protests appear to be part of the system, not a challenge to it -- a sort of release valve for popular anger that, if anything, could have actually strengthened the Party by giving them a way to address that anger while maintaining autocratic rule. In the absence of real democracy, this give-and-take between state and society could actually help maintain political stability in China</w:t>
      </w:r>
      <w:r w:rsidRPr="002C7700">
        <w:rPr>
          <w:sz w:val="16"/>
        </w:rPr>
        <w:t xml:space="preserve"> -- for now.</w:t>
      </w:r>
    </w:p>
    <w:p w14:paraId="09E4F71C" w14:textId="7E287AE7" w:rsidR="00270B7A" w:rsidRPr="002C7700" w:rsidRDefault="00BA31D5" w:rsidP="00270B7A">
      <w:pPr>
        <w:pStyle w:val="Heading3"/>
      </w:pPr>
      <w:r w:rsidRPr="002C7700">
        <w:lastRenderedPageBreak/>
        <w:t>CCP Stability L</w:t>
      </w:r>
      <w:r w:rsidR="00270B7A" w:rsidRPr="002C7700">
        <w:t>ow</w:t>
      </w:r>
    </w:p>
    <w:p w14:paraId="2CB9C665" w14:textId="5E14786F" w:rsidR="00D16089" w:rsidRDefault="00B25981" w:rsidP="00BA31D5">
      <w:pPr>
        <w:pStyle w:val="Heading4"/>
      </w:pPr>
      <w:r>
        <w:t>CCP s</w:t>
      </w:r>
      <w:r w:rsidR="00D16089">
        <w:t>tability low –</w:t>
      </w:r>
      <w:r>
        <w:t xml:space="preserve"> 5 reasons</w:t>
      </w:r>
    </w:p>
    <w:p w14:paraId="6DFCE608" w14:textId="5383E831" w:rsidR="00D16089" w:rsidRPr="00B25981" w:rsidRDefault="00B25981" w:rsidP="00D16089">
      <w:pPr>
        <w:rPr>
          <w:rStyle w:val="Style13ptBold"/>
        </w:rPr>
      </w:pPr>
      <w:r w:rsidRPr="00B25981">
        <w:rPr>
          <w:rStyle w:val="Style13ptBold"/>
        </w:rPr>
        <w:t xml:space="preserve">SHAMBAUGH 15 </w:t>
      </w:r>
    </w:p>
    <w:p w14:paraId="066F767F" w14:textId="7CAAF0C2" w:rsidR="00B25981" w:rsidRDefault="00B25981" w:rsidP="00D16089">
      <w:r>
        <w:t>David, March 6, WSJ, “</w:t>
      </w:r>
      <w:r w:rsidRPr="00B25981">
        <w:t>The Coming Chinese Crackup</w:t>
      </w:r>
      <w:r>
        <w:t xml:space="preserve">” </w:t>
      </w:r>
      <w:r w:rsidRPr="00B25981">
        <w:t>https://www.offiziere.ch/wp-content/uploads-001/2016/03/The-Coming-Chinese-Crackup-WSJ.pdf</w:t>
      </w:r>
    </w:p>
    <w:p w14:paraId="5CE0471F" w14:textId="0AED0851" w:rsidR="00B25981" w:rsidRPr="00CA1796" w:rsidRDefault="00B25981" w:rsidP="00B25981">
      <w:pPr>
        <w:rPr>
          <w:sz w:val="16"/>
        </w:rPr>
      </w:pPr>
      <w:r w:rsidRPr="00B25981">
        <w:rPr>
          <w:rStyle w:val="Emphasis"/>
        </w:rPr>
        <w:t>First</w:t>
      </w:r>
      <w:r w:rsidRPr="00CA1796">
        <w:rPr>
          <w:sz w:val="16"/>
        </w:rPr>
        <w:t xml:space="preserve">, </w:t>
      </w:r>
      <w:r w:rsidRPr="00B25981">
        <w:rPr>
          <w:rStyle w:val="StyleUnderline"/>
        </w:rPr>
        <w:t>China’s economic elites have one foot out the door,</w:t>
      </w:r>
      <w:r w:rsidRPr="00CA1796">
        <w:rPr>
          <w:sz w:val="16"/>
        </w:rPr>
        <w:t xml:space="preserve"> and </w:t>
      </w:r>
      <w:r w:rsidRPr="00B25981">
        <w:rPr>
          <w:rStyle w:val="StyleUnderline"/>
        </w:rPr>
        <w:t xml:space="preserve">they are </w:t>
      </w:r>
      <w:r w:rsidRPr="00B25981">
        <w:rPr>
          <w:rStyle w:val="Emphasis"/>
        </w:rPr>
        <w:t>ready to flee en masse</w:t>
      </w:r>
      <w:r w:rsidRPr="00B25981">
        <w:rPr>
          <w:rStyle w:val="StyleUnderline"/>
        </w:rPr>
        <w:t xml:space="preserve"> if the system really begins to crumble</w:t>
      </w:r>
      <w:r w:rsidRPr="00CA1796">
        <w:rPr>
          <w:sz w:val="16"/>
        </w:rPr>
        <w:t xml:space="preserve">. In 2014, Shanghai’s Hurun Research Institute, which studies China’s wealthy, found </w:t>
      </w:r>
      <w:r w:rsidRPr="00B25981">
        <w:rPr>
          <w:rStyle w:val="StyleUnderline"/>
        </w:rPr>
        <w:t>that 64% of the “high net worth individuals”</w:t>
      </w:r>
      <w:r w:rsidRPr="00CA1796">
        <w:rPr>
          <w:sz w:val="16"/>
        </w:rPr>
        <w:t xml:space="preserve"> whom it polled—</w:t>
      </w:r>
      <w:r w:rsidRPr="00B25981">
        <w:rPr>
          <w:rStyle w:val="StyleUnderline"/>
        </w:rPr>
        <w:t>393 millionaires and billionaires—were either emigrating or planning to do so. Rich Chinese are sending their children to study abroad in record numbers</w:t>
      </w:r>
      <w:r w:rsidRPr="00CA1796">
        <w:rPr>
          <w:sz w:val="16"/>
        </w:rPr>
        <w:t xml:space="preserve"> (in itself, an indictment of the quality of the Chinese higher-education system). Just this week, the Journal reported, federal agents searched several Southern California locations that U.S. authorities allege are linked to “multimilliondollar birth-tourism businesses that enabled thousands of Chinese women to travel here and return home with infants born as U.S. citizens.” </w:t>
      </w:r>
      <w:r w:rsidRPr="00B25981">
        <w:rPr>
          <w:rStyle w:val="StyleUnderline"/>
        </w:rPr>
        <w:t>Wealthy Chinese are also buying property abroad at record levels and prices, and they are parking their financial assets overseas, often in well-shielded tax havens and shell companies</w:t>
      </w:r>
      <w:r w:rsidRPr="00CA1796">
        <w:rPr>
          <w:sz w:val="16"/>
        </w:rPr>
        <w:t xml:space="preserve">. Meanwhile, </w:t>
      </w:r>
      <w:r w:rsidRPr="00B25981">
        <w:rPr>
          <w:rStyle w:val="StyleUnderline"/>
        </w:rPr>
        <w:t>Beijing is trying to extradite back to China a large number of alleged financial fugitives living abroad. When a country’s elites—many of them party members—</w:t>
      </w:r>
      <w:r w:rsidRPr="00B25981">
        <w:rPr>
          <w:rStyle w:val="Emphasis"/>
        </w:rPr>
        <w:t>flee in such large numbers</w:t>
      </w:r>
      <w:r w:rsidRPr="00B25981">
        <w:rPr>
          <w:rStyle w:val="StyleUnderline"/>
        </w:rPr>
        <w:t xml:space="preserve">, it is a telling sign of </w:t>
      </w:r>
      <w:r w:rsidRPr="00B25981">
        <w:rPr>
          <w:rStyle w:val="Emphasis"/>
        </w:rPr>
        <w:t xml:space="preserve">lack of confidence in the regime </w:t>
      </w:r>
      <w:r w:rsidRPr="00B25981">
        <w:rPr>
          <w:rStyle w:val="StyleUnderline"/>
        </w:rPr>
        <w:t>and the country’s future</w:t>
      </w:r>
      <w:r w:rsidRPr="00CA1796">
        <w:rPr>
          <w:sz w:val="16"/>
        </w:rPr>
        <w:t xml:space="preserve">. </w:t>
      </w:r>
      <w:r w:rsidRPr="00B25981">
        <w:rPr>
          <w:rStyle w:val="Emphasis"/>
        </w:rPr>
        <w:t>Second</w:t>
      </w:r>
      <w:r w:rsidRPr="00CA1796">
        <w:rPr>
          <w:sz w:val="16"/>
        </w:rPr>
        <w:t xml:space="preserve">, since taking office in 2012, </w:t>
      </w:r>
      <w:r w:rsidRPr="00B25981">
        <w:rPr>
          <w:rStyle w:val="StyleUnderline"/>
        </w:rPr>
        <w:t>Mr. Xi has greatly intensified the political repression</w:t>
      </w:r>
      <w:r w:rsidRPr="00CA1796">
        <w:rPr>
          <w:sz w:val="16"/>
        </w:rPr>
        <w:t xml:space="preserve"> that has blanketed China since 2009</w:t>
      </w:r>
      <w:r w:rsidRPr="00B25981">
        <w:rPr>
          <w:rStyle w:val="StyleUnderline"/>
        </w:rPr>
        <w:t>. The targets include the press, social media, film, arts and literature, religious groups, the Internet, intellectuals, Tibetans and Uighurs, dissidents, lawyers, NGOs, university students and textbooks.</w:t>
      </w:r>
      <w:r w:rsidRPr="00CA1796">
        <w:rPr>
          <w:sz w:val="16"/>
        </w:rPr>
        <w:t xml:space="preserve"> The Central Committee sent a draconian order known as </w:t>
      </w:r>
      <w:r w:rsidRPr="00B25981">
        <w:rPr>
          <w:rStyle w:val="Emphasis"/>
        </w:rPr>
        <w:t>Document No. 9</w:t>
      </w:r>
      <w:r w:rsidRPr="00CA1796">
        <w:rPr>
          <w:sz w:val="16"/>
        </w:rPr>
        <w:t xml:space="preserve"> down through the party hierarchy in 2013, </w:t>
      </w:r>
      <w:r w:rsidRPr="00B25981">
        <w:rPr>
          <w:rStyle w:val="Emphasis"/>
        </w:rPr>
        <w:t xml:space="preserve">ordering all units to ferret out any seeming endorsement of the West’s “universal values” </w:t>
      </w:r>
      <w:r w:rsidRPr="00CA1796">
        <w:rPr>
          <w:sz w:val="16"/>
        </w:rPr>
        <w:t>—</w:t>
      </w:r>
      <w:r w:rsidRPr="00B25981">
        <w:rPr>
          <w:rStyle w:val="StyleUnderline"/>
        </w:rPr>
        <w:t>including constitutional democracy, civil society, a free press and neoliberal economics</w:t>
      </w:r>
      <w:r w:rsidRPr="00CA1796">
        <w:rPr>
          <w:sz w:val="16"/>
        </w:rPr>
        <w:t xml:space="preserve">. A more secure and confident government would not institute such a severe crackdown. </w:t>
      </w:r>
      <w:r w:rsidRPr="00B25981">
        <w:rPr>
          <w:rStyle w:val="Emphasis"/>
        </w:rPr>
        <w:t>It is a symptom of the party leadership’s deep anxiety and insecurity</w:t>
      </w:r>
      <w:r w:rsidRPr="00CA1796">
        <w:rPr>
          <w:sz w:val="16"/>
        </w:rPr>
        <w:t xml:space="preserve">. </w:t>
      </w:r>
      <w:r w:rsidRPr="00B25981">
        <w:rPr>
          <w:rStyle w:val="Emphasis"/>
        </w:rPr>
        <w:t>Third</w:t>
      </w:r>
      <w:r w:rsidRPr="00CA1796">
        <w:rPr>
          <w:sz w:val="16"/>
        </w:rPr>
        <w:t xml:space="preserve">, even many </w:t>
      </w:r>
      <w:r w:rsidRPr="00B25981">
        <w:rPr>
          <w:rStyle w:val="StyleUnderline"/>
        </w:rPr>
        <w:t>regime loyalists are just going through the motions</w:t>
      </w:r>
      <w:r w:rsidRPr="00CA1796">
        <w:rPr>
          <w:sz w:val="16"/>
        </w:rPr>
        <w:t xml:space="preserve">. It is hard to miss the theater of false pretense that has permeated the Chinese body politic for the past few years. Last summer, I was one of a handful of foreigners (and the only American) who attended a conference about the “China Dream,” Mr. Xi’s signature concept, at a party-affiliated think tank in Beijing. We sat through two days of mind-numbing, nonstop presentations by two dozen </w:t>
      </w:r>
      <w:r w:rsidRPr="00B25981">
        <w:rPr>
          <w:rStyle w:val="StyleUnderline"/>
        </w:rPr>
        <w:t>party scholars</w:t>
      </w:r>
      <w:r w:rsidRPr="00CA1796">
        <w:rPr>
          <w:sz w:val="16"/>
        </w:rPr>
        <w:t xml:space="preserve">—but their faces were frozen, their body language was wooden, and their boredom was palpable. They </w:t>
      </w:r>
      <w:r w:rsidRPr="00B25981">
        <w:rPr>
          <w:rStyle w:val="StyleUnderline"/>
        </w:rPr>
        <w:t>feigned compliance with the party and their leader’s latest mantra. But it was evident that the propaganda had lost its power</w:t>
      </w:r>
      <w:r w:rsidRPr="00CA1796">
        <w:rPr>
          <w:sz w:val="16"/>
        </w:rPr>
        <w:t xml:space="preserve">, and the emperor had no clothes. In December, I was back in Beijing for a conference at the Central Party School, the party’s highest institution of doctrinal instruction, and once again, the country’s top officials and foreign policy experts recited their stock slogans verbatim. During lunch one day, I went to the campus bookstore—always an important stop so that I can update myself on what China’s leading cadres are being taught. Tomes on the store’s shelves ranged from Lenin’s “Selected Works” to Condoleezza Rice’s memoirs, and a table at the entrance was piled high with copies of a pamphlet by Mr. Xi on his campaign to promote the “mass line”—that is, the party’s connection to the masses. “How is this selling?” I asked the clerk. “Oh, it’s not,” she replied. “We give it away.” The size of the stack suggested it was hardly a hot item. </w:t>
      </w:r>
      <w:r w:rsidRPr="00B25981">
        <w:rPr>
          <w:rStyle w:val="Emphasis"/>
        </w:rPr>
        <w:t>Fourth</w:t>
      </w:r>
      <w:r w:rsidRPr="00CA1796">
        <w:rPr>
          <w:sz w:val="16"/>
        </w:rPr>
        <w:t xml:space="preserve">, </w:t>
      </w:r>
      <w:r w:rsidRPr="00B25981">
        <w:rPr>
          <w:rStyle w:val="StyleUnderline"/>
        </w:rPr>
        <w:t xml:space="preserve">the </w:t>
      </w:r>
      <w:r w:rsidRPr="00B25981">
        <w:rPr>
          <w:rStyle w:val="Emphasis"/>
        </w:rPr>
        <w:t>corruption</w:t>
      </w:r>
      <w:r w:rsidRPr="00B25981">
        <w:rPr>
          <w:rStyle w:val="StyleUnderline"/>
        </w:rPr>
        <w:t xml:space="preserve"> that </w:t>
      </w:r>
      <w:r w:rsidRPr="00B25981">
        <w:rPr>
          <w:rStyle w:val="Emphasis"/>
        </w:rPr>
        <w:t>riddles the party-state and the military</w:t>
      </w:r>
      <w:r w:rsidRPr="00B25981">
        <w:rPr>
          <w:rStyle w:val="StyleUnderline"/>
        </w:rPr>
        <w:t xml:space="preserve"> also pervades Chinese society as a whole.</w:t>
      </w:r>
      <w:r w:rsidRPr="00CA1796">
        <w:rPr>
          <w:sz w:val="16"/>
        </w:rPr>
        <w:t xml:space="preserve"> Mr. Xi’s anticorruption campaign is more sustained and severe than any previous one, but </w:t>
      </w:r>
      <w:r w:rsidRPr="00B25981">
        <w:rPr>
          <w:rStyle w:val="Emphasis"/>
        </w:rPr>
        <w:t>no campaign can eliminate the problem</w:t>
      </w:r>
      <w:r w:rsidRPr="00CA1796">
        <w:rPr>
          <w:sz w:val="16"/>
        </w:rPr>
        <w:t xml:space="preserve">. It is </w:t>
      </w:r>
      <w:r w:rsidRPr="00B25981">
        <w:rPr>
          <w:rStyle w:val="StyleUnderline"/>
        </w:rPr>
        <w:t>stubbornly rooted in the single-party system, patron-client networks, an economy utterly lacking in transparency, a state-controlled media and the absence of the rule of law</w:t>
      </w:r>
      <w:r w:rsidRPr="00CA1796">
        <w:rPr>
          <w:sz w:val="16"/>
        </w:rPr>
        <w:t xml:space="preserve">. Moreover, Mr. Xi’s campaign is turning out to be at least as much a selective purge as an antigraft campaign. Many of its targets to date have been political clients and allies of former Chinese leader Jiang Zemin. Now 88, Mr. Jiang is still the godfather figure of Chinese politics. Going after Mr. Jiang’s patronage network while he is still alive is highly risky </w:t>
      </w:r>
      <w:r w:rsidRPr="00CA1796">
        <w:rPr>
          <w:sz w:val="16"/>
        </w:rPr>
        <w:lastRenderedPageBreak/>
        <w:t xml:space="preserve">for Mr. Xi, particularly since Mr. </w:t>
      </w:r>
      <w:r w:rsidRPr="00B25981">
        <w:rPr>
          <w:rStyle w:val="StyleUnderline"/>
        </w:rPr>
        <w:t>Xi doesn’t seem to have brought along his own</w:t>
      </w:r>
      <w:r w:rsidRPr="00CA1796">
        <w:rPr>
          <w:sz w:val="16"/>
        </w:rPr>
        <w:t xml:space="preserve"> coterie of </w:t>
      </w:r>
      <w:r w:rsidRPr="00B25981">
        <w:rPr>
          <w:rStyle w:val="StyleUnderline"/>
        </w:rPr>
        <w:t>loyal clients to promote into positions of power</w:t>
      </w:r>
      <w:r w:rsidRPr="00CA1796">
        <w:rPr>
          <w:sz w:val="16"/>
        </w:rPr>
        <w:t>. Another problem: Mr. Xi, a child of China’s first generation revolutionary elites, is one of the party’s “princelings,” and h</w:t>
      </w:r>
      <w:r w:rsidRPr="00B25981">
        <w:rPr>
          <w:rStyle w:val="StyleUnderline"/>
        </w:rPr>
        <w:t xml:space="preserve">is political ties largely extend to other princelings. This silver-spoon generation is widely </w:t>
      </w:r>
      <w:r w:rsidRPr="00B25981">
        <w:rPr>
          <w:rStyle w:val="Emphasis"/>
        </w:rPr>
        <w:t>reviled</w:t>
      </w:r>
      <w:r w:rsidRPr="00B25981">
        <w:rPr>
          <w:rStyle w:val="StyleUnderline"/>
        </w:rPr>
        <w:t xml:space="preserve"> in Chinese society at large</w:t>
      </w:r>
      <w:r w:rsidRPr="00CA1796">
        <w:rPr>
          <w:sz w:val="16"/>
        </w:rPr>
        <w:t xml:space="preserve">. </w:t>
      </w:r>
      <w:r w:rsidRPr="00B25981">
        <w:rPr>
          <w:rStyle w:val="Emphasis"/>
        </w:rPr>
        <w:t>Finally</w:t>
      </w:r>
      <w:r w:rsidRPr="00CA1796">
        <w:rPr>
          <w:sz w:val="16"/>
        </w:rPr>
        <w:t xml:space="preserve">, </w:t>
      </w:r>
      <w:r w:rsidRPr="00B25981">
        <w:rPr>
          <w:rStyle w:val="StyleUnderline"/>
        </w:rPr>
        <w:t>China’s economy—for</w:t>
      </w:r>
      <w:r w:rsidRPr="00CA1796">
        <w:rPr>
          <w:sz w:val="16"/>
        </w:rPr>
        <w:t xml:space="preserve"> all the Western views of it as an unstoppable juggernaut—</w:t>
      </w:r>
      <w:r w:rsidRPr="00B25981">
        <w:rPr>
          <w:rStyle w:val="StyleUnderline"/>
        </w:rPr>
        <w:t xml:space="preserve">is stuck in a series of </w:t>
      </w:r>
      <w:r w:rsidRPr="00B25981">
        <w:rPr>
          <w:rStyle w:val="Emphasis"/>
        </w:rPr>
        <w:t>systemic traps</w:t>
      </w:r>
      <w:r w:rsidRPr="00B25981">
        <w:rPr>
          <w:rStyle w:val="StyleUnderline"/>
        </w:rPr>
        <w:t xml:space="preserve"> from which there is </w:t>
      </w:r>
      <w:r w:rsidRPr="00B25981">
        <w:rPr>
          <w:rStyle w:val="Emphasis"/>
        </w:rPr>
        <w:t>no easy exit</w:t>
      </w:r>
      <w:r w:rsidRPr="00CA1796">
        <w:rPr>
          <w:sz w:val="16"/>
        </w:rPr>
        <w:t xml:space="preserve">. In November 2013, Mr. Xi presided over the party’s Third Plenum, which unveiled a huge package of proposed economic reforms, but so far, they are sputtering on the launchpad. Yes, </w:t>
      </w:r>
      <w:r w:rsidRPr="00B25981">
        <w:rPr>
          <w:rStyle w:val="StyleUnderline"/>
        </w:rPr>
        <w:t>consumer spending has been rising, red tape has been reduced, and some fiscal reforms have been introduced, but overall,</w:t>
      </w:r>
      <w:r w:rsidRPr="00CA1796">
        <w:rPr>
          <w:sz w:val="16"/>
        </w:rPr>
        <w:t xml:space="preserve"> Mr. </w:t>
      </w:r>
      <w:r w:rsidRPr="00B25981">
        <w:rPr>
          <w:rStyle w:val="StyleUnderline"/>
        </w:rPr>
        <w:t>Xi’s ambitious goals have been stillborn</w:t>
      </w:r>
      <w:r w:rsidRPr="00CA1796">
        <w:rPr>
          <w:sz w:val="16"/>
        </w:rPr>
        <w:t xml:space="preserve">. The </w:t>
      </w:r>
      <w:r w:rsidRPr="00B25981">
        <w:rPr>
          <w:rStyle w:val="StyleUnderline"/>
        </w:rPr>
        <w:t xml:space="preserve">reform package challenges powerful, deeply entrenched interest groups—such as state-owned enterprises and local party cadres—and they are plainly </w:t>
      </w:r>
      <w:r w:rsidRPr="00CA1796">
        <w:rPr>
          <w:rStyle w:val="Emphasis"/>
        </w:rPr>
        <w:t>blocking its implementation</w:t>
      </w:r>
      <w:r w:rsidRPr="00CA1796">
        <w:rPr>
          <w:sz w:val="16"/>
        </w:rPr>
        <w:t xml:space="preserve">. These five increasingly evident cracks in the regime’s control can be fixed only through political reform. Until and unless China relaxes its draconian political controls, it will never become an innovative society and a “knowledge economy”—a main goal of the Third Plenum reforms. </w:t>
      </w:r>
      <w:r w:rsidRPr="00CA1796">
        <w:rPr>
          <w:rStyle w:val="Emphasis"/>
        </w:rPr>
        <w:t xml:space="preserve">The political system has become the primary impediment to China’s needed social and economic reforms. </w:t>
      </w:r>
      <w:r w:rsidRPr="00CA1796">
        <w:rPr>
          <w:sz w:val="16"/>
        </w:rPr>
        <w:t>If Mr. Xi and party leaders don’t relax their grip, they may be summoning precisely the fate they hope to avoid.</w:t>
      </w:r>
    </w:p>
    <w:p w14:paraId="4264CF3C" w14:textId="5FE94E76" w:rsidR="00CA1796" w:rsidRDefault="00CA1796" w:rsidP="00BA31D5">
      <w:pPr>
        <w:pStyle w:val="Heading4"/>
      </w:pPr>
      <w:r>
        <w:t>CCP collapse coming now – Xi unwilling to make reforms; crackdown is hurting party cred</w:t>
      </w:r>
    </w:p>
    <w:p w14:paraId="1D65BD3A" w14:textId="77777777" w:rsidR="00CA1796" w:rsidRPr="00B25981" w:rsidRDefault="00CA1796" w:rsidP="00CA1796">
      <w:pPr>
        <w:rPr>
          <w:rStyle w:val="Style13ptBold"/>
        </w:rPr>
      </w:pPr>
      <w:r w:rsidRPr="00B25981">
        <w:rPr>
          <w:rStyle w:val="Style13ptBold"/>
        </w:rPr>
        <w:t xml:space="preserve">SHAMBAUGH 15 </w:t>
      </w:r>
    </w:p>
    <w:p w14:paraId="63192B11" w14:textId="77777777" w:rsidR="00CA1796" w:rsidRDefault="00CA1796" w:rsidP="00CA1796">
      <w:r>
        <w:t>David, March 6, WSJ, “</w:t>
      </w:r>
      <w:r w:rsidRPr="00B25981">
        <w:t>The Coming Chinese Crackup</w:t>
      </w:r>
      <w:r>
        <w:t xml:space="preserve">” </w:t>
      </w:r>
      <w:r w:rsidRPr="00B25981">
        <w:t>https://www.offiziere.ch/wp-content/uploads-001/2016/03/The-Coming-Chinese-Crackup-WSJ.pdf</w:t>
      </w:r>
    </w:p>
    <w:p w14:paraId="1473FE7B" w14:textId="6FD2AC72" w:rsidR="00CA1796" w:rsidRPr="00CA1796" w:rsidRDefault="00CA1796" w:rsidP="00CA1796">
      <w:r>
        <w:t xml:space="preserve">In effect, for a </w:t>
      </w:r>
      <w:r w:rsidRPr="00CA1796">
        <w:rPr>
          <w:rStyle w:val="StyleUnderline"/>
        </w:rPr>
        <w:t>while Mr. Jiang and Mr. Hu sought to manage change</w:t>
      </w:r>
      <w:r>
        <w:t xml:space="preserve">, not to resist it. But Mr. </w:t>
      </w:r>
      <w:r w:rsidRPr="00CA1796">
        <w:rPr>
          <w:rStyle w:val="Emphasis"/>
        </w:rPr>
        <w:t>Xi wants none of this</w:t>
      </w:r>
      <w:r>
        <w:t xml:space="preserve">. </w:t>
      </w:r>
      <w:r w:rsidRPr="00CA1796">
        <w:rPr>
          <w:rStyle w:val="StyleUnderline"/>
        </w:rPr>
        <w:t>Since 2009</w:t>
      </w:r>
      <w:r>
        <w:t xml:space="preserve"> (when even the heretofore open-minded Mr. Hu changed course and started to clamp down), </w:t>
      </w:r>
      <w:r w:rsidRPr="00CA1796">
        <w:rPr>
          <w:rStyle w:val="Emphasis"/>
        </w:rPr>
        <w:t>an increasingly anxious regime has rolled back every single one of these political reforms</w:t>
      </w:r>
      <w:r>
        <w:t xml:space="preserve"> (with the exception of the cadre-training system). These reforms were masterminded by Mr. Jiang’s political acolyte and former vice president, Zeng Qinghong, who retired in 2008 and is now under suspicion in Mr. </w:t>
      </w:r>
      <w:r w:rsidRPr="00CA1796">
        <w:rPr>
          <w:rStyle w:val="Emphasis"/>
        </w:rPr>
        <w:t>Xi’s anticorruption campaign—another symbol of Mr. Xi’s hostility to the measures that might ease the ills of a crumbling system</w:t>
      </w:r>
      <w:r>
        <w:t xml:space="preserve">. Some experts think that Mr. Xi’s harsh tactics may actually presage a more open and reformist direction later in his term. I don’t buy it. </w:t>
      </w:r>
      <w:r w:rsidRPr="00CA1796">
        <w:rPr>
          <w:rStyle w:val="StyleUnderline"/>
        </w:rPr>
        <w:t>This leader and regime see politics in zero-sum terms</w:t>
      </w:r>
      <w:r>
        <w:t xml:space="preserve">: </w:t>
      </w:r>
      <w:r w:rsidRPr="00CA1796">
        <w:rPr>
          <w:rStyle w:val="StyleUnderline"/>
        </w:rPr>
        <w:t xml:space="preserve">Relaxing control, in their view, is a sure step toward the </w:t>
      </w:r>
      <w:r w:rsidRPr="00CA1796">
        <w:rPr>
          <w:rStyle w:val="Emphasis"/>
        </w:rPr>
        <w:t>demise of the system and their own downfall</w:t>
      </w:r>
      <w:r>
        <w:t xml:space="preserve">. </w:t>
      </w:r>
      <w:r w:rsidRPr="00CA1796">
        <w:rPr>
          <w:rStyle w:val="StyleUnderline"/>
        </w:rPr>
        <w:t>They</w:t>
      </w:r>
      <w:r>
        <w:t xml:space="preserve"> also </w:t>
      </w:r>
      <w:r w:rsidRPr="00CA1796">
        <w:rPr>
          <w:rStyle w:val="StyleUnderline"/>
        </w:rPr>
        <w:t>take the conspiratorial view that the U.S. is actively working to subvert Communist Party rule. None of this suggests that sweeping reforms are just around the corner.</w:t>
      </w:r>
      <w:r>
        <w:t xml:space="preserve"> </w:t>
      </w:r>
      <w:r w:rsidRPr="00CA1796">
        <w:rPr>
          <w:rStyle w:val="StyleUnderline"/>
        </w:rPr>
        <w:t xml:space="preserve">We cannot predict when Chinese communism will collapse, but it is hard not to conclude that </w:t>
      </w:r>
      <w:r w:rsidRPr="00CA1796">
        <w:rPr>
          <w:rStyle w:val="Emphasis"/>
        </w:rPr>
        <w:t>we are witnessing its final phase.</w:t>
      </w:r>
      <w:r w:rsidRPr="00CA1796">
        <w:rPr>
          <w:rStyle w:val="StyleUnderline"/>
        </w:rPr>
        <w:t xml:space="preserve"> The CCP is the world’s second</w:t>
      </w:r>
      <w:r>
        <w:rPr>
          <w:rStyle w:val="StyleUnderline"/>
        </w:rPr>
        <w:t xml:space="preserve"> </w:t>
      </w:r>
      <w:r w:rsidRPr="00CA1796">
        <w:rPr>
          <w:rStyle w:val="StyleUnderline"/>
        </w:rPr>
        <w:t>longest ruling regime</w:t>
      </w:r>
      <w:r>
        <w:t xml:space="preserve"> (behind only North Korea), </w:t>
      </w:r>
      <w:r w:rsidRPr="00CA1796">
        <w:rPr>
          <w:rStyle w:val="StyleUnderline"/>
        </w:rPr>
        <w:t xml:space="preserve">and </w:t>
      </w:r>
      <w:r w:rsidRPr="00CA1796">
        <w:rPr>
          <w:rStyle w:val="Emphasis"/>
        </w:rPr>
        <w:t>no party can rule forever</w:t>
      </w:r>
      <w:r w:rsidRPr="00CA1796">
        <w:rPr>
          <w:rStyle w:val="StyleUnderline"/>
        </w:rPr>
        <w:t>.</w:t>
      </w:r>
    </w:p>
    <w:p w14:paraId="71FFEA46" w14:textId="77777777" w:rsidR="00BA31D5" w:rsidRPr="002C7700" w:rsidRDefault="00BA31D5" w:rsidP="00BA31D5">
      <w:pPr>
        <w:pStyle w:val="Heading4"/>
      </w:pPr>
      <w:r w:rsidRPr="002C7700">
        <w:t>Weak leadership will lead to CCP collapse</w:t>
      </w:r>
    </w:p>
    <w:p w14:paraId="01CB711A" w14:textId="77777777" w:rsidR="00BA31D5" w:rsidRPr="002C7700" w:rsidRDefault="00BA31D5" w:rsidP="00BA31D5">
      <w:pPr>
        <w:rPr>
          <w:rStyle w:val="Style13ptBold"/>
        </w:rPr>
      </w:pPr>
      <w:r w:rsidRPr="002C7700">
        <w:rPr>
          <w:rStyle w:val="Style13ptBold"/>
        </w:rPr>
        <w:t>Pei 2012</w:t>
      </w:r>
    </w:p>
    <w:p w14:paraId="74BE94AF" w14:textId="77777777" w:rsidR="00BA31D5" w:rsidRPr="002C7700" w:rsidRDefault="00BA31D5" w:rsidP="00BA31D5">
      <w:r w:rsidRPr="002C7700">
        <w:t>Minxin. Dec 19,2012. Minxin Pei is an expert on governance in the People's Republic of China, U.S.-Asia relations, and democratization in developing nations. Tipei Times. The collapse of the CCP inevitable. http://www.taipeitimes.com/News/editorials/archives/2012/12/18/2003550403</w:t>
      </w:r>
    </w:p>
    <w:p w14:paraId="4E5AFE27" w14:textId="77777777" w:rsidR="00BA31D5" w:rsidRPr="002C7700" w:rsidRDefault="00BA31D5" w:rsidP="00BA31D5">
      <w:pPr>
        <w:rPr>
          <w:rStyle w:val="StyleUnderline"/>
        </w:rPr>
      </w:pPr>
      <w:r w:rsidRPr="002C7700">
        <w:rPr>
          <w:rStyle w:val="StyleUnderline"/>
        </w:rPr>
        <w:lastRenderedPageBreak/>
        <w:t xml:space="preserve">While the future of </w:t>
      </w:r>
      <w:r w:rsidRPr="002C7700">
        <w:rPr>
          <w:rStyle w:val="StyleUnderline"/>
          <w:highlight w:val="cyan"/>
        </w:rPr>
        <w:t>China is unpredictable</w:t>
      </w:r>
      <w:r w:rsidRPr="002C7700">
        <w:rPr>
          <w:rStyle w:val="StyleUnderline"/>
        </w:rPr>
        <w:t>, the durability of its post-totalitarian regime can be estimated with some confidence.</w:t>
      </w:r>
      <w:r w:rsidRPr="002C7700">
        <w:rPr>
          <w:sz w:val="16"/>
        </w:rPr>
        <w:t xml:space="preserve"> China may be unique in many ways, but its one-party rule is hardly exceptional</w:t>
      </w:r>
      <w:r w:rsidRPr="002C7700">
        <w:rPr>
          <w:sz w:val="16"/>
          <w:highlight w:val="cyan"/>
        </w:rPr>
        <w:t xml:space="preserve">. </w:t>
      </w:r>
      <w:r w:rsidRPr="002C7700">
        <w:rPr>
          <w:rStyle w:val="StyleUnderline"/>
          <w:highlight w:val="cyan"/>
        </w:rPr>
        <w:t>Its political order suffers from</w:t>
      </w:r>
      <w:r w:rsidRPr="002C7700">
        <w:rPr>
          <w:rStyle w:val="StyleUnderline"/>
        </w:rPr>
        <w:t xml:space="preserve"> the same </w:t>
      </w:r>
      <w:r w:rsidRPr="002C7700">
        <w:rPr>
          <w:rStyle w:val="StyleUnderline"/>
          <w:highlight w:val="cyan"/>
        </w:rPr>
        <w:t>self-destructive dynamics</w:t>
      </w:r>
      <w:r w:rsidRPr="002C7700">
        <w:rPr>
          <w:rStyle w:val="StyleUnderline"/>
        </w:rPr>
        <w:t xml:space="preserve"> that have sent countless autocratic regimes to their graves. </w:t>
      </w:r>
      <w:r w:rsidRPr="002C7700">
        <w:rPr>
          <w:sz w:val="16"/>
        </w:rPr>
        <w:t xml:space="preserve">Among many of the systemic flaws of autocracy, degeneration at the top, epitomized by ever-weaker leaders, is progressive and incurable. </w:t>
      </w:r>
      <w:r w:rsidRPr="002C7700">
        <w:rPr>
          <w:rStyle w:val="StyleUnderline"/>
        </w:rPr>
        <w:t xml:space="preserve">The exclusive and closed nature of autocracy bars many talented individuals from rising to senior government positions, </w:t>
      </w:r>
      <w:r w:rsidRPr="002C7700">
        <w:rPr>
          <w:rStyle w:val="StyleUnderline"/>
          <w:highlight w:val="cyan"/>
        </w:rPr>
        <w:t>owing to a pattern of succession that rewards political loyalty over capabilities.</w:t>
      </w:r>
      <w:r w:rsidRPr="002C7700">
        <w:rPr>
          <w:rStyle w:val="StyleUnderline"/>
        </w:rPr>
        <w:t xml:space="preserve"> Savvy autocratic rulers favor less talented successors, because they are easier to groom and control.</w:t>
      </w:r>
      <w:r w:rsidRPr="002C7700">
        <w:rPr>
          <w:sz w:val="16"/>
        </w:rPr>
        <w:t xml:space="preserve"> Leadership degeneration accelerates as the autocratic regime ages and grows more bureaucratic. As individuals in such regimes ascend the hierarchy, patronage and risk aversion become the most critical factors in determining their chances for promotion. Consequently, such regimes grow increasingly sclerotic as they select leaders with stellar resumes, but mediocre records. </w:t>
      </w:r>
      <w:r w:rsidRPr="002C7700">
        <w:rPr>
          <w:rStyle w:val="StyleUnderline"/>
          <w:highlight w:val="cyan"/>
        </w:rPr>
        <w:t>The most lethal strain of leadership degeneration is escalating predation among the ruling elites</w:t>
      </w:r>
      <w:r w:rsidRPr="002C7700">
        <w:rPr>
          <w:rStyle w:val="StyleUnderline"/>
        </w:rPr>
        <w:t xml:space="preserve">. </w:t>
      </w:r>
      <w:r w:rsidRPr="002C7700">
        <w:rPr>
          <w:sz w:val="16"/>
        </w:rPr>
        <w:t>The most visible symptom is corruption, but the cause is intrinsic to autocratic rule. Typically, first-generation revolutionaries have a strong emotional and ideological attachment to certain ideals, however misguided</w:t>
      </w:r>
      <w:r w:rsidRPr="002C7700">
        <w:rPr>
          <w:rStyle w:val="StyleUnderline"/>
        </w:rPr>
        <w:t>. The post-revolutionary elites are ideologically cynical and opportunistic. They view their work for the regime merely as a form of investment and so seek ever-higher returns.</w:t>
      </w:r>
      <w:r w:rsidRPr="002C7700">
        <w:rPr>
          <w:sz w:val="16"/>
        </w:rPr>
        <w:t xml:space="preserve"> </w:t>
      </w:r>
      <w:r w:rsidRPr="002C7700">
        <w:rPr>
          <w:rStyle w:val="StyleUnderline"/>
          <w:highlight w:val="cyan"/>
        </w:rPr>
        <w:t>As each</w:t>
      </w:r>
      <w:r w:rsidRPr="002C7700">
        <w:rPr>
          <w:rStyle w:val="StyleUnderline"/>
        </w:rPr>
        <w:t xml:space="preserve"> preceding </w:t>
      </w:r>
      <w:r w:rsidRPr="002C7700">
        <w:rPr>
          <w:rStyle w:val="StyleUnderline"/>
          <w:highlight w:val="cyan"/>
        </w:rPr>
        <w:t>generation of rulers cashes in its illicit gains</w:t>
      </w:r>
      <w:r w:rsidRPr="002C7700">
        <w:rPr>
          <w:rStyle w:val="StyleUnderline"/>
        </w:rPr>
        <w:t xml:space="preserve"> from holding power, </w:t>
      </w:r>
      <w:r w:rsidRPr="002C7700">
        <w:rPr>
          <w:rStyle w:val="StyleUnderline"/>
          <w:highlight w:val="cyan"/>
        </w:rPr>
        <w:t>the successors are motivated</w:t>
      </w:r>
      <w:r w:rsidRPr="002C7700">
        <w:rPr>
          <w:rStyle w:val="StyleUnderline"/>
        </w:rPr>
        <w:t xml:space="preserve"> by both the desire </w:t>
      </w:r>
      <w:r w:rsidRPr="002C7700">
        <w:rPr>
          <w:rStyle w:val="StyleUnderline"/>
          <w:highlight w:val="cyan"/>
        </w:rPr>
        <w:t>to loot more</w:t>
      </w:r>
      <w:r w:rsidRPr="002C7700">
        <w:rPr>
          <w:rStyle w:val="StyleUnderline"/>
        </w:rPr>
        <w:t xml:space="preserve"> and the fear that there may not be much left by the time they get their turn. </w:t>
      </w:r>
      <w:r w:rsidRPr="002C7700">
        <w:rPr>
          <w:rStyle w:val="StyleUnderline"/>
          <w:highlight w:val="cyan"/>
        </w:rPr>
        <w:t>This is the underlying dynamic driving corruption in China today</w:t>
      </w:r>
      <w:r w:rsidRPr="002C7700">
        <w:rPr>
          <w:rStyle w:val="StyleUnderline"/>
        </w:rPr>
        <w:t xml:space="preserve">. </w:t>
      </w:r>
      <w:r w:rsidRPr="002C7700">
        <w:rPr>
          <w:rStyle w:val="StyleUnderline"/>
          <w:highlight w:val="cyan"/>
        </w:rPr>
        <w:t>The</w:t>
      </w:r>
      <w:r w:rsidRPr="002C7700">
        <w:rPr>
          <w:rStyle w:val="StyleUnderline"/>
        </w:rPr>
        <w:t xml:space="preserve"> </w:t>
      </w:r>
      <w:r w:rsidRPr="002C7700">
        <w:rPr>
          <w:rStyle w:val="StyleUnderline"/>
          <w:highlight w:val="cyan"/>
        </w:rPr>
        <w:t>consequences</w:t>
      </w:r>
      <w:r w:rsidRPr="002C7700">
        <w:rPr>
          <w:rStyle w:val="StyleUnderline"/>
        </w:rPr>
        <w:t xml:space="preserve"> of leadership degeneration </w:t>
      </w:r>
      <w:r w:rsidRPr="002C7700">
        <w:rPr>
          <w:rStyle w:val="StyleUnderline"/>
          <w:highlight w:val="cyan"/>
        </w:rPr>
        <w:t>are easy to see: faltering economic</w:t>
      </w:r>
      <w:r w:rsidRPr="002C7700">
        <w:rPr>
          <w:rStyle w:val="StyleUnderline"/>
        </w:rPr>
        <w:t xml:space="preserve"> dynamism and </w:t>
      </w:r>
      <w:r w:rsidRPr="002C7700">
        <w:rPr>
          <w:rStyle w:val="StyleUnderline"/>
          <w:highlight w:val="cyan"/>
        </w:rPr>
        <w:t>growth, rising social tensions and loss of government credibility</w:t>
      </w:r>
      <w:r w:rsidRPr="002C7700">
        <w:rPr>
          <w:rStyle w:val="StyleUnderline"/>
        </w:rPr>
        <w:t>.</w:t>
      </w:r>
    </w:p>
    <w:p w14:paraId="272620CA" w14:textId="77777777" w:rsidR="007E599D" w:rsidRPr="002C7700" w:rsidRDefault="007E599D" w:rsidP="007E599D">
      <w:pPr>
        <w:pStyle w:val="Heading4"/>
      </w:pPr>
      <w:r w:rsidRPr="002C7700">
        <w:rPr>
          <w:highlight w:val="white"/>
        </w:rPr>
        <w:t>The Chinese political situation is not stable and is starting to cause unrest in China’s people.</w:t>
      </w:r>
    </w:p>
    <w:p w14:paraId="7CC4A48B" w14:textId="77777777" w:rsidR="007E599D" w:rsidRPr="002C7700" w:rsidRDefault="007E599D" w:rsidP="007E599D">
      <w:pPr>
        <w:rPr>
          <w:rStyle w:val="Style13ptBold"/>
        </w:rPr>
      </w:pPr>
      <w:r w:rsidRPr="002C7700">
        <w:rPr>
          <w:rStyle w:val="Style13ptBold"/>
          <w:highlight w:val="white"/>
        </w:rPr>
        <w:t>Rogan 2012</w:t>
      </w:r>
    </w:p>
    <w:p w14:paraId="1EE96D6C" w14:textId="77777777" w:rsidR="007E599D" w:rsidRPr="002C7700" w:rsidRDefault="007E599D" w:rsidP="007E599D">
      <w:r w:rsidRPr="002C7700">
        <w:rPr>
          <w:highlight w:val="white"/>
        </w:rPr>
        <w:t>(Josh Rogan, Jan 18,2012, Josh covers national security and foreign policy for The Cable,” U.S. ambassador: Political situation in China ‘very, very delicate’”</w:t>
      </w:r>
    </w:p>
    <w:p w14:paraId="7C1784B3" w14:textId="77777777" w:rsidR="007E599D" w:rsidRPr="002C7700" w:rsidRDefault="007E599D" w:rsidP="007E599D">
      <w:pPr>
        <w:spacing w:after="380"/>
        <w:rPr>
          <w:sz w:val="16"/>
        </w:rPr>
      </w:pPr>
      <w:r w:rsidRPr="002C7700">
        <w:rPr>
          <w:rFonts w:ascii="Georgia" w:eastAsia="Georgia" w:hAnsi="Georgia" w:cs="Georgia"/>
          <w:sz w:val="16"/>
          <w:szCs w:val="26"/>
          <w:highlight w:val="white"/>
        </w:rPr>
        <w:t>"I do believe that there is a power of the people, and</w:t>
      </w:r>
      <w:r w:rsidRPr="002C7700">
        <w:rPr>
          <w:rFonts w:ascii="Georgia" w:eastAsia="Georgia" w:hAnsi="Georgia" w:cs="Georgia"/>
          <w:sz w:val="26"/>
          <w:szCs w:val="26"/>
          <w:highlight w:val="white"/>
          <w:u w:val="single"/>
        </w:rPr>
        <w:t xml:space="preserve"> there is a growing frustration among the people over the operations of government, corruption, lack of transparency, and issues that affect the Chinese people on a daily basis that they feel are being neglected," </w:t>
      </w:r>
      <w:r w:rsidRPr="002C7700">
        <w:rPr>
          <w:rFonts w:ascii="Georgia" w:eastAsia="Georgia" w:hAnsi="Georgia" w:cs="Georgia"/>
          <w:sz w:val="16"/>
          <w:szCs w:val="26"/>
          <w:highlight w:val="white"/>
        </w:rPr>
        <w:t xml:space="preserve">Locke told </w:t>
      </w:r>
      <w:r w:rsidRPr="002C7700">
        <w:rPr>
          <w:rFonts w:ascii="Georgia" w:eastAsia="Georgia" w:hAnsi="Georgia" w:cs="Georgia"/>
          <w:i/>
          <w:sz w:val="16"/>
          <w:szCs w:val="26"/>
          <w:highlight w:val="white"/>
        </w:rPr>
        <w:t>NPR</w:t>
      </w:r>
      <w:r w:rsidRPr="002C7700">
        <w:rPr>
          <w:rFonts w:ascii="Georgia" w:eastAsia="Georgia" w:hAnsi="Georgia" w:cs="Georgia"/>
          <w:sz w:val="16"/>
          <w:szCs w:val="26"/>
          <w:highlight w:val="white"/>
        </w:rPr>
        <w:t>‘s Steve Inskeep During a Wednesday interview, part of a media blitz Locke is conducting during his visit to Washington.</w:t>
      </w:r>
      <w:r w:rsidRPr="002C7700">
        <w:rPr>
          <w:rFonts w:ascii="Georgia" w:eastAsia="Georgia" w:hAnsi="Georgia" w:cs="Georgia"/>
          <w:sz w:val="26"/>
          <w:szCs w:val="26"/>
          <w:highlight w:val="white"/>
          <w:u w:val="single"/>
        </w:rPr>
        <w:t>"Do you think that the situation is fundamentally stable in China right now?" Inskeep asked Locke."I think, very delicate — very, very delicate," Locke responded. "</w:t>
      </w:r>
      <w:r w:rsidRPr="002C7700">
        <w:rPr>
          <w:rFonts w:ascii="Georgia" w:eastAsia="Georgia" w:hAnsi="Georgia" w:cs="Georgia"/>
          <w:sz w:val="16"/>
          <w:szCs w:val="26"/>
          <w:highlight w:val="white"/>
        </w:rPr>
        <w:t>But there were calls earlier this year for a Jasmine Revolution and nothing came of it. I think it would take something very significant, internal to China, to cause any type of major upheaval."Locke said that since he took over the ambassadorship from former GOP presidential candidate Jon Huntsman,</w:t>
      </w:r>
      <w:r w:rsidRPr="002C7700">
        <w:rPr>
          <w:rFonts w:ascii="Georgia" w:eastAsia="Georgia" w:hAnsi="Georgia" w:cs="Georgia"/>
          <w:sz w:val="26"/>
          <w:szCs w:val="26"/>
          <w:highlight w:val="white"/>
          <w:u w:val="single"/>
        </w:rPr>
        <w:t xml:space="preserve"> he has become aware of public demonstrations large and small throughout China that ordinary people were using to pressure the government to address their grievances. He singled out a recent protest in the southern Chinese city of Wukan over the confiscation of land without reasonable compensation."[The people] basically prevented anybody from the outside from coming in and brought the city to a halt and forced the Chinese government communist leaders to send people to address their grievances," </w:t>
      </w:r>
      <w:r w:rsidRPr="002C7700">
        <w:rPr>
          <w:rFonts w:ascii="Georgia" w:eastAsia="Georgia" w:hAnsi="Georgia" w:cs="Georgia"/>
          <w:sz w:val="16"/>
          <w:szCs w:val="26"/>
          <w:highlight w:val="white"/>
        </w:rPr>
        <w:t xml:space="preserve">Locke said.The discord inside China is partly a result of the income and wealth disparity between China’s growing middle class and the masses of poor, rural residents, Locke said. </w:t>
      </w:r>
      <w:r w:rsidRPr="002C7700">
        <w:rPr>
          <w:rFonts w:ascii="Georgia" w:eastAsia="Georgia" w:hAnsi="Georgia" w:cs="Georgia"/>
          <w:sz w:val="26"/>
          <w:szCs w:val="26"/>
          <w:highlight w:val="white"/>
          <w:u w:val="single"/>
        </w:rPr>
        <w:t xml:space="preserve">He also said the Chinese government’s human rights record was worsening."[It's very clear that in the run up to the 2008 Beijing Olympics and since then, there’s been a </w:t>
      </w:r>
      <w:r w:rsidRPr="002C7700">
        <w:rPr>
          <w:rFonts w:ascii="Georgia" w:eastAsia="Georgia" w:hAnsi="Georgia" w:cs="Georgia"/>
          <w:sz w:val="26"/>
          <w:szCs w:val="26"/>
          <w:highlight w:val="white"/>
          <w:u w:val="single"/>
        </w:rPr>
        <w:lastRenderedPageBreak/>
        <w:t xml:space="preserve">greater intolerance of dissent — and the human rights record of China has been going in the wrong direction," </w:t>
      </w:r>
      <w:r w:rsidRPr="002C7700">
        <w:rPr>
          <w:rFonts w:ascii="Georgia" w:eastAsia="Georgia" w:hAnsi="Georgia" w:cs="Georgia"/>
          <w:sz w:val="16"/>
          <w:szCs w:val="26"/>
          <w:highlight w:val="white"/>
        </w:rPr>
        <w:t>said Locke.Asked for comment at today’s State Department press briefing, spokeswoman Victoria Nuland backed up</w:t>
      </w:r>
      <w:r w:rsidRPr="002C7700">
        <w:rPr>
          <w:rFonts w:ascii="Georgia" w:eastAsia="Georgia" w:hAnsi="Georgia" w:cs="Georgia"/>
          <w:sz w:val="26"/>
          <w:szCs w:val="26"/>
          <w:highlight w:val="white"/>
          <w:u w:val="single"/>
        </w:rPr>
        <w:t xml:space="preserve"> Locke’s comments on human rights and the rule of law in China."[Locke] obviously speaks for the administration in expressing continued concern that we seem to have an increasing trend of crackdowns, forced disappearances, extralegal detentions, arrests and convictions of human rights activists, lawyers, religious leaders, ethnic minorities in China," </w:t>
      </w:r>
      <w:r w:rsidRPr="002C7700">
        <w:rPr>
          <w:rFonts w:ascii="Georgia" w:eastAsia="Georgia" w:hAnsi="Georgia" w:cs="Georgia"/>
          <w:sz w:val="16"/>
          <w:szCs w:val="26"/>
          <w:highlight w:val="white"/>
        </w:rPr>
        <w:t>she said.But Nuland declined to repeat Locke’s assertion that the Chinese government was potentially unstable."</w:t>
      </w:r>
      <w:r w:rsidRPr="002C7700">
        <w:rPr>
          <w:rFonts w:ascii="Georgia" w:eastAsia="Georgia" w:hAnsi="Georgia" w:cs="Georgia"/>
          <w:sz w:val="26"/>
          <w:szCs w:val="26"/>
          <w:highlight w:val="white"/>
          <w:u w:val="single"/>
        </w:rPr>
        <w:t xml:space="preserve">I think our message to the Chinese government on these issues is the same message that we give around the world when we have human rights concerns, that governments are stronger when they protect the human rights of their people and when they allow for peaceful dissent," </w:t>
      </w:r>
      <w:r w:rsidRPr="002C7700">
        <w:rPr>
          <w:rFonts w:ascii="Georgia" w:eastAsia="Georgia" w:hAnsi="Georgia" w:cs="Georgia"/>
          <w:sz w:val="16"/>
          <w:szCs w:val="26"/>
          <w:highlight w:val="white"/>
        </w:rPr>
        <w:t>she said.</w:t>
      </w:r>
    </w:p>
    <w:p w14:paraId="2FE8920A" w14:textId="77777777" w:rsidR="00270B7A" w:rsidRPr="002C7700" w:rsidRDefault="00270B7A" w:rsidP="00270B7A">
      <w:pPr>
        <w:pStyle w:val="Heading2"/>
      </w:pPr>
      <w:r w:rsidRPr="002C7700">
        <w:lastRenderedPageBreak/>
        <w:t xml:space="preserve">US China Relations </w:t>
      </w:r>
    </w:p>
    <w:p w14:paraId="30EAF74E" w14:textId="77777777" w:rsidR="00270B7A" w:rsidRPr="002C7700" w:rsidRDefault="00270B7A" w:rsidP="00270B7A">
      <w:pPr>
        <w:pStyle w:val="Heading3"/>
      </w:pPr>
      <w:r w:rsidRPr="002C7700">
        <w:lastRenderedPageBreak/>
        <w:t>US China Relations High</w:t>
      </w:r>
    </w:p>
    <w:p w14:paraId="411E3344" w14:textId="77777777" w:rsidR="009C06CE" w:rsidRPr="002C7700" w:rsidRDefault="009C06CE" w:rsidP="009C06CE">
      <w:pPr>
        <w:pStyle w:val="Heading4"/>
      </w:pPr>
      <w:r w:rsidRPr="002C7700">
        <w:t xml:space="preserve">Cooperation strong as China and the US are interdependent </w:t>
      </w:r>
    </w:p>
    <w:p w14:paraId="3EA19FEE" w14:textId="77777777" w:rsidR="009C06CE" w:rsidRPr="002C7700" w:rsidRDefault="009C06CE" w:rsidP="009C06CE">
      <w:pPr>
        <w:rPr>
          <w:rStyle w:val="Style13ptBold"/>
        </w:rPr>
      </w:pPr>
      <w:r w:rsidRPr="002C7700">
        <w:rPr>
          <w:rStyle w:val="Style13ptBold"/>
        </w:rPr>
        <w:t>BEAPA 15</w:t>
      </w:r>
    </w:p>
    <w:p w14:paraId="59813A56" w14:textId="77777777" w:rsidR="009C06CE" w:rsidRPr="002C7700" w:rsidRDefault="009C06CE" w:rsidP="009C06CE">
      <w:pPr>
        <w:rPr>
          <w:rFonts w:ascii="Times New Roman" w:eastAsia="Times New Roman" w:hAnsi="Times New Roman" w:cs="Times New Roman"/>
          <w:sz w:val="24"/>
          <w:lang w:eastAsia="zh-CN"/>
        </w:rPr>
      </w:pPr>
      <w:r w:rsidRPr="002C7700">
        <w:rPr>
          <w:rFonts w:ascii="Times New Roman" w:eastAsia="Times New Roman" w:hAnsi="Times New Roman" w:cs="Times New Roman"/>
          <w:sz w:val="24"/>
          <w:lang w:eastAsia="zh-CN"/>
        </w:rPr>
        <w:t>(Bureau of East Asian and Pacific Affairs Fact Sheet. 1/21/15. Bureau of East Asian and Pacific Affairs. US Department of State. “US Relations With China”. http://www.state.gov/r/pa/ei/bgn/18902.htm)</w:t>
      </w:r>
    </w:p>
    <w:p w14:paraId="4DA7DD04" w14:textId="77777777" w:rsidR="009C06CE" w:rsidRPr="002C7700" w:rsidRDefault="009C06CE" w:rsidP="009C06CE">
      <w:pPr>
        <w:rPr>
          <w:rStyle w:val="StyleUnderline"/>
        </w:rPr>
      </w:pPr>
      <w:r w:rsidRPr="002C7700">
        <w:rPr>
          <w:rFonts w:ascii="Times New Roman" w:eastAsia="Times New Roman" w:hAnsi="Times New Roman" w:cs="Times New Roman"/>
          <w:sz w:val="16"/>
          <w:lang w:eastAsia="zh-CN"/>
        </w:rPr>
        <w:t xml:space="preserve">The U.S. approach to its </w:t>
      </w:r>
      <w:r w:rsidRPr="002C7700">
        <w:rPr>
          <w:rStyle w:val="StyleUnderline"/>
        </w:rPr>
        <w:t>economic relations with</w:t>
      </w:r>
      <w:r w:rsidRPr="002C7700">
        <w:rPr>
          <w:rFonts w:ascii="Times New Roman" w:eastAsia="Times New Roman" w:hAnsi="Times New Roman" w:cs="Times New Roman"/>
          <w:sz w:val="16"/>
          <w:lang w:eastAsia="zh-CN"/>
        </w:rPr>
        <w:t xml:space="preserve"> China has two main elements: integrating China into the global, rules-based economic and trading system and expanding U.S. exporters' and investors' access to the Chinese market. Two-way trade between </w:t>
      </w:r>
      <w:r w:rsidRPr="002C7700">
        <w:rPr>
          <w:rStyle w:val="StyleUnderline"/>
        </w:rPr>
        <w:t>China and the United States has grown</w:t>
      </w:r>
      <w:r w:rsidRPr="002C7700">
        <w:rPr>
          <w:rFonts w:ascii="Times New Roman" w:eastAsia="Times New Roman" w:hAnsi="Times New Roman" w:cs="Times New Roman"/>
          <w:sz w:val="16"/>
          <w:lang w:eastAsia="zh-CN"/>
        </w:rPr>
        <w:t xml:space="preserve"> from $33 billion in 1992 to over $562 billion in goods in 2013. </w:t>
      </w:r>
      <w:r w:rsidRPr="002C7700">
        <w:rPr>
          <w:rStyle w:val="StyleUnderline"/>
        </w:rPr>
        <w:t>China is currently the third largest export market for U.S. goods</w:t>
      </w:r>
      <w:r w:rsidRPr="002C7700">
        <w:rPr>
          <w:rFonts w:ascii="Times New Roman" w:eastAsia="Times New Roman" w:hAnsi="Times New Roman" w:cs="Times New Roman"/>
          <w:b/>
          <w:bCs/>
          <w:sz w:val="28"/>
          <w:szCs w:val="28"/>
          <w:u w:val="single"/>
          <w:lang w:eastAsia="zh-CN"/>
        </w:rPr>
        <w:t xml:space="preserve"> </w:t>
      </w:r>
      <w:r w:rsidRPr="002C7700">
        <w:rPr>
          <w:rFonts w:ascii="Times New Roman" w:eastAsia="Times New Roman" w:hAnsi="Times New Roman" w:cs="Times New Roman"/>
          <w:sz w:val="16"/>
          <w:lang w:eastAsia="zh-CN"/>
        </w:rPr>
        <w:t xml:space="preserve">(after Canada and Mexico), and the United States is China’s largest export market. The stock of U.S. foreign direct investment (FDI) in China was $61 billion in 2013, up from $54 billion in 2012, and remained primarily in the manufacturing sector. During the economic track of the July 2014 S&amp;ED, </w:t>
      </w:r>
      <w:r w:rsidRPr="002C7700">
        <w:rPr>
          <w:rStyle w:val="StyleUnderline"/>
        </w:rPr>
        <w:t>the two countries announced measures to strengthen macroeconomic cooperation, promote open trade and investment, enhance global cooperation and international rules, and foster financial stability and reform.</w:t>
      </w:r>
    </w:p>
    <w:p w14:paraId="3BD6D23F" w14:textId="77777777" w:rsidR="009C06CE" w:rsidRPr="002C7700" w:rsidRDefault="009C06CE" w:rsidP="009C06CE">
      <w:pPr>
        <w:pStyle w:val="Heading4"/>
      </w:pPr>
      <w:r w:rsidRPr="002C7700">
        <w:t xml:space="preserve">China-US trade relations strengthened under Obama Administration </w:t>
      </w:r>
    </w:p>
    <w:p w14:paraId="3B4C9507" w14:textId="77777777" w:rsidR="009C06CE" w:rsidRPr="002C7700" w:rsidRDefault="009C06CE" w:rsidP="009C06CE">
      <w:pPr>
        <w:rPr>
          <w:rStyle w:val="Style13ptBold"/>
        </w:rPr>
      </w:pPr>
      <w:r w:rsidRPr="002C7700">
        <w:rPr>
          <w:rStyle w:val="Style13ptBold"/>
        </w:rPr>
        <w:t>Mohsin and Mayeda 16</w:t>
      </w:r>
    </w:p>
    <w:p w14:paraId="03FDF4BB" w14:textId="77777777" w:rsidR="009C06CE" w:rsidRPr="002C7700" w:rsidRDefault="009C06CE" w:rsidP="009C06CE">
      <w:r w:rsidRPr="002C7700">
        <w:t>(Saleha Mohsin. Bloomberg News reporter covering the U.S. Treasury. Andrew Mayeda. Global economy reporter for Bloomberg News in Washington, D.C. IMF, World Bank, Treasury. “Complicated US-China Dance Could Be Headed for Rough Turn”. BloombergPolitics. http://www.bloomberg.com/politics/articles/2016-05-23/complicated-u-s-china-dance-could-be-headed-for-rough-turn)</w:t>
      </w:r>
    </w:p>
    <w:p w14:paraId="40A24C7A" w14:textId="77777777" w:rsidR="009C06CE" w:rsidRPr="002C7700" w:rsidRDefault="009C06CE" w:rsidP="009C06CE">
      <w:pPr>
        <w:pStyle w:val="NormalWeb"/>
        <w:rPr>
          <w:sz w:val="16"/>
        </w:rPr>
      </w:pPr>
      <w:r w:rsidRPr="002C7700">
        <w:rPr>
          <w:sz w:val="16"/>
        </w:rPr>
        <w:t xml:space="preserve">Adeyemo said the </w:t>
      </w:r>
      <w:r w:rsidRPr="002C7700">
        <w:rPr>
          <w:rStyle w:val="StyleUnderline"/>
          <w:lang w:eastAsia="en-US"/>
        </w:rPr>
        <w:t>China relationship during the Obama administration “has</w:t>
      </w:r>
      <w:r w:rsidRPr="002C7700">
        <w:rPr>
          <w:sz w:val="16"/>
        </w:rPr>
        <w:t xml:space="preserve"> been one where we have seen a great deal done that has </w:t>
      </w:r>
      <w:r w:rsidRPr="002C7700">
        <w:rPr>
          <w:rStyle w:val="StyleUnderline"/>
          <w:lang w:eastAsia="en-US"/>
        </w:rPr>
        <w:t>improved</w:t>
      </w:r>
      <w:r w:rsidRPr="002C7700">
        <w:rPr>
          <w:sz w:val="16"/>
        </w:rPr>
        <w:t xml:space="preserve"> access for our firms and our workers to the Chinese economy.” Relations have deepened in ways that make them more impervious to the winds of U.S. politics. </w:t>
      </w:r>
      <w:r w:rsidRPr="002C7700">
        <w:rPr>
          <w:rStyle w:val="StyleUnderline"/>
          <w:lang w:eastAsia="en-US"/>
        </w:rPr>
        <w:t>Last year, China unseated Canada for the first time as the U.S’s biggest trading partner</w:t>
      </w:r>
      <w:r w:rsidRPr="002C7700">
        <w:rPr>
          <w:b/>
          <w:bCs/>
          <w:sz w:val="28"/>
          <w:szCs w:val="28"/>
          <w:u w:val="single"/>
        </w:rPr>
        <w:t>.</w:t>
      </w:r>
      <w:r w:rsidRPr="002C7700">
        <w:rPr>
          <w:sz w:val="16"/>
        </w:rPr>
        <w:t xml:space="preserve"> Trade between the U.S. and China has risen 43 percent to $626.8 billion since Obama took office in early 2009. </w:t>
      </w:r>
      <w:r w:rsidRPr="002C7700">
        <w:rPr>
          <w:rStyle w:val="StyleUnderline"/>
          <w:lang w:eastAsia="en-US"/>
        </w:rPr>
        <w:t>The boost in trade is “a clear recognition on both sides that they have something to gain from each other,”</w:t>
      </w:r>
      <w:r w:rsidRPr="002C7700">
        <w:rPr>
          <w:sz w:val="16"/>
        </w:rPr>
        <w:t xml:space="preserve"> said Eswar Prasad, a former chief of the International Monetary Fund’s China division and now a professor at Cornell University in Ithaca, New York. Some of the headway is even more tangible. Starbucks Corp. is planning on </w:t>
      </w:r>
      <w:hyperlink r:id="rId9" w:tooltip="Unfazed by Market Turmoil, Starbucks Plans China Expansion (1)" w:history="1">
        <w:r w:rsidRPr="002C7700">
          <w:rPr>
            <w:rStyle w:val="Hyperlink"/>
            <w:sz w:val="16"/>
          </w:rPr>
          <w:t>boosting</w:t>
        </w:r>
      </w:hyperlink>
      <w:r w:rsidRPr="002C7700">
        <w:rPr>
          <w:sz w:val="16"/>
        </w:rPr>
        <w:t xml:space="preserve"> expansion in China, while Apple Inc. just </w:t>
      </w:r>
      <w:hyperlink r:id="rId10" w:tooltip="For Apple, $1 Billion Is Low Price for Firmer China Foothold (1)" w:history="1">
        <w:r w:rsidRPr="002C7700">
          <w:rPr>
            <w:rStyle w:val="Hyperlink"/>
            <w:sz w:val="16"/>
          </w:rPr>
          <w:t>invested $1 billion</w:t>
        </w:r>
      </w:hyperlink>
      <w:r w:rsidRPr="002C7700">
        <w:rPr>
          <w:sz w:val="16"/>
        </w:rPr>
        <w:t xml:space="preserve"> in the largest ride-hailing service in the Asian nation. </w:t>
      </w:r>
      <w:r w:rsidRPr="002C7700">
        <w:rPr>
          <w:rStyle w:val="StyleUnderline"/>
          <w:lang w:eastAsia="en-US"/>
        </w:rPr>
        <w:t>Chinese companies invested</w:t>
      </w:r>
      <w:r w:rsidRPr="002C7700">
        <w:rPr>
          <w:sz w:val="16"/>
        </w:rPr>
        <w:t xml:space="preserve"> a record $15.7 billion in the U.S. in 2015, </w:t>
      </w:r>
      <w:r w:rsidRPr="002C7700">
        <w:rPr>
          <w:rStyle w:val="StyleUnderline"/>
          <w:lang w:eastAsia="en-US"/>
        </w:rPr>
        <w:t>up 30 percent from the previous year</w:t>
      </w:r>
      <w:r w:rsidRPr="002C7700">
        <w:rPr>
          <w:b/>
          <w:bCs/>
          <w:sz w:val="28"/>
          <w:szCs w:val="28"/>
          <w:u w:val="single"/>
        </w:rPr>
        <w:t>,</w:t>
      </w:r>
      <w:r w:rsidRPr="002C7700">
        <w:rPr>
          <w:sz w:val="16"/>
        </w:rPr>
        <w:t xml:space="preserve"> according to Rhodium Group.</w:t>
      </w:r>
    </w:p>
    <w:p w14:paraId="2D5CB40C" w14:textId="77777777" w:rsidR="009C06CE" w:rsidRPr="002C7700" w:rsidRDefault="009C06CE" w:rsidP="009C06CE">
      <w:pPr>
        <w:pStyle w:val="Heading4"/>
      </w:pPr>
      <w:r w:rsidRPr="002C7700">
        <w:t xml:space="preserve">US engaging China now – Obama Administration pushes for further cooperation </w:t>
      </w:r>
    </w:p>
    <w:p w14:paraId="5873EE06" w14:textId="77777777" w:rsidR="009C06CE" w:rsidRPr="002C7700" w:rsidRDefault="009C06CE" w:rsidP="009C06CE">
      <w:pPr>
        <w:rPr>
          <w:rStyle w:val="Style13ptBold"/>
        </w:rPr>
      </w:pPr>
      <w:r w:rsidRPr="002C7700">
        <w:rPr>
          <w:rStyle w:val="Style13ptBold"/>
        </w:rPr>
        <w:t>Hopkins 16</w:t>
      </w:r>
    </w:p>
    <w:p w14:paraId="727F48D3" w14:textId="77777777" w:rsidR="009C06CE" w:rsidRPr="002C7700" w:rsidRDefault="009C06CE" w:rsidP="009C06CE">
      <w:pPr>
        <w:rPr>
          <w:bCs/>
          <w:sz w:val="26"/>
          <w:lang w:eastAsia="zh-CN"/>
        </w:rPr>
      </w:pPr>
      <w:r w:rsidRPr="002C7700">
        <w:rPr>
          <w:rStyle w:val="Style13ptBold"/>
          <w:b w:val="0"/>
        </w:rPr>
        <w:t xml:space="preserve">(Brian Hopkins. 4/27/16. </w:t>
      </w:r>
      <w:r w:rsidRPr="002C7700">
        <w:rPr>
          <w:rStyle w:val="Style13ptBold"/>
          <w:b w:val="0"/>
          <w:lang w:eastAsia="zh-CN"/>
        </w:rPr>
        <w:t>Democratic Alderman of the city of Chicago representing the 2nd ward</w:t>
      </w:r>
      <w:r w:rsidRPr="002C7700">
        <w:rPr>
          <w:rStyle w:val="Style13ptBold"/>
          <w:b w:val="0"/>
        </w:rPr>
        <w:t xml:space="preserve">. “The Future of U.S.-China Relations”. The Chronicle. </w:t>
      </w:r>
      <w:r w:rsidRPr="002C7700">
        <w:rPr>
          <w:rStyle w:val="Style13ptBold"/>
          <w:b w:val="0"/>
          <w:lang w:eastAsia="zh-CN"/>
        </w:rPr>
        <w:t>http://www.dukechronicle.com/article/2016/04/the-future-of-u-s-china-relations</w:t>
      </w:r>
      <w:r w:rsidRPr="002C7700">
        <w:rPr>
          <w:rStyle w:val="Style13ptBold"/>
          <w:b w:val="0"/>
        </w:rPr>
        <w:t>)</w:t>
      </w:r>
    </w:p>
    <w:p w14:paraId="1819AF08" w14:textId="77777777" w:rsidR="009C06CE" w:rsidRDefault="009C06CE" w:rsidP="009C06CE">
      <w:pPr>
        <w:rPr>
          <w:rFonts w:ascii="Times New Roman" w:eastAsia="Times New Roman" w:hAnsi="Times New Roman" w:cs="Times New Roman"/>
          <w:sz w:val="24"/>
          <w:lang w:eastAsia="zh-CN"/>
        </w:rPr>
      </w:pPr>
      <w:r w:rsidRPr="002C7700">
        <w:rPr>
          <w:rStyle w:val="StyleUnderline"/>
        </w:rPr>
        <w:t>The relationship between the United States and China has always been tenuous at best</w:t>
      </w:r>
      <w:r w:rsidRPr="002C7700">
        <w:rPr>
          <w:rFonts w:ascii="Times New Roman" w:eastAsia="Times New Roman" w:hAnsi="Times New Roman" w:cs="Times New Roman"/>
          <w:sz w:val="24"/>
          <w:lang w:eastAsia="zh-CN"/>
        </w:rPr>
        <w:t xml:space="preserve">. Like members of a class project group forced to interact with one another against their will, </w:t>
      </w:r>
      <w:r w:rsidRPr="002C7700">
        <w:rPr>
          <w:rStyle w:val="StyleUnderline"/>
        </w:rPr>
        <w:t xml:space="preserve">China and the United States find themselves forced to cooperate. </w:t>
      </w:r>
      <w:r w:rsidRPr="002C7700">
        <w:rPr>
          <w:rFonts w:ascii="Times New Roman" w:eastAsia="Times New Roman" w:hAnsi="Times New Roman" w:cs="Times New Roman"/>
          <w:sz w:val="24"/>
          <w:lang w:eastAsia="zh-CN"/>
        </w:rPr>
        <w:t xml:space="preserve">Since his inauguration in 2009, President </w:t>
      </w:r>
      <w:r w:rsidRPr="002C7700">
        <w:rPr>
          <w:rStyle w:val="StyleUnderline"/>
        </w:rPr>
        <w:t xml:space="preserve">Obama has attempted to develop a new strategic outlook toward the </w:t>
      </w:r>
      <w:r w:rsidRPr="002C7700">
        <w:rPr>
          <w:rStyle w:val="StyleUnderline"/>
        </w:rPr>
        <w:lastRenderedPageBreak/>
        <w:t xml:space="preserve">emerging superpower—one that engages them and incorporates them into the international system </w:t>
      </w:r>
      <w:r w:rsidRPr="002C7700">
        <w:rPr>
          <w:rFonts w:ascii="Times New Roman" w:eastAsia="Times New Roman" w:hAnsi="Times New Roman" w:cs="Times New Roman"/>
          <w:sz w:val="24"/>
          <w:lang w:eastAsia="zh-CN"/>
        </w:rPr>
        <w:t xml:space="preserve">through the US strategic lens. To date, his strategy has been marginally effective and offers his successor a solid foundation off of which they will (hopefully) build a new and effective strategic partnership. </w:t>
      </w:r>
    </w:p>
    <w:p w14:paraId="77CC788F" w14:textId="77777777" w:rsidR="00E93A94" w:rsidRDefault="00E93A94" w:rsidP="009C06CE">
      <w:pPr>
        <w:rPr>
          <w:rFonts w:ascii="Times New Roman" w:eastAsia="Times New Roman" w:hAnsi="Times New Roman" w:cs="Times New Roman"/>
          <w:sz w:val="24"/>
          <w:lang w:eastAsia="zh-CN"/>
        </w:rPr>
      </w:pPr>
    </w:p>
    <w:p w14:paraId="1B05C637" w14:textId="77777777" w:rsidR="00E93A94" w:rsidRDefault="00E93A94" w:rsidP="00E93A94">
      <w:pPr>
        <w:pStyle w:val="Heading4"/>
      </w:pPr>
      <w:r>
        <w:t>Chinese relations are high – Obama continues to increase ties</w:t>
      </w:r>
    </w:p>
    <w:p w14:paraId="4791F795" w14:textId="77777777" w:rsidR="00E93A94" w:rsidRDefault="00E93A94" w:rsidP="00E93A94">
      <w:r>
        <w:rPr>
          <w:rStyle w:val="Style13ptBold"/>
        </w:rPr>
        <w:t>Webster 16</w:t>
      </w:r>
      <w:r>
        <w:t xml:space="preserve"> (</w:t>
      </w:r>
      <w:r w:rsidRPr="00696C35">
        <w:t>Graham Webster, 3/3/16</w:t>
      </w:r>
      <w:r>
        <w:rPr>
          <w:rFonts w:eastAsiaTheme="majorEastAsia" w:cstheme="majorBidi"/>
          <w:b/>
          <w:iCs/>
          <w:sz w:val="26"/>
        </w:rPr>
        <w:t xml:space="preserve">, </w:t>
      </w:r>
      <w:r w:rsidRPr="00696C35">
        <w:t>Mr. Webster is a Senior Fellow at Yale Law School’s China Center and publisher of the U.S.–China Week e-mail brief.</w:t>
      </w:r>
      <w:r>
        <w:t xml:space="preserve"> “How to Move Beyond the Status Quo with China” https://www.foreignaffairs.com/articles/china/2016-03-03/making-good-rebalance-asia)</w:t>
      </w:r>
    </w:p>
    <w:p w14:paraId="45D3F388" w14:textId="77777777" w:rsidR="00E93A94" w:rsidRPr="00320223" w:rsidRDefault="00E93A94" w:rsidP="00E93A94">
      <w:pPr>
        <w:rPr>
          <w:rFonts w:eastAsiaTheme="majorEastAsia" w:cstheme="majorBidi"/>
          <w:iCs/>
          <w:sz w:val="16"/>
          <w:szCs w:val="16"/>
        </w:rPr>
      </w:pPr>
    </w:p>
    <w:p w14:paraId="6F329187" w14:textId="77777777" w:rsidR="00E93A94" w:rsidRDefault="00E93A94" w:rsidP="00E93A94">
      <w:pPr>
        <w:rPr>
          <w:sz w:val="16"/>
        </w:rPr>
      </w:pPr>
      <w:r w:rsidRPr="00320223">
        <w:rPr>
          <w:sz w:val="16"/>
        </w:rPr>
        <w:t xml:space="preserve">Over the past few decades, as China’s economic and military power have increased, the world has faced the possibility that power in the Asia-Pacific will shift decisively away from the United States. </w:t>
      </w:r>
      <w:r w:rsidRPr="00FA65B9">
        <w:rPr>
          <w:rStyle w:val="StyleUnderline"/>
        </w:rPr>
        <w:t>Since his 2008 presidential campaign, Barack Obama has acknowledged the region’s importance to the United States’ global position</w:t>
      </w:r>
      <w:r w:rsidRPr="00320223">
        <w:rPr>
          <w:sz w:val="16"/>
        </w:rPr>
        <w:t>, and since 2011, when Secretary of State Hillary Clinton announced the United States’ “pivot” to Asia</w:t>
      </w:r>
      <w:r w:rsidRPr="004F2DAD">
        <w:rPr>
          <w:rStyle w:val="StyleUnderline"/>
        </w:rPr>
        <w:t xml:space="preserve">, it has been enshrined as a central focus of U.S. foreign policy. “In the Asia-Pacific in the twenty-first century,” as Obama put it in a speech to the Australian parliament in 2011, “the United States of America is all in.” </w:t>
      </w:r>
      <w:r w:rsidRPr="00B8075D">
        <w:rPr>
          <w:rStyle w:val="StyleUnderline"/>
          <w:highlight w:val="cyan"/>
        </w:rPr>
        <w:t>As Obama’s presidency approaches its close, it is time to take measure o</w:t>
      </w:r>
      <w:r w:rsidRPr="00FA65B9">
        <w:rPr>
          <w:rStyle w:val="StyleUnderline"/>
        </w:rPr>
        <w:t xml:space="preserve">f what has come to be known as </w:t>
      </w:r>
      <w:r w:rsidRPr="00B8075D">
        <w:rPr>
          <w:rStyle w:val="StyleUnderline"/>
          <w:highlight w:val="cyan"/>
        </w:rPr>
        <w:t>the “rebalance” to Asia.</w:t>
      </w:r>
      <w:r w:rsidRPr="004F2DAD">
        <w:rPr>
          <w:rStyle w:val="StyleUnderline"/>
        </w:rPr>
        <w:t xml:space="preserve"> On the one hand, the United States has successfully redirected official attention to important, overlooked issues in a region that is both potentially unstable and crucial to the world economy. </w:t>
      </w:r>
      <w:r w:rsidRPr="00B8075D">
        <w:rPr>
          <w:rStyle w:val="StyleUnderline"/>
          <w:highlight w:val="cyan"/>
        </w:rPr>
        <w:t>Washington has strengthened its relationships</w:t>
      </w:r>
      <w:r w:rsidRPr="004F2DAD">
        <w:rPr>
          <w:rStyle w:val="StyleUnderline"/>
        </w:rPr>
        <w:t xml:space="preserve"> with regional allies and partners; </w:t>
      </w:r>
      <w:r w:rsidRPr="00B8075D">
        <w:rPr>
          <w:rStyle w:val="StyleUnderline"/>
          <w:highlight w:val="cyan"/>
        </w:rPr>
        <w:t>expanded</w:t>
      </w:r>
      <w:r w:rsidRPr="004F2DAD">
        <w:rPr>
          <w:rStyle w:val="StyleUnderline"/>
        </w:rPr>
        <w:t xml:space="preserve"> the United States’ </w:t>
      </w:r>
      <w:r w:rsidRPr="00B8075D">
        <w:rPr>
          <w:rStyle w:val="StyleUnderline"/>
          <w:highlight w:val="cyan"/>
        </w:rPr>
        <w:t>engagement</w:t>
      </w:r>
      <w:r w:rsidRPr="004F2DAD">
        <w:rPr>
          <w:rStyle w:val="StyleUnderline"/>
        </w:rPr>
        <w:t xml:space="preserve"> with regional institutions, such as the Association of Southeast Asian Nations (ASEAN</w:t>
      </w:r>
      <w:r w:rsidRPr="00FA65B9">
        <w:rPr>
          <w:rStyle w:val="StyleUnderline"/>
        </w:rPr>
        <w:t xml:space="preserve">); </w:t>
      </w:r>
      <w:r w:rsidRPr="00B8075D">
        <w:rPr>
          <w:rStyle w:val="Emphasis"/>
          <w:highlight w:val="cyan"/>
        </w:rPr>
        <w:t>and developed a broader and deeper relationship with China</w:t>
      </w:r>
      <w:r w:rsidRPr="00FA65B9">
        <w:rPr>
          <w:rStyle w:val="Emphasis"/>
        </w:rPr>
        <w:t>.</w:t>
      </w:r>
      <w:r w:rsidRPr="00320223">
        <w:rPr>
          <w:sz w:val="16"/>
        </w:rPr>
        <w:t xml:space="preserve"> This increased attention, however, has not been accompanied by a new, forward-looking U.S. strategy for the Asia-Pacific. Instead, the United States has sought to maintain elements of a status quo that has already passed into history. During Obama’s last year in office and as the next administration takes shape, the U.S. government needs to put the resources of the rebalance to work toward policies that meet the challenge of the changes already under way in East Asia. MEASURING </w:t>
      </w:r>
      <w:r w:rsidRPr="00FA65B9">
        <w:rPr>
          <w:rStyle w:val="StyleUnderline"/>
        </w:rPr>
        <w:t>UP The United States’ attention to the Asia-Pacific has dramatically increased over the course of Obama’s presidency, not least with regard to China</w:t>
      </w:r>
      <w:r w:rsidRPr="00320223">
        <w:rPr>
          <w:rStyle w:val="StyleUnderline"/>
        </w:rPr>
        <w:t>. Over the past seven years, Beijing and Washington have woven a thick web of bureaucratic contacts around the U.S.-China Strategic and Economic Dialogue, the high-level bilateral forum enlarged by Obama and then-Chinese President Hu Jintao in 2009.</w:t>
      </w:r>
      <w:r w:rsidRPr="00320223">
        <w:rPr>
          <w:sz w:val="16"/>
        </w:rPr>
        <w:t xml:space="preserve"> Bilateral military contacts have been resilient and productive, establishing new crisis prevention mechanisms despite political speedbumps. </w:t>
      </w:r>
      <w:r w:rsidRPr="00B8075D">
        <w:rPr>
          <w:rStyle w:val="StyleUnderline"/>
          <w:highlight w:val="cyan"/>
        </w:rPr>
        <w:t>The U.S. government</w:t>
      </w:r>
      <w:r w:rsidRPr="00320223">
        <w:rPr>
          <w:rStyle w:val="StyleUnderline"/>
        </w:rPr>
        <w:t xml:space="preserve"> also </w:t>
      </w:r>
      <w:r w:rsidRPr="00B8075D">
        <w:rPr>
          <w:rStyle w:val="StyleUnderline"/>
          <w:highlight w:val="cyan"/>
        </w:rPr>
        <w:t>took</w:t>
      </w:r>
      <w:r w:rsidRPr="00320223">
        <w:rPr>
          <w:rStyle w:val="StyleUnderline"/>
        </w:rPr>
        <w:t xml:space="preserve"> the </w:t>
      </w:r>
      <w:r w:rsidRPr="00B8075D">
        <w:rPr>
          <w:rStyle w:val="StyleUnderline"/>
          <w:highlight w:val="cyan"/>
        </w:rPr>
        <w:t>initiative to cultivate ties with Xi</w:t>
      </w:r>
      <w:r w:rsidRPr="00320223">
        <w:rPr>
          <w:rStyle w:val="StyleUnderline"/>
        </w:rPr>
        <w:t xml:space="preserve"> Jinping, both when he was China’s vice president, from 2008 to 2013, and after he took power as the country’s president in 2013.</w:t>
      </w:r>
      <w:r w:rsidRPr="00320223">
        <w:rPr>
          <w:sz w:val="16"/>
        </w:rPr>
        <w:t xml:space="preserve"> And after butting heads with their Chinese counterparts at the Copenhagen climate summit in 2009, </w:t>
      </w:r>
      <w:r w:rsidRPr="00B8075D">
        <w:rPr>
          <w:rStyle w:val="StyleUnderline"/>
          <w:highlight w:val="cyan"/>
        </w:rPr>
        <w:t>Obama</w:t>
      </w:r>
      <w:r w:rsidRPr="00320223">
        <w:rPr>
          <w:rStyle w:val="StyleUnderline"/>
        </w:rPr>
        <w:t xml:space="preserve"> administration </w:t>
      </w:r>
      <w:r w:rsidRPr="00B8075D">
        <w:rPr>
          <w:rStyle w:val="StyleUnderline"/>
        </w:rPr>
        <w:t xml:space="preserve">officials </w:t>
      </w:r>
      <w:r w:rsidRPr="00B8075D">
        <w:rPr>
          <w:rStyle w:val="StyleUnderline"/>
          <w:highlight w:val="cyan"/>
        </w:rPr>
        <w:t>managed to work with</w:t>
      </w:r>
      <w:r w:rsidRPr="00320223">
        <w:rPr>
          <w:rStyle w:val="StyleUnderline"/>
        </w:rPr>
        <w:t xml:space="preserve"> the </w:t>
      </w:r>
      <w:r w:rsidRPr="00B8075D">
        <w:rPr>
          <w:rStyle w:val="StyleUnderline"/>
          <w:highlight w:val="cyan"/>
        </w:rPr>
        <w:t>Xi</w:t>
      </w:r>
      <w:r w:rsidRPr="00320223">
        <w:rPr>
          <w:rStyle w:val="StyleUnderline"/>
        </w:rPr>
        <w:t xml:space="preserve"> government </w:t>
      </w:r>
      <w:r w:rsidRPr="00B8075D">
        <w:rPr>
          <w:rStyle w:val="StyleUnderline"/>
          <w:highlight w:val="cyan"/>
        </w:rPr>
        <w:t>to co-champion the deal</w:t>
      </w:r>
      <w:r w:rsidRPr="00320223">
        <w:rPr>
          <w:rStyle w:val="StyleUnderline"/>
        </w:rPr>
        <w:t xml:space="preserve"> that negotiators reached </w:t>
      </w:r>
      <w:r w:rsidRPr="00B8075D">
        <w:rPr>
          <w:rStyle w:val="StyleUnderline"/>
          <w:highlight w:val="cyan"/>
        </w:rPr>
        <w:t>at</w:t>
      </w:r>
      <w:r w:rsidRPr="00320223">
        <w:rPr>
          <w:rStyle w:val="StyleUnderline"/>
        </w:rPr>
        <w:t xml:space="preserve"> the </w:t>
      </w:r>
      <w:r w:rsidRPr="00B8075D">
        <w:rPr>
          <w:rStyle w:val="StyleUnderline"/>
          <w:highlight w:val="cyan"/>
        </w:rPr>
        <w:t>Paris</w:t>
      </w:r>
      <w:r w:rsidRPr="00320223">
        <w:rPr>
          <w:rStyle w:val="StyleUnderline"/>
        </w:rPr>
        <w:t xml:space="preserve"> climate conference last year</w:t>
      </w:r>
      <w:r w:rsidRPr="00320223">
        <w:rPr>
          <w:sz w:val="16"/>
        </w:rPr>
        <w:t xml:space="preserve">—all while U.S.–Chinese disagreements over the South China Sea and cyberspace surged. A Japanese P-3C Orion aircraft near Perth, Australia, April 2014. The Obama administration’s policy toward East Asia has been only a partial success. </w:t>
      </w:r>
    </w:p>
    <w:p w14:paraId="385FFE4E" w14:textId="77777777" w:rsidR="00751E29" w:rsidRPr="00564BFF" w:rsidRDefault="00751E29" w:rsidP="00751E29">
      <w:pPr>
        <w:pStyle w:val="Heading4"/>
      </w:pPr>
      <w:r w:rsidRPr="00564BFF">
        <w:t xml:space="preserve">Relations high now – recent summit proves, both sides want to increase bilateral ties, and are willing to solve differences </w:t>
      </w:r>
    </w:p>
    <w:p w14:paraId="55ABBE0B" w14:textId="77777777" w:rsidR="00751E29" w:rsidRPr="00DB389F" w:rsidRDefault="00751E29" w:rsidP="00751E29">
      <w:pPr>
        <w:rPr>
          <w:rStyle w:val="Style13ptBold"/>
        </w:rPr>
      </w:pPr>
      <w:r w:rsidRPr="00DB389F">
        <w:rPr>
          <w:rStyle w:val="Style13ptBold"/>
        </w:rPr>
        <w:t>Xinhua 6/7</w:t>
      </w:r>
    </w:p>
    <w:p w14:paraId="38A67F51" w14:textId="77777777" w:rsidR="00751E29" w:rsidRPr="00DB389F" w:rsidRDefault="00751E29" w:rsidP="00751E29">
      <w:pPr>
        <w:rPr>
          <w:sz w:val="16"/>
          <w:szCs w:val="16"/>
        </w:rPr>
      </w:pPr>
      <w:r w:rsidRPr="00DB389F">
        <w:rPr>
          <w:sz w:val="16"/>
          <w:szCs w:val="16"/>
        </w:rPr>
        <w:t>Xinhua. 2016-06-07. Xi pledges to promote China, U.S. relations, expand cooperation. The Xinhua News Agency is the official press agency of the People's Republic of China. Xinhua is the biggest and most influential media organization in China. http://news.xinhuanet.com/english/2016-06/07/c_135420097.htm</w:t>
      </w:r>
    </w:p>
    <w:p w14:paraId="666F1FAA" w14:textId="77777777" w:rsidR="00751E29" w:rsidRDefault="00751E29" w:rsidP="00751E29">
      <w:pPr>
        <w:rPr>
          <w:rStyle w:val="StyleUnderline"/>
        </w:rPr>
      </w:pPr>
      <w:r w:rsidRPr="00564BFF">
        <w:rPr>
          <w:sz w:val="16"/>
        </w:rPr>
        <w:lastRenderedPageBreak/>
        <w:t xml:space="preserve">BEIJING, June 7 (Xinhua) -- </w:t>
      </w:r>
      <w:r w:rsidRPr="00564BFF">
        <w:rPr>
          <w:rStyle w:val="StyleUnderline"/>
          <w:highlight w:val="yellow"/>
        </w:rPr>
        <w:t>President Xi</w:t>
      </w:r>
      <w:r w:rsidRPr="008467E3">
        <w:rPr>
          <w:rStyle w:val="StyleUnderline"/>
        </w:rPr>
        <w:t xml:space="preserve"> Jinping</w:t>
      </w:r>
      <w:r w:rsidRPr="00564BFF">
        <w:rPr>
          <w:sz w:val="16"/>
        </w:rPr>
        <w:t xml:space="preserve"> on Tuesday </w:t>
      </w:r>
      <w:r w:rsidRPr="00564BFF">
        <w:rPr>
          <w:rStyle w:val="StyleUnderline"/>
          <w:highlight w:val="yellow"/>
        </w:rPr>
        <w:t>called on his country and the U</w:t>
      </w:r>
      <w:r w:rsidRPr="00564BFF">
        <w:rPr>
          <w:sz w:val="16"/>
        </w:rPr>
        <w:t xml:space="preserve">nited </w:t>
      </w:r>
      <w:r w:rsidRPr="00564BFF">
        <w:rPr>
          <w:rStyle w:val="StyleUnderline"/>
          <w:highlight w:val="yellow"/>
        </w:rPr>
        <w:t>S</w:t>
      </w:r>
      <w:r w:rsidRPr="00564BFF">
        <w:rPr>
          <w:sz w:val="16"/>
        </w:rPr>
        <w:t xml:space="preserve">tates </w:t>
      </w:r>
      <w:r w:rsidRPr="00564BFF">
        <w:rPr>
          <w:rStyle w:val="StyleUnderline"/>
          <w:highlight w:val="yellow"/>
        </w:rPr>
        <w:t>to promote</w:t>
      </w:r>
      <w:r w:rsidRPr="00564BFF">
        <w:rPr>
          <w:sz w:val="16"/>
        </w:rPr>
        <w:t xml:space="preserve"> the </w:t>
      </w:r>
      <w:r w:rsidRPr="008467E3">
        <w:rPr>
          <w:rStyle w:val="StyleUnderline"/>
        </w:rPr>
        <w:t xml:space="preserve">healthy and </w:t>
      </w:r>
      <w:r w:rsidRPr="00564BFF">
        <w:rPr>
          <w:rStyle w:val="StyleUnderline"/>
          <w:highlight w:val="yellow"/>
        </w:rPr>
        <w:t>stable development of ties through increased exchanges and cooperation</w:t>
      </w:r>
      <w:r w:rsidRPr="008467E3">
        <w:rPr>
          <w:rStyle w:val="StyleUnderline"/>
        </w:rPr>
        <w:t>.</w:t>
      </w:r>
      <w:r w:rsidRPr="00564BFF">
        <w:rPr>
          <w:sz w:val="16"/>
        </w:rPr>
        <w:t xml:space="preserve"> Xi made the remarks here </w:t>
      </w:r>
      <w:r w:rsidRPr="00564BFF">
        <w:rPr>
          <w:rStyle w:val="StyleUnderline"/>
          <w:highlight w:val="yellow"/>
        </w:rPr>
        <w:t>while meeting with</w:t>
      </w:r>
      <w:r w:rsidRPr="00564BFF">
        <w:rPr>
          <w:rStyle w:val="StyleUnderline"/>
        </w:rPr>
        <w:t xml:space="preserve"> U.S. Secretary of State John </w:t>
      </w:r>
      <w:r w:rsidRPr="00564BFF">
        <w:rPr>
          <w:rStyle w:val="StyleUnderline"/>
          <w:highlight w:val="yellow"/>
        </w:rPr>
        <w:t>Kerry and</w:t>
      </w:r>
      <w:r w:rsidRPr="00564BFF">
        <w:rPr>
          <w:rStyle w:val="StyleUnderline"/>
        </w:rPr>
        <w:t xml:space="preserve"> Treasury Secretary Jacob </w:t>
      </w:r>
      <w:r w:rsidRPr="00564BFF">
        <w:rPr>
          <w:rStyle w:val="StyleUnderline"/>
          <w:highlight w:val="yellow"/>
        </w:rPr>
        <w:t>Lew,</w:t>
      </w:r>
      <w:r w:rsidRPr="00564BFF">
        <w:rPr>
          <w:sz w:val="16"/>
        </w:rPr>
        <w:t xml:space="preserve"> who attended the eighth round of China-U.S. Strategic and Economic Dialogues and the seventh round of China-U.S. High-Level Consultation on People-to-People Exchange. Xi stressed that three years ago, he and U.S. President Barack Obama agreed to work together to build a new model of major-country relations between the two sides. The </w:t>
      </w:r>
      <w:r w:rsidRPr="00564BFF">
        <w:rPr>
          <w:rStyle w:val="StyleUnderline"/>
          <w:highlight w:val="yellow"/>
        </w:rPr>
        <w:t>development of bilateral ties over</w:t>
      </w:r>
      <w:r w:rsidRPr="00564BFF">
        <w:rPr>
          <w:sz w:val="16"/>
        </w:rPr>
        <w:t xml:space="preserve"> the following </w:t>
      </w:r>
      <w:r w:rsidRPr="00564BFF">
        <w:rPr>
          <w:rStyle w:val="StyleUnderline"/>
        </w:rPr>
        <w:t xml:space="preserve">three </w:t>
      </w:r>
      <w:r w:rsidRPr="00564BFF">
        <w:rPr>
          <w:rStyle w:val="StyleUnderline"/>
          <w:highlight w:val="yellow"/>
        </w:rPr>
        <w:t>years indicates</w:t>
      </w:r>
      <w:r w:rsidRPr="00564BFF">
        <w:rPr>
          <w:rStyle w:val="StyleUnderline"/>
        </w:rPr>
        <w:t xml:space="preserve"> that </w:t>
      </w:r>
      <w:r w:rsidRPr="00564BFF">
        <w:rPr>
          <w:rStyle w:val="StyleUnderline"/>
          <w:highlight w:val="yellow"/>
        </w:rPr>
        <w:t>the path is in line with</w:t>
      </w:r>
      <w:r w:rsidRPr="00564BFF">
        <w:rPr>
          <w:rStyle w:val="StyleUnderline"/>
        </w:rPr>
        <w:t xml:space="preserve"> the </w:t>
      </w:r>
      <w:r w:rsidRPr="00564BFF">
        <w:rPr>
          <w:rStyle w:val="StyleUnderline"/>
          <w:highlight w:val="yellow"/>
        </w:rPr>
        <w:t>fundamental interests of the two peoples</w:t>
      </w:r>
      <w:r w:rsidRPr="00564BFF">
        <w:rPr>
          <w:rStyle w:val="StyleUnderline"/>
        </w:rPr>
        <w:t xml:space="preserve"> and the world</w:t>
      </w:r>
      <w:r w:rsidRPr="00564BFF">
        <w:rPr>
          <w:sz w:val="16"/>
        </w:rPr>
        <w:t xml:space="preserve">, he said. </w:t>
      </w:r>
      <w:r w:rsidRPr="00564BFF">
        <w:rPr>
          <w:rStyle w:val="StyleUnderline"/>
          <w:highlight w:val="yellow"/>
        </w:rPr>
        <w:t>The president called on both sides to focus on cooperation, manage their differences</w:t>
      </w:r>
      <w:r w:rsidRPr="00564BFF">
        <w:rPr>
          <w:sz w:val="16"/>
        </w:rPr>
        <w:t xml:space="preserve"> properly </w:t>
      </w:r>
      <w:r w:rsidRPr="00564BFF">
        <w:rPr>
          <w:rStyle w:val="StyleUnderline"/>
          <w:highlight w:val="yellow"/>
        </w:rPr>
        <w:t>and promote</w:t>
      </w:r>
      <w:r w:rsidRPr="00564BFF">
        <w:rPr>
          <w:rStyle w:val="StyleUnderline"/>
        </w:rPr>
        <w:t xml:space="preserve"> the </w:t>
      </w:r>
      <w:r w:rsidRPr="00564BFF">
        <w:rPr>
          <w:rStyle w:val="StyleUnderline"/>
          <w:highlight w:val="yellow"/>
        </w:rPr>
        <w:t>healthy and stable</w:t>
      </w:r>
      <w:r w:rsidRPr="00564BFF">
        <w:rPr>
          <w:rStyle w:val="StyleUnderline"/>
        </w:rPr>
        <w:t xml:space="preserve"> development of </w:t>
      </w:r>
      <w:r w:rsidRPr="00564BFF">
        <w:rPr>
          <w:rStyle w:val="StyleUnderline"/>
          <w:highlight w:val="yellow"/>
        </w:rPr>
        <w:t>China-U.S. relations</w:t>
      </w:r>
      <w:r w:rsidRPr="00564BFF">
        <w:rPr>
          <w:sz w:val="16"/>
        </w:rPr>
        <w:t xml:space="preserve">. On macro-economic policies, Xi suggested the two countries strengthen policy coordination, strive for more positive outcomes at the G20 Hangzhou summit, and inject new impetus into the world economy. </w:t>
      </w:r>
      <w:r w:rsidRPr="00564BFF">
        <w:rPr>
          <w:rStyle w:val="StyleUnderline"/>
          <w:highlight w:val="yellow"/>
        </w:rPr>
        <w:t>He suggested</w:t>
      </w:r>
      <w:r w:rsidRPr="00564BFF">
        <w:rPr>
          <w:rStyle w:val="StyleUnderline"/>
        </w:rPr>
        <w:t xml:space="preserve"> that both c</w:t>
      </w:r>
      <w:r w:rsidRPr="00564BFF">
        <w:rPr>
          <w:rStyle w:val="StyleUnderline"/>
          <w:highlight w:val="yellow"/>
        </w:rPr>
        <w:t>ountries make the most of cooperation potential in the areas of trade and investment, clean energy, and environmental protection, adding</w:t>
      </w:r>
      <w:r w:rsidRPr="00564BFF">
        <w:rPr>
          <w:rStyle w:val="StyleUnderline"/>
        </w:rPr>
        <w:t xml:space="preserve"> that </w:t>
      </w:r>
      <w:r w:rsidRPr="00564BFF">
        <w:rPr>
          <w:rStyle w:val="StyleUnderline"/>
          <w:highlight w:val="yellow"/>
        </w:rPr>
        <w:t>they should strengthen communication and coordination</w:t>
      </w:r>
      <w:r w:rsidRPr="00564BFF">
        <w:rPr>
          <w:rStyle w:val="StyleUnderline"/>
        </w:rPr>
        <w:t xml:space="preserve"> on major global and regional issues</w:t>
      </w:r>
      <w:r w:rsidRPr="00564BFF">
        <w:rPr>
          <w:sz w:val="16"/>
        </w:rPr>
        <w:t xml:space="preserve">. Referring to divergence, Xi </w:t>
      </w:r>
      <w:r w:rsidRPr="00564BFF">
        <w:rPr>
          <w:rStyle w:val="StyleUnderline"/>
        </w:rPr>
        <w:t>said the two countries should respect each other's core interests and major concerns, and settle problems through dialogue and consultation</w:t>
      </w:r>
      <w:r w:rsidRPr="00564BFF">
        <w:rPr>
          <w:sz w:val="16"/>
        </w:rPr>
        <w:t xml:space="preserve">. </w:t>
      </w:r>
      <w:r w:rsidRPr="00564BFF">
        <w:rPr>
          <w:rStyle w:val="StyleUnderline"/>
        </w:rPr>
        <w:t>Kerry and Lew said the United States would like to work with China to ensure the G20 Hangzhou summit is a success, adding that Obama welcomes a stable and prosperous China</w:t>
      </w:r>
      <w:r w:rsidRPr="00564BFF">
        <w:rPr>
          <w:sz w:val="16"/>
        </w:rPr>
        <w:t xml:space="preserve">. </w:t>
      </w:r>
      <w:r w:rsidRPr="00564BFF">
        <w:rPr>
          <w:rStyle w:val="StyleUnderline"/>
        </w:rPr>
        <w:t>Effective cooperation between the two nations on major issues such as climate change indicated the significance of the U.S.-China relationship</w:t>
      </w:r>
      <w:r w:rsidRPr="00564BFF">
        <w:rPr>
          <w:sz w:val="16"/>
        </w:rPr>
        <w:t xml:space="preserve">, they said. </w:t>
      </w:r>
      <w:r w:rsidRPr="00564BFF">
        <w:rPr>
          <w:rStyle w:val="StyleUnderline"/>
          <w:highlight w:val="yellow"/>
        </w:rPr>
        <w:t>The two U.S. officials agreed the U</w:t>
      </w:r>
      <w:r w:rsidRPr="00564BFF">
        <w:rPr>
          <w:rStyle w:val="StyleUnderline"/>
        </w:rPr>
        <w:t xml:space="preserve">nited </w:t>
      </w:r>
      <w:r w:rsidRPr="00564BFF">
        <w:rPr>
          <w:rStyle w:val="StyleUnderline"/>
          <w:highlight w:val="yellow"/>
        </w:rPr>
        <w:t>S</w:t>
      </w:r>
      <w:r w:rsidRPr="00564BFF">
        <w:rPr>
          <w:rStyle w:val="StyleUnderline"/>
        </w:rPr>
        <w:t xml:space="preserve">tates </w:t>
      </w:r>
      <w:r w:rsidRPr="00564BFF">
        <w:rPr>
          <w:rStyle w:val="StyleUnderline"/>
          <w:highlight w:val="yellow"/>
        </w:rPr>
        <w:t>and China have extensive cooperation</w:t>
      </w:r>
      <w:r w:rsidRPr="00564BFF">
        <w:rPr>
          <w:rStyle w:val="StyleUnderline"/>
        </w:rPr>
        <w:t xml:space="preserve"> potential, </w:t>
      </w:r>
      <w:r w:rsidRPr="00564BFF">
        <w:rPr>
          <w:rStyle w:val="StyleUnderline"/>
          <w:highlight w:val="yellow"/>
        </w:rPr>
        <w:t>and could solve differences</w:t>
      </w:r>
      <w:r w:rsidRPr="00564BFF">
        <w:rPr>
          <w:rStyle w:val="StyleUnderline"/>
        </w:rPr>
        <w:t xml:space="preserve"> properly.</w:t>
      </w:r>
    </w:p>
    <w:p w14:paraId="501EA369" w14:textId="77777777" w:rsidR="00751E29" w:rsidRPr="001D654A" w:rsidRDefault="00751E29" w:rsidP="00751E29">
      <w:pPr>
        <w:pStyle w:val="Heading4"/>
      </w:pPr>
      <w:r w:rsidRPr="001D654A">
        <w:t>Relations high – South China Sea disagreements don’t determine the relationship – positive cooperation like climate change, Iran and North Korea</w:t>
      </w:r>
      <w:r>
        <w:t xml:space="preserve"> proves</w:t>
      </w:r>
    </w:p>
    <w:p w14:paraId="426FC724" w14:textId="77777777" w:rsidR="00751E29" w:rsidRPr="00FA5583" w:rsidRDefault="00751E29" w:rsidP="00751E29">
      <w:pPr>
        <w:rPr>
          <w:rStyle w:val="Style13ptBold"/>
        </w:rPr>
      </w:pPr>
      <w:r w:rsidRPr="00FA5583">
        <w:rPr>
          <w:rStyle w:val="Style13ptBold"/>
        </w:rPr>
        <w:t>Chen 6/10</w:t>
      </w:r>
    </w:p>
    <w:p w14:paraId="55377B4E" w14:textId="77777777" w:rsidR="00751E29" w:rsidRPr="00FA5583" w:rsidRDefault="00751E29" w:rsidP="00751E29">
      <w:pPr>
        <w:rPr>
          <w:sz w:val="16"/>
          <w:szCs w:val="16"/>
        </w:rPr>
      </w:pPr>
      <w:r w:rsidRPr="00FA5583">
        <w:rPr>
          <w:sz w:val="16"/>
          <w:szCs w:val="16"/>
        </w:rPr>
        <w:t xml:space="preserve">Dingding Chen. June 10, 2016. Reality Check: The South China Sea Does Not Define the US-China Relationship. Dingding Chen is an assistant professor of Government and Public Administration at the University of Macau, Non-Resident Fellow at the Global Public Policy Institute (GPPi) Berlin, Germany. He is also the Founding Director of </w:t>
      </w:r>
      <w:r w:rsidRPr="00FA5583">
        <w:rPr>
          <w:rFonts w:ascii="MS Gothic" w:eastAsia="MS Gothic" w:hAnsi="MS Gothic" w:cs="MS Gothic" w:hint="eastAsia"/>
          <w:sz w:val="16"/>
          <w:szCs w:val="16"/>
        </w:rPr>
        <w:t>海国</w:t>
      </w:r>
      <w:r w:rsidRPr="00FA5583">
        <w:rPr>
          <w:rFonts w:ascii="Microsoft JhengHei" w:eastAsia="Microsoft JhengHei" w:hAnsi="Microsoft JhengHei" w:cs="Microsoft JhengHei" w:hint="eastAsia"/>
          <w:sz w:val="16"/>
          <w:szCs w:val="16"/>
        </w:rPr>
        <w:t>图智研究院</w:t>
      </w:r>
      <w:r w:rsidRPr="00FA5583">
        <w:rPr>
          <w:sz w:val="16"/>
          <w:szCs w:val="16"/>
        </w:rPr>
        <w:t xml:space="preserve"> </w:t>
      </w:r>
      <w:r w:rsidRPr="00FA5583">
        <w:rPr>
          <w:rFonts w:ascii="MS Gothic" w:eastAsia="MS Gothic" w:hAnsi="MS Gothic" w:cs="MS Gothic" w:hint="eastAsia"/>
          <w:sz w:val="16"/>
          <w:szCs w:val="16"/>
        </w:rPr>
        <w:t>（</w:t>
      </w:r>
      <w:r w:rsidRPr="00FA5583">
        <w:rPr>
          <w:sz w:val="16"/>
          <w:szCs w:val="16"/>
        </w:rPr>
        <w:t>Intellisia Institute</w:t>
      </w:r>
      <w:r w:rsidRPr="00FA5583">
        <w:rPr>
          <w:rFonts w:ascii="MS Gothic" w:eastAsia="MS Gothic" w:hAnsi="MS Gothic" w:cs="MS Gothic" w:hint="eastAsia"/>
          <w:sz w:val="16"/>
          <w:szCs w:val="16"/>
        </w:rPr>
        <w:t>）</w:t>
      </w:r>
      <w:r w:rsidRPr="00FA5583">
        <w:rPr>
          <w:sz w:val="16"/>
          <w:szCs w:val="16"/>
        </w:rPr>
        <w:t>, a newly established independent think tank focusing on international affairs in China. http://thediplomat.com/2016/06/reality-check-the-south-china-sea-does-not-define-the-us-china-relationship/</w:t>
      </w:r>
    </w:p>
    <w:p w14:paraId="4C824743" w14:textId="77777777" w:rsidR="00751E29" w:rsidRDefault="00751E29" w:rsidP="00751E29">
      <w:pPr>
        <w:rPr>
          <w:sz w:val="16"/>
        </w:rPr>
      </w:pPr>
      <w:r w:rsidRPr="005246D7">
        <w:rPr>
          <w:sz w:val="16"/>
        </w:rPr>
        <w:t>Over the last two years or so, t</w:t>
      </w:r>
      <w:r w:rsidRPr="00E97B7E">
        <w:rPr>
          <w:rStyle w:val="StyleUnderline"/>
        </w:rPr>
        <w:t xml:space="preserve">he South China Sea issue has been dominating Sino-U.S. relations, as evidenced by </w:t>
      </w:r>
      <w:r w:rsidRPr="005246D7">
        <w:rPr>
          <w:sz w:val="16"/>
        </w:rPr>
        <w:t xml:space="preserve">endless newspaper </w:t>
      </w:r>
      <w:r w:rsidRPr="00E97B7E">
        <w:rPr>
          <w:rStyle w:val="StyleUnderline"/>
        </w:rPr>
        <w:t>headlines,</w:t>
      </w:r>
      <w:r w:rsidRPr="005246D7">
        <w:rPr>
          <w:sz w:val="16"/>
        </w:rPr>
        <w:t xml:space="preserve"> regional summits, and think tank events. At the most recent Shangri-La Dialogue in Singapore, for example, again the South China Sea issue dominated the agenda. So we cannot entirely blame general readers and casual followers of international news for misunderstanding Sino-U.S. ties. </w:t>
      </w:r>
      <w:r w:rsidRPr="00E97B7E">
        <w:rPr>
          <w:rStyle w:val="StyleUnderline"/>
        </w:rPr>
        <w:t>The reality is very different from what you read in the headlines</w:t>
      </w:r>
      <w:r w:rsidRPr="005246D7">
        <w:rPr>
          <w:sz w:val="16"/>
        </w:rPr>
        <w:t xml:space="preserve">. </w:t>
      </w:r>
      <w:r w:rsidRPr="00E97B7E">
        <w:rPr>
          <w:rStyle w:val="StyleUnderline"/>
        </w:rPr>
        <w:t>For example, at the</w:t>
      </w:r>
      <w:r w:rsidRPr="005246D7">
        <w:rPr>
          <w:sz w:val="16"/>
        </w:rPr>
        <w:t xml:space="preserve"> recently concluded </w:t>
      </w:r>
      <w:r w:rsidRPr="00E97B7E">
        <w:rPr>
          <w:rStyle w:val="StyleUnderline"/>
        </w:rPr>
        <w:t>Strategic and Economic Dialogue</w:t>
      </w:r>
      <w:r w:rsidRPr="005246D7">
        <w:rPr>
          <w:sz w:val="16"/>
        </w:rPr>
        <w:t xml:space="preserve"> (S&amp;ED) in Beijing, </w:t>
      </w:r>
      <w:r w:rsidRPr="00E97B7E">
        <w:rPr>
          <w:rStyle w:val="StyleUnderline"/>
        </w:rPr>
        <w:t>a number of important agreements were moved along</w:t>
      </w:r>
      <w:r w:rsidRPr="005246D7">
        <w:rPr>
          <w:sz w:val="16"/>
        </w:rPr>
        <w:t xml:space="preserve"> by both countries. </w:t>
      </w:r>
      <w:r w:rsidRPr="00E97B7E">
        <w:rPr>
          <w:rStyle w:val="StyleUnderline"/>
        </w:rPr>
        <w:t>Among them, the Bilateral Investment Treaty</w:t>
      </w:r>
      <w:r w:rsidRPr="005246D7">
        <w:rPr>
          <w:sz w:val="16"/>
        </w:rPr>
        <w:t xml:space="preserve"> is a major one. Both sides agreed to speed up the process and exchange so-called negative lists soon. </w:t>
      </w:r>
      <w:r w:rsidRPr="00E97B7E">
        <w:rPr>
          <w:rStyle w:val="StyleUnderline"/>
        </w:rPr>
        <w:t>Renminbi trading will also soon head to the U.S. market, further deepening the economic interdependence</w:t>
      </w:r>
      <w:r w:rsidRPr="005246D7">
        <w:rPr>
          <w:sz w:val="16"/>
        </w:rPr>
        <w:t xml:space="preserve"> between China and the United States. And, of course, </w:t>
      </w:r>
      <w:r w:rsidRPr="00E97B7E">
        <w:rPr>
          <w:rStyle w:val="StyleUnderline"/>
        </w:rPr>
        <w:t>there are major global and regional issues that have seen positive cooperation between China and the United States during the last few years, including climate change, the Iranian nuclear issue, and,</w:t>
      </w:r>
      <w:r w:rsidRPr="005246D7">
        <w:rPr>
          <w:sz w:val="16"/>
        </w:rPr>
        <w:t xml:space="preserve"> most recently, </w:t>
      </w:r>
      <w:r w:rsidRPr="00E97B7E">
        <w:rPr>
          <w:rStyle w:val="StyleUnderline"/>
        </w:rPr>
        <w:t>UN sanctions on North Korea</w:t>
      </w:r>
      <w:r w:rsidRPr="005246D7">
        <w:rPr>
          <w:sz w:val="16"/>
        </w:rPr>
        <w:t xml:space="preserve">. All </w:t>
      </w:r>
      <w:r w:rsidRPr="00E97B7E">
        <w:rPr>
          <w:rStyle w:val="StyleUnderline"/>
        </w:rPr>
        <w:t>this</w:t>
      </w:r>
      <w:r w:rsidRPr="005246D7">
        <w:rPr>
          <w:sz w:val="16"/>
        </w:rPr>
        <w:t xml:space="preserve"> just </w:t>
      </w:r>
      <w:r w:rsidRPr="00E97B7E">
        <w:rPr>
          <w:rStyle w:val="StyleUnderline"/>
        </w:rPr>
        <w:t>shows how global the Sino-U.S. relationship really is, reminding us of the relative lack of importance of the South China Sea issue.</w:t>
      </w:r>
      <w:r>
        <w:rPr>
          <w:rStyle w:val="StyleUnderline"/>
        </w:rPr>
        <w:t xml:space="preserve"> </w:t>
      </w:r>
      <w:r w:rsidRPr="005246D7">
        <w:rPr>
          <w:sz w:val="16"/>
        </w:rPr>
        <w:t>Given this, why is it the case the South China Sea issue tends to dominate newspaper headlines, not to mention private and public conversations between the United States and its Asian allies? This is partly because the media has a tendency to report more conflict-based and negative stories in global affairs. It is also partly because both the United States and China have failed to effectively communicate their respective intentions toward each other</w:t>
      </w:r>
      <w:r w:rsidRPr="005246D7">
        <w:rPr>
          <w:rStyle w:val="StyleUnderline"/>
        </w:rPr>
        <w:t>. It should be crystal clear to top leaders that China has no intention or capability to push the United States out of Asia and the U.S. has no intention or capability or block China’s rise in Asia and beyond.</w:t>
      </w:r>
      <w:r w:rsidRPr="005246D7">
        <w:rPr>
          <w:sz w:val="16"/>
        </w:rPr>
        <w:t xml:space="preserve"> Despite all the debates that are </w:t>
      </w:r>
      <w:r w:rsidRPr="005246D7">
        <w:rPr>
          <w:sz w:val="16"/>
        </w:rPr>
        <w:lastRenderedPageBreak/>
        <w:t>ongoing within both countries, this fundamental point should be emphasized and reemphasized again and again by officials on both sides. Unfortunately, so far, we have not seen adequate efforts to this and.</w:t>
      </w:r>
    </w:p>
    <w:p w14:paraId="7A39EB53" w14:textId="77777777" w:rsidR="00E93A94" w:rsidRPr="002C7700" w:rsidRDefault="00E93A94" w:rsidP="009C06CE">
      <w:pPr>
        <w:rPr>
          <w:rFonts w:ascii="Times New Roman" w:eastAsia="Times New Roman" w:hAnsi="Times New Roman" w:cs="Times New Roman"/>
          <w:sz w:val="24"/>
          <w:lang w:eastAsia="zh-CN"/>
        </w:rPr>
      </w:pPr>
    </w:p>
    <w:p w14:paraId="2C5C7A6F" w14:textId="77777777" w:rsidR="00270B7A" w:rsidRDefault="009C06CE" w:rsidP="00270B7A">
      <w:pPr>
        <w:pStyle w:val="Heading3"/>
      </w:pPr>
      <w:r w:rsidRPr="002C7700">
        <w:lastRenderedPageBreak/>
        <w:t>US China Relations L</w:t>
      </w:r>
      <w:r w:rsidR="00270B7A" w:rsidRPr="002C7700">
        <w:t>ow</w:t>
      </w:r>
    </w:p>
    <w:p w14:paraId="25B23396" w14:textId="77777777" w:rsidR="00751E29" w:rsidRPr="00DB389F" w:rsidRDefault="00751E29" w:rsidP="00751E29">
      <w:pPr>
        <w:pStyle w:val="Heading4"/>
      </w:pPr>
      <w:r w:rsidRPr="00DB389F">
        <w:t xml:space="preserve">Relations low now – economic disputes and Trump rhetoric </w:t>
      </w:r>
    </w:p>
    <w:p w14:paraId="4071D543" w14:textId="77777777" w:rsidR="00751E29" w:rsidRPr="00DA6B8E" w:rsidRDefault="00751E29" w:rsidP="00751E29">
      <w:pPr>
        <w:rPr>
          <w:rStyle w:val="Style13ptBold"/>
        </w:rPr>
      </w:pPr>
      <w:r w:rsidRPr="00DA6B8E">
        <w:rPr>
          <w:rStyle w:val="Style13ptBold"/>
        </w:rPr>
        <w:t>Hu 6/6</w:t>
      </w:r>
    </w:p>
    <w:p w14:paraId="6A0F4806" w14:textId="77777777" w:rsidR="00751E29" w:rsidRPr="00E14396" w:rsidRDefault="00751E29" w:rsidP="00751E29">
      <w:pPr>
        <w:rPr>
          <w:sz w:val="16"/>
          <w:szCs w:val="16"/>
        </w:rPr>
      </w:pPr>
      <w:r w:rsidRPr="00E14396">
        <w:rPr>
          <w:sz w:val="16"/>
          <w:szCs w:val="16"/>
        </w:rPr>
        <w:t>Elise Hu. June 6, 2016. A Rocky Time In U.S.-China Relations As Leaders Meet In Beijing. Elise Hu International Correspondent, Seoul, South Korea. NPR. http://www.npr.org/sections/parallels/2016/06/06/480806146/a-rocky-time-in-u-s-china-relations-as-leaders-meet-in-beijing</w:t>
      </w:r>
    </w:p>
    <w:p w14:paraId="674B0277" w14:textId="77777777" w:rsidR="00751E29" w:rsidRDefault="00751E29" w:rsidP="00751E29">
      <w:pPr>
        <w:rPr>
          <w:rStyle w:val="StyleUnderline"/>
        </w:rPr>
      </w:pPr>
      <w:r w:rsidRPr="00DB389F">
        <w:rPr>
          <w:rStyle w:val="StyleUnderline"/>
        </w:rPr>
        <w:t>The U.S. and China are</w:t>
      </w:r>
      <w:r w:rsidRPr="00DB389F">
        <w:rPr>
          <w:sz w:val="16"/>
        </w:rPr>
        <w:t xml:space="preserve"> the two largest economies in the world — and </w:t>
      </w:r>
      <w:r w:rsidRPr="00DB389F">
        <w:rPr>
          <w:rStyle w:val="StyleUnderline"/>
        </w:rPr>
        <w:t>interdependent</w:t>
      </w:r>
      <w:r w:rsidRPr="00DB389F">
        <w:rPr>
          <w:sz w:val="16"/>
        </w:rPr>
        <w:t xml:space="preserve"> in a host of ways. </w:t>
      </w:r>
      <w:r w:rsidRPr="00DB389F">
        <w:rPr>
          <w:rStyle w:val="StyleUnderline"/>
        </w:rPr>
        <w:t xml:space="preserve">But </w:t>
      </w:r>
      <w:r w:rsidRPr="00DB389F">
        <w:rPr>
          <w:sz w:val="16"/>
        </w:rPr>
        <w:t>as leaders from both countries start annual high-level talks in Beijing, d</w:t>
      </w:r>
      <w:r w:rsidRPr="00DB389F">
        <w:rPr>
          <w:rStyle w:val="StyleUnderline"/>
        </w:rPr>
        <w:t>isagreements over how China does business are creating</w:t>
      </w:r>
      <w:r w:rsidRPr="00DB389F">
        <w:rPr>
          <w:sz w:val="16"/>
        </w:rPr>
        <w:t xml:space="preserve"> some </w:t>
      </w:r>
      <w:r w:rsidRPr="00DB389F">
        <w:rPr>
          <w:rStyle w:val="StyleUnderline"/>
        </w:rPr>
        <w:t>trust issues in the relationship</w:t>
      </w:r>
      <w:r w:rsidRPr="00DB389F">
        <w:rPr>
          <w:sz w:val="16"/>
        </w:rPr>
        <w:t xml:space="preserve">. "You might want to </w:t>
      </w:r>
      <w:r w:rsidRPr="00DB389F">
        <w:rPr>
          <w:rStyle w:val="StyleUnderline"/>
        </w:rPr>
        <w:t>think of the US China relationship as</w:t>
      </w:r>
      <w:r w:rsidRPr="00DB389F">
        <w:rPr>
          <w:sz w:val="16"/>
        </w:rPr>
        <w:t xml:space="preserve"> kind of like </w:t>
      </w:r>
      <w:r w:rsidRPr="00DB389F">
        <w:rPr>
          <w:rStyle w:val="StyleUnderline"/>
        </w:rPr>
        <w:t>an arranged marriage</w:t>
      </w:r>
      <w:r w:rsidRPr="00DB389F">
        <w:rPr>
          <w:sz w:val="16"/>
        </w:rPr>
        <w:t>," says Arthur Kroeber, a Beijing-based economist and author of China's Economy: What You Need to Know. "</w:t>
      </w:r>
      <w:r w:rsidRPr="00DB389F">
        <w:rPr>
          <w:rStyle w:val="StyleUnderline"/>
        </w:rPr>
        <w:t>They're not in it because they fell in with each other</w:t>
      </w:r>
      <w:r w:rsidRPr="00DB389F">
        <w:rPr>
          <w:sz w:val="16"/>
        </w:rPr>
        <w:t xml:space="preserve">, they're in it because forces beyond them made it happen and now </w:t>
      </w:r>
      <w:r w:rsidRPr="00DB389F">
        <w:rPr>
          <w:rStyle w:val="StyleUnderline"/>
        </w:rPr>
        <w:t>they're stuck with each other</w:t>
      </w:r>
      <w:r w:rsidRPr="00DB389F">
        <w:rPr>
          <w:sz w:val="16"/>
        </w:rPr>
        <w:t xml:space="preserve"> and now they have to deal with it," Kroeber says. One way of 'dealing with it' is through annual talks like the Strategic and Economic Dialogue, which got under way in Beijing on Monday. Chinese president Xi Jinping kicked off the event with a call for more mutual trust. On the relationship with America, he quoted a Song Dynasty Chinese poet who said, "Rivers always take meandering paths before reaching their destination." For the U.S. side, Secretary of State John Kerry is handling security conversations, while U.S. Treasury Secretary Jacob Lew leads the economic track. "Having grown to be one of the two largest economies in the world it's increasingly important for China to accept the responsibilities of being a large and powerful economy," Lew said. U.S. Firms Want More Access </w:t>
      </w:r>
      <w:r w:rsidRPr="00DB389F">
        <w:rPr>
          <w:rStyle w:val="StyleUnderline"/>
        </w:rPr>
        <w:t>American companies want more</w:t>
      </w:r>
      <w:r w:rsidRPr="00DB389F">
        <w:rPr>
          <w:sz w:val="16"/>
        </w:rPr>
        <w:t xml:space="preserve"> unfettered </w:t>
      </w:r>
      <w:r w:rsidRPr="00DB389F">
        <w:rPr>
          <w:rStyle w:val="StyleUnderline"/>
        </w:rPr>
        <w:t>access to Chinese markets</w:t>
      </w:r>
      <w:r w:rsidRPr="00DB389F">
        <w:rPr>
          <w:sz w:val="16"/>
        </w:rPr>
        <w:t xml:space="preserve"> and its hundreds of millions of consumers. </w:t>
      </w:r>
      <w:r w:rsidRPr="00DB389F">
        <w:rPr>
          <w:rStyle w:val="StyleUnderline"/>
        </w:rPr>
        <w:t>But China's first priority is its own domestic economy and homegrown firms. It's led to new rules and restrictions making it tougher for non-Chinese companies to compete</w:t>
      </w:r>
      <w:r w:rsidRPr="00DB389F">
        <w:rPr>
          <w:sz w:val="16"/>
        </w:rPr>
        <w:t xml:space="preserve">. Especially on the tech front. "Frankly the way the </w:t>
      </w:r>
      <w:r w:rsidRPr="00DB389F">
        <w:rPr>
          <w:rStyle w:val="StyleUnderline"/>
        </w:rPr>
        <w:t xml:space="preserve">rules </w:t>
      </w:r>
      <w:r w:rsidRPr="00DB389F">
        <w:rPr>
          <w:sz w:val="16"/>
        </w:rPr>
        <w:t xml:space="preserve">have been written </w:t>
      </w:r>
      <w:r w:rsidRPr="00DB389F">
        <w:rPr>
          <w:rStyle w:val="StyleUnderline"/>
        </w:rPr>
        <w:t>appear to exclude American companies</w:t>
      </w:r>
      <w:r w:rsidRPr="00DB389F">
        <w:rPr>
          <w:sz w:val="16"/>
        </w:rPr>
        <w:t xml:space="preserve"> from being able to provide technology," said Erin Ennis, senior vice president of the U.S. China Business Council. "Bringing more competition to the market actually makes companies do a better job," she says. Then </w:t>
      </w:r>
      <w:r w:rsidRPr="00DB389F">
        <w:rPr>
          <w:rStyle w:val="StyleUnderline"/>
        </w:rPr>
        <w:t>there's the issue of overcapacity. To prop up its own economy, China is keeping open dozens of industrial plants that pump out raw materials like steel and aluminum</w:t>
      </w:r>
      <w:r w:rsidRPr="00DB389F">
        <w:rPr>
          <w:sz w:val="16"/>
        </w:rPr>
        <w:t>, stuff the world already has enough of. "</w:t>
      </w:r>
      <w:r w:rsidRPr="00DB389F">
        <w:rPr>
          <w:rStyle w:val="StyleUnderline"/>
        </w:rPr>
        <w:t>It's distorting their markets, it's an impediment to medium and long-term growth. And it's distorting global markets,"</w:t>
      </w:r>
      <w:r w:rsidRPr="00DB389F">
        <w:rPr>
          <w:sz w:val="16"/>
        </w:rPr>
        <w:t xml:space="preserve"> said Lew. At the talks, the U.S. is encouraging China to let global markets act with less state intervention. But the Chinese have their own domestic pressures to worry about. "It's not the best time for us," says Yienching Yang, of China's E-Cai Economic Research Institute. "Because </w:t>
      </w:r>
      <w:r w:rsidRPr="00DB389F">
        <w:rPr>
          <w:rStyle w:val="StyleUnderline"/>
        </w:rPr>
        <w:t>we don't have very good economic growth</w:t>
      </w:r>
      <w:r w:rsidRPr="00DB389F">
        <w:rPr>
          <w:sz w:val="16"/>
        </w:rPr>
        <w:t xml:space="preserve">. And we don't have a very good political environment in the United States." U.S. Politics </w:t>
      </w:r>
      <w:r w:rsidRPr="00DB389F">
        <w:rPr>
          <w:rStyle w:val="StyleUnderline"/>
        </w:rPr>
        <w:t xml:space="preserve">The American political environment is a question, as anti-China sentiments get a voice in </w:t>
      </w:r>
      <w:r w:rsidRPr="00DB389F">
        <w:rPr>
          <w:sz w:val="16"/>
        </w:rPr>
        <w:t xml:space="preserve">Republican Presidential Nominee Donald </w:t>
      </w:r>
      <w:r w:rsidRPr="00DB389F">
        <w:rPr>
          <w:rStyle w:val="StyleUnderline"/>
        </w:rPr>
        <w:t>Trump.</w:t>
      </w:r>
      <w:r w:rsidRPr="00DB389F">
        <w:rPr>
          <w:sz w:val="16"/>
        </w:rPr>
        <w:t xml:space="preserve"> "We've got enough problems in our country. We have to rebuild our country. </w:t>
      </w:r>
      <w:r w:rsidRPr="00DB389F">
        <w:rPr>
          <w:rStyle w:val="StyleUnderline"/>
        </w:rPr>
        <w:t>China and other countries have committed the greatest theft in the history of the United States," Trump said</w:t>
      </w:r>
      <w:r w:rsidRPr="00DB389F">
        <w:rPr>
          <w:sz w:val="16"/>
        </w:rPr>
        <w:t xml:space="preserve">, while campaigning in New Hampshire last August. Echoing his Chinese counterparts, Lew says ongoing communication is far more effective than confrontation. "The U.S. China economic relationship is the most important economic relationship in the world," Lew said. Shared interests are keeping the lines of communication going, even if no specific outcomes are expected in this set of dialogues. And outcomes aren't the point, Kroeber says, of the dialogues. Just working through the tough stuff can considered progress. "It's a lot like marriage counseling," Kroeber says. </w:t>
      </w:r>
      <w:r w:rsidRPr="00DB389F">
        <w:rPr>
          <w:rStyle w:val="StyleUnderline"/>
        </w:rPr>
        <w:t>Relationship status? It's complicated.</w:t>
      </w:r>
    </w:p>
    <w:p w14:paraId="43AA8BD6" w14:textId="77777777" w:rsidR="00751E29" w:rsidRPr="004A6174" w:rsidRDefault="00751E29" w:rsidP="00751E29">
      <w:pPr>
        <w:pStyle w:val="Heading4"/>
      </w:pPr>
      <w:r w:rsidRPr="004A6174">
        <w:t xml:space="preserve">Security issues like the South China Sea and arms sales to Vietnam are straining US-China relations now </w:t>
      </w:r>
      <w:r>
        <w:t>– future agreements are not likely</w:t>
      </w:r>
    </w:p>
    <w:p w14:paraId="00C36D35" w14:textId="77777777" w:rsidR="00751E29" w:rsidRPr="00F04D6A" w:rsidRDefault="00751E29" w:rsidP="00751E29">
      <w:pPr>
        <w:rPr>
          <w:rStyle w:val="Style13ptBold"/>
        </w:rPr>
      </w:pPr>
      <w:r w:rsidRPr="00F04D6A">
        <w:rPr>
          <w:rStyle w:val="Style13ptBold"/>
        </w:rPr>
        <w:t>Yong 6/5</w:t>
      </w:r>
    </w:p>
    <w:p w14:paraId="64414346" w14:textId="77777777" w:rsidR="00751E29" w:rsidRPr="00F04D6A" w:rsidRDefault="00751E29" w:rsidP="00751E29">
      <w:pPr>
        <w:rPr>
          <w:sz w:val="16"/>
          <w:szCs w:val="16"/>
        </w:rPr>
      </w:pPr>
      <w:r w:rsidRPr="00F04D6A">
        <w:rPr>
          <w:sz w:val="16"/>
          <w:szCs w:val="16"/>
        </w:rPr>
        <w:t>Jeremy Au Yong. JUN 5, 2016. The Strait Times. Security issues expected to dominate US-China Strategic and Economic Dialogue. Jeremy was appointed the US bureau chief in November 2013 after nine years working in various desks in The Straits Times. http://www.straitstimes.com/world/united-states/security-issues-expected-to-dominate-us-china-strategic-and-economic-dialogue</w:t>
      </w:r>
    </w:p>
    <w:p w14:paraId="36BEB70A" w14:textId="77777777" w:rsidR="00751E29" w:rsidRDefault="00751E29" w:rsidP="00751E29">
      <w:pPr>
        <w:rPr>
          <w:sz w:val="16"/>
        </w:rPr>
      </w:pPr>
      <w:r w:rsidRPr="004A6174">
        <w:rPr>
          <w:sz w:val="16"/>
        </w:rPr>
        <w:t xml:space="preserve">WASHINGTON - </w:t>
      </w:r>
      <w:r w:rsidRPr="004A6174">
        <w:rPr>
          <w:rStyle w:val="StyleUnderline"/>
        </w:rPr>
        <w:t>Security issues like the South China Sea disputes and the lifting of US arms embargo on Vietnam are expected to take precedence</w:t>
      </w:r>
      <w:r w:rsidRPr="004A6174">
        <w:rPr>
          <w:sz w:val="16"/>
        </w:rPr>
        <w:t xml:space="preserve"> over economic ones </w:t>
      </w:r>
      <w:r w:rsidRPr="004A6174">
        <w:rPr>
          <w:rStyle w:val="StyleUnderline"/>
        </w:rPr>
        <w:t>at a US-China dialogue</w:t>
      </w:r>
      <w:r w:rsidRPr="004A6174">
        <w:rPr>
          <w:sz w:val="16"/>
        </w:rPr>
        <w:t xml:space="preserve"> starting in Beijing on Monday (June 6), </w:t>
      </w:r>
      <w:r w:rsidRPr="004A6174">
        <w:rPr>
          <w:rStyle w:val="Emphasis"/>
        </w:rPr>
        <w:t xml:space="preserve">with analysts expecting raised tensions between the two </w:t>
      </w:r>
      <w:r w:rsidRPr="004A6174">
        <w:rPr>
          <w:rStyle w:val="Emphasis"/>
        </w:rPr>
        <w:lastRenderedPageBreak/>
        <w:t>countries</w:t>
      </w:r>
      <w:r w:rsidRPr="004A6174">
        <w:rPr>
          <w:rStyle w:val="StyleUnderline"/>
        </w:rPr>
        <w:t>. The annual US-China Strategic and Economic Dialogue</w:t>
      </w:r>
      <w:r w:rsidRPr="004A6174">
        <w:rPr>
          <w:sz w:val="16"/>
        </w:rPr>
        <w:t xml:space="preserve"> ( S&amp;ED), co-chaired by Secretary of State John Kerry and Treasury Secretary Jack Lew, as well as State Councillor Yang Jiechi and Vice-Premier Wang Yang, </w:t>
      </w:r>
      <w:r w:rsidRPr="004A6174">
        <w:rPr>
          <w:rStyle w:val="StyleUnderline"/>
        </w:rPr>
        <w:t>comes at the intersection of a series of events that shine a spotlight on differences between the two sides.</w:t>
      </w:r>
      <w:r w:rsidRPr="004A6174">
        <w:rPr>
          <w:sz w:val="16"/>
        </w:rPr>
        <w:t xml:space="preserve"> In the lead up to the S&amp;ED, </w:t>
      </w:r>
      <w:r w:rsidRPr="004A6174">
        <w:rPr>
          <w:rStyle w:val="StyleUnderline"/>
        </w:rPr>
        <w:t>Taiwan's new president</w:t>
      </w:r>
      <w:r w:rsidRPr="004A6174">
        <w:rPr>
          <w:sz w:val="16"/>
        </w:rPr>
        <w:t xml:space="preserve"> Tsai Ing-wen </w:t>
      </w:r>
      <w:r w:rsidRPr="004A6174">
        <w:rPr>
          <w:rStyle w:val="StyleUnderline"/>
        </w:rPr>
        <w:t>was sworn in</w:t>
      </w:r>
      <w:r w:rsidRPr="004A6174">
        <w:rPr>
          <w:sz w:val="16"/>
        </w:rPr>
        <w:t xml:space="preserve">, US President Barack </w:t>
      </w:r>
      <w:r w:rsidRPr="004A6174">
        <w:rPr>
          <w:rStyle w:val="StyleUnderline"/>
        </w:rPr>
        <w:t xml:space="preserve">Obama lifted a long-standing arms embargo on Vietnam and officials from both sides sparred on the South China Sea disputes at a security forum </w:t>
      </w:r>
      <w:r w:rsidRPr="004A6174">
        <w:rPr>
          <w:sz w:val="16"/>
        </w:rPr>
        <w:t>- the Shangri-la Dialogue - in Singapore. The S&amp;ED meeting will be followed soon by a ruling from the Permanent Court of Arbitration in The Hague on a case against China's claims to the South China Sea brought by the Philippines, a long-time US ally</w:t>
      </w:r>
      <w:r w:rsidRPr="004A6174">
        <w:rPr>
          <w:rStyle w:val="StyleUnderline"/>
        </w:rPr>
        <w:t>. All that, plus the fact that the S&amp;ED does not typically produce any breakthrough, added up to a dialogue that will end with relatively little</w:t>
      </w:r>
      <w:r w:rsidRPr="004A6174">
        <w:rPr>
          <w:sz w:val="16"/>
        </w:rPr>
        <w:t xml:space="preserve"> to shout about. "Same old, same old" is how Mr Dean Cheng, a senior research fellow at the Heritage Foundation, described his expectations for the dialogue. "I think you'll see a lot of the same issues get discussed, with both sides making the same pro-forma statements and staking out the same positions," he said. At a strategic security meeting on Sunday held under the framework of the S&amp;ED and attended by US and Chinese military and foreign affairs officials, both sides reiterated their commitment to continue dialogue and work towards a stable and cooperative strategic security relationship. Ms Bonnie Glaser, director of the China Power Project at the Centre for Strategic and International Studies, said although there may be efforts made to tee up agreements for US President Barack Obama and President Xi Jinping to unveil when they meet later this year on the sidelines of the Group of 20 nations summit, those will be hard to come by. "Can more be done on climate change? Will China provide a new negative list that could make a Bilateral Investment Treaty possible? "I believe that the </w:t>
      </w:r>
      <w:r w:rsidRPr="004A6174">
        <w:rPr>
          <w:rStyle w:val="StyleUnderline"/>
        </w:rPr>
        <w:t>achievements of the Obama administration in US-China relations are largely completed; it will be challenging to produce additional agreements</w:t>
      </w:r>
      <w:r w:rsidRPr="004A6174">
        <w:rPr>
          <w:sz w:val="16"/>
        </w:rPr>
        <w:t>," she told The Straits Times. But even if the two countries continue to circle each other on the same issues, analysts stressed that the dialogue will still be a valuable mechanism. For one thing, it will allow both sides to highlight those areas where they do have common ground and ensure that engagement will continue into the next US presidency. "</w:t>
      </w:r>
      <w:r w:rsidRPr="004A6174">
        <w:rPr>
          <w:rStyle w:val="Emphasis"/>
        </w:rPr>
        <w:t>The Chinese are worried about the US-China relationship</w:t>
      </w:r>
      <w:r w:rsidRPr="004A6174">
        <w:rPr>
          <w:sz w:val="16"/>
        </w:rPr>
        <w:t xml:space="preserve"> and want it to remain on sound footing. The atmospherics of the S&amp;ED will emphasize the positive: shared interests and cooperation, while managing differences," said Ms Glaser.</w:t>
      </w:r>
    </w:p>
    <w:p w14:paraId="4D80BB12" w14:textId="77777777" w:rsidR="00751E29" w:rsidRPr="00104D09" w:rsidRDefault="00751E29" w:rsidP="00751E29">
      <w:pPr>
        <w:pStyle w:val="Heading4"/>
      </w:pPr>
      <w:r w:rsidRPr="00104D09">
        <w:t xml:space="preserve">Relations low – China blames the US for tensions in the SCS and is expanding its foothold, US arms sales to Taiwan, DOD reports and US reconnaissance missions are increasing tensions  </w:t>
      </w:r>
    </w:p>
    <w:p w14:paraId="5E958378" w14:textId="77777777" w:rsidR="00751E29" w:rsidRPr="007F12FD" w:rsidRDefault="00751E29" w:rsidP="00751E29">
      <w:pPr>
        <w:rPr>
          <w:rStyle w:val="Style13ptBold"/>
        </w:rPr>
      </w:pPr>
      <w:r w:rsidRPr="007F12FD">
        <w:rPr>
          <w:rStyle w:val="Style13ptBold"/>
        </w:rPr>
        <w:t>Cheng 6/10</w:t>
      </w:r>
    </w:p>
    <w:p w14:paraId="28E17BF2" w14:textId="77777777" w:rsidR="00751E29" w:rsidRDefault="00751E29" w:rsidP="00751E29">
      <w:pPr>
        <w:rPr>
          <w:sz w:val="16"/>
        </w:rPr>
      </w:pPr>
      <w:r>
        <w:rPr>
          <w:sz w:val="16"/>
        </w:rPr>
        <w:t>Dean Cheng. June 10, 2016. Flying the Unfriendly Skies: China’s Dangerous Behavior. Senior Research Fellow, Asian Studies Center Asian Studies Center The Davis Institute for National Security and Foreign Policy at The Heritage Foundation http://dailysignal.com/2016/06/10/flying-the-unfriendly-skies-chinas-dangerous-behavior/</w:t>
      </w:r>
    </w:p>
    <w:p w14:paraId="6D5CB539" w14:textId="77777777" w:rsidR="00751E29" w:rsidRDefault="00751E29" w:rsidP="00751E29">
      <w:pPr>
        <w:rPr>
          <w:rStyle w:val="StyleUnderline"/>
        </w:rPr>
      </w:pPr>
      <w:r w:rsidRPr="007F12FD">
        <w:rPr>
          <w:rStyle w:val="StyleUnderline"/>
        </w:rPr>
        <w:t>For the second time in a month, a Chinese fighter jet has made an unsafe approach to an American military aircraft</w:t>
      </w:r>
      <w:r>
        <w:rPr>
          <w:sz w:val="16"/>
        </w:rPr>
        <w:t xml:space="preserve">. This time, a Chinese air force J-10 fighter intercepted a U.S. RC-135 reconnaissance aircraft in international airspace over the East China Sea. The Chinese fighter approached at high speed at the same altitude, and reportedly closed to within a hundred feet of the converted airliner. Not only did </w:t>
      </w:r>
      <w:r w:rsidRPr="00104D09">
        <w:rPr>
          <w:rStyle w:val="StyleUnderline"/>
        </w:rPr>
        <w:t>the Chinese intercept</w:t>
      </w:r>
      <w:r>
        <w:rPr>
          <w:sz w:val="16"/>
        </w:rPr>
        <w:t xml:space="preserve"> occur in the wake of last September’s much-ballyhooed “Rules of Behavior for Safety of Air-to-Air Encounters” between the U.S. and the People’s Republic of China, but it also </w:t>
      </w:r>
      <w:r w:rsidRPr="00104D09">
        <w:rPr>
          <w:rStyle w:val="StyleUnderline"/>
        </w:rPr>
        <w:t>occurred even as Secretary of State John Kerry and Secretary of the Treasury Jack Lew were in Beijing as part of the Strategic &amp; Economic Dialogue talks</w:t>
      </w:r>
      <w:r>
        <w:rPr>
          <w:sz w:val="16"/>
        </w:rPr>
        <w:t xml:space="preserve">. </w:t>
      </w:r>
      <w:r w:rsidRPr="00104D09">
        <w:rPr>
          <w:rStyle w:val="StyleUnderline"/>
        </w:rPr>
        <w:t>The Chinese are likely stepping up their activities in expectation of a ruling in the coming months from the Permanent Court of Arbitration on Chinese claims over the South China Sea.</w:t>
      </w:r>
      <w:r>
        <w:rPr>
          <w:rStyle w:val="StyleUnderline"/>
        </w:rPr>
        <w:t xml:space="preserve"> </w:t>
      </w:r>
      <w:r>
        <w:rPr>
          <w:sz w:val="16"/>
        </w:rPr>
        <w:t xml:space="preserve">The Philippines has filed with the Permanent Court of Arbitration regarding Chinese claims over almost the entire South China Sea; </w:t>
      </w:r>
      <w:r w:rsidRPr="00104D09">
        <w:rPr>
          <w:rStyle w:val="StyleUnderline"/>
        </w:rPr>
        <w:t>Beijing has rejected the legitimacy of the court to rule, and made clear it will ignore any findings by the court.</w:t>
      </w:r>
      <w:r>
        <w:rPr>
          <w:sz w:val="16"/>
        </w:rPr>
        <w:t xml:space="preserve"> In an interesting redefinition of “unilateral,” Beijing has condemned Manila’s filing with the international court as a “unilateral act,” exacerbating tensions in the region. </w:t>
      </w:r>
      <w:r w:rsidRPr="00104D09">
        <w:rPr>
          <w:rStyle w:val="StyleUnderline"/>
        </w:rPr>
        <w:t>Beijing holds the U.S. responsible for the ongoing tensions in the South China Sea. Gen. Fang Fenghui</w:t>
      </w:r>
      <w:r>
        <w:rPr>
          <w:sz w:val="16"/>
        </w:rPr>
        <w:t xml:space="preserve">, </w:t>
      </w:r>
      <w:r w:rsidRPr="00104D09">
        <w:rPr>
          <w:rStyle w:val="StyleUnderline"/>
        </w:rPr>
        <w:t>head of the People’s Liberation Army General Staff Department, stated</w:t>
      </w:r>
      <w:r>
        <w:rPr>
          <w:sz w:val="16"/>
        </w:rPr>
        <w:t xml:space="preserve"> in a 2013 joint press conference at the Pentagon with then-Chairman of the Joint Chiefs Martin Dempsey, “</w:t>
      </w:r>
      <w:r w:rsidRPr="00104D09">
        <w:rPr>
          <w:rStyle w:val="StyleUnderline"/>
        </w:rPr>
        <w:t>the rebalancing strategy of the U.S. has stirred up some of the problems which make the South China Sea and the East China Sea not so calm as before.”</w:t>
      </w:r>
      <w:r>
        <w:rPr>
          <w:rStyle w:val="StyleUnderline"/>
        </w:rPr>
        <w:t xml:space="preserve"> </w:t>
      </w:r>
      <w:r>
        <w:rPr>
          <w:sz w:val="16"/>
        </w:rPr>
        <w:t xml:space="preserve">Madame Fu Ying, spokeswoman of the Chinese National People’s Congress, China’s legislature, made similar accusations this past March. “The U.S. is strengthening military deployment in the Asia-Pacific region together with its allies since its pivot to Asia,” Fu said. “Is it not </w:t>
      </w:r>
      <w:r>
        <w:rPr>
          <w:sz w:val="16"/>
        </w:rPr>
        <w:lastRenderedPageBreak/>
        <w:t xml:space="preserve">militarization?” She asked. </w:t>
      </w:r>
      <w:r w:rsidRPr="00104D09">
        <w:rPr>
          <w:rStyle w:val="StyleUnderline"/>
        </w:rPr>
        <w:t>In the Chinese view, the Southeast Asian states would not dare challenge China over its sovereignty claims, if the United States were not manipulating and encouraging them.</w:t>
      </w:r>
      <w:r>
        <w:rPr>
          <w:sz w:val="16"/>
        </w:rPr>
        <w:t xml:space="preserve"> At the Shangri-La Dialogue, </w:t>
      </w:r>
      <w:r w:rsidRPr="00104D09">
        <w:rPr>
          <w:rStyle w:val="StyleUnderline"/>
        </w:rPr>
        <w:t>Chinese Adm. Sun Jianguo made the case even more explicitly</w:t>
      </w:r>
      <w:r>
        <w:rPr>
          <w:sz w:val="16"/>
        </w:rPr>
        <w:t xml:space="preserve">. Stating that some countries are: </w:t>
      </w:r>
      <w:r w:rsidRPr="00104D09">
        <w:rPr>
          <w:rStyle w:val="StyleUnderline"/>
        </w:rPr>
        <w:t>On one hand setting the example of implementing what is known as freedom-of-navigation operations in the South China Sea, openly flaunting its military force, and on the other hand pulling in help from cliques, supporting their allies in antagonising China, forcing China to accept and implement the result of the arbitration.</w:t>
      </w:r>
      <w:r>
        <w:rPr>
          <w:rStyle w:val="StyleUnderline"/>
        </w:rPr>
        <w:t xml:space="preserve"> </w:t>
      </w:r>
      <w:r w:rsidRPr="00104D09">
        <w:rPr>
          <w:rStyle w:val="StyleUnderline"/>
        </w:rPr>
        <w:t>Challenging American reconnaissance operations off its shores (even if they are in international waters and airspace) also highlights Chinese complaints about the obstacles to better U.S.-China relations.</w:t>
      </w:r>
      <w:r>
        <w:rPr>
          <w:rStyle w:val="StyleUnderline"/>
        </w:rPr>
        <w:t xml:space="preserve"> </w:t>
      </w:r>
      <w:r w:rsidRPr="00104D09">
        <w:rPr>
          <w:rStyle w:val="StyleUnderline"/>
        </w:rPr>
        <w:t>The Chinese regularly recite complaints about arms sales to Taiwan, reconnaissance activities off their shores, and the annual Department of Defense report to Congress on Chinese military capabilities as limiting U.S.-Chinese relations</w:t>
      </w:r>
      <w:r>
        <w:rPr>
          <w:sz w:val="16"/>
        </w:rPr>
        <w:t xml:space="preserve">. Ironically, </w:t>
      </w:r>
      <w:r w:rsidRPr="00104D09">
        <w:rPr>
          <w:rStyle w:val="StyleUnderline"/>
        </w:rPr>
        <w:t>the 2016 Department of Defense report on China, which was released last month, highlighted the build-up of China’s air and naval forces.</w:t>
      </w:r>
    </w:p>
    <w:p w14:paraId="18A14265" w14:textId="77777777" w:rsidR="00751E29" w:rsidRPr="00737A39" w:rsidRDefault="00751E29" w:rsidP="00751E29">
      <w:pPr>
        <w:pStyle w:val="Heading4"/>
      </w:pPr>
      <w:r w:rsidRPr="00737A39">
        <w:t>US security rhetoric and posturing has hurt US-China relations and improved the Sino-Russian relationship</w:t>
      </w:r>
    </w:p>
    <w:p w14:paraId="7D7CEBBD" w14:textId="77777777" w:rsidR="00751E29" w:rsidRPr="002C5111" w:rsidRDefault="00751E29" w:rsidP="00751E29">
      <w:pPr>
        <w:rPr>
          <w:rStyle w:val="Style13ptBold"/>
        </w:rPr>
      </w:pPr>
      <w:r w:rsidRPr="002C5111">
        <w:rPr>
          <w:rStyle w:val="Style13ptBold"/>
        </w:rPr>
        <w:t>Babich 6/24</w:t>
      </w:r>
    </w:p>
    <w:p w14:paraId="3C6CA3B4" w14:textId="77777777" w:rsidR="00751E29" w:rsidRPr="002913EE" w:rsidRDefault="00751E29" w:rsidP="00751E29">
      <w:pPr>
        <w:rPr>
          <w:sz w:val="16"/>
          <w:szCs w:val="16"/>
        </w:rPr>
      </w:pPr>
      <w:r w:rsidRPr="002913EE">
        <w:rPr>
          <w:sz w:val="16"/>
          <w:szCs w:val="16"/>
        </w:rPr>
        <w:t>Dmitry Babich 24 Jun, 2016. Unwise Obama policy pushes China and Russia closer together. Dmitry Babich was born in Moscow, in 1970. He has worked for various media outlets for 25 years, including The Moscow News and RIA Novosti news agency. He is currently working as a political analyst at Sputnik International, and is a frequent guest on BBC, Al Jazeera, CNN commenting on international affairs and history. https://www.rt.com/op-edge/348210-china-putin-visit-russia-xi/</w:t>
      </w:r>
    </w:p>
    <w:p w14:paraId="2ED0F58D" w14:textId="77777777" w:rsidR="00751E29" w:rsidRDefault="00751E29" w:rsidP="00751E29">
      <w:pPr>
        <w:rPr>
          <w:sz w:val="16"/>
        </w:rPr>
      </w:pPr>
      <w:r w:rsidRPr="00782CCD">
        <w:rPr>
          <w:sz w:val="16"/>
        </w:rPr>
        <w:t xml:space="preserve">President Vladimir Putin’s visit to China on June 25 will continue the tradition of frequent high level Sino-Russian meetings that have been going on since 2014. In 2015 Putin and China’s President Xi Jinping met four times. During their meeting in Beijing, </w:t>
      </w:r>
      <w:r w:rsidRPr="00782CCD">
        <w:rPr>
          <w:rStyle w:val="StyleUnderline"/>
        </w:rPr>
        <w:t>Putin and Xi are expected to discuss economic cooperation and</w:t>
      </w:r>
      <w:r w:rsidRPr="00782CCD">
        <w:rPr>
          <w:sz w:val="16"/>
        </w:rPr>
        <w:t xml:space="preserve"> the </w:t>
      </w:r>
      <w:r w:rsidRPr="00782CCD">
        <w:rPr>
          <w:rStyle w:val="StyleUnderline"/>
        </w:rPr>
        <w:t>geopolitical issues – such as</w:t>
      </w:r>
      <w:r w:rsidRPr="00782CCD">
        <w:rPr>
          <w:sz w:val="16"/>
        </w:rPr>
        <w:t xml:space="preserve"> the situation in Syria, the</w:t>
      </w:r>
      <w:r w:rsidRPr="00782CCD">
        <w:rPr>
          <w:rStyle w:val="StyleUnderline"/>
        </w:rPr>
        <w:t xml:space="preserve"> deployment of the American THAAD missile defense system in South Korea, and the growing tension between China and local US allies in the South China Sea.</w:t>
      </w:r>
      <w:r>
        <w:rPr>
          <w:rStyle w:val="StyleUnderline"/>
        </w:rPr>
        <w:t xml:space="preserve"> </w:t>
      </w:r>
      <w:r w:rsidRPr="00782CCD">
        <w:rPr>
          <w:sz w:val="16"/>
        </w:rPr>
        <w:t xml:space="preserve">According to the Russian ambassador to China, Andrey Denisov, Chinese trade with Russia is still no match to its trade with America, but the gap has been narrowing during the last 25 years. “If it had not been for the dramatic fall in oil prices, the volume of trade between Russia and China in 2014 would have exceeded $100 billion,” Denisov told the Interfax news agency. Moscow and Beijing had to restart trading in the early 1990s almost from scratch: as the frosty relations between Maoist China and the Soviet Union in 1960s-1970s had brought trade almost to a standstill. The Soviet Union and China had ideological differences, which the pre-neocon US used with great skill, reorienting the Chinese economy to cooperation with American companies in the 1980s and 1990s. Today, the opposite is happening. In Denisov’s words, </w:t>
      </w:r>
      <w:r w:rsidRPr="00782CCD">
        <w:rPr>
          <w:rStyle w:val="StyleUnderline"/>
        </w:rPr>
        <w:t>Russia and China are now seeing eye to eye on</w:t>
      </w:r>
      <w:r w:rsidRPr="00782CCD">
        <w:rPr>
          <w:sz w:val="16"/>
        </w:rPr>
        <w:t xml:space="preserve"> Syria, </w:t>
      </w:r>
      <w:r w:rsidRPr="00782CCD">
        <w:rPr>
          <w:rStyle w:val="StyleUnderline"/>
        </w:rPr>
        <w:t>US-inspired “regime changes” in many countries</w:t>
      </w:r>
      <w:r w:rsidRPr="00782CCD">
        <w:rPr>
          <w:sz w:val="16"/>
        </w:rPr>
        <w:t xml:space="preserve"> and other important international political problems. </w:t>
      </w:r>
      <w:r w:rsidRPr="00782CCD">
        <w:rPr>
          <w:rStyle w:val="StyleUnderline"/>
        </w:rPr>
        <w:t>Meanwhile, Sino-US cooperation has been put under political pressure by Washington’s concern about China’s “peaceful rise”</w:t>
      </w:r>
      <w:r w:rsidRPr="00782CCD">
        <w:rPr>
          <w:sz w:val="16"/>
        </w:rPr>
        <w:t xml:space="preserve"> (the favorite expression of the Chinese foreign ministry, describing China’s growth as devoid of imperial ambitions). The new configuration of forces on the world stage reflects in the dynamic of Putin-Xi summits. At least two of the last year’s meetings between the leaders had an important symbolic meaning. The BRICS’ summit in Ufa - the capital of an autonomous region with a mostly Muslim population in central Russia - took place in July 2015. The Ufa summit is seen now as the most productive in terms of BRICS’ development projects, with the creation of joint development banks and currency pools. Putin’s attendance of the celebrations commemorating the 70th anniversary of the end of the World War II in China in September 2015 also had an important symbolic meaning. The Chinese celebrations then were boycotted by US President Barak Obama and other Western leaders, despite China being an ally of the US in that war, which by far lost the largest number of people among the countries that fought Imperial Japan. “The Sino-Russian relations are given a special boost by the fact that they are currently based on mutual respect,” said Professor Yang Xiyu, senior fellow at the China Institute of International Studies. “You don’t always see that in China’s relations with Western countries.” </w:t>
      </w:r>
      <w:r w:rsidRPr="00782CCD">
        <w:rPr>
          <w:rStyle w:val="StyleUnderline"/>
        </w:rPr>
        <w:t>Signs of respect for China from Washington have been especially slow in coming. The absence of President Obama at the parade in Beijing in 2015, which commemorated the victory of the Sino-Russian-American coalition in the war with Japan, was unofficially explained by Obama’s unwillingness to support a show of China’s military might.</w:t>
      </w:r>
      <w:r>
        <w:rPr>
          <w:rStyle w:val="StyleUnderline"/>
        </w:rPr>
        <w:t xml:space="preserve"> </w:t>
      </w:r>
      <w:r w:rsidRPr="00782CCD">
        <w:rPr>
          <w:sz w:val="16"/>
        </w:rPr>
        <w:t xml:space="preserve">US Democratic presidential candidate Hillary Clinton, during her campaign in 2015-2016, was not particularly sympathetic to China, describing President Xi as a "shameless". </w:t>
      </w:r>
      <w:r w:rsidRPr="00782CCD">
        <w:rPr>
          <w:rStyle w:val="StyleUnderline"/>
        </w:rPr>
        <w:t xml:space="preserve">Descriptions of China as an aggressive power, posing a threat to both its neighbors and the US, have been made this year by senior US </w:t>
      </w:r>
      <w:r w:rsidRPr="00782CCD">
        <w:rPr>
          <w:rStyle w:val="StyleUnderline"/>
        </w:rPr>
        <w:lastRenderedPageBreak/>
        <w:t xml:space="preserve">defense officials </w:t>
      </w:r>
      <w:r w:rsidRPr="00782CCD">
        <w:rPr>
          <w:sz w:val="16"/>
        </w:rPr>
        <w:t xml:space="preserve">with connections to Clinton. The </w:t>
      </w:r>
      <w:r w:rsidRPr="00782CCD">
        <w:rPr>
          <w:rStyle w:val="StyleUnderline"/>
        </w:rPr>
        <w:t>recent naval exercises in the South China Sea, conducted by American warships</w:t>
      </w:r>
      <w:r w:rsidRPr="00782CCD">
        <w:rPr>
          <w:sz w:val="16"/>
        </w:rPr>
        <w:t xml:space="preserve"> with the navies of United States’ allies, </w:t>
      </w:r>
      <w:r w:rsidRPr="00782CCD">
        <w:rPr>
          <w:rStyle w:val="StyleUnderline"/>
        </w:rPr>
        <w:t>had a specific goal of checking Chinese ambitions in the area</w:t>
      </w:r>
      <w:r w:rsidRPr="00782CCD">
        <w:rPr>
          <w:sz w:val="16"/>
        </w:rPr>
        <w:t xml:space="preserve">, i.e. showing Beijing its place. The US Defense Secretary Ashton Carter labeled China's behavior in the South China Sea "self-isolating" and visited American aircraft carriers in the area. “I don’t think Russia needs to get involved in the Sino-American rivalry in the South China Sea directly,” said Aleksandr Lukin, the director of the Center for East Asian Studies at MGIMO University in Moscow. “But this rivalry creates an important part of context for Sino-Russian relations, making the Chinese side to be more forthcoming to Russia’s needs and worries.” </w:t>
      </w:r>
      <w:r w:rsidRPr="00782CCD">
        <w:rPr>
          <w:rStyle w:val="StyleUnderline"/>
        </w:rPr>
        <w:t>Experts agree that in May 2014 it was Obama’s hostile policy towards both China and Russia that pushed the Chinese to agree to higher prices for Russian natural gas</w:t>
      </w:r>
      <w:r w:rsidRPr="00782CCD">
        <w:rPr>
          <w:sz w:val="16"/>
        </w:rPr>
        <w:t xml:space="preserve">. The natural gas will be supplied to China via the 2,500-mile Power of Siberia pipeline – now under construction. </w:t>
      </w:r>
      <w:r w:rsidRPr="00782CCD">
        <w:rPr>
          <w:rStyle w:val="StyleUnderline"/>
        </w:rPr>
        <w:t>The deal</w:t>
      </w:r>
      <w:r w:rsidRPr="00782CCD">
        <w:rPr>
          <w:sz w:val="16"/>
        </w:rPr>
        <w:t xml:space="preserve">, worth $400 billion over 30 years, </w:t>
      </w:r>
      <w:r w:rsidRPr="00782CCD">
        <w:rPr>
          <w:rStyle w:val="StyleUnderline"/>
        </w:rPr>
        <w:t>was helped by the fact that days earlier Obama promised American support to just about all of China’s rivals in South-East Asia</w:t>
      </w:r>
      <w:r w:rsidRPr="00782CCD">
        <w:rPr>
          <w:sz w:val="16"/>
        </w:rPr>
        <w:t>.</w:t>
      </w:r>
    </w:p>
    <w:p w14:paraId="2168EECD" w14:textId="77777777" w:rsidR="00751E29" w:rsidRPr="0044062D" w:rsidRDefault="00751E29" w:rsidP="00751E29">
      <w:pPr>
        <w:pStyle w:val="Heading4"/>
      </w:pPr>
      <w:r w:rsidRPr="0044062D">
        <w:t>Relations low – SCS, campaign rhetoric, anti-missile systems</w:t>
      </w:r>
    </w:p>
    <w:p w14:paraId="519DFA60" w14:textId="77777777" w:rsidR="00751E29" w:rsidRPr="00EA242C" w:rsidRDefault="00751E29" w:rsidP="00751E29">
      <w:pPr>
        <w:rPr>
          <w:rStyle w:val="Style13ptBold"/>
        </w:rPr>
      </w:pPr>
      <w:r w:rsidRPr="00EA242C">
        <w:rPr>
          <w:rStyle w:val="Style13ptBold"/>
        </w:rPr>
        <w:t>Shuli 6/8</w:t>
      </w:r>
    </w:p>
    <w:p w14:paraId="349B0ECA" w14:textId="77777777" w:rsidR="00751E29" w:rsidRDefault="00751E29" w:rsidP="00751E29">
      <w:pPr>
        <w:rPr>
          <w:sz w:val="16"/>
        </w:rPr>
      </w:pPr>
      <w:r>
        <w:rPr>
          <w:sz w:val="16"/>
        </w:rPr>
        <w:t>Hu Shuli. 06.08.2016. China-U.S. Relations: Hostage to None. Hu Shuli (</w:t>
      </w:r>
      <w:r>
        <w:rPr>
          <w:rFonts w:ascii="MS Gothic" w:eastAsia="MS Gothic" w:hAnsi="MS Gothic" w:cs="MS Gothic" w:hint="eastAsia"/>
          <w:sz w:val="16"/>
        </w:rPr>
        <w:t>胡舒立</w:t>
      </w:r>
      <w:r>
        <w:rPr>
          <w:sz w:val="16"/>
        </w:rPr>
        <w:t>; born 1953) is the editor-in-chief of Caixin Media. She is also the professor of the School of Communication and Design at Sun Yat-sen University. http://english.caixin.com/2016-06-08/100952795.html</w:t>
      </w:r>
    </w:p>
    <w:p w14:paraId="3B933406" w14:textId="77777777" w:rsidR="00751E29" w:rsidRDefault="00751E29" w:rsidP="00751E29">
      <w:pPr>
        <w:rPr>
          <w:rStyle w:val="StyleUnderline"/>
        </w:rPr>
      </w:pPr>
      <w:r w:rsidRPr="00E74F4D">
        <w:rPr>
          <w:rStyle w:val="StyleUnderline"/>
        </w:rPr>
        <w:t xml:space="preserve">The eighth session of the U.S.-China Strategic and Economic </w:t>
      </w:r>
      <w:r>
        <w:rPr>
          <w:sz w:val="16"/>
        </w:rPr>
        <w:t xml:space="preserve">Dialogue (S&amp;ED) in Beijing on June 6 and 7 </w:t>
      </w:r>
      <w:r w:rsidRPr="00E74F4D">
        <w:rPr>
          <w:rStyle w:val="StyleUnderline"/>
        </w:rPr>
        <w:t>received more</w:t>
      </w:r>
      <w:r>
        <w:rPr>
          <w:sz w:val="16"/>
        </w:rPr>
        <w:t xml:space="preserve"> than the usual </w:t>
      </w:r>
      <w:r w:rsidRPr="00E74F4D">
        <w:rPr>
          <w:rStyle w:val="StyleUnderline"/>
        </w:rPr>
        <w:t>attention amid signs of increased tension</w:t>
      </w:r>
      <w:r>
        <w:rPr>
          <w:sz w:val="16"/>
        </w:rPr>
        <w:t xml:space="preserve"> between the two countries. </w:t>
      </w:r>
      <w:r w:rsidRPr="00E74F4D">
        <w:rPr>
          <w:rStyle w:val="StyleUnderline"/>
        </w:rPr>
        <w:t>In addition to tensions over disputed islands and reefs in the South China Sea, friction has been generated in recent months by China's attempt to be recognized as a "market economy" and America's plan to deploy an anti-missile system in South Korea. Anti-China rhetoric spilling over from the U.S. presidential campaign has also fueled tension.</w:t>
      </w:r>
    </w:p>
    <w:p w14:paraId="193F9F73" w14:textId="77777777" w:rsidR="00751E29" w:rsidRPr="00DB775D" w:rsidRDefault="00751E29" w:rsidP="00751E29">
      <w:pPr>
        <w:pStyle w:val="Heading4"/>
      </w:pPr>
      <w:r w:rsidRPr="00DB775D">
        <w:t xml:space="preserve">SCS wrecks relationship </w:t>
      </w:r>
    </w:p>
    <w:p w14:paraId="38D4CD61" w14:textId="77777777" w:rsidR="00751E29" w:rsidRPr="00E564B6" w:rsidRDefault="00751E29" w:rsidP="00751E29">
      <w:pPr>
        <w:rPr>
          <w:rStyle w:val="Style13ptBold"/>
        </w:rPr>
      </w:pPr>
      <w:r w:rsidRPr="00E564B6">
        <w:rPr>
          <w:rStyle w:val="Style13ptBold"/>
        </w:rPr>
        <w:t>Nuechterlein 6/14</w:t>
      </w:r>
    </w:p>
    <w:p w14:paraId="56D7CA78" w14:textId="77777777" w:rsidR="00751E29" w:rsidRPr="00E564B6" w:rsidRDefault="00751E29" w:rsidP="00751E29">
      <w:pPr>
        <w:rPr>
          <w:sz w:val="16"/>
          <w:szCs w:val="16"/>
        </w:rPr>
      </w:pPr>
      <w:r w:rsidRPr="00E564B6">
        <w:rPr>
          <w:sz w:val="16"/>
          <w:szCs w:val="16"/>
        </w:rPr>
        <w:t>DONALD NUECHTERLEIN. June 14, 2016 Another ‘Great Wall’ Spells Trouble For China-U.S. Relations. Donald Nuechterlein is a political scientist and writer who resides near Charlottesville, Virginia. He is the author of numerous books on American politics and foreign policy http://www.dailyprogress.com/newsvirginian/another-great-wall-spells-trouble-for-china-u-s-relations/article_5b7864f0-32a3-11e6-8f0e-dbd2d3ab3613.html</w:t>
      </w:r>
    </w:p>
    <w:p w14:paraId="2F7F3B55" w14:textId="77777777" w:rsidR="00751E29" w:rsidRPr="004108BB" w:rsidRDefault="00751E29" w:rsidP="00751E29">
      <w:pPr>
        <w:rPr>
          <w:sz w:val="16"/>
        </w:rPr>
      </w:pPr>
      <w:r w:rsidRPr="0078266D">
        <w:rPr>
          <w:rStyle w:val="StyleUnderline"/>
          <w:highlight w:val="yellow"/>
        </w:rPr>
        <w:t>We may be on the verge of serious trouble with China</w:t>
      </w:r>
      <w:r w:rsidRPr="004108BB">
        <w:rPr>
          <w:rStyle w:val="StyleUnderline"/>
        </w:rPr>
        <w:t xml:space="preserve"> in Southeast Asia </w:t>
      </w:r>
      <w:r w:rsidRPr="0078266D">
        <w:rPr>
          <w:rStyle w:val="StyleUnderline"/>
          <w:highlight w:val="yellow"/>
        </w:rPr>
        <w:t>if Beijing continues to push its territorial claims in the South China Sea.</w:t>
      </w:r>
      <w:r w:rsidRPr="004108BB">
        <w:rPr>
          <w:rStyle w:val="StyleUnderline"/>
        </w:rPr>
        <w:t xml:space="preserve"> </w:t>
      </w:r>
      <w:r w:rsidRPr="004108BB">
        <w:rPr>
          <w:sz w:val="16"/>
        </w:rPr>
        <w:t xml:space="preserve">While Secretary of State John Kerry was in Beijing last week attending an economic conference, Secretary of Defense Ashton Carter was in Singapore meeting with other defense chiefs at a security conference known as the Shangri-La Dialogue. Both sought to warn China’s leaders that the South China Sea is a danger zone. </w:t>
      </w:r>
      <w:r w:rsidRPr="004108BB">
        <w:rPr>
          <w:rStyle w:val="StyleUnderline"/>
        </w:rPr>
        <w:t xml:space="preserve">In Singapore, </w:t>
      </w:r>
      <w:r w:rsidRPr="0078266D">
        <w:rPr>
          <w:rStyle w:val="StyleUnderline"/>
          <w:highlight w:val="yellow"/>
        </w:rPr>
        <w:t>Carter directed criticism at China</w:t>
      </w:r>
      <w:r w:rsidRPr="004108BB">
        <w:rPr>
          <w:rStyle w:val="StyleUnderline"/>
        </w:rPr>
        <w:t xml:space="preserve"> for its actions in Asia, c</w:t>
      </w:r>
      <w:r w:rsidRPr="0078266D">
        <w:rPr>
          <w:rStyle w:val="StyleUnderline"/>
          <w:highlight w:val="yellow"/>
        </w:rPr>
        <w:t>harging that Beijing risked erecting a “Great Wall of self-isolation” with its aggressive policies.</w:t>
      </w:r>
      <w:r w:rsidRPr="004108BB">
        <w:rPr>
          <w:rStyle w:val="StyleUnderline"/>
        </w:rPr>
        <w:t xml:space="preserve"> </w:t>
      </w:r>
      <w:r w:rsidRPr="004108BB">
        <w:rPr>
          <w:sz w:val="16"/>
        </w:rPr>
        <w:t xml:space="preserve">The following day, China’s deputy chief of the general staff, </w:t>
      </w:r>
      <w:r w:rsidRPr="004108BB">
        <w:rPr>
          <w:rStyle w:val="StyleUnderline"/>
        </w:rPr>
        <w:t xml:space="preserve">Adm. Sun </w:t>
      </w:r>
      <w:r w:rsidRPr="0078266D">
        <w:rPr>
          <w:rStyle w:val="StyleUnderline"/>
          <w:highlight w:val="yellow"/>
        </w:rPr>
        <w:t>Jianguo, leveled strong criticism at U.S. policies in East Asia, asserting that the U.S. encouraged and enabled smaller states to “bully” China</w:t>
      </w:r>
      <w:r w:rsidRPr="004108BB">
        <w:rPr>
          <w:rStyle w:val="StyleUnderline"/>
        </w:rPr>
        <w:t>.</w:t>
      </w:r>
      <w:r w:rsidRPr="004108BB">
        <w:rPr>
          <w:sz w:val="16"/>
        </w:rPr>
        <w:t xml:space="preserve"> Referring to Carter’s speech, Sun declared: “We were not isolated in the past, we are not isolated now, and we will not be isolated in the future” (“Maritime Spat Simmers as U.S., China Talk,” The Wall Street Journal, June 5 online).</w:t>
      </w:r>
    </w:p>
    <w:p w14:paraId="72D1B476" w14:textId="77777777" w:rsidR="009C06CE" w:rsidRPr="002C7700" w:rsidRDefault="009C06CE" w:rsidP="009C06CE">
      <w:pPr>
        <w:pStyle w:val="Heading4"/>
      </w:pPr>
      <w:r w:rsidRPr="002C7700">
        <w:t>US-China relations are expected to decrease as US declines conflict solution proposal</w:t>
      </w:r>
    </w:p>
    <w:p w14:paraId="7204FF49" w14:textId="77777777" w:rsidR="009C06CE" w:rsidRPr="002C7700" w:rsidRDefault="009C06CE" w:rsidP="009C06CE">
      <w:pPr>
        <w:rPr>
          <w:rStyle w:val="Style13ptBold"/>
        </w:rPr>
      </w:pPr>
      <w:r w:rsidRPr="002C7700">
        <w:rPr>
          <w:rStyle w:val="Style13ptBold"/>
        </w:rPr>
        <w:t>Pickrell 15</w:t>
      </w:r>
    </w:p>
    <w:p w14:paraId="44C28D6E" w14:textId="77777777" w:rsidR="009C06CE" w:rsidRPr="002C7700" w:rsidRDefault="009C06CE" w:rsidP="009C06CE">
      <w:pPr>
        <w:rPr>
          <w:rFonts w:ascii="Times New Roman" w:eastAsia="Times New Roman" w:hAnsi="Times New Roman" w:cs="Times New Roman"/>
          <w:sz w:val="16"/>
          <w:szCs w:val="16"/>
          <w:lang w:eastAsia="zh-CN"/>
        </w:rPr>
      </w:pPr>
      <w:r w:rsidRPr="002C7700">
        <w:rPr>
          <w:sz w:val="16"/>
          <w:szCs w:val="16"/>
        </w:rPr>
        <w:t>Ryan Pickrell</w:t>
      </w:r>
      <w:r w:rsidRPr="002C7700">
        <w:rPr>
          <w:b/>
          <w:bCs/>
          <w:sz w:val="16"/>
          <w:szCs w:val="16"/>
        </w:rPr>
        <w:t xml:space="preserve"> </w:t>
      </w:r>
      <w:r w:rsidRPr="002C7700">
        <w:rPr>
          <w:sz w:val="16"/>
          <w:szCs w:val="16"/>
        </w:rPr>
        <w:t xml:space="preserve">(10/26/15. The Tipping Point: Has the US-China Relationship Passed the Point of No Return?. Ryan Pickrell graduated from the </w:t>
      </w:r>
      <w:r w:rsidRPr="002C7700">
        <w:rPr>
          <w:rFonts w:ascii="Times New Roman" w:eastAsia="Times New Roman" w:hAnsi="Times New Roman" w:cs="Times New Roman"/>
          <w:sz w:val="16"/>
          <w:szCs w:val="16"/>
          <w:lang w:eastAsia="zh-CN"/>
        </w:rPr>
        <w:t xml:space="preserve">Central China Normal University with a PhD degree in International Politics and Diplomacy. The National Interest. </w:t>
      </w:r>
      <w:hyperlink r:id="rId11" w:history="1">
        <w:r w:rsidRPr="002C7700">
          <w:rPr>
            <w:rStyle w:val="Hyperlink"/>
            <w:rFonts w:ascii="Times New Roman" w:eastAsia="Times New Roman" w:hAnsi="Times New Roman" w:cs="Times New Roman"/>
            <w:sz w:val="16"/>
            <w:szCs w:val="16"/>
            <w:lang w:eastAsia="zh-CN"/>
          </w:rPr>
          <w:t>http://nationalinterest.org/feature/the-tipping-point-has-the-us-china-relationship-passed-the-14168)</w:t>
        </w:r>
      </w:hyperlink>
      <w:r w:rsidRPr="002C7700">
        <w:rPr>
          <w:rFonts w:ascii="Times New Roman" w:eastAsia="Times New Roman" w:hAnsi="Times New Roman" w:cs="Times New Roman"/>
          <w:sz w:val="16"/>
          <w:szCs w:val="16"/>
          <w:lang w:eastAsia="zh-CN"/>
        </w:rPr>
        <w:t xml:space="preserve"> </w:t>
      </w:r>
    </w:p>
    <w:p w14:paraId="76B87CD0" w14:textId="77777777" w:rsidR="009C06CE" w:rsidRDefault="009C06CE" w:rsidP="009C06CE">
      <w:pPr>
        <w:spacing w:before="100" w:beforeAutospacing="1" w:after="100" w:afterAutospacing="1"/>
        <w:rPr>
          <w:rFonts w:ascii="Times New Roman" w:hAnsi="Times New Roman" w:cs="Times New Roman"/>
          <w:sz w:val="16"/>
          <w:szCs w:val="16"/>
          <w:lang w:eastAsia="zh-CN"/>
        </w:rPr>
      </w:pPr>
      <w:r w:rsidRPr="002C7700">
        <w:rPr>
          <w:rFonts w:ascii="Times New Roman" w:hAnsi="Times New Roman" w:cs="Times New Roman"/>
          <w:sz w:val="16"/>
          <w:szCs w:val="16"/>
          <w:lang w:eastAsia="zh-CN"/>
        </w:rPr>
        <w:t>Conflict between a rising power and an established power is not inevitable as most realist scholars suggest. However, in every relationship, there is a tipping point or a point of no return, and</w:t>
      </w:r>
      <w:r w:rsidRPr="002C7700">
        <w:rPr>
          <w:rFonts w:ascii="Times New Roman" w:hAnsi="Times New Roman" w:cs="Times New Roman"/>
          <w:sz w:val="24"/>
          <w:lang w:eastAsia="zh-CN"/>
        </w:rPr>
        <w:t xml:space="preserve"> </w:t>
      </w:r>
      <w:r w:rsidRPr="002C7700">
        <w:rPr>
          <w:rStyle w:val="StyleUnderline"/>
        </w:rPr>
        <w:t>China and the U</w:t>
      </w:r>
      <w:r w:rsidRPr="002C7700">
        <w:rPr>
          <w:rFonts w:ascii="Times New Roman" w:hAnsi="Times New Roman" w:cs="Times New Roman"/>
          <w:sz w:val="16"/>
          <w:szCs w:val="16"/>
          <w:lang w:eastAsia="zh-CN"/>
        </w:rPr>
        <w:t>nited</w:t>
      </w:r>
      <w:r w:rsidRPr="002C7700">
        <w:rPr>
          <w:rFonts w:ascii="Times New Roman" w:hAnsi="Times New Roman" w:cs="Times New Roman"/>
          <w:sz w:val="24"/>
          <w:lang w:eastAsia="zh-CN"/>
        </w:rPr>
        <w:t xml:space="preserve"> </w:t>
      </w:r>
      <w:r w:rsidRPr="002C7700">
        <w:rPr>
          <w:rStyle w:val="StyleUnderline"/>
        </w:rPr>
        <w:t>S</w:t>
      </w:r>
      <w:r w:rsidRPr="002C7700">
        <w:rPr>
          <w:rFonts w:ascii="Times New Roman" w:hAnsi="Times New Roman" w:cs="Times New Roman"/>
          <w:sz w:val="16"/>
          <w:szCs w:val="16"/>
          <w:lang w:eastAsia="zh-CN"/>
        </w:rPr>
        <w:t xml:space="preserve">tates are rapidly approaching this point. As traditional </w:t>
      </w:r>
      <w:r w:rsidRPr="002C7700">
        <w:rPr>
          <w:rStyle w:val="StyleUnderline"/>
        </w:rPr>
        <w:t>diplomatic outlets have done little to resolve the more challenging issues presently affecting the Sino-American relationship</w:t>
      </w:r>
      <w:r w:rsidRPr="002C7700">
        <w:rPr>
          <w:rFonts w:ascii="Times New Roman" w:hAnsi="Times New Roman" w:cs="Times New Roman"/>
          <w:sz w:val="16"/>
          <w:szCs w:val="16"/>
          <w:lang w:eastAsia="zh-CN"/>
        </w:rPr>
        <w:t xml:space="preserve">, these two great </w:t>
      </w:r>
      <w:r w:rsidRPr="002C7700">
        <w:rPr>
          <w:rStyle w:val="StyleUnderline"/>
        </w:rPr>
        <w:t xml:space="preserve">powers have been increasingly relying on </w:t>
      </w:r>
      <w:r w:rsidRPr="002C7700">
        <w:rPr>
          <w:rStyle w:val="StyleUnderline"/>
        </w:rPr>
        <w:lastRenderedPageBreak/>
        <w:t xml:space="preserve">their </w:t>
      </w:r>
      <w:r w:rsidRPr="002C7700">
        <w:rPr>
          <w:rStyle w:val="Emphasis"/>
        </w:rPr>
        <w:t>military capabilities and hard power tactics</w:t>
      </w:r>
      <w:r w:rsidRPr="002C7700">
        <w:rPr>
          <w:rFonts w:ascii="Times New Roman" w:hAnsi="Times New Roman" w:cs="Times New Roman"/>
          <w:sz w:val="24"/>
          <w:lang w:eastAsia="zh-CN"/>
        </w:rPr>
        <w:t xml:space="preserve">. </w:t>
      </w:r>
      <w:r w:rsidRPr="002C7700">
        <w:rPr>
          <w:rFonts w:ascii="Times New Roman" w:hAnsi="Times New Roman" w:cs="Times New Roman"/>
          <w:sz w:val="16"/>
          <w:szCs w:val="16"/>
          <w:lang w:eastAsia="zh-CN"/>
        </w:rPr>
        <w:t>That’s especially true in the South China Sea, which is one of the single greatest points of contention between China and the United States. While there is a realization on both sides of the Pacific that a kind of</w:t>
      </w:r>
      <w:r w:rsidRPr="002C7700">
        <w:rPr>
          <w:rFonts w:ascii="Times New Roman" w:hAnsi="Times New Roman" w:cs="Times New Roman"/>
          <w:sz w:val="24"/>
          <w:lang w:eastAsia="zh-CN"/>
        </w:rPr>
        <w:t xml:space="preserve"> </w:t>
      </w:r>
      <w:r w:rsidRPr="002C7700">
        <w:rPr>
          <w:rStyle w:val="StyleUnderline"/>
        </w:rPr>
        <w:t>strategic stability is necessary to prevent great power conflict</w:t>
      </w:r>
      <w:r w:rsidRPr="002C7700">
        <w:rPr>
          <w:rFonts w:ascii="Times New Roman" w:hAnsi="Times New Roman" w:cs="Times New Roman"/>
          <w:b/>
          <w:bCs/>
          <w:sz w:val="10"/>
          <w:szCs w:val="10"/>
          <w:u w:val="single"/>
          <w:lang w:eastAsia="zh-CN"/>
        </w:rPr>
        <w:t>,</w:t>
      </w:r>
      <w:r w:rsidRPr="002C7700">
        <w:rPr>
          <w:rFonts w:ascii="Times New Roman" w:hAnsi="Times New Roman" w:cs="Times New Roman"/>
          <w:sz w:val="10"/>
          <w:szCs w:val="10"/>
          <w:lang w:eastAsia="zh-CN"/>
        </w:rPr>
        <w:t xml:space="preserve"> </w:t>
      </w:r>
      <w:r w:rsidRPr="002C7700">
        <w:rPr>
          <w:rStyle w:val="Emphasis"/>
        </w:rPr>
        <w:t>both China and the U</w:t>
      </w:r>
      <w:r w:rsidRPr="002C7700">
        <w:rPr>
          <w:rStyle w:val="StyleUnderline"/>
        </w:rPr>
        <w:t xml:space="preserve">nited </w:t>
      </w:r>
      <w:r w:rsidRPr="002C7700">
        <w:rPr>
          <w:rStyle w:val="Emphasis"/>
        </w:rPr>
        <w:t>S</w:t>
      </w:r>
      <w:r w:rsidRPr="002C7700">
        <w:rPr>
          <w:rStyle w:val="StyleUnderline"/>
        </w:rPr>
        <w:t xml:space="preserve">tates </w:t>
      </w:r>
      <w:r w:rsidRPr="002C7700">
        <w:rPr>
          <w:rStyle w:val="Emphasis"/>
        </w:rPr>
        <w:t xml:space="preserve">remain unwilling to compromise </w:t>
      </w:r>
      <w:r w:rsidRPr="002C7700">
        <w:rPr>
          <w:rStyle w:val="StyleUnderline"/>
        </w:rPr>
        <w:t xml:space="preserve">and make the kind of meaningful concessions required </w:t>
      </w:r>
      <w:r w:rsidRPr="002C7700">
        <w:rPr>
          <w:rStyle w:val="Emphasis"/>
        </w:rPr>
        <w:t>to move the relationship further from confrontation and conflict</w:t>
      </w:r>
      <w:r w:rsidRPr="002C7700">
        <w:rPr>
          <w:rFonts w:ascii="Times New Roman" w:hAnsi="Times New Roman" w:cs="Times New Roman"/>
          <w:sz w:val="16"/>
          <w:szCs w:val="16"/>
          <w:lang w:eastAsia="zh-CN"/>
        </w:rPr>
        <w:t xml:space="preserve"> and closer to cooperation and rapprochement. Instead, these two countries are drawing lines in the sand and preparing for the worst</w:t>
      </w:r>
      <w:r w:rsidRPr="002C7700">
        <w:rPr>
          <w:rFonts w:ascii="Times New Roman" w:hAnsi="Times New Roman" w:cs="Times New Roman"/>
          <w:sz w:val="10"/>
          <w:szCs w:val="10"/>
          <w:lang w:eastAsia="zh-CN"/>
        </w:rPr>
        <w:t>.</w:t>
      </w:r>
      <w:r w:rsidRPr="002C7700">
        <w:rPr>
          <w:rFonts w:ascii="Times New Roman" w:hAnsi="Times New Roman" w:cs="Times New Roman"/>
          <w:sz w:val="24"/>
          <w:lang w:eastAsia="zh-CN"/>
        </w:rPr>
        <w:t xml:space="preserve"> </w:t>
      </w:r>
      <w:r w:rsidRPr="002C7700">
        <w:rPr>
          <w:rStyle w:val="StyleUnderline"/>
        </w:rPr>
        <w:t>China’s proposed solution to the</w:t>
      </w:r>
      <w:r w:rsidRPr="002C7700">
        <w:rPr>
          <w:rFonts w:ascii="Times New Roman" w:hAnsi="Times New Roman" w:cs="Times New Roman"/>
          <w:sz w:val="24"/>
          <w:lang w:eastAsia="zh-CN"/>
        </w:rPr>
        <w:t xml:space="preserve"> </w:t>
      </w:r>
      <w:r w:rsidRPr="002C7700">
        <w:rPr>
          <w:rFonts w:ascii="Times New Roman" w:hAnsi="Times New Roman" w:cs="Times New Roman"/>
          <w:sz w:val="16"/>
          <w:szCs w:val="16"/>
          <w:lang w:eastAsia="zh-CN"/>
        </w:rPr>
        <w:t xml:space="preserve">Sino-American </w:t>
      </w:r>
      <w:r w:rsidRPr="002C7700">
        <w:rPr>
          <w:rStyle w:val="StyleUnderline"/>
        </w:rPr>
        <w:t>strategic stability issue is the “new model of major-country relations,” which</w:t>
      </w:r>
      <w:r w:rsidRPr="002C7700">
        <w:rPr>
          <w:rStyle w:val="Emphasis"/>
        </w:rPr>
        <w:t xml:space="preserve"> </w:t>
      </w:r>
      <w:r w:rsidRPr="002C7700">
        <w:rPr>
          <w:rFonts w:ascii="Times New Roman" w:hAnsi="Times New Roman" w:cs="Times New Roman"/>
          <w:sz w:val="16"/>
          <w:szCs w:val="16"/>
          <w:lang w:eastAsia="zh-CN"/>
        </w:rPr>
        <w:t>encourages</w:t>
      </w:r>
      <w:r w:rsidRPr="002C7700">
        <w:rPr>
          <w:rFonts w:ascii="Times New Roman" w:hAnsi="Times New Roman" w:cs="Times New Roman"/>
          <w:sz w:val="24"/>
          <w:lang w:eastAsia="zh-CN"/>
        </w:rPr>
        <w:t xml:space="preserve"> </w:t>
      </w:r>
      <w:r w:rsidRPr="002C7700">
        <w:rPr>
          <w:rStyle w:val="StyleUnderline"/>
        </w:rPr>
        <w:t>the U</w:t>
      </w:r>
      <w:r w:rsidRPr="002C7700">
        <w:rPr>
          <w:rFonts w:ascii="Times New Roman" w:hAnsi="Times New Roman" w:cs="Times New Roman"/>
          <w:sz w:val="16"/>
          <w:szCs w:val="16"/>
          <w:lang w:eastAsia="zh-CN"/>
        </w:rPr>
        <w:t>nited</w:t>
      </w:r>
      <w:r w:rsidRPr="002C7700">
        <w:rPr>
          <w:rFonts w:ascii="Times New Roman" w:hAnsi="Times New Roman" w:cs="Times New Roman"/>
          <w:sz w:val="24"/>
          <w:lang w:eastAsia="zh-CN"/>
        </w:rPr>
        <w:t xml:space="preserve"> </w:t>
      </w:r>
      <w:r w:rsidRPr="002C7700">
        <w:rPr>
          <w:rStyle w:val="StyleUnderline"/>
        </w:rPr>
        <w:t>S</w:t>
      </w:r>
      <w:r w:rsidRPr="002C7700">
        <w:rPr>
          <w:rFonts w:ascii="Times New Roman" w:hAnsi="Times New Roman" w:cs="Times New Roman"/>
          <w:sz w:val="16"/>
          <w:szCs w:val="16"/>
          <w:lang w:eastAsia="zh-CN"/>
        </w:rPr>
        <w:t xml:space="preserve">tates and China </w:t>
      </w:r>
      <w:r w:rsidRPr="002C7700">
        <w:rPr>
          <w:rStyle w:val="StyleUnderline"/>
        </w:rPr>
        <w:t xml:space="preserve">to </w:t>
      </w:r>
      <w:r w:rsidRPr="002C7700">
        <w:rPr>
          <w:rFonts w:ascii="Times New Roman" w:hAnsi="Times New Roman" w:cs="Times New Roman"/>
          <w:sz w:val="16"/>
          <w:szCs w:val="16"/>
          <w:lang w:eastAsia="zh-CN"/>
        </w:rPr>
        <w:t xml:space="preserve">avoid confrontation and conflict, </w:t>
      </w:r>
      <w:r w:rsidRPr="002C7700">
        <w:rPr>
          <w:rStyle w:val="StyleUnderline"/>
        </w:rPr>
        <w:t>respect one another’s political systems and national interests—specifically China’s core interests</w:t>
      </w:r>
      <w:r w:rsidRPr="002C7700">
        <w:rPr>
          <w:rFonts w:ascii="Times New Roman" w:hAnsi="Times New Roman" w:cs="Times New Roman"/>
          <w:sz w:val="16"/>
          <w:szCs w:val="16"/>
          <w:lang w:eastAsia="zh-CN"/>
        </w:rPr>
        <w:t xml:space="preserve">—and pursue win-win cooperation. China is exceptionally enthusiastic about this proposal and brings it up at every high-level Sino-American meeting. Chinese enthusiasm for the “new model of major-country relations” can be explained in a number of different ways. American acceptance of China’s proposal would facilitate Beijing’s rise, legitimize the Chinese Communist Party (CCP) as a leader for national strength and revival and reduce the likelihood of American containment. As acceptance of the “new model of major-country relations” would create an international environment conducive to China’s rise, it would essentially allow China to become the preeminent power in Asia without great power competition or conflict. </w:t>
      </w:r>
      <w:r w:rsidRPr="002C7700">
        <w:rPr>
          <w:rStyle w:val="StyleUnderline"/>
        </w:rPr>
        <w:t>This proposal also has the potential to put China on par with the United States, to elevate it to an equal status, one acknowledged by the United States.</w:t>
      </w:r>
      <w:r w:rsidRPr="002C7700">
        <w:rPr>
          <w:rFonts w:ascii="Times New Roman" w:hAnsi="Times New Roman" w:cs="Times New Roman"/>
          <w:sz w:val="16"/>
          <w:szCs w:val="16"/>
          <w:lang w:eastAsia="zh-CN"/>
        </w:rPr>
        <w:t xml:space="preserve"> Not only would American recognition of China’s strength and power have effects abroad, but it would also stoke Chinese nationalism and strengthen CCP leadership at home. Furthermore</w:t>
      </w:r>
      <w:r w:rsidRPr="002C7700">
        <w:rPr>
          <w:rStyle w:val="StyleUnderline"/>
        </w:rPr>
        <w:t>, this new model is a means of establishing a new code of conduct for the Sino-American relationship that is more in line with Chinese national interests, opening the door for the creation of a Chinese sphere of influence in Asia and, potentially, a Sino-centric regional order</w:t>
      </w:r>
      <w:r w:rsidRPr="002C7700">
        <w:rPr>
          <w:rFonts w:ascii="Times New Roman" w:hAnsi="Times New Roman" w:cs="Times New Roman"/>
          <w:sz w:val="16"/>
          <w:szCs w:val="16"/>
          <w:lang w:eastAsia="zh-CN"/>
        </w:rPr>
        <w:t xml:space="preserve">. Prior to the recent meeting between Xi Jinping and Barack Obama, Xi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w:t>
      </w:r>
      <w:r w:rsidRPr="002C7700">
        <w:rPr>
          <w:rStyle w:val="Emphasis"/>
        </w:rPr>
        <w:t>the United States has repeatedly dismissed China’s proposal</w:t>
      </w:r>
      <w:r w:rsidRPr="002C7700">
        <w:rPr>
          <w:rFonts w:ascii="Times New Roman" w:hAnsi="Times New Roman" w:cs="Times New Roman"/>
          <w:sz w:val="16"/>
          <w:szCs w:val="16"/>
          <w:lang w:eastAsia="zh-CN"/>
        </w:rPr>
        <w:t xml:space="preserve">. As the hegemonic power, </w:t>
      </w:r>
      <w:r w:rsidRPr="002C7700">
        <w:rPr>
          <w:rStyle w:val="StyleUnderline"/>
        </w:rPr>
        <w:t>the United States maintains its power by dominating global politics; to accept a geopolitical framework alternative proposed by a strategic rival requires sacrificing a certain amount of power and influence</w:t>
      </w:r>
      <w:r w:rsidRPr="002C7700">
        <w:rPr>
          <w:rFonts w:ascii="Times New Roman" w:hAnsi="Times New Roman" w:cs="Times New Roman"/>
          <w:sz w:val="16"/>
          <w:szCs w:val="16"/>
          <w:lang w:eastAsia="zh-CN"/>
        </w:rPr>
        <w:t>. Along those same lines, ac</w:t>
      </w:r>
      <w:r w:rsidRPr="002C7700">
        <w:rPr>
          <w:rStyle w:val="StyleUnderline"/>
        </w:rPr>
        <w:t xml:space="preserve">ceptance of China’s proposal might give other states in the international system the impression that </w:t>
      </w:r>
      <w:r w:rsidRPr="002C7700">
        <w:rPr>
          <w:rStyle w:val="Emphasis"/>
        </w:rPr>
        <w:t>the United States is in decline</w:t>
      </w:r>
      <w:r w:rsidRPr="002C7700">
        <w:rPr>
          <w:rStyle w:val="StyleUnderline"/>
        </w:rPr>
        <w:t xml:space="preserve"> and on the losing end</w:t>
      </w:r>
      <w:r w:rsidRPr="002C7700">
        <w:rPr>
          <w:rFonts w:ascii="Times New Roman" w:hAnsi="Times New Roman" w:cs="Times New Roman"/>
          <w:sz w:val="16"/>
          <w:szCs w:val="16"/>
          <w:lang w:eastAsia="zh-CN"/>
        </w:rPr>
        <w:t xml:space="preserve"> of the classic “Thucydides trap.” Outside of traditional power politics, the call for the United States to respect China’s “core interests”— as many Chinese and foreign scholars have noted—is a loaded statement. While the United States is not opposed to respecting a state’s national interests, it tends to be unwilling to respect national interests which are highly contested, which is the situation for the majority of China’s “core interests.” In addition to traditional Chinese national interests, such as Taiwan, Tibet, and Xinjiang, China’s “core interests” also cover most of its territorial claims in Asia. </w:t>
      </w:r>
      <w:r w:rsidRPr="002C7700">
        <w:rPr>
          <w:rStyle w:val="StyleUnderline"/>
        </w:rPr>
        <w:t>The United States is concerned that China’s “new model of major-country relations” is a ploy designed to trick the United States into acknowledging China’s extensive territorial claims and undercutting the interests of American allies and long-time strategic partners in the Asia-Pacific region, which would likely result in the weakening of the American-led “hub-and-spoke” security structure,</w:t>
      </w:r>
      <w:r w:rsidRPr="002C7700">
        <w:rPr>
          <w:rFonts w:ascii="Times New Roman" w:hAnsi="Times New Roman" w:cs="Times New Roman"/>
          <w:sz w:val="16"/>
          <w:szCs w:val="16"/>
          <w:lang w:eastAsia="zh-CN"/>
        </w:rPr>
        <w:t xml:space="preserve"> a security framework China hopes to replace with its New Asian Security Concept. There are also suspicions in the United States that China’s proposal is a call for the creation of spheres of influence, a concept to which the Obama administration has been consistently opposed.</w:t>
      </w:r>
    </w:p>
    <w:p w14:paraId="434A0C57" w14:textId="77777777" w:rsidR="00E93A94" w:rsidRDefault="00E93A94" w:rsidP="00E93A94">
      <w:pPr>
        <w:pStyle w:val="Heading4"/>
      </w:pPr>
      <w:r>
        <w:t>Tension rising between US and China</w:t>
      </w:r>
    </w:p>
    <w:p w14:paraId="0AC84824" w14:textId="77777777" w:rsidR="00E93A94" w:rsidRDefault="00E93A94" w:rsidP="00E93A94">
      <w:pPr>
        <w:rPr>
          <w:rStyle w:val="Style13ptBold"/>
        </w:rPr>
      </w:pPr>
      <w:r>
        <w:rPr>
          <w:rStyle w:val="Style13ptBold"/>
        </w:rPr>
        <w:t xml:space="preserve">Pennington 15 </w:t>
      </w:r>
    </w:p>
    <w:p w14:paraId="40843B16" w14:textId="77777777" w:rsidR="00E93A94" w:rsidRPr="00696C35" w:rsidRDefault="00E93A94" w:rsidP="00E93A94">
      <w:r>
        <w:t>(</w:t>
      </w:r>
      <w:r w:rsidRPr="00696C35">
        <w:t>Matthew Pennington, 6/20/15, Mr. Pennington is a reporter on US – Asian affairs for the Associated Press</w:t>
      </w:r>
      <w:r>
        <w:t>. “Relations between the US and China are getting tense.” http://www.businessinsider.com/relations-between-the-us-and-china-are-getting-tense-2015-6)</w:t>
      </w:r>
    </w:p>
    <w:p w14:paraId="2186968B" w14:textId="1F31E05A" w:rsidR="00E93A94" w:rsidRDefault="00E93A94" w:rsidP="00E93A94">
      <w:pPr>
        <w:rPr>
          <w:sz w:val="16"/>
        </w:rPr>
      </w:pPr>
      <w:r w:rsidRPr="00FA65B9">
        <w:rPr>
          <w:rStyle w:val="apple-converted-space"/>
          <w:rFonts w:ascii="Georgia" w:eastAsiaTheme="majorEastAsia" w:hAnsi="Georgia"/>
          <w:color w:val="222222"/>
          <w:sz w:val="16"/>
          <w:szCs w:val="29"/>
        </w:rPr>
        <w:t xml:space="preserve"> </w:t>
      </w:r>
      <w:r w:rsidRPr="00B8075D">
        <w:rPr>
          <w:rStyle w:val="StyleUnderline"/>
          <w:highlight w:val="cyan"/>
        </w:rPr>
        <w:t>Tensions between the U.S. and China are growing over</w:t>
      </w:r>
      <w:r w:rsidRPr="00FA65B9">
        <w:rPr>
          <w:rStyle w:val="StyleUnderline"/>
        </w:rPr>
        <w:t xml:space="preserve"> its </w:t>
      </w:r>
      <w:r w:rsidRPr="00B8075D">
        <w:rPr>
          <w:rStyle w:val="StyleUnderline"/>
          <w:highlight w:val="cyan"/>
        </w:rPr>
        <w:t>island-building</w:t>
      </w:r>
      <w:r w:rsidRPr="00FA65B9">
        <w:rPr>
          <w:rStyle w:val="StyleUnderline"/>
        </w:rPr>
        <w:t xml:space="preserve"> in the South China Sea </w:t>
      </w:r>
      <w:r w:rsidRPr="00B8075D">
        <w:rPr>
          <w:rStyle w:val="StyleUnderline"/>
          <w:highlight w:val="cyan"/>
        </w:rPr>
        <w:t>and</w:t>
      </w:r>
      <w:r w:rsidRPr="00FA65B9">
        <w:rPr>
          <w:rStyle w:val="StyleUnderline"/>
        </w:rPr>
        <w:t xml:space="preserve"> over </w:t>
      </w:r>
      <w:r w:rsidRPr="00B8075D">
        <w:rPr>
          <w:rStyle w:val="StyleUnderline"/>
          <w:highlight w:val="cyan"/>
        </w:rPr>
        <w:t>suspicions that Beijing was behind a massive hack</w:t>
      </w:r>
      <w:r w:rsidRPr="00FA65B9">
        <w:rPr>
          <w:rStyle w:val="StyleUnderline"/>
        </w:rPr>
        <w:t xml:space="preserve"> into a federal government server that resulted in the theft of personnel and security clearance records of 14 million </w:t>
      </w:r>
      <w:r w:rsidRPr="00FA65B9">
        <w:rPr>
          <w:rStyle w:val="StyleUnderline"/>
        </w:rPr>
        <w:lastRenderedPageBreak/>
        <w:t>employees and contractors.</w:t>
      </w:r>
      <w:r w:rsidRPr="00FA65B9">
        <w:rPr>
          <w:sz w:val="16"/>
        </w:rPr>
        <w:t xml:space="preserve"> But both powers have incentives to calm the waters ahead of the Chinese leader's visit to Washington in the fall. The two countries' top diplomats and finance officials meet here next week for the annual U.S.-China strategic and economic dialogue. The Obama administration says the two governments won't be papering over their differences, but they are expected to accentuate the positive, stressing areas of cooperation, like climate change. Civilian and military officials will meet Monday to discuss thorny security issues. Secretary of State John Kerry and Treasury Secretary Jacob Lew kick off two days of talks Tuesday with Vice Premier Wang Yang and State Councilor Yang Jiechi on a sprawling agenda, including plans for a bilateral investment treaty. China, in particular, is presenting the dialogue as a prelude to Xi Jinping's visit to the White House slated for September, his first since becoming China's president in 2013. Foreign Ministry spokesman Lu Kang called it an opportunity to "push for new progress in the building of a new model of major power relationship," the state-run Xinhua news agency reported Friday</w:t>
      </w:r>
      <w:r w:rsidRPr="00FA65B9">
        <w:rPr>
          <w:rStyle w:val="StyleUnderline"/>
        </w:rPr>
        <w:t xml:space="preserve">. But it's a model with cracks in it. </w:t>
      </w:r>
      <w:r w:rsidRPr="00B8075D">
        <w:rPr>
          <w:rStyle w:val="StyleUnderline"/>
          <w:highlight w:val="cyan"/>
        </w:rPr>
        <w:t>Relations between the world's two largest economies</w:t>
      </w:r>
      <w:r w:rsidRPr="00FA65B9">
        <w:rPr>
          <w:rStyle w:val="StyleUnderline"/>
        </w:rPr>
        <w:t>, with their divergent political systems and priorities</w:t>
      </w:r>
      <w:r w:rsidRPr="00B8075D">
        <w:rPr>
          <w:rStyle w:val="StyleUnderline"/>
          <w:highlight w:val="cyan"/>
        </w:rPr>
        <w:t>, rarely run smoothly. But recent months have been particularly rocky</w:t>
      </w:r>
      <w:r w:rsidRPr="00FA65B9">
        <w:rPr>
          <w:sz w:val="16"/>
        </w:rPr>
        <w:t xml:space="preserve"> </w:t>
      </w:r>
    </w:p>
    <w:p w14:paraId="57788F92" w14:textId="77777777" w:rsidR="00E93A94" w:rsidRPr="00E93A94" w:rsidRDefault="00E93A94" w:rsidP="00E93A94">
      <w:pPr>
        <w:rPr>
          <w:sz w:val="16"/>
        </w:rPr>
      </w:pPr>
    </w:p>
    <w:p w14:paraId="1E993F2F" w14:textId="77777777" w:rsidR="009C06CE" w:rsidRPr="002C7700" w:rsidRDefault="009C06CE" w:rsidP="009C06CE">
      <w:pPr>
        <w:pStyle w:val="Heading4"/>
      </w:pPr>
      <w:r w:rsidRPr="002C7700">
        <w:t xml:space="preserve">US-China conflict inevitable – regardless of military engagement </w:t>
      </w:r>
    </w:p>
    <w:p w14:paraId="7819BF38" w14:textId="77777777" w:rsidR="009C06CE" w:rsidRPr="002C7700" w:rsidRDefault="009C06CE" w:rsidP="009C06CE">
      <w:pPr>
        <w:rPr>
          <w:rStyle w:val="Style13ptBold"/>
        </w:rPr>
      </w:pPr>
      <w:r w:rsidRPr="002C7700">
        <w:rPr>
          <w:rStyle w:val="Style13ptBold"/>
        </w:rPr>
        <w:t>Kissinger 12</w:t>
      </w:r>
    </w:p>
    <w:p w14:paraId="0EC9BCAF" w14:textId="77777777" w:rsidR="009C06CE" w:rsidRPr="002C7700" w:rsidRDefault="009C06CE" w:rsidP="009C06CE">
      <w:pPr>
        <w:rPr>
          <w:rFonts w:ascii="Times New Roman" w:eastAsia="Times New Roman" w:hAnsi="Times New Roman" w:cs="Times New Roman"/>
          <w:sz w:val="24"/>
          <w:lang w:eastAsia="zh-CN"/>
        </w:rPr>
      </w:pPr>
      <w:r w:rsidRPr="002C7700">
        <w:rPr>
          <w:sz w:val="24"/>
        </w:rPr>
        <w:t xml:space="preserve">(Henry A. Kissinger. 2012. </w:t>
      </w:r>
      <w:r w:rsidRPr="002C7700">
        <w:rPr>
          <w:rFonts w:ascii="Times New Roman" w:eastAsia="Times New Roman" w:hAnsi="Times New Roman" w:cs="Times New Roman"/>
          <w:sz w:val="24"/>
          <w:lang w:eastAsia="zh-CN"/>
        </w:rPr>
        <w:t xml:space="preserve">Chair of Kissinger Associates and a former U.S. Secretary of State and National Security Adviser. Adaptation of book </w:t>
      </w:r>
      <w:r w:rsidRPr="002C7700">
        <w:rPr>
          <w:rFonts w:ascii="Times New Roman" w:eastAsia="Times New Roman" w:hAnsi="Times New Roman" w:cs="Times New Roman"/>
          <w:i/>
          <w:iCs/>
          <w:sz w:val="24"/>
          <w:lang w:eastAsia="zh-CN"/>
        </w:rPr>
        <w:t>On China</w:t>
      </w:r>
      <w:r w:rsidRPr="002C7700">
        <w:rPr>
          <w:rFonts w:ascii="Times New Roman" w:eastAsia="Times New Roman" w:hAnsi="Times New Roman" w:cs="Times New Roman"/>
          <w:sz w:val="24"/>
          <w:lang w:eastAsia="zh-CN"/>
        </w:rPr>
        <w:t xml:space="preserve"> in Foreign Affairs Magazine. The Future of US-Chinese Relations. </w:t>
      </w:r>
      <w:hyperlink r:id="rId12" w:history="1">
        <w:r w:rsidRPr="002C7700">
          <w:rPr>
            <w:rStyle w:val="Hyperlink"/>
            <w:rFonts w:ascii="Times New Roman" w:eastAsia="Times New Roman" w:hAnsi="Times New Roman" w:cs="Times New Roman"/>
            <w:sz w:val="24"/>
            <w:lang w:eastAsia="zh-CN"/>
          </w:rPr>
          <w:t>https://www.foreignaffairs.com/articles/china/2012-03-01/future-us-chinese-relations)</w:t>
        </w:r>
      </w:hyperlink>
    </w:p>
    <w:p w14:paraId="6C584A6E" w14:textId="77777777" w:rsidR="009C06CE" w:rsidRDefault="009C06CE" w:rsidP="009C06CE">
      <w:pPr>
        <w:rPr>
          <w:b/>
          <w:bCs/>
          <w:sz w:val="28"/>
          <w:szCs w:val="28"/>
          <w:u w:val="single"/>
        </w:rPr>
      </w:pPr>
      <w:r w:rsidRPr="002C7700">
        <w:rPr>
          <w:rStyle w:val="s2"/>
          <w:sz w:val="16"/>
        </w:rPr>
        <w:t xml:space="preserve">Since then, the two governments have set about implementing the stated objectives. Top </w:t>
      </w:r>
      <w:r w:rsidRPr="002C7700">
        <w:rPr>
          <w:rStyle w:val="s2"/>
          <w:b/>
          <w:bCs/>
          <w:sz w:val="28"/>
          <w:szCs w:val="28"/>
          <w:u w:val="single"/>
        </w:rPr>
        <w:t>American and Chinese</w:t>
      </w:r>
      <w:r w:rsidRPr="002C7700">
        <w:rPr>
          <w:rStyle w:val="s2"/>
          <w:sz w:val="16"/>
        </w:rPr>
        <w:t xml:space="preserve"> officials have exchanged </w:t>
      </w:r>
      <w:r w:rsidRPr="002C7700">
        <w:rPr>
          <w:sz w:val="16"/>
        </w:rPr>
        <w:t xml:space="preserve">visits and institutionalized their exchanges on major strategic and economic issues. </w:t>
      </w:r>
      <w:r w:rsidRPr="002C7700">
        <w:rPr>
          <w:b/>
          <w:bCs/>
          <w:sz w:val="28"/>
          <w:szCs w:val="28"/>
          <w:u w:val="single"/>
        </w:rPr>
        <w:t>Military-to-military contacts have been restarted,</w:t>
      </w:r>
      <w:r w:rsidRPr="002C7700">
        <w:rPr>
          <w:sz w:val="16"/>
        </w:rPr>
        <w:t xml:space="preserve"> </w:t>
      </w:r>
      <w:r w:rsidRPr="002C7700">
        <w:rPr>
          <w:rStyle w:val="s3"/>
          <w:sz w:val="16"/>
        </w:rPr>
        <w:t xml:space="preserve">opening an important channel of communication. And at the unofficial </w:t>
      </w:r>
      <w:r w:rsidRPr="002C7700">
        <w:rPr>
          <w:sz w:val="16"/>
        </w:rPr>
        <w:t xml:space="preserve">level, so-called track-two groups have explored possible evolutions of the U.S.-Chinese relationship. </w:t>
      </w:r>
      <w:r w:rsidRPr="002C7700">
        <w:rPr>
          <w:b/>
          <w:bCs/>
          <w:sz w:val="28"/>
          <w:szCs w:val="28"/>
          <w:u w:val="single"/>
        </w:rPr>
        <w:t xml:space="preserve">Yet </w:t>
      </w:r>
      <w:r w:rsidRPr="002C7700">
        <w:rPr>
          <w:sz w:val="16"/>
        </w:rPr>
        <w:t xml:space="preserve">as cooperation has increased, so has </w:t>
      </w:r>
      <w:r w:rsidRPr="002C7700">
        <w:rPr>
          <w:b/>
          <w:bCs/>
          <w:sz w:val="28"/>
          <w:szCs w:val="28"/>
          <w:u w:val="single"/>
        </w:rPr>
        <w:t>controversy</w:t>
      </w:r>
      <w:r w:rsidRPr="002C7700">
        <w:rPr>
          <w:sz w:val="16"/>
        </w:rPr>
        <w:t xml:space="preserve">. Significant groups in both countries claim that a contest for supremacy </w:t>
      </w:r>
      <w:r w:rsidRPr="002C7700">
        <w:rPr>
          <w:b/>
          <w:bCs/>
          <w:sz w:val="28"/>
          <w:szCs w:val="28"/>
          <w:u w:val="single"/>
        </w:rPr>
        <w:t xml:space="preserve">between China and the United States is inevitable and perhaps already under </w:t>
      </w:r>
      <w:r w:rsidRPr="002C7700">
        <w:rPr>
          <w:rStyle w:val="s3"/>
          <w:b/>
          <w:bCs/>
          <w:sz w:val="28"/>
          <w:szCs w:val="28"/>
          <w:u w:val="single"/>
        </w:rPr>
        <w:t>way</w:t>
      </w:r>
      <w:r w:rsidRPr="002C7700">
        <w:rPr>
          <w:rStyle w:val="s3"/>
          <w:sz w:val="16"/>
        </w:rPr>
        <w:t xml:space="preserve">. In this perspective, </w:t>
      </w:r>
      <w:r w:rsidRPr="002C7700">
        <w:rPr>
          <w:rStyle w:val="s3"/>
          <w:b/>
          <w:bCs/>
          <w:sz w:val="28"/>
          <w:szCs w:val="28"/>
          <w:u w:val="single"/>
        </w:rPr>
        <w:t xml:space="preserve">appeals for U.S.-Chinese cooperation appear </w:t>
      </w:r>
      <w:r w:rsidRPr="002C7700">
        <w:rPr>
          <w:b/>
          <w:bCs/>
          <w:sz w:val="28"/>
          <w:szCs w:val="28"/>
          <w:u w:val="single"/>
        </w:rPr>
        <w:t>outmoded and even naive.</w:t>
      </w:r>
    </w:p>
    <w:p w14:paraId="20F86EC4" w14:textId="77777777" w:rsidR="00751E29" w:rsidRDefault="00751E29" w:rsidP="00751E29">
      <w:pPr>
        <w:pStyle w:val="Heading3"/>
      </w:pPr>
      <w:r>
        <w:lastRenderedPageBreak/>
        <w:t xml:space="preserve">AT US-Vietnam Relations </w:t>
      </w:r>
    </w:p>
    <w:p w14:paraId="75BE1E2E" w14:textId="77777777" w:rsidR="00751E29" w:rsidRPr="00BD4704" w:rsidRDefault="00751E29" w:rsidP="00751E29">
      <w:pPr>
        <w:pStyle w:val="Heading4"/>
      </w:pPr>
      <w:r w:rsidRPr="00BD4704">
        <w:t xml:space="preserve">Improved US-Vietnam relations </w:t>
      </w:r>
      <w:r>
        <w:t>are not meant to</w:t>
      </w:r>
      <w:r w:rsidRPr="00BD4704">
        <w:t xml:space="preserve"> contain China and don’t affect the US-China relationship </w:t>
      </w:r>
    </w:p>
    <w:p w14:paraId="1998C7C5" w14:textId="77777777" w:rsidR="00751E29" w:rsidRPr="000455F2" w:rsidRDefault="00751E29" w:rsidP="00751E29">
      <w:pPr>
        <w:rPr>
          <w:rStyle w:val="Style13ptBold"/>
        </w:rPr>
      </w:pPr>
      <w:r w:rsidRPr="000455F2">
        <w:rPr>
          <w:rStyle w:val="Style13ptBold"/>
        </w:rPr>
        <w:t>Tung 6/11</w:t>
      </w:r>
    </w:p>
    <w:p w14:paraId="15348A30" w14:textId="77777777" w:rsidR="00751E29" w:rsidRPr="000455F2" w:rsidRDefault="00751E29" w:rsidP="00751E29">
      <w:pPr>
        <w:rPr>
          <w:sz w:val="16"/>
          <w:szCs w:val="16"/>
        </w:rPr>
      </w:pPr>
      <w:r w:rsidRPr="000455F2">
        <w:rPr>
          <w:sz w:val="16"/>
          <w:szCs w:val="16"/>
        </w:rPr>
        <w:t>Nguyen Vu Tung June 11, 2016 Stronger US-Vietnam Relations Are Not At China’s Expense. Dr. Nguyen Vu Tung is acting president of the Diplomatic Academy of Vietnam. http://thediplomat.com/2016/06/stronger-us-vietnam-relations-are-not-at-chinas-expense/</w:t>
      </w:r>
    </w:p>
    <w:p w14:paraId="1BA62111" w14:textId="77777777" w:rsidR="00751E29" w:rsidRPr="001A072E" w:rsidRDefault="00751E29" w:rsidP="00751E29">
      <w:pPr>
        <w:rPr>
          <w:sz w:val="16"/>
        </w:rPr>
      </w:pPr>
      <w:r w:rsidRPr="001A072E">
        <w:rPr>
          <w:sz w:val="16"/>
        </w:rPr>
        <w:t xml:space="preserve">U.S. President Barack </w:t>
      </w:r>
      <w:r w:rsidRPr="0054419D">
        <w:rPr>
          <w:rStyle w:val="StyleUnderline"/>
        </w:rPr>
        <w:t>Obama</w:t>
      </w:r>
      <w:r w:rsidRPr="001A072E">
        <w:rPr>
          <w:sz w:val="16"/>
        </w:rPr>
        <w:t xml:space="preserve">, the third consecutive American president to visit Vietnam since the normalization of Vietnam-US relations, </w:t>
      </w:r>
      <w:r w:rsidRPr="0054419D">
        <w:rPr>
          <w:rStyle w:val="StyleUnderline"/>
        </w:rPr>
        <w:t>has concluded a trip that considerably deepens the bilateral relationship.</w:t>
      </w:r>
      <w:r>
        <w:rPr>
          <w:rStyle w:val="StyleUnderline"/>
        </w:rPr>
        <w:t xml:space="preserve"> </w:t>
      </w:r>
      <w:r w:rsidRPr="001A072E">
        <w:rPr>
          <w:sz w:val="16"/>
        </w:rPr>
        <w:t xml:space="preserve">But </w:t>
      </w:r>
      <w:r w:rsidRPr="0054419D">
        <w:rPr>
          <w:rStyle w:val="StyleUnderline"/>
        </w:rPr>
        <w:t>in an evolving regional context characterized by a shifting Sino-U.S. relationship</w:t>
      </w:r>
      <w:r w:rsidRPr="001A072E">
        <w:rPr>
          <w:sz w:val="16"/>
        </w:rPr>
        <w:t xml:space="preserve">, the growing role of ASEAN as a key player in the construction of regional security architecture, and recent developments related to the South China Sea, </w:t>
      </w:r>
      <w:r w:rsidRPr="0054419D">
        <w:rPr>
          <w:rStyle w:val="StyleUnderline"/>
        </w:rPr>
        <w:t>the visit has raised questions whether Hanoi and Washington are “ganging up” to contain or to counter China</w:t>
      </w:r>
      <w:r w:rsidRPr="001A072E">
        <w:rPr>
          <w:sz w:val="16"/>
        </w:rPr>
        <w:t xml:space="preserve">. I would argue </w:t>
      </w:r>
      <w:r w:rsidRPr="0054419D">
        <w:rPr>
          <w:rStyle w:val="Emphasis"/>
        </w:rPr>
        <w:t>that it is not the case.</w:t>
      </w:r>
      <w:r w:rsidRPr="001A072E">
        <w:rPr>
          <w:sz w:val="16"/>
        </w:rPr>
        <w:t xml:space="preserve"> The </w:t>
      </w:r>
      <w:r w:rsidRPr="0054419D">
        <w:rPr>
          <w:rStyle w:val="StyleUnderline"/>
        </w:rPr>
        <w:t>efforts to boost Vietnam-U.S. relations should be seen against the broader context of Vietnam’s diplomacy</w:t>
      </w:r>
      <w:r w:rsidRPr="001A072E">
        <w:rPr>
          <w:sz w:val="16"/>
        </w:rPr>
        <w:t xml:space="preserve"> since the early 1990s. Since 1986, </w:t>
      </w:r>
      <w:r w:rsidRPr="0054419D">
        <w:rPr>
          <w:rStyle w:val="StyleUnderline"/>
        </w:rPr>
        <w:t>Vietnam has been following a course of comprehensive reforms, part of which is an independent, diversified and multi-directonal foreign policy with a view to constructing an external peaceful and cooperative environment, favorable for pursuing its national interests that include economic growth, domestic unity, national sovereignty, as well as the socialist mode of political, social and economic development</w:t>
      </w:r>
      <w:r w:rsidRPr="001A072E">
        <w:rPr>
          <w:sz w:val="16"/>
        </w:rPr>
        <w:t xml:space="preserve">. </w:t>
      </w:r>
      <w:r w:rsidRPr="0054419D">
        <w:rPr>
          <w:rStyle w:val="StyleUnderline"/>
        </w:rPr>
        <w:t>In July 2013, Vietnam and the United States agreed to elevate their relationship to a “comprehensive partnership” designed to further promote bilateral ties</w:t>
      </w:r>
      <w:r w:rsidRPr="001A072E">
        <w:rPr>
          <w:sz w:val="16"/>
        </w:rPr>
        <w:t xml:space="preserve"> in all fields. It is noteworthy that the </w:t>
      </w:r>
      <w:r w:rsidRPr="0054419D">
        <w:rPr>
          <w:rStyle w:val="StyleUnderline"/>
        </w:rPr>
        <w:t>enhancement of Vietnam-US relations ran parallel with Vietnam’s forging of its relations with China</w:t>
      </w:r>
      <w:r w:rsidRPr="001A072E">
        <w:rPr>
          <w:sz w:val="16"/>
        </w:rPr>
        <w:t xml:space="preserve">, a big neighbor that is of increasing importance to Vietnam’s peace, stability and prosperity. The two countries established a framework of “comprehensive strategic partnership” in 2008. </w:t>
      </w:r>
      <w:r w:rsidRPr="0054419D">
        <w:rPr>
          <w:rStyle w:val="StyleUnderline"/>
        </w:rPr>
        <w:t>Vietnam-U.S. relations are not developing at the expense of</w:t>
      </w:r>
      <w:r w:rsidRPr="001A072E">
        <w:rPr>
          <w:sz w:val="16"/>
        </w:rPr>
        <w:t xml:space="preserve"> the links between Vietnam and</w:t>
      </w:r>
      <w:r w:rsidRPr="0054419D">
        <w:rPr>
          <w:rStyle w:val="StyleUnderline"/>
        </w:rPr>
        <w:t xml:space="preserve"> China</w:t>
      </w:r>
      <w:r w:rsidRPr="001A072E">
        <w:rPr>
          <w:sz w:val="16"/>
        </w:rPr>
        <w:t xml:space="preserve">. Instead of choosing sides, </w:t>
      </w:r>
      <w:r w:rsidRPr="001A072E">
        <w:rPr>
          <w:rStyle w:val="StyleUnderline"/>
        </w:rPr>
        <w:t>Hanoi tries its best to promote relations with both China and the United States and sees its relations with them in positive-sum terms</w:t>
      </w:r>
      <w:r w:rsidRPr="001A072E">
        <w:rPr>
          <w:sz w:val="16"/>
        </w:rPr>
        <w:t xml:space="preserve">. For industrialization and modernization, </w:t>
      </w:r>
      <w:r w:rsidRPr="001A072E">
        <w:rPr>
          <w:rStyle w:val="StyleUnderline"/>
        </w:rPr>
        <w:t>Vietnam attaches greater importance to the United States as a main source of market, investment, technology, and know-how. Other countries, including China, have consolidated their relations with the United States for the same reason</w:t>
      </w:r>
      <w:r w:rsidRPr="001A072E">
        <w:rPr>
          <w:sz w:val="16"/>
        </w:rPr>
        <w:t xml:space="preserve">. Enhanced Vietnam-U.S. relations also provide Vietnam with greater diplomatic and strategic resources. The United States supports ASEAN playing a central role in shaping the regional security structures in the Asia-Pacific region and assists ASEAN members, including Vietnam, to build their capacities. That includes improving their maritime domain awareness and maritime security capabilities. In September 2011, Vietnam and the United States signed an MOU to advance bilateral defense cooperation in five areas including maritime security, search and rescue, U.N. peacekeeping operations, humanitarian and disaster relief, and collaboration between defense universities and research institutes. During the just concluded visit, </w:t>
      </w:r>
      <w:r w:rsidRPr="001A072E">
        <w:rPr>
          <w:rStyle w:val="StyleUnderline"/>
        </w:rPr>
        <w:t>Obama announced the full lift of the weapon ban against Vietnam.</w:t>
      </w:r>
      <w:r>
        <w:rPr>
          <w:rStyle w:val="StyleUnderline"/>
        </w:rPr>
        <w:t xml:space="preserve"> </w:t>
      </w:r>
      <w:r w:rsidRPr="001A072E">
        <w:rPr>
          <w:sz w:val="16"/>
        </w:rPr>
        <w:t xml:space="preserve">Yet, </w:t>
      </w:r>
      <w:r w:rsidRPr="001A072E">
        <w:rPr>
          <w:rStyle w:val="StyleUnderline"/>
        </w:rPr>
        <w:t>the boosting of the Vietnam-U.S. partnership is not meant to contain and counter China. The removal of the ban is mostly meant to facilitate Vietnam’s policy of diversifying sources of military equipment and weapons.</w:t>
      </w:r>
      <w:r w:rsidRPr="001A072E">
        <w:rPr>
          <w:sz w:val="16"/>
        </w:rPr>
        <w:t xml:space="preserve"> The independent posture of Vietnam’s foreign policy applies especially to Vietnam’s defense policy where </w:t>
      </w:r>
      <w:r w:rsidRPr="001A072E">
        <w:rPr>
          <w:rStyle w:val="StyleUnderline"/>
        </w:rPr>
        <w:t>Vietnam strictly follows the principle of the “Three Nos” – Vietnam will not enter any military pact and become a military ally of any country, will not allow any country to set up a military base on its soil, and will not rely on any country to oppose any other country</w:t>
      </w:r>
      <w:r w:rsidRPr="001A072E">
        <w:rPr>
          <w:sz w:val="16"/>
        </w:rPr>
        <w:t xml:space="preserve">. Recently, Hanoi has been under some domestic pressure to review this principle. Yet, adhering to it is still the policy mainstream. As an ASEAN member, Vietnam has been more proactively joining ASEAN’s efforts in engaging all major powers through the ASEAN-led cooperative schemes. The regional grouping’s track record suggests that ASEAN is not a military pact or under any big power’s influence, but an organization that promotes diplomacy to settle differences. Besides, </w:t>
      </w:r>
      <w:r w:rsidRPr="001A072E">
        <w:rPr>
          <w:rStyle w:val="StyleUnderline"/>
        </w:rPr>
        <w:t>for Vietnam, ttaking sides is neither appropriate nor feasible,</w:t>
      </w:r>
      <w:r w:rsidRPr="001A072E">
        <w:rPr>
          <w:sz w:val="16"/>
        </w:rPr>
        <w:t xml:space="preserve"> since both the United States and China, despite and because of their differences, are working on a new relationship that attaches great importance to avoiding military confrontation, and at the same time boosting their relations in all fields. As a relatively small country closely watching the Sino-US relationship, Vietnam is concerned about two extreme scenarios: one where Beijing and Washington engage in direct confrontation, and another where the two sides compromise at the expense of other countries. Hanoi’s concern is not unfounded, since historical </w:t>
      </w:r>
      <w:r w:rsidRPr="001A072E">
        <w:rPr>
          <w:sz w:val="16"/>
        </w:rPr>
        <w:lastRenderedPageBreak/>
        <w:t>records have suggested that Vietnam was affected by the ups and downs in the Sino-US relationship during the Cold War. Therefore, the policy option that works best for Vietnam is to befriend both the United States and China, to be proactive in ASEAN, and to adhere to the universal principles of international laws and the regional well-established norms of behavior and codes of conduct. The improvement of Vietnam-U.S. relations will reinforce these trends.</w:t>
      </w:r>
    </w:p>
    <w:p w14:paraId="48971213" w14:textId="3B46BEA4" w:rsidR="00751E29" w:rsidRPr="002C7700" w:rsidRDefault="00751E29" w:rsidP="009C06CE">
      <w:pPr>
        <w:rPr>
          <w:rFonts w:ascii="Times New Roman" w:eastAsia="Times New Roman" w:hAnsi="Times New Roman" w:cs="Times New Roman"/>
          <w:sz w:val="16"/>
          <w:lang w:eastAsia="zh-CN"/>
        </w:rPr>
      </w:pPr>
    </w:p>
    <w:p w14:paraId="122C5B65" w14:textId="77777777" w:rsidR="00270B7A" w:rsidRPr="002C7700" w:rsidRDefault="00270B7A" w:rsidP="00270B7A">
      <w:pPr>
        <w:pStyle w:val="Heading2"/>
      </w:pPr>
      <w:r w:rsidRPr="002C7700">
        <w:lastRenderedPageBreak/>
        <w:t>US China Trade</w:t>
      </w:r>
    </w:p>
    <w:p w14:paraId="4ABAE7DD" w14:textId="77777777" w:rsidR="00270B7A" w:rsidRPr="002C7700" w:rsidRDefault="00270B7A" w:rsidP="00270B7A">
      <w:pPr>
        <w:pStyle w:val="Heading3"/>
      </w:pPr>
      <w:r w:rsidRPr="002C7700">
        <w:lastRenderedPageBreak/>
        <w:t>US China Trade Good</w:t>
      </w:r>
    </w:p>
    <w:p w14:paraId="7810940E" w14:textId="77777777" w:rsidR="00322D7D" w:rsidRPr="002C7700" w:rsidRDefault="00322D7D" w:rsidP="00322D7D">
      <w:pPr>
        <w:keepNext/>
        <w:keepLines/>
        <w:spacing w:before="40"/>
        <w:outlineLvl w:val="3"/>
        <w:rPr>
          <w:rFonts w:eastAsia="MS Gothic" w:cs="Times New Roman"/>
          <w:b/>
          <w:iCs/>
          <w:sz w:val="26"/>
        </w:rPr>
      </w:pPr>
      <w:r w:rsidRPr="002C7700">
        <w:rPr>
          <w:rFonts w:eastAsia="MS Gothic" w:cs="Times New Roman"/>
          <w:b/>
          <w:iCs/>
          <w:sz w:val="26"/>
        </w:rPr>
        <w:t>We need more trade with China – creates jobs to revive the economy</w:t>
      </w:r>
    </w:p>
    <w:p w14:paraId="2F0CE1C9" w14:textId="77777777" w:rsidR="00322D7D" w:rsidRPr="002C7700" w:rsidRDefault="00322D7D" w:rsidP="00322D7D">
      <w:pPr>
        <w:rPr>
          <w:rStyle w:val="Style13ptBold"/>
        </w:rPr>
      </w:pPr>
      <w:r w:rsidRPr="002C7700">
        <w:rPr>
          <w:rStyle w:val="Style13ptBold"/>
        </w:rPr>
        <w:t>Jensen and Azevêdo 6/22</w:t>
      </w:r>
    </w:p>
    <w:p w14:paraId="1C3EA9DF" w14:textId="77777777" w:rsidR="00322D7D" w:rsidRPr="002C7700" w:rsidRDefault="00322D7D" w:rsidP="00322D7D">
      <w:pPr>
        <w:rPr>
          <w:rStyle w:val="StyleUnderline"/>
          <w:sz w:val="16"/>
          <w:u w:val="none"/>
        </w:rPr>
      </w:pPr>
      <w:r w:rsidRPr="002C7700">
        <w:rPr>
          <w:rStyle w:val="StyleUnderline"/>
        </w:rPr>
        <w:t>Cooperation on trade</w:t>
      </w:r>
      <w:r w:rsidRPr="002C7700">
        <w:rPr>
          <w:rStyle w:val="StyleUnderline"/>
          <w:sz w:val="16"/>
          <w:u w:val="none"/>
        </w:rPr>
        <w:t xml:space="preserve">, under globally-agreed rules, </w:t>
      </w:r>
      <w:r w:rsidRPr="002C7700">
        <w:rPr>
          <w:rStyle w:val="StyleUnderline"/>
        </w:rPr>
        <w:t>has helped the world become more peaceful</w:t>
      </w:r>
      <w:r w:rsidRPr="002C7700">
        <w:rPr>
          <w:rStyle w:val="StyleUnderline"/>
          <w:sz w:val="16"/>
          <w:u w:val="none"/>
        </w:rPr>
        <w:t xml:space="preserve">, </w:t>
      </w:r>
      <w:r w:rsidRPr="002C7700">
        <w:rPr>
          <w:rStyle w:val="StyleUnderline"/>
        </w:rPr>
        <w:t>richer and more developed</w:t>
      </w:r>
      <w:r w:rsidRPr="002C7700">
        <w:rPr>
          <w:rStyle w:val="StyleUnderline"/>
          <w:sz w:val="16"/>
          <w:u w:val="none"/>
        </w:rPr>
        <w:t xml:space="preserve">, </w:t>
      </w:r>
      <w:r w:rsidRPr="002C7700">
        <w:rPr>
          <w:rStyle w:val="StyleUnderline"/>
        </w:rPr>
        <w:t>but we cannot just assume that the benefits of trade will simply continue</w:t>
      </w:r>
      <w:r w:rsidRPr="002C7700">
        <w:rPr>
          <w:rStyle w:val="StyleUnderline"/>
          <w:sz w:val="16"/>
          <w:u w:val="none"/>
        </w:rPr>
        <w:t xml:space="preserve">. </w:t>
      </w:r>
      <w:r w:rsidRPr="002C7700">
        <w:rPr>
          <w:rStyle w:val="StyleUnderline"/>
        </w:rPr>
        <w:t>Trade is under pressure in many places</w:t>
      </w:r>
      <w:r w:rsidRPr="002C7700">
        <w:rPr>
          <w:rStyle w:val="StyleUnderline"/>
          <w:sz w:val="16"/>
          <w:u w:val="none"/>
        </w:rPr>
        <w:t xml:space="preserve">, both among politicians in the USA and Europe and in emerging countries. And in many countries, </w:t>
      </w:r>
      <w:r w:rsidRPr="002C7700">
        <w:rPr>
          <w:rStyle w:val="StyleUnderline"/>
        </w:rPr>
        <w:t>people are also becoming more sceptical</w:t>
      </w:r>
      <w:r w:rsidRPr="002C7700">
        <w:rPr>
          <w:rStyle w:val="StyleUnderline"/>
          <w:sz w:val="16"/>
          <w:u w:val="none"/>
        </w:rPr>
        <w:t xml:space="preserve">. </w:t>
      </w:r>
      <w:r w:rsidRPr="002C7700">
        <w:rPr>
          <w:rStyle w:val="StyleUnderline"/>
        </w:rPr>
        <w:t>We see protectionism creeping forward in various places – in the form of barriers and regulations limiting trade</w:t>
      </w:r>
      <w:r w:rsidRPr="002C7700">
        <w:rPr>
          <w:rStyle w:val="StyleUnderline"/>
          <w:sz w:val="16"/>
          <w:u w:val="none"/>
        </w:rPr>
        <w:t xml:space="preserve">. This is bad for growth in the world and it is bad for a small, </w:t>
      </w:r>
      <w:r w:rsidRPr="002C7700">
        <w:rPr>
          <w:rStyle w:val="StyleUnderline"/>
        </w:rPr>
        <w:t>open economy like Denmark's</w:t>
      </w:r>
      <w:r w:rsidRPr="002C7700">
        <w:rPr>
          <w:rStyle w:val="StyleUnderline"/>
          <w:sz w:val="16"/>
          <w:u w:val="none"/>
        </w:rPr>
        <w:t xml:space="preserve">. </w:t>
      </w:r>
      <w:r w:rsidRPr="002C7700">
        <w:rPr>
          <w:rStyle w:val="StyleUnderline"/>
        </w:rPr>
        <w:t>We believe the argument that trade constitutes a threat and that it is therefore wisest to cut yourself off from the rest of the world is wrong</w:t>
      </w:r>
      <w:r w:rsidRPr="002C7700">
        <w:rPr>
          <w:rStyle w:val="StyleUnderline"/>
          <w:sz w:val="16"/>
          <w:u w:val="none"/>
        </w:rPr>
        <w:t xml:space="preserve">. It is also economically and politically risky. </w:t>
      </w:r>
      <w:r w:rsidRPr="002C7700">
        <w:rPr>
          <w:rStyle w:val="StyleUnderline"/>
        </w:rPr>
        <w:t>Trade has created growth and employment and it has helped to lift hundreds of millions of people out of poverty</w:t>
      </w:r>
      <w:r w:rsidRPr="002C7700">
        <w:rPr>
          <w:rStyle w:val="StyleUnderline"/>
          <w:sz w:val="16"/>
          <w:u w:val="none"/>
        </w:rPr>
        <w:t xml:space="preserve">. </w:t>
      </w:r>
      <w:r w:rsidRPr="002C7700">
        <w:rPr>
          <w:rStyle w:val="StyleUnderline"/>
        </w:rPr>
        <w:t>It also contributes to a more peaceful coexistence between nations</w:t>
      </w:r>
      <w:r w:rsidRPr="002C7700">
        <w:rPr>
          <w:rStyle w:val="StyleUnderline"/>
          <w:sz w:val="16"/>
          <w:u w:val="none"/>
        </w:rPr>
        <w:t xml:space="preserve">. </w:t>
      </w:r>
      <w:r w:rsidRPr="002C7700">
        <w:rPr>
          <w:rStyle w:val="StyleUnderline"/>
        </w:rPr>
        <w:t>We need to increase trade between countries</w:t>
      </w:r>
      <w:r w:rsidRPr="002C7700">
        <w:rPr>
          <w:rStyle w:val="StyleUnderline"/>
          <w:sz w:val="16"/>
          <w:u w:val="none"/>
        </w:rPr>
        <w:t xml:space="preserve">, not limit it. </w:t>
      </w:r>
      <w:r w:rsidRPr="002C7700">
        <w:rPr>
          <w:rStyle w:val="StyleUnderline"/>
        </w:rPr>
        <w:t>G20 trade-restrictive measures Image</w:t>
      </w:r>
      <w:r w:rsidRPr="002C7700">
        <w:rPr>
          <w:rStyle w:val="StyleUnderline"/>
          <w:sz w:val="16"/>
          <w:u w:val="none"/>
        </w:rPr>
        <w:t xml:space="preserve">: WTO Secretariat. </w:t>
      </w:r>
      <w:r w:rsidRPr="002C7700">
        <w:rPr>
          <w:rStyle w:val="StyleUnderline"/>
        </w:rPr>
        <w:t>The notion that trade only favours large companies is also misguided – all can benefit</w:t>
      </w:r>
      <w:r w:rsidRPr="002C7700">
        <w:rPr>
          <w:rStyle w:val="StyleUnderline"/>
          <w:sz w:val="16"/>
          <w:u w:val="none"/>
        </w:rPr>
        <w:t xml:space="preserve">. It is true that exporting can be more costly and difficult for small enterprises, </w:t>
      </w:r>
      <w:r w:rsidRPr="002C7700">
        <w:rPr>
          <w:rStyle w:val="StyleUnderline"/>
        </w:rPr>
        <w:t>so we need to respond to that and lower the barriers for SMEs</w:t>
      </w:r>
      <w:r w:rsidRPr="002C7700">
        <w:rPr>
          <w:rStyle w:val="StyleUnderline"/>
          <w:sz w:val="16"/>
          <w:u w:val="none"/>
        </w:rPr>
        <w:t xml:space="preserve">, </w:t>
      </w:r>
      <w:r w:rsidRPr="002C7700">
        <w:rPr>
          <w:rStyle w:val="StyleUnderline"/>
        </w:rPr>
        <w:t>particularly as they are such huge job creators</w:t>
      </w:r>
      <w:r w:rsidRPr="002C7700">
        <w:rPr>
          <w:rStyle w:val="StyleUnderline"/>
          <w:sz w:val="16"/>
          <w:u w:val="none"/>
        </w:rPr>
        <w:t xml:space="preserve">. </w:t>
      </w:r>
      <w:r w:rsidRPr="002C7700">
        <w:rPr>
          <w:rStyle w:val="StyleUnderline"/>
        </w:rPr>
        <w:t>We also need to respond to the claim that trade is the major cause of job-losses</w:t>
      </w:r>
      <w:r w:rsidRPr="002C7700">
        <w:rPr>
          <w:rStyle w:val="StyleUnderline"/>
          <w:sz w:val="16"/>
          <w:u w:val="none"/>
        </w:rPr>
        <w:t xml:space="preserve">. In fact, </w:t>
      </w:r>
      <w:r w:rsidRPr="002C7700">
        <w:rPr>
          <w:rStyle w:val="StyleUnderline"/>
        </w:rPr>
        <w:t>the majority of jobs disappear because of new technology and increased productivity – not because of increased imports or trade</w:t>
      </w:r>
      <w:r w:rsidRPr="002C7700">
        <w:rPr>
          <w:rStyle w:val="StyleUnderline"/>
          <w:sz w:val="16"/>
          <w:u w:val="none"/>
        </w:rPr>
        <w:t>.</w:t>
      </w:r>
    </w:p>
    <w:p w14:paraId="7F5DEFA2" w14:textId="77777777" w:rsidR="00270B7A" w:rsidRPr="002C7700" w:rsidRDefault="00270B7A" w:rsidP="00270B7A">
      <w:pPr>
        <w:pStyle w:val="Heading3"/>
      </w:pPr>
      <w:r w:rsidRPr="002C7700">
        <w:lastRenderedPageBreak/>
        <w:t xml:space="preserve">US China Trade Bad </w:t>
      </w:r>
    </w:p>
    <w:p w14:paraId="5B537963" w14:textId="77777777" w:rsidR="00322D7D" w:rsidRPr="002C7700" w:rsidRDefault="00322D7D" w:rsidP="00322D7D">
      <w:pPr>
        <w:keepNext/>
        <w:keepLines/>
        <w:spacing w:before="40"/>
        <w:outlineLvl w:val="3"/>
        <w:rPr>
          <w:rFonts w:eastAsia="MS Gothic" w:cs="Times New Roman"/>
          <w:b/>
          <w:iCs/>
          <w:sz w:val="26"/>
        </w:rPr>
      </w:pPr>
      <w:r w:rsidRPr="002C7700">
        <w:rPr>
          <w:rFonts w:eastAsia="MS Gothic" w:cs="Times New Roman"/>
          <w:b/>
          <w:iCs/>
          <w:sz w:val="26"/>
        </w:rPr>
        <w:t>Free Trade with China hurts US economy</w:t>
      </w:r>
    </w:p>
    <w:p w14:paraId="2C64B344" w14:textId="77777777" w:rsidR="00322D7D" w:rsidRPr="002C7700" w:rsidRDefault="00322D7D" w:rsidP="00322D7D">
      <w:r w:rsidRPr="002C7700">
        <w:rPr>
          <w:rFonts w:eastAsia="Cambria" w:cs="Times New Roman"/>
          <w:b/>
          <w:bCs/>
          <w:sz w:val="26"/>
        </w:rPr>
        <w:t>Smith 1/26</w:t>
      </w:r>
      <w:r w:rsidRPr="002C7700">
        <w:rPr>
          <w:rFonts w:eastAsia="Cambria" w:cs="Times New Roman"/>
          <w:bCs/>
        </w:rPr>
        <w:t xml:space="preserve"> (Noal, 1/26/2016, </w:t>
      </w:r>
      <w:r w:rsidRPr="002C7700">
        <w:t>Noah Smith is an assistant professor of finance at Stony Brook University and a freelance writer for a number of finance and business publications. He maintains a personal blog, called Noahpinion, Bloomberg View, “Free Trade With China Wasn't Such a Great Idea for the U.S.”, https://www.bloomberg.com/view/articles/2016-01-26/free-trade-with-china-wasn-t-such-a-great-idea)</w:t>
      </w:r>
    </w:p>
    <w:p w14:paraId="4F37DAC2" w14:textId="0FABB045" w:rsidR="00322D7D" w:rsidRPr="002C7700" w:rsidRDefault="00322D7D" w:rsidP="00322D7D">
      <w:pPr>
        <w:rPr>
          <w:sz w:val="16"/>
        </w:rPr>
      </w:pPr>
      <w:r w:rsidRPr="002C7700">
        <w:rPr>
          <w:sz w:val="16"/>
        </w:rPr>
        <w:t xml:space="preserve">But look at actual economics research, and you will find a very different picture. The most recent example is a paper by celebrated labor economists David Autor, David Dorn and Gordon Hanson, </w:t>
      </w:r>
      <w:r w:rsidRPr="002C7700">
        <w:rPr>
          <w:rStyle w:val="StyleUnderline"/>
        </w:rPr>
        <w:t>titled “The China Shock</w:t>
      </w:r>
      <w:r w:rsidRPr="002C7700">
        <w:rPr>
          <w:sz w:val="16"/>
        </w:rPr>
        <w:t xml:space="preserve">: </w:t>
      </w:r>
      <w:r w:rsidRPr="002C7700">
        <w:rPr>
          <w:rStyle w:val="StyleUnderline"/>
        </w:rPr>
        <w:t>Learning from Labor Market Adjustment to Large Changes in Trade.” The study shows that increased trade with China caused severe and permanent harm to many American workers</w:t>
      </w:r>
      <w:r w:rsidRPr="002C7700">
        <w:rPr>
          <w:sz w:val="16"/>
        </w:rPr>
        <w:t>:</w:t>
      </w:r>
      <w:r w:rsidRPr="002C7700">
        <w:rPr>
          <w:rStyle w:val="StyleUnderline"/>
        </w:rPr>
        <w:t xml:space="preserve"> Adjustment in local labor markets is remarkably slow</w:t>
      </w:r>
      <w:r w:rsidRPr="002C7700">
        <w:rPr>
          <w:sz w:val="16"/>
        </w:rPr>
        <w:t xml:space="preserve">, </w:t>
      </w:r>
      <w:r w:rsidRPr="002C7700">
        <w:rPr>
          <w:rStyle w:val="StyleUnderline"/>
        </w:rPr>
        <w:t>with wages and labor-force participation rates remaining depressed and unemployment rates remaining elevated for at least a full decade after the China trade shock commences</w:t>
      </w:r>
      <w:r w:rsidRPr="002C7700">
        <w:rPr>
          <w:sz w:val="16"/>
        </w:rPr>
        <w:t xml:space="preserve">. </w:t>
      </w:r>
      <w:r w:rsidRPr="002C7700">
        <w:rPr>
          <w:rStyle w:val="StyleUnderline"/>
        </w:rPr>
        <w:t>Exposed workers experience greater job churning and reduced lifetime income</w:t>
      </w:r>
      <w:r w:rsidRPr="002C7700">
        <w:rPr>
          <w:sz w:val="16"/>
        </w:rPr>
        <w:t xml:space="preserve">. At the national level, </w:t>
      </w:r>
      <w:r w:rsidRPr="002C7700">
        <w:rPr>
          <w:rStyle w:val="StyleUnderline"/>
        </w:rPr>
        <w:t>employment has fallen in U</w:t>
      </w:r>
      <w:r w:rsidRPr="002C7700">
        <w:rPr>
          <w:sz w:val="16"/>
        </w:rPr>
        <w:t xml:space="preserve">.S. </w:t>
      </w:r>
      <w:r w:rsidRPr="002C7700">
        <w:rPr>
          <w:rStyle w:val="StyleUnderline"/>
        </w:rPr>
        <w:t>industries more exposed to import competition...but offsetting employment gains in other industries have yet to materialize</w:t>
      </w:r>
      <w:r w:rsidRPr="002C7700">
        <w:rPr>
          <w:sz w:val="16"/>
        </w:rPr>
        <w:t>.</w:t>
      </w:r>
      <w:r w:rsidRPr="002C7700">
        <w:rPr>
          <w:rStyle w:val="StyleUnderline"/>
        </w:rPr>
        <w:t xml:space="preserve"> Autor</w:t>
      </w:r>
      <w:r w:rsidRPr="002C7700">
        <w:rPr>
          <w:sz w:val="16"/>
        </w:rPr>
        <w:t xml:space="preserve">, et al. show powerful evidence that industries and regions that have been more exposed to Chinese import competition since 2000 -- the year China joined the World Trade Organization -- have been hit hard and have not recovered. Workers in these industries and regions don't go on to better jobs, or even similar jobs in different industries. Instead, </w:t>
      </w:r>
      <w:r w:rsidRPr="002C7700">
        <w:rPr>
          <w:rStyle w:val="StyleUnderline"/>
        </w:rPr>
        <w:t>they shuffle from low-paid job to low-paid job</w:t>
      </w:r>
      <w:r w:rsidRPr="002C7700">
        <w:rPr>
          <w:sz w:val="16"/>
        </w:rPr>
        <w:t xml:space="preserve">, </w:t>
      </w:r>
      <w:r w:rsidRPr="002C7700">
        <w:rPr>
          <w:rStyle w:val="StyleUnderline"/>
        </w:rPr>
        <w:t>never recovering the prosperity they had before Chinese competition hit</w:t>
      </w:r>
      <w:r w:rsidRPr="002C7700">
        <w:rPr>
          <w:sz w:val="16"/>
        </w:rPr>
        <w:t>. Many of them end up on welfare. This is very different from earlier decades, when workers who lost their jobs to import competition usually went into higher-productivity industries, to the benefit of almost everyone.</w:t>
      </w:r>
    </w:p>
    <w:p w14:paraId="36F292DD" w14:textId="1317049E" w:rsidR="00F4703B" w:rsidRPr="002C7700" w:rsidRDefault="00270B7A" w:rsidP="00F4703B">
      <w:pPr>
        <w:pStyle w:val="Heading3"/>
      </w:pPr>
      <w:r w:rsidRPr="002C7700">
        <w:lastRenderedPageBreak/>
        <w:t xml:space="preserve">US China Trade Low </w:t>
      </w:r>
    </w:p>
    <w:p w14:paraId="12F8FDC8" w14:textId="77777777" w:rsidR="00F4703B" w:rsidRPr="002C7700" w:rsidRDefault="00F4703B" w:rsidP="00F4703B">
      <w:pPr>
        <w:pStyle w:val="Heading4"/>
      </w:pPr>
      <w:r w:rsidRPr="002C7700">
        <w:t>China Trade Low Now</w:t>
      </w:r>
    </w:p>
    <w:p w14:paraId="752C9ECB" w14:textId="77777777" w:rsidR="00F4703B" w:rsidRPr="002C7700" w:rsidRDefault="00F4703B" w:rsidP="00F4703B">
      <w:pPr>
        <w:rPr>
          <w:rStyle w:val="Style13ptBold"/>
        </w:rPr>
      </w:pPr>
      <w:r w:rsidRPr="002C7700">
        <w:rPr>
          <w:rStyle w:val="Style13ptBold"/>
        </w:rPr>
        <w:t>Morrison, 13</w:t>
      </w:r>
    </w:p>
    <w:p w14:paraId="4BD4DA57" w14:textId="77777777" w:rsidR="00F4703B" w:rsidRPr="002C7700" w:rsidRDefault="00F4703B" w:rsidP="00F4703B">
      <w:pPr>
        <w:tabs>
          <w:tab w:val="left" w:pos="6381"/>
        </w:tabs>
        <w:rPr>
          <w:rStyle w:val="StyleUnderline"/>
          <w:iCs/>
          <w:sz w:val="18"/>
          <w:u w:val="none"/>
        </w:rPr>
      </w:pPr>
      <w:r w:rsidRPr="002C7700">
        <w:rPr>
          <w:rStyle w:val="Emphasis"/>
          <w:b w:val="0"/>
          <w:sz w:val="18"/>
          <w:u w:val="none"/>
        </w:rPr>
        <w:t>Wayne M. Morrison January 28, 2013 Specialist in Asian Trade and Finance “Chine,U.S. Trade Issues”, https://www.fas.org/sgp/crs/row/RL33536.pdf</w:t>
      </w:r>
    </w:p>
    <w:p w14:paraId="210BFF4B" w14:textId="644DADF2" w:rsidR="00F4703B" w:rsidRPr="002C7700" w:rsidRDefault="00F4703B" w:rsidP="00F4703B">
      <w:pPr>
        <w:pStyle w:val="NormalWeb"/>
        <w:rPr>
          <w:sz w:val="16"/>
        </w:rPr>
      </w:pPr>
      <w:r w:rsidRPr="002C7700">
        <w:rPr>
          <w:rStyle w:val="StyleUnderline"/>
        </w:rPr>
        <w:t>Despite growing commercial ties, the bilateral economic relationship has become increasingly complex and often fraught with tension</w:t>
      </w:r>
      <w:r w:rsidRPr="002C7700">
        <w:rPr>
          <w:sz w:val="16"/>
        </w:rPr>
        <w:t xml:space="preserve">. From the U.S. perspective, </w:t>
      </w:r>
      <w:r w:rsidRPr="002C7700">
        <w:rPr>
          <w:rStyle w:val="StyleUnderline"/>
        </w:rPr>
        <w:t>many trade tensions stem from China’s incomplete transition to a free market economy</w:t>
      </w:r>
      <w:r w:rsidRPr="002C7700">
        <w:rPr>
          <w:sz w:val="16"/>
        </w:rPr>
        <w:t xml:space="preserve">. While </w:t>
      </w:r>
      <w:r w:rsidRPr="002C7700">
        <w:rPr>
          <w:rStyle w:val="StyleUnderline"/>
        </w:rPr>
        <w:t>China has significantly liberalized its economic and trade regimes over the past three decades, it continues to maintain (or has recently imposed) a number of state-directed policies that appear to distort trade and investment flows</w:t>
      </w:r>
      <w:r w:rsidRPr="002C7700">
        <w:rPr>
          <w:sz w:val="16"/>
        </w:rPr>
        <w:t xml:space="preserve">. Major </w:t>
      </w:r>
      <w:r w:rsidRPr="002C7700">
        <w:rPr>
          <w:rStyle w:val="StyleUnderline"/>
        </w:rPr>
        <w:t>areas of concern expressed by U.S. policymakers and stakeholders include China’s alleged widespread cyber economic espionage against U.S. firms; relatively poor record of intellectual property rights (IPR) enforcement</w:t>
      </w:r>
      <w:r w:rsidRPr="002C7700">
        <w:rPr>
          <w:sz w:val="16"/>
        </w:rPr>
        <w:t xml:space="preserve">; discriminatory innovation policies; mixed record on implementing its World Trade Organization (WTO) obligations; extensive use of industrial policies (such as financial support of state-owned firms and trade and investment barriers) in order to promote and protect industries favored by the government; and interventionist policies to control the value of its currency. Many U.S. policymakers argue that such policies negatively impact U.S. economic interests and have contributed to U.S. job losses. There are a number of U.S. views on how to better address commercial disputes with China: </w:t>
      </w:r>
    </w:p>
    <w:p w14:paraId="069EDCF6" w14:textId="77777777" w:rsidR="00270B7A" w:rsidRPr="002C7700" w:rsidRDefault="00270B7A" w:rsidP="00270B7A">
      <w:pPr>
        <w:pStyle w:val="Heading2"/>
      </w:pPr>
      <w:r w:rsidRPr="002C7700">
        <w:lastRenderedPageBreak/>
        <w:t>Chinese Growth</w:t>
      </w:r>
    </w:p>
    <w:p w14:paraId="178F8457" w14:textId="77777777" w:rsidR="00270B7A" w:rsidRPr="002C7700" w:rsidRDefault="00270B7A" w:rsidP="00270B7A">
      <w:pPr>
        <w:pStyle w:val="Heading3"/>
      </w:pPr>
      <w:r w:rsidRPr="002C7700">
        <w:lastRenderedPageBreak/>
        <w:t>Chinese Econ Growth Good</w:t>
      </w:r>
    </w:p>
    <w:p w14:paraId="77D4AF34" w14:textId="77777777" w:rsidR="004B46E0" w:rsidRPr="002C7700" w:rsidRDefault="004B46E0" w:rsidP="004B46E0">
      <w:pPr>
        <w:pStyle w:val="Heading4"/>
        <w:rPr>
          <w:sz w:val="28"/>
          <w:szCs w:val="28"/>
        </w:rPr>
      </w:pPr>
      <w:r w:rsidRPr="002C7700">
        <w:rPr>
          <w:sz w:val="28"/>
          <w:szCs w:val="28"/>
        </w:rPr>
        <w:t>Economic Growth K2 End World Poverty – China’s Growth Empirical Proof</w:t>
      </w:r>
    </w:p>
    <w:p w14:paraId="35526789" w14:textId="77777777" w:rsidR="004B46E0" w:rsidRPr="002C7700" w:rsidRDefault="004B46E0" w:rsidP="004B46E0">
      <w:pPr>
        <w:rPr>
          <w:sz w:val="20"/>
          <w:szCs w:val="20"/>
        </w:rPr>
      </w:pPr>
      <w:r w:rsidRPr="002C7700">
        <w:rPr>
          <w:b/>
          <w:sz w:val="28"/>
          <w:szCs w:val="28"/>
        </w:rPr>
        <w:t>The Economist 13,</w:t>
      </w:r>
      <w:r w:rsidRPr="002C7700">
        <w:rPr>
          <w:b/>
          <w:sz w:val="20"/>
          <w:szCs w:val="20"/>
        </w:rPr>
        <w:t xml:space="preserve"> </w:t>
      </w:r>
      <w:r w:rsidRPr="002C7700">
        <w:rPr>
          <w:sz w:val="20"/>
          <w:szCs w:val="20"/>
        </w:rPr>
        <w:t xml:space="preserve">6/1/13, The Economist is an English-language weekly newspaper owned by the Economist Group and edited in offices based in London. “The World’s Next Great Leap Forward Towards the End of Poverty” </w:t>
      </w:r>
      <w:hyperlink r:id="rId13" w:history="1">
        <w:r w:rsidRPr="002C7700">
          <w:rPr>
            <w:rStyle w:val="Hyperlink"/>
            <w:sz w:val="20"/>
            <w:szCs w:val="20"/>
          </w:rPr>
          <w:t>http://www.economist.com/news/leaders/21578665-nearly-1-billion-people-have-been-taken-out-extreme-poverty-20-years-world-should-aim</w:t>
        </w:r>
      </w:hyperlink>
      <w:r w:rsidRPr="002C7700">
        <w:rPr>
          <w:sz w:val="20"/>
          <w:szCs w:val="20"/>
        </w:rPr>
        <w:t xml:space="preserve">   AK</w:t>
      </w:r>
    </w:p>
    <w:p w14:paraId="355AC02C" w14:textId="77777777" w:rsidR="004B46E0" w:rsidRPr="002C7700" w:rsidRDefault="004B46E0" w:rsidP="004B46E0">
      <w:pPr>
        <w:spacing w:after="225"/>
        <w:textAlignment w:val="baseline"/>
        <w:rPr>
          <w:rFonts w:asciiTheme="majorHAnsi" w:hAnsiTheme="majorHAnsi" w:cs="Arial"/>
          <w:color w:val="4A4A4A"/>
          <w:sz w:val="16"/>
          <w:szCs w:val="28"/>
        </w:rPr>
      </w:pPr>
      <w:r w:rsidRPr="002C7700">
        <w:rPr>
          <w:rFonts w:asciiTheme="majorHAnsi" w:hAnsiTheme="majorHAnsi" w:cs="Arial"/>
          <w:color w:val="4A4A4A"/>
          <w:sz w:val="28"/>
          <w:szCs w:val="28"/>
          <w:u w:val="single"/>
        </w:rPr>
        <w:t>The world’s achievement in the field of poverty reduction is</w:t>
      </w:r>
      <w:r w:rsidRPr="002C7700">
        <w:rPr>
          <w:rFonts w:asciiTheme="majorHAnsi" w:hAnsiTheme="majorHAnsi" w:cs="Arial"/>
          <w:color w:val="4A4A4A"/>
          <w:sz w:val="16"/>
          <w:szCs w:val="28"/>
        </w:rPr>
        <w:t xml:space="preserve">, by almost any measure, </w:t>
      </w:r>
      <w:r w:rsidRPr="002C7700">
        <w:rPr>
          <w:rFonts w:asciiTheme="majorHAnsi" w:hAnsiTheme="majorHAnsi" w:cs="Arial"/>
          <w:color w:val="4A4A4A"/>
          <w:sz w:val="28"/>
          <w:szCs w:val="28"/>
          <w:u w:val="single"/>
        </w:rPr>
        <w:t>impressive</w:t>
      </w:r>
      <w:r w:rsidRPr="002C7700">
        <w:rPr>
          <w:rFonts w:asciiTheme="majorHAnsi" w:hAnsiTheme="majorHAnsi" w:cs="Arial"/>
          <w:color w:val="4A4A4A"/>
          <w:sz w:val="16"/>
          <w:szCs w:val="28"/>
        </w:rPr>
        <w:t>. Although many of the original MDGs—such as cutting maternal mortality by three-quarters and child mortality by two-thirds—will not be met, the aim of halving global poverty between 1990 and 2015 was achieved five years early. The MDGs may have helped marginally, by creating a yardstick for measuring progress, and by focusing minds on the evil of poverty. Most of the credit, however, must go to capitalism and free trade, for they enable economies to grow—</w:t>
      </w:r>
      <w:r w:rsidRPr="002C7700">
        <w:rPr>
          <w:rFonts w:asciiTheme="majorHAnsi" w:hAnsiTheme="majorHAnsi" w:cs="Arial"/>
          <w:color w:val="4A4A4A"/>
          <w:sz w:val="28"/>
          <w:szCs w:val="28"/>
          <w:u w:val="single"/>
        </w:rPr>
        <w:t>and it was growth</w:t>
      </w:r>
      <w:r w:rsidRPr="002C7700">
        <w:rPr>
          <w:rFonts w:asciiTheme="majorHAnsi" w:hAnsiTheme="majorHAnsi" w:cs="Arial"/>
          <w:color w:val="4A4A4A"/>
          <w:sz w:val="16"/>
          <w:szCs w:val="28"/>
        </w:rPr>
        <w:t xml:space="preserve">, principally, </w:t>
      </w:r>
      <w:r w:rsidRPr="002C7700">
        <w:rPr>
          <w:rFonts w:asciiTheme="majorHAnsi" w:hAnsiTheme="majorHAnsi" w:cs="Arial"/>
          <w:color w:val="4A4A4A"/>
          <w:sz w:val="28"/>
          <w:szCs w:val="28"/>
          <w:u w:val="single"/>
        </w:rPr>
        <w:t>that has eased destitution</w:t>
      </w:r>
      <w:r w:rsidRPr="002C7700">
        <w:rPr>
          <w:rFonts w:asciiTheme="majorHAnsi" w:hAnsiTheme="majorHAnsi" w:cs="Arial"/>
          <w:color w:val="4A4A4A"/>
          <w:sz w:val="16"/>
          <w:szCs w:val="28"/>
        </w:rPr>
        <w:t xml:space="preserve">. </w:t>
      </w:r>
      <w:r w:rsidRPr="002C7700">
        <w:rPr>
          <w:rFonts w:asciiTheme="majorHAnsi" w:hAnsiTheme="majorHAnsi" w:cs="Arial"/>
          <w:color w:val="4A4A4A"/>
          <w:sz w:val="28"/>
          <w:szCs w:val="28"/>
          <w:u w:val="single"/>
        </w:rPr>
        <w:t>Poverty rates started to collapse towards the end of the 20th century largely because developing-country growth accelerated</w:t>
      </w:r>
      <w:r w:rsidRPr="002C7700">
        <w:rPr>
          <w:rFonts w:asciiTheme="majorHAnsi" w:hAnsiTheme="majorHAnsi" w:cs="Arial"/>
          <w:color w:val="4A4A4A"/>
          <w:sz w:val="16"/>
          <w:szCs w:val="28"/>
        </w:rPr>
        <w:t xml:space="preserve">, from an average annual rate of 4.3% in 1960-2000 to 6% in 2000-10. </w:t>
      </w:r>
      <w:r w:rsidRPr="002C7700">
        <w:rPr>
          <w:rFonts w:asciiTheme="majorHAnsi" w:hAnsiTheme="majorHAnsi" w:cs="Arial"/>
          <w:color w:val="4A4A4A"/>
          <w:sz w:val="28"/>
          <w:szCs w:val="28"/>
          <w:u w:val="single"/>
        </w:rPr>
        <w:t>Around two-thirds of poverty reduction within a country comes from growth</w:t>
      </w:r>
      <w:r w:rsidRPr="002C7700">
        <w:rPr>
          <w:rFonts w:asciiTheme="majorHAnsi" w:hAnsiTheme="majorHAnsi" w:cs="Arial"/>
          <w:color w:val="4A4A4A"/>
          <w:sz w:val="16"/>
          <w:szCs w:val="28"/>
        </w:rPr>
        <w:t xml:space="preserve">. Greater equality also helps, contributing the other third. A 1% increase in incomes in the most unequal countries produces a mere 0.6% reduction in poverty; in the most equal countries, it yields a 4.3% cut. </w:t>
      </w:r>
      <w:r w:rsidRPr="002C7700">
        <w:rPr>
          <w:rFonts w:asciiTheme="majorHAnsi" w:hAnsiTheme="majorHAnsi" w:cs="Arial"/>
          <w:color w:val="4A4A4A"/>
          <w:sz w:val="28"/>
          <w:szCs w:val="28"/>
          <w:u w:val="single"/>
        </w:rPr>
        <w:t>China</w:t>
      </w:r>
      <w:r w:rsidRPr="002C7700">
        <w:rPr>
          <w:rFonts w:asciiTheme="majorHAnsi" w:hAnsiTheme="majorHAnsi" w:cs="Arial"/>
          <w:color w:val="4A4A4A"/>
          <w:sz w:val="16"/>
          <w:szCs w:val="28"/>
        </w:rPr>
        <w:t xml:space="preserve"> (which has never shown any interest in MDGs) </w:t>
      </w:r>
      <w:r w:rsidRPr="002C7700">
        <w:rPr>
          <w:rFonts w:asciiTheme="majorHAnsi" w:hAnsiTheme="majorHAnsi" w:cs="Arial"/>
          <w:color w:val="4A4A4A"/>
          <w:sz w:val="28"/>
          <w:szCs w:val="28"/>
          <w:u w:val="single"/>
        </w:rPr>
        <w:t>is responsible for three-quarters of the achievement. Its economy has been growing so fast that</w:t>
      </w:r>
      <w:r w:rsidRPr="002C7700">
        <w:rPr>
          <w:rFonts w:asciiTheme="majorHAnsi" w:hAnsiTheme="majorHAnsi" w:cs="Arial"/>
          <w:color w:val="4A4A4A"/>
          <w:sz w:val="16"/>
          <w:szCs w:val="28"/>
        </w:rPr>
        <w:t xml:space="preserve">, even though inequality is rising fast, </w:t>
      </w:r>
      <w:r w:rsidRPr="002C7700">
        <w:rPr>
          <w:rFonts w:asciiTheme="majorHAnsi" w:hAnsiTheme="majorHAnsi" w:cs="Arial"/>
          <w:color w:val="4A4A4A"/>
          <w:sz w:val="28"/>
          <w:szCs w:val="28"/>
          <w:u w:val="single"/>
        </w:rPr>
        <w:t>extreme poverty is disappearing. China</w:t>
      </w:r>
      <w:r w:rsidRPr="002C7700">
        <w:rPr>
          <w:rFonts w:asciiTheme="majorHAnsi" w:hAnsiTheme="majorHAnsi" w:cs="Arial"/>
          <w:color w:val="4A4A4A"/>
          <w:sz w:val="16"/>
          <w:szCs w:val="28"/>
        </w:rPr>
        <w:t xml:space="preserve"> pulled 680m people out of misery in 1981-2010, and </w:t>
      </w:r>
      <w:r w:rsidRPr="002C7700">
        <w:rPr>
          <w:rFonts w:asciiTheme="majorHAnsi" w:hAnsiTheme="majorHAnsi" w:cs="Arial"/>
          <w:color w:val="4A4A4A"/>
          <w:sz w:val="28"/>
          <w:szCs w:val="28"/>
          <w:u w:val="single"/>
        </w:rPr>
        <w:t xml:space="preserve">reduced its extreme-poverty rate from 84% </w:t>
      </w:r>
      <w:r w:rsidRPr="002C7700">
        <w:rPr>
          <w:rFonts w:asciiTheme="majorHAnsi" w:hAnsiTheme="majorHAnsi" w:cs="Arial"/>
          <w:color w:val="4A4A4A"/>
          <w:sz w:val="16"/>
          <w:szCs w:val="16"/>
        </w:rPr>
        <w:t>in 1980</w:t>
      </w:r>
      <w:r w:rsidRPr="002C7700">
        <w:rPr>
          <w:rFonts w:asciiTheme="majorHAnsi" w:hAnsiTheme="majorHAnsi" w:cs="Arial"/>
          <w:color w:val="4A4A4A"/>
          <w:sz w:val="28"/>
          <w:szCs w:val="28"/>
          <w:u w:val="single"/>
        </w:rPr>
        <w:t xml:space="preserve"> to 10% </w:t>
      </w:r>
      <w:r w:rsidRPr="002C7700">
        <w:rPr>
          <w:rFonts w:asciiTheme="majorHAnsi" w:hAnsiTheme="majorHAnsi" w:cs="Arial"/>
          <w:color w:val="4A4A4A"/>
          <w:sz w:val="16"/>
          <w:szCs w:val="16"/>
        </w:rPr>
        <w:t>now</w:t>
      </w:r>
      <w:r w:rsidRPr="002C7700">
        <w:rPr>
          <w:rFonts w:asciiTheme="majorHAnsi" w:hAnsiTheme="majorHAnsi" w:cs="Arial"/>
          <w:color w:val="4A4A4A"/>
          <w:sz w:val="16"/>
          <w:szCs w:val="28"/>
        </w:rPr>
        <w:t xml:space="preserve">. That is one reason why (as the </w:t>
      </w:r>
      <w:hyperlink r:id="rId14" w:history="1">
        <w:r w:rsidRPr="002C7700">
          <w:rPr>
            <w:rFonts w:asciiTheme="majorHAnsi" w:hAnsiTheme="majorHAnsi" w:cs="Arial"/>
            <w:color w:val="4A4A4A"/>
            <w:sz w:val="16"/>
            <w:szCs w:val="28"/>
            <w:bdr w:val="none" w:sz="0" w:space="0" w:color="auto" w:frame="1"/>
          </w:rPr>
          <w:t>briefing</w:t>
        </w:r>
      </w:hyperlink>
      <w:r w:rsidRPr="002C7700">
        <w:rPr>
          <w:rFonts w:asciiTheme="majorHAnsi" w:hAnsiTheme="majorHAnsi" w:cs="Arial"/>
          <w:color w:val="4A4A4A"/>
          <w:sz w:val="16"/>
          <w:szCs w:val="28"/>
        </w:rPr>
        <w:t xml:space="preserve"> explains) it will be harder to take a billion more people out of extreme poverty in the next 20 years than it was to take almost a billion out in the past 20. Poorer governance in India and Africa, the next two targets, means that China’s experience is unlikely to be swiftly replicated there. Another reason is that the bare achievement of pulling people over the $1.25-a-day line has been relatively easy in the past few years because so many people were just below it. When growth makes them even slightly better off, it hauls them over the line. With fewer people just below the official misery limit, it will be more difficult to push large numbers over it. So caution is justified, but the goal can still be achieved. </w:t>
      </w:r>
      <w:r w:rsidRPr="002C7700">
        <w:rPr>
          <w:rFonts w:asciiTheme="majorHAnsi" w:hAnsiTheme="majorHAnsi" w:cs="Arial"/>
          <w:color w:val="4A4A4A"/>
          <w:sz w:val="28"/>
          <w:szCs w:val="28"/>
          <w:u w:val="single"/>
        </w:rPr>
        <w:t>If developing countries maintain the impressive growth they have managed since 2000</w:t>
      </w:r>
      <w:r w:rsidRPr="002C7700">
        <w:rPr>
          <w:rFonts w:asciiTheme="majorHAnsi" w:hAnsiTheme="majorHAnsi" w:cs="Arial"/>
          <w:color w:val="4A4A4A"/>
          <w:sz w:val="16"/>
          <w:szCs w:val="28"/>
        </w:rPr>
        <w:t>; if the poorest countries are not left behind by faster-growing middle-income ones; and if inequality does not widen so that the rich lap up all the cream of growth—</w:t>
      </w:r>
      <w:r w:rsidRPr="002C7700">
        <w:rPr>
          <w:rFonts w:asciiTheme="majorHAnsi" w:hAnsiTheme="majorHAnsi" w:cs="Arial"/>
          <w:color w:val="4A4A4A"/>
          <w:sz w:val="28"/>
          <w:szCs w:val="28"/>
          <w:u w:val="single"/>
        </w:rPr>
        <w:t>then developing countries would cut extreme poverty from 16% of their populations now to 3% by 2030</w:t>
      </w:r>
      <w:r w:rsidRPr="002C7700">
        <w:rPr>
          <w:rFonts w:asciiTheme="majorHAnsi" w:hAnsiTheme="majorHAnsi" w:cs="Arial"/>
          <w:color w:val="4A4A4A"/>
          <w:sz w:val="16"/>
          <w:szCs w:val="28"/>
        </w:rPr>
        <w:t>. That would reduce the absolute numbers by 1 billion. If growth is a little faster and income more equal, extreme poverty could fall to just 1.5%—as near to zero as is realistically possible. The number of the destitute would then be about 100m, most of them in intractable countries in Africa. Misery’s billions would be consigned to the annals of history.</w:t>
      </w:r>
    </w:p>
    <w:p w14:paraId="758B23CF" w14:textId="77777777" w:rsidR="004B46E0" w:rsidRPr="002C7700" w:rsidRDefault="004B46E0" w:rsidP="004B46E0">
      <w:pPr>
        <w:pStyle w:val="Heading4"/>
        <w:rPr>
          <w:sz w:val="28"/>
          <w:szCs w:val="28"/>
        </w:rPr>
      </w:pPr>
      <w:r w:rsidRPr="002C7700">
        <w:rPr>
          <w:sz w:val="28"/>
          <w:szCs w:val="28"/>
        </w:rPr>
        <w:t xml:space="preserve">China’s Economic Growth Good for US –They Buy Our Debt </w:t>
      </w:r>
    </w:p>
    <w:p w14:paraId="75E9B581" w14:textId="77777777" w:rsidR="004B46E0" w:rsidRPr="002C7700" w:rsidRDefault="004B46E0" w:rsidP="004B46E0">
      <w:pPr>
        <w:spacing w:after="225"/>
        <w:textAlignment w:val="baseline"/>
        <w:rPr>
          <w:rFonts w:asciiTheme="majorHAnsi" w:hAnsiTheme="majorHAnsi" w:cs="Arial"/>
          <w:color w:val="4A4A4A"/>
          <w:sz w:val="20"/>
          <w:szCs w:val="20"/>
        </w:rPr>
      </w:pPr>
      <w:r w:rsidRPr="002C7700">
        <w:rPr>
          <w:rFonts w:asciiTheme="majorHAnsi" w:hAnsiTheme="majorHAnsi" w:cs="Arial"/>
          <w:b/>
          <w:color w:val="4A4A4A"/>
          <w:sz w:val="28"/>
          <w:szCs w:val="28"/>
        </w:rPr>
        <w:t xml:space="preserve">Rugy 13, </w:t>
      </w:r>
      <w:r w:rsidRPr="002C7700">
        <w:rPr>
          <w:rFonts w:asciiTheme="majorHAnsi" w:hAnsiTheme="majorHAnsi" w:cs="Arial"/>
          <w:color w:val="4A4A4A"/>
          <w:sz w:val="20"/>
          <w:szCs w:val="20"/>
        </w:rPr>
        <w:t>7/25/13, Veronique de Rugy is a senior research fellow at the Mercatus Center at George Mason University. New York Times, “Growth In China is Good for the U.S.”, http://www.nytimes.com/roomfordebate/2013/07/25/if-china-rises-will-the-us-fall/growth-in-china-is-good-for-the-us  AK</w:t>
      </w:r>
    </w:p>
    <w:p w14:paraId="21E51911" w14:textId="77777777" w:rsidR="004B46E0" w:rsidRPr="002C7700" w:rsidRDefault="004B46E0" w:rsidP="004B46E0">
      <w:pPr>
        <w:spacing w:after="225"/>
        <w:textAlignment w:val="baseline"/>
        <w:rPr>
          <w:rFonts w:asciiTheme="majorHAnsi" w:hAnsiTheme="majorHAnsi" w:cs="Arial"/>
          <w:color w:val="4A4A4A"/>
          <w:sz w:val="16"/>
          <w:szCs w:val="28"/>
        </w:rPr>
      </w:pPr>
      <w:r w:rsidRPr="002C7700">
        <w:rPr>
          <w:rFonts w:asciiTheme="majorHAnsi" w:hAnsiTheme="majorHAnsi" w:cs="Arial"/>
          <w:color w:val="4A4A4A"/>
          <w:sz w:val="16"/>
          <w:szCs w:val="28"/>
        </w:rPr>
        <w:t xml:space="preserve">Reports of renewed growth in China have sparked questions about the impact on the United States of a healthier Chinese economy. Specifically, if China does better, do we in the U.S. do worse? I don’t think so. I’ll first note there are signs the Chinese economy may actually be slowing down. As the Financial Times’ Kate MacKenzie wrote on China’s economy last week: “Double-digit growth is long forgotten and even high single-digit growth is above the consensus.” She adds that talk of “an outright economic contraction” isn’t unreasonable. Rather than fearing growth in any nation’s economy, the U.S. should welcome it and the healthy competition it </w:t>
      </w:r>
      <w:r w:rsidRPr="002C7700">
        <w:rPr>
          <w:rFonts w:asciiTheme="majorHAnsi" w:hAnsiTheme="majorHAnsi" w:cs="Arial"/>
          <w:color w:val="4A4A4A"/>
          <w:sz w:val="16"/>
          <w:szCs w:val="28"/>
        </w:rPr>
        <w:lastRenderedPageBreak/>
        <w:t xml:space="preserve">generates. However, even if China were about to experience a renewed economic boom, it wouldn’t necessarily be bad for </w:t>
      </w:r>
      <w:r w:rsidRPr="002C7700">
        <w:rPr>
          <w:rFonts w:asciiTheme="majorHAnsi" w:hAnsiTheme="majorHAnsi" w:cs="Arial"/>
          <w:color w:val="4A4A4A"/>
          <w:sz w:val="28"/>
          <w:szCs w:val="28"/>
          <w:u w:val="single"/>
        </w:rPr>
        <w:t>the U</w:t>
      </w:r>
      <w:r w:rsidRPr="002C7700">
        <w:rPr>
          <w:rFonts w:asciiTheme="majorHAnsi" w:hAnsiTheme="majorHAnsi" w:cs="Arial"/>
          <w:color w:val="4A4A4A"/>
          <w:sz w:val="16"/>
          <w:szCs w:val="28"/>
        </w:rPr>
        <w:t xml:space="preserve">nited </w:t>
      </w:r>
      <w:r w:rsidRPr="002C7700">
        <w:rPr>
          <w:rFonts w:asciiTheme="majorHAnsi" w:hAnsiTheme="majorHAnsi" w:cs="Arial"/>
          <w:color w:val="4A4A4A"/>
          <w:sz w:val="28"/>
          <w:szCs w:val="28"/>
          <w:u w:val="single"/>
        </w:rPr>
        <w:t>S</w:t>
      </w:r>
      <w:r w:rsidRPr="002C7700">
        <w:rPr>
          <w:rFonts w:asciiTheme="majorHAnsi" w:hAnsiTheme="majorHAnsi" w:cs="Arial"/>
          <w:color w:val="4A4A4A"/>
          <w:sz w:val="16"/>
          <w:szCs w:val="28"/>
        </w:rPr>
        <w:t xml:space="preserve">tates. For one thing, we </w:t>
      </w:r>
      <w:r w:rsidRPr="002C7700">
        <w:rPr>
          <w:rFonts w:asciiTheme="majorHAnsi" w:hAnsiTheme="majorHAnsi" w:cs="Arial"/>
          <w:color w:val="4A4A4A"/>
          <w:sz w:val="28"/>
          <w:szCs w:val="28"/>
          <w:u w:val="single"/>
        </w:rPr>
        <w:t>rely quite heavily on China buying U.S. Treasuries. A Chinese recession could lead to a slowdown in their lending abilities, which could raise our borrowing costs.</w:t>
      </w:r>
      <w:r w:rsidRPr="002C7700">
        <w:rPr>
          <w:rFonts w:asciiTheme="majorHAnsi" w:hAnsiTheme="majorHAnsi" w:cs="Arial"/>
          <w:color w:val="4A4A4A"/>
          <w:sz w:val="16"/>
          <w:szCs w:val="28"/>
        </w:rPr>
        <w:t xml:space="preserve"> Second, while the U.S. government is on an unsustainable long-term fiscal path, our economy is showing signs of resilience and modest growth. Better days may be ahead, set off by serious growth in industries like energy production (brought about in part by an impressive fracking revolution) and technology. Finally, investors rate investment possibilities on a curve. So while the United States may not be in great shape and our government may be running large deficits, as long as buying our debt appears less risky than buying that of other nations (who may seem to be in better relative position on paper — think about China running a surplus), investors will likely continue to invest here. This is particularly true in the current global environment, where European countries are struggling, China isn’t growing as fast as it used to, and most of the world’s economies remain depressed. Even after the 2011 credit downgrade, the U.S. bond market remains the largest in the world and our treasury market is still the most liquid and transparent. The bottom line is that </w:t>
      </w:r>
      <w:r w:rsidRPr="002C7700">
        <w:rPr>
          <w:rFonts w:asciiTheme="majorHAnsi" w:hAnsiTheme="majorHAnsi" w:cs="Arial"/>
          <w:color w:val="4A4A4A"/>
          <w:sz w:val="28"/>
          <w:szCs w:val="28"/>
          <w:u w:val="single"/>
        </w:rPr>
        <w:t>the United States should not worry about the potential of a strong Chinese economy</w:t>
      </w:r>
      <w:r w:rsidRPr="002C7700">
        <w:rPr>
          <w:rFonts w:asciiTheme="majorHAnsi" w:hAnsiTheme="majorHAnsi" w:cs="Arial"/>
          <w:color w:val="4A4A4A"/>
          <w:sz w:val="16"/>
          <w:szCs w:val="28"/>
        </w:rPr>
        <w:t>. In fact</w:t>
      </w:r>
      <w:r w:rsidRPr="002C7700">
        <w:rPr>
          <w:rFonts w:asciiTheme="majorHAnsi" w:hAnsiTheme="majorHAnsi" w:cs="Arial"/>
          <w:color w:val="4A4A4A"/>
          <w:sz w:val="28"/>
          <w:szCs w:val="28"/>
          <w:u w:val="single"/>
        </w:rPr>
        <w:t>, rather than fearing harm from growth in any nation’s economy, we should welcome the innovation, lower prices and better quality goods and services that healthy competition generates</w:t>
      </w:r>
      <w:r w:rsidRPr="002C7700">
        <w:rPr>
          <w:rFonts w:asciiTheme="majorHAnsi" w:hAnsiTheme="majorHAnsi" w:cs="Arial"/>
          <w:color w:val="4A4A4A"/>
          <w:sz w:val="16"/>
          <w:szCs w:val="28"/>
        </w:rPr>
        <w:t>.</w:t>
      </w:r>
    </w:p>
    <w:p w14:paraId="6CFF56BF" w14:textId="77777777" w:rsidR="004B46E0" w:rsidRPr="002C7700" w:rsidRDefault="004B46E0" w:rsidP="004B46E0">
      <w:pPr>
        <w:pStyle w:val="Heading4"/>
        <w:rPr>
          <w:sz w:val="28"/>
          <w:szCs w:val="28"/>
        </w:rPr>
      </w:pPr>
      <w:r w:rsidRPr="002C7700">
        <w:rPr>
          <w:sz w:val="28"/>
          <w:szCs w:val="28"/>
        </w:rPr>
        <w:t>China’s econ decline leads to global econ decline – China growth good for world growth.</w:t>
      </w:r>
    </w:p>
    <w:p w14:paraId="1AAFD8B9" w14:textId="77777777" w:rsidR="004B46E0" w:rsidRPr="002C7700" w:rsidRDefault="004B46E0" w:rsidP="004B46E0">
      <w:pPr>
        <w:spacing w:after="225"/>
        <w:textAlignment w:val="baseline"/>
        <w:rPr>
          <w:rFonts w:asciiTheme="majorHAnsi" w:hAnsiTheme="majorHAnsi" w:cs="Arial"/>
          <w:color w:val="4A4A4A"/>
          <w:sz w:val="20"/>
          <w:szCs w:val="20"/>
        </w:rPr>
      </w:pPr>
      <w:r w:rsidRPr="002C7700">
        <w:rPr>
          <w:rFonts w:asciiTheme="majorHAnsi" w:hAnsiTheme="majorHAnsi" w:cs="Arial"/>
          <w:b/>
          <w:color w:val="4A4A4A"/>
          <w:sz w:val="28"/>
          <w:szCs w:val="28"/>
        </w:rPr>
        <w:t>Best 16</w:t>
      </w:r>
      <w:r w:rsidRPr="002C7700">
        <w:rPr>
          <w:rFonts w:asciiTheme="majorHAnsi" w:hAnsiTheme="majorHAnsi" w:cs="Arial"/>
          <w:color w:val="4A4A4A"/>
          <w:sz w:val="28"/>
          <w:szCs w:val="28"/>
        </w:rPr>
        <w:t xml:space="preserve">, </w:t>
      </w:r>
      <w:r w:rsidRPr="002C7700">
        <w:rPr>
          <w:rFonts w:asciiTheme="majorHAnsi" w:hAnsiTheme="majorHAnsi" w:cs="Arial"/>
          <w:color w:val="4A4A4A"/>
          <w:sz w:val="20"/>
          <w:szCs w:val="20"/>
        </w:rPr>
        <w:t>1/28/16, Richard Best is an advisor, a managing director, directors of training and marketing, and currently as a consultant to the industry. Investopedia, “4 Ways China Influences Global Economics”, http://www.investopedia.com/articles/investing/012816/4-ways-china-influences-global-economics.asp  AK</w:t>
      </w:r>
    </w:p>
    <w:p w14:paraId="6719E415" w14:textId="77777777" w:rsidR="004B46E0" w:rsidRDefault="004B46E0" w:rsidP="004B46E0">
      <w:pPr>
        <w:rPr>
          <w:rFonts w:asciiTheme="majorHAnsi" w:hAnsiTheme="majorHAnsi" w:cs="Helvetica Neue"/>
          <w:color w:val="000000" w:themeColor="text1"/>
          <w:sz w:val="16"/>
          <w:szCs w:val="28"/>
        </w:rPr>
      </w:pPr>
      <w:r w:rsidRPr="002C7700">
        <w:rPr>
          <w:rFonts w:asciiTheme="majorHAnsi" w:hAnsiTheme="majorHAnsi" w:cs="Helvetica Neue"/>
          <w:color w:val="000000" w:themeColor="text1"/>
          <w:sz w:val="16"/>
          <w:szCs w:val="28"/>
        </w:rPr>
        <w:t xml:space="preserve">At the start of 2016, </w:t>
      </w:r>
      <w:r w:rsidRPr="002C7700">
        <w:rPr>
          <w:rFonts w:asciiTheme="majorHAnsi" w:hAnsiTheme="majorHAnsi" w:cs="Helvetica Neue"/>
          <w:color w:val="000000" w:themeColor="text1"/>
          <w:sz w:val="28"/>
          <w:szCs w:val="28"/>
          <w:u w:val="single"/>
        </w:rPr>
        <w:t>the financial markets went into a frenzy when China's</w:t>
      </w:r>
      <w:r w:rsidRPr="002C7700">
        <w:rPr>
          <w:rFonts w:asciiTheme="majorHAnsi" w:hAnsiTheme="majorHAnsi" w:cs="Helvetica Neue"/>
          <w:color w:val="000000" w:themeColor="text1"/>
          <w:sz w:val="16"/>
          <w:szCs w:val="28"/>
        </w:rPr>
        <w:t xml:space="preserve"> Shanghai </w:t>
      </w:r>
      <w:r w:rsidRPr="002C7700">
        <w:rPr>
          <w:rFonts w:asciiTheme="majorHAnsi" w:hAnsiTheme="majorHAnsi" w:cs="Helvetica Neue"/>
          <w:color w:val="000000" w:themeColor="text1"/>
          <w:sz w:val="28"/>
          <w:szCs w:val="28"/>
          <w:u w:val="single"/>
        </w:rPr>
        <w:t>Stock Index plunged 7% in one day</w:t>
      </w:r>
      <w:r w:rsidRPr="002C7700">
        <w:rPr>
          <w:rFonts w:asciiTheme="majorHAnsi" w:hAnsiTheme="majorHAnsi" w:cs="Helvetica Neue"/>
          <w:color w:val="000000" w:themeColor="text1"/>
          <w:sz w:val="16"/>
          <w:szCs w:val="28"/>
        </w:rPr>
        <w:t xml:space="preserve">. </w:t>
      </w:r>
      <w:r w:rsidRPr="002C7700">
        <w:rPr>
          <w:rFonts w:asciiTheme="majorHAnsi" w:hAnsiTheme="majorHAnsi" w:cs="Helvetica Neue"/>
          <w:color w:val="000000" w:themeColor="text1"/>
          <w:sz w:val="28"/>
          <w:szCs w:val="28"/>
          <w:u w:val="single"/>
        </w:rPr>
        <w:t>The stock markets in Europe, Asia and the U</w:t>
      </w:r>
      <w:r w:rsidRPr="002C7700">
        <w:rPr>
          <w:rFonts w:asciiTheme="majorHAnsi" w:hAnsiTheme="majorHAnsi" w:cs="Helvetica Neue"/>
          <w:color w:val="000000" w:themeColor="text1"/>
          <w:sz w:val="16"/>
          <w:szCs w:val="16"/>
        </w:rPr>
        <w:t>nited</w:t>
      </w:r>
      <w:r w:rsidRPr="002C7700">
        <w:rPr>
          <w:rFonts w:asciiTheme="majorHAnsi" w:hAnsiTheme="majorHAnsi" w:cs="Helvetica Neue"/>
          <w:color w:val="000000" w:themeColor="text1"/>
          <w:sz w:val="28"/>
          <w:szCs w:val="28"/>
          <w:u w:val="single"/>
        </w:rPr>
        <w:t xml:space="preserve"> S</w:t>
      </w:r>
      <w:r w:rsidRPr="002C7700">
        <w:rPr>
          <w:rFonts w:asciiTheme="majorHAnsi" w:hAnsiTheme="majorHAnsi" w:cs="Helvetica Neue"/>
          <w:color w:val="000000" w:themeColor="text1"/>
          <w:sz w:val="16"/>
          <w:szCs w:val="16"/>
        </w:rPr>
        <w:t>tates</w:t>
      </w:r>
      <w:r w:rsidRPr="002C7700">
        <w:rPr>
          <w:rFonts w:asciiTheme="majorHAnsi" w:hAnsiTheme="majorHAnsi" w:cs="Helvetica Neue"/>
          <w:color w:val="000000" w:themeColor="text1"/>
          <w:sz w:val="28"/>
          <w:szCs w:val="28"/>
          <w:u w:val="single"/>
        </w:rPr>
        <w:t xml:space="preserve"> quickly</w:t>
      </w:r>
      <w:r w:rsidRPr="002C7700">
        <w:rPr>
          <w:rFonts w:asciiTheme="majorHAnsi" w:hAnsiTheme="majorHAnsi" w:cs="Helvetica Neue"/>
          <w:color w:val="000000" w:themeColor="text1"/>
          <w:sz w:val="16"/>
          <w:szCs w:val="28"/>
        </w:rPr>
        <w:t xml:space="preserve"> </w:t>
      </w:r>
      <w:r w:rsidRPr="002C7700">
        <w:rPr>
          <w:rFonts w:asciiTheme="majorHAnsi" w:hAnsiTheme="majorHAnsi" w:cs="Helvetica Neue"/>
          <w:color w:val="000000" w:themeColor="text1"/>
          <w:sz w:val="28"/>
          <w:szCs w:val="28"/>
          <w:u w:val="single"/>
        </w:rPr>
        <w:t>followed suit</w:t>
      </w:r>
      <w:r w:rsidRPr="002C7700">
        <w:rPr>
          <w:rFonts w:asciiTheme="majorHAnsi" w:hAnsiTheme="majorHAnsi" w:cs="Helvetica Neue"/>
          <w:color w:val="000000" w:themeColor="text1"/>
          <w:sz w:val="16"/>
          <w:szCs w:val="28"/>
        </w:rPr>
        <w:t xml:space="preserve"> with steep declines. In the following days, while traders focused on China's financial markets, economists were looking at the underlying problem – China's slowing economy. When the Chinese government suspended trading, two critical economic indicators came to light that revealed that China's economy may be slowing faster than most economists had thought: the decline in China's manufacturing sector appeared to be accelerating, and the continued devaluation of its currency was an indication that there was no end in sight to the economic decline. China's economy has been slowing for some time. Its double-digit, credit-fueled, investment-driven economic growth could only be sustained for so long. The consumption-fueled economic growth China was counting on never materialized. The only question became whether China's economic crash would be a soft or hard landing. The other issue, over which economists argue, is the extent to which </w:t>
      </w:r>
      <w:r w:rsidRPr="002C7700">
        <w:rPr>
          <w:rFonts w:asciiTheme="majorHAnsi" w:hAnsiTheme="majorHAnsi" w:cs="Helvetica Neue"/>
          <w:color w:val="000000" w:themeColor="text1"/>
          <w:sz w:val="28"/>
          <w:szCs w:val="28"/>
          <w:u w:val="single"/>
        </w:rPr>
        <w:t>China’s economic downfall would affect the global economy</w:t>
      </w:r>
      <w:r w:rsidRPr="002C7700">
        <w:rPr>
          <w:rFonts w:asciiTheme="majorHAnsi" w:hAnsiTheme="majorHAnsi" w:cs="Helvetica Neue"/>
          <w:color w:val="000000" w:themeColor="text1"/>
          <w:sz w:val="16"/>
          <w:szCs w:val="28"/>
        </w:rPr>
        <w:t xml:space="preserve">. Would the world feel a gentle ripple, or would it be engulfed in a giant tidal wave? Depressed oil prices, which are affecting the economies of Russia, the OPEC countries and the U.S., are a result of oversupply. China's falling demand for oil has greatly contributed to that oversupply. The economies of countries that have depended on China's unquenchable thirst for oil are contracting with no immediate sign of relief. Oil is a commodity, but it is just one of many that are losing value as a result of falling demand. China is the world's largest consumer of iron ore, lead, steel, copper and many other investment commodities. </w:t>
      </w:r>
      <w:r w:rsidRPr="002C7700">
        <w:rPr>
          <w:rFonts w:asciiTheme="majorHAnsi" w:hAnsiTheme="majorHAnsi" w:cs="Helvetica Neue"/>
          <w:color w:val="000000" w:themeColor="text1"/>
          <w:sz w:val="28"/>
          <w:szCs w:val="28"/>
          <w:u w:val="single"/>
        </w:rPr>
        <w:t xml:space="preserve">A slowdown in China's economic growth has reduced its demand for all </w:t>
      </w:r>
      <w:hyperlink r:id="rId15" w:history="1">
        <w:r w:rsidRPr="002C7700">
          <w:rPr>
            <w:rFonts w:asciiTheme="majorHAnsi" w:hAnsiTheme="majorHAnsi" w:cs="Helvetica Neue"/>
            <w:color w:val="000000" w:themeColor="text1"/>
            <w:sz w:val="28"/>
            <w:szCs w:val="28"/>
            <w:u w:val="single"/>
          </w:rPr>
          <w:t>commodities</w:t>
        </w:r>
      </w:hyperlink>
      <w:r w:rsidRPr="002C7700">
        <w:rPr>
          <w:rFonts w:asciiTheme="majorHAnsi" w:hAnsiTheme="majorHAnsi" w:cs="Helvetica Neue"/>
          <w:color w:val="000000" w:themeColor="text1"/>
          <w:sz w:val="28"/>
          <w:szCs w:val="28"/>
          <w:u w:val="single"/>
        </w:rPr>
        <w:t>, which has hurt</w:t>
      </w:r>
      <w:r w:rsidRPr="002C7700">
        <w:rPr>
          <w:rFonts w:asciiTheme="majorHAnsi" w:hAnsiTheme="majorHAnsi" w:cs="Helvetica Neue"/>
          <w:color w:val="000000" w:themeColor="text1"/>
          <w:sz w:val="16"/>
          <w:szCs w:val="28"/>
        </w:rPr>
        <w:t xml:space="preserve"> commodity-exporting countries, such as Australia, Brazil, Peru, Indonesia and South Africa – </w:t>
      </w:r>
      <w:r w:rsidRPr="002C7700">
        <w:rPr>
          <w:rFonts w:asciiTheme="majorHAnsi" w:hAnsiTheme="majorHAnsi" w:cs="Helvetica Neue"/>
          <w:color w:val="000000" w:themeColor="text1"/>
          <w:sz w:val="28"/>
          <w:szCs w:val="28"/>
          <w:u w:val="single"/>
        </w:rPr>
        <w:t>all major exporters to China.</w:t>
      </w:r>
      <w:r w:rsidRPr="002C7700">
        <w:rPr>
          <w:rFonts w:asciiTheme="majorHAnsi" w:hAnsiTheme="majorHAnsi" w:cs="Helvetica Neue"/>
          <w:color w:val="000000" w:themeColor="text1"/>
          <w:sz w:val="16"/>
          <w:szCs w:val="28"/>
        </w:rPr>
        <w:t xml:space="preserve"> </w:t>
      </w:r>
      <w:r w:rsidRPr="002C7700">
        <w:rPr>
          <w:rFonts w:asciiTheme="majorHAnsi" w:hAnsiTheme="majorHAnsi" w:cs="Helvetica Neue"/>
          <w:color w:val="000000" w:themeColor="text1"/>
          <w:sz w:val="28"/>
          <w:szCs w:val="28"/>
          <w:u w:val="single"/>
        </w:rPr>
        <w:t>The ensuing sharp decline in commodity prices threatens the global economy</w:t>
      </w:r>
      <w:r w:rsidRPr="002C7700">
        <w:rPr>
          <w:rFonts w:asciiTheme="majorHAnsi" w:hAnsiTheme="majorHAnsi" w:cs="Helvetica Neue"/>
          <w:color w:val="000000" w:themeColor="text1"/>
          <w:sz w:val="16"/>
          <w:szCs w:val="28"/>
        </w:rPr>
        <w:t xml:space="preserve"> with deflationary pressures. China may not be the world’s economic engine, but it may very well be its trade engine. In 2014, China became the world’s leading trade nation, accounting for 10% of global trade. Its demand for imports has fallen nearly 15% in the first half of 2015. </w:t>
      </w:r>
      <w:r w:rsidRPr="002C7700">
        <w:rPr>
          <w:rFonts w:asciiTheme="majorHAnsi" w:hAnsiTheme="majorHAnsi" w:cs="Helvetica Neue"/>
          <w:color w:val="000000" w:themeColor="text1"/>
          <w:sz w:val="28"/>
          <w:szCs w:val="28"/>
          <w:u w:val="single"/>
        </w:rPr>
        <w:t>Countries that are dependent on trade with China will feel the impact on falling demand</w:t>
      </w:r>
      <w:r w:rsidRPr="002C7700">
        <w:rPr>
          <w:rFonts w:asciiTheme="majorHAnsi" w:hAnsiTheme="majorHAnsi" w:cs="Helvetica Neue"/>
          <w:color w:val="000000" w:themeColor="text1"/>
          <w:sz w:val="16"/>
          <w:szCs w:val="28"/>
        </w:rPr>
        <w:t xml:space="preserve">, which will spill over to countries that are not dependent on trade with China. </w:t>
      </w:r>
      <w:r w:rsidRPr="002C7700">
        <w:rPr>
          <w:rFonts w:asciiTheme="majorHAnsi" w:hAnsiTheme="majorHAnsi" w:cs="Helvetica Neue"/>
          <w:color w:val="000000" w:themeColor="text1"/>
          <w:sz w:val="16"/>
          <w:szCs w:val="28"/>
        </w:rPr>
        <w:lastRenderedPageBreak/>
        <w:t>Even for countries for which trade with China is a small blip on their gross national products (GDPs), the domino effect of falling demand will hit individual companies that have direct or indirect exposure to China. Some companies that sell products in China, such as Apple and Microsoft, are more directly exposed. Other companies are indirectly exposed, but with a potentially severe impact. For example, John Deere sells farm equipment to countries in South America that have relied heavily on agricultural exports to China. When China's demand for imports decreases, the demand for farm equipment will decrease. This will impact John Deere’s profits, which will ultimately impact the U.S. economy. The wild gyrations of China’s stock markets should not be a concern. They have never been a good indicator of the state of the Chinese economy, and less than 1.5% of Chinese stocks are held by foreign investors. Economists are more concerned with the weakening underpinnings of an economy built largely on the credit market and government investment. Without intervention by Chinese consumers to fuel the economy, there can't be sustainable growth. The larger concern is the possibility of a faltering Chinese economy leading to a loss of confidence in the global markets. If confidence disappears, it could lead to a global financial crisis that would dwarf the one in 2008. Many economists believe China will be able to implement some policies and controls that will stabilize the economy enough to stop its decline and continue to build a consumer-driven foundation for future growth.</w:t>
      </w:r>
    </w:p>
    <w:p w14:paraId="3ED940C1" w14:textId="77777777" w:rsidR="000144BE" w:rsidRPr="002C7700" w:rsidRDefault="000144BE" w:rsidP="004B46E0">
      <w:pPr>
        <w:rPr>
          <w:rFonts w:asciiTheme="majorHAnsi" w:hAnsiTheme="majorHAnsi" w:cs="Helvetica Neue"/>
          <w:sz w:val="16"/>
          <w:szCs w:val="28"/>
        </w:rPr>
      </w:pPr>
    </w:p>
    <w:p w14:paraId="1E21C3FF" w14:textId="77777777" w:rsidR="00322D7D" w:rsidRPr="002C7700" w:rsidRDefault="00322D7D" w:rsidP="00322D7D">
      <w:pPr>
        <w:keepNext/>
        <w:keepLines/>
        <w:spacing w:before="40"/>
        <w:outlineLvl w:val="3"/>
        <w:rPr>
          <w:rFonts w:eastAsia="MS Gothic" w:cs="Times New Roman"/>
          <w:b/>
          <w:iCs/>
          <w:sz w:val="26"/>
        </w:rPr>
      </w:pPr>
      <w:r w:rsidRPr="002C7700">
        <w:rPr>
          <w:rFonts w:eastAsia="MS Gothic" w:cs="Times New Roman"/>
          <w:b/>
          <w:iCs/>
          <w:sz w:val="26"/>
        </w:rPr>
        <w:t>US and China on the brink of nuclear war – economic decline leads to nuclear war</w:t>
      </w:r>
    </w:p>
    <w:p w14:paraId="1068D618" w14:textId="77777777" w:rsidR="00322D7D" w:rsidRPr="002C7700" w:rsidRDefault="00322D7D" w:rsidP="00322D7D">
      <w:r w:rsidRPr="002C7700">
        <w:rPr>
          <w:rFonts w:eastAsia="Cambria" w:cs="Times New Roman"/>
          <w:b/>
          <w:bCs/>
          <w:sz w:val="26"/>
        </w:rPr>
        <w:t>Symonds 5/30</w:t>
      </w:r>
      <w:r w:rsidRPr="002C7700">
        <w:rPr>
          <w:rFonts w:eastAsia="Cambria" w:cs="Times New Roman"/>
          <w:bCs/>
        </w:rPr>
        <w:t xml:space="preserve"> (Peter, 5/30/2016</w:t>
      </w:r>
      <w:r w:rsidRPr="002C7700">
        <w:t>, Peter Symonds is part of the WSWS (World Socialist Web Site) international editor board and The World Socialist Web Site is published by the International Committee of the Fourth International, the leadership of the world socialist movement, the Fourth International founded by Leon Trotsky in 1938, World Socialist Web Site, “The danger of nuclear war between the US and China”, https://www.wsws.org/en/articles/2016/05/30/pers-m30.html)</w:t>
      </w:r>
    </w:p>
    <w:p w14:paraId="20EA22FF" w14:textId="77777777" w:rsidR="00322D7D" w:rsidRPr="002C7700" w:rsidRDefault="00322D7D" w:rsidP="00322D7D">
      <w:pPr>
        <w:rPr>
          <w:sz w:val="16"/>
        </w:rPr>
      </w:pPr>
      <w:r w:rsidRPr="002C7700">
        <w:rPr>
          <w:sz w:val="16"/>
        </w:rPr>
        <w:t xml:space="preserve">Last week’s G7 summit in Japan was dominated by two interconnected issues: the deepening crisis of global capitalism and the drive to war, in particular the growing danger of a clash between China and the United States in the South China Sea. The </w:t>
      </w:r>
      <w:r w:rsidRPr="002C7700">
        <w:rPr>
          <w:rStyle w:val="StyleUnderline"/>
        </w:rPr>
        <w:t>inability</w:t>
      </w:r>
      <w:r w:rsidRPr="002C7700">
        <w:rPr>
          <w:sz w:val="16"/>
        </w:rPr>
        <w:t xml:space="preserve"> of the major powers </w:t>
      </w:r>
      <w:r w:rsidRPr="002C7700">
        <w:rPr>
          <w:rStyle w:val="StyleUnderline"/>
        </w:rPr>
        <w:t>to offer the slightest resolution of</w:t>
      </w:r>
      <w:r w:rsidRPr="002C7700">
        <w:rPr>
          <w:sz w:val="16"/>
        </w:rPr>
        <w:t xml:space="preserve"> the </w:t>
      </w:r>
      <w:r w:rsidRPr="002C7700">
        <w:rPr>
          <w:rStyle w:val="StyleUnderline"/>
        </w:rPr>
        <w:t>economic breakdown is fuelling</w:t>
      </w:r>
      <w:r w:rsidRPr="002C7700">
        <w:rPr>
          <w:sz w:val="16"/>
        </w:rPr>
        <w:t xml:space="preserve"> national antagonisms and the slide toward </w:t>
      </w:r>
      <w:r w:rsidRPr="002C7700">
        <w:rPr>
          <w:rStyle w:val="StyleUnderline"/>
        </w:rPr>
        <w:t>conflict</w:t>
      </w:r>
      <w:r w:rsidRPr="002C7700">
        <w:rPr>
          <w:sz w:val="16"/>
        </w:rPr>
        <w:t>.</w:t>
      </w:r>
      <w:r w:rsidRPr="002C7700">
        <w:rPr>
          <w:rStyle w:val="StyleUnderline"/>
        </w:rPr>
        <w:t xml:space="preserve"> </w:t>
      </w:r>
      <w:r w:rsidRPr="002C7700">
        <w:rPr>
          <w:sz w:val="16"/>
        </w:rPr>
        <w:t xml:space="preserve">The </w:t>
      </w:r>
      <w:r w:rsidRPr="002C7700">
        <w:rPr>
          <w:rStyle w:val="StyleUnderline"/>
        </w:rPr>
        <w:t>US and Japan pressed</w:t>
      </w:r>
      <w:r w:rsidRPr="002C7700">
        <w:rPr>
          <w:sz w:val="16"/>
        </w:rPr>
        <w:t xml:space="preserve"> hard at the G7 gathering </w:t>
      </w:r>
      <w:r w:rsidRPr="002C7700">
        <w:rPr>
          <w:rStyle w:val="StyleUnderline"/>
        </w:rPr>
        <w:t>for a strong communiqué critical of China that would justify</w:t>
      </w:r>
      <w:r w:rsidRPr="002C7700">
        <w:rPr>
          <w:sz w:val="16"/>
        </w:rPr>
        <w:t xml:space="preserve"> the ramping up of provocative American </w:t>
      </w:r>
      <w:r w:rsidRPr="002C7700">
        <w:rPr>
          <w:rStyle w:val="StyleUnderline"/>
        </w:rPr>
        <w:t>military incursions within the</w:t>
      </w:r>
      <w:r w:rsidRPr="002C7700">
        <w:rPr>
          <w:sz w:val="16"/>
        </w:rPr>
        <w:t xml:space="preserve"> 12-nautical-mile territorial </w:t>
      </w:r>
      <w:r w:rsidRPr="002C7700">
        <w:rPr>
          <w:rStyle w:val="StyleUnderline"/>
        </w:rPr>
        <w:t>limit around Chinese</w:t>
      </w:r>
      <w:r w:rsidRPr="002C7700">
        <w:rPr>
          <w:sz w:val="16"/>
        </w:rPr>
        <w:t>-claimed</w:t>
      </w:r>
      <w:r w:rsidRPr="002C7700">
        <w:rPr>
          <w:rStyle w:val="StyleUnderline"/>
        </w:rPr>
        <w:t xml:space="preserve"> islets</w:t>
      </w:r>
      <w:r w:rsidRPr="002C7700">
        <w:rPr>
          <w:sz w:val="16"/>
        </w:rPr>
        <w:t xml:space="preserve">. Earlier this month, the </w:t>
      </w:r>
      <w:r w:rsidRPr="002C7700">
        <w:rPr>
          <w:rStyle w:val="StyleUnderline"/>
        </w:rPr>
        <w:t xml:space="preserve">US navy conducted a third so-called “freedom of navigation” operation near </w:t>
      </w:r>
      <w:r w:rsidRPr="002C7700">
        <w:rPr>
          <w:sz w:val="16"/>
        </w:rPr>
        <w:t xml:space="preserve">Fiery Cross Reef in </w:t>
      </w:r>
      <w:r w:rsidRPr="002C7700">
        <w:rPr>
          <w:rStyle w:val="StyleUnderline"/>
        </w:rPr>
        <w:t>the S</w:t>
      </w:r>
      <w:r w:rsidRPr="002C7700">
        <w:rPr>
          <w:sz w:val="16"/>
        </w:rPr>
        <w:t xml:space="preserve">outh </w:t>
      </w:r>
      <w:r w:rsidRPr="002C7700">
        <w:rPr>
          <w:rStyle w:val="StyleUnderline"/>
        </w:rPr>
        <w:t>C</w:t>
      </w:r>
      <w:r w:rsidRPr="002C7700">
        <w:rPr>
          <w:sz w:val="16"/>
        </w:rPr>
        <w:t xml:space="preserve">hina </w:t>
      </w:r>
      <w:r w:rsidRPr="002C7700">
        <w:rPr>
          <w:rStyle w:val="StyleUnderline"/>
        </w:rPr>
        <w:t>S</w:t>
      </w:r>
      <w:r w:rsidRPr="002C7700">
        <w:rPr>
          <w:sz w:val="16"/>
        </w:rPr>
        <w:t xml:space="preserve">ea, </w:t>
      </w:r>
      <w:r w:rsidRPr="002C7700">
        <w:rPr>
          <w:rStyle w:val="StyleUnderline"/>
        </w:rPr>
        <w:t>producing a</w:t>
      </w:r>
      <w:r w:rsidRPr="002C7700">
        <w:rPr>
          <w:sz w:val="16"/>
        </w:rPr>
        <w:t xml:space="preserve">n angry </w:t>
      </w:r>
      <w:r w:rsidRPr="002C7700">
        <w:rPr>
          <w:rStyle w:val="StyleUnderline"/>
        </w:rPr>
        <w:t>reaction from Beijing</w:t>
      </w:r>
      <w:r w:rsidRPr="002C7700">
        <w:rPr>
          <w:sz w:val="16"/>
        </w:rPr>
        <w:t xml:space="preserve"> and declarations that </w:t>
      </w:r>
      <w:r w:rsidRPr="002C7700">
        <w:rPr>
          <w:rStyle w:val="StyleUnderline"/>
        </w:rPr>
        <w:t>it would beef up</w:t>
      </w:r>
      <w:r w:rsidRPr="002C7700">
        <w:rPr>
          <w:sz w:val="16"/>
        </w:rPr>
        <w:t xml:space="preserve"> its </w:t>
      </w:r>
      <w:r w:rsidRPr="002C7700">
        <w:rPr>
          <w:rStyle w:val="StyleUnderline"/>
        </w:rPr>
        <w:t>defences in the area</w:t>
      </w:r>
      <w:r w:rsidRPr="002C7700">
        <w:rPr>
          <w:sz w:val="16"/>
        </w:rPr>
        <w:t>.</w:t>
      </w:r>
      <w:r w:rsidRPr="002C7700">
        <w:rPr>
          <w:rStyle w:val="StyleUnderline"/>
        </w:rPr>
        <w:t xml:space="preserve"> </w:t>
      </w:r>
      <w:r w:rsidRPr="002C7700">
        <w:rPr>
          <w:sz w:val="16"/>
        </w:rPr>
        <w:t>In the campaigns currently underway for the US presidency and the Australian federal election, a conspiracy of</w:t>
      </w:r>
      <w:r w:rsidRPr="002C7700">
        <w:rPr>
          <w:rStyle w:val="StyleUnderline"/>
        </w:rPr>
        <w:t xml:space="preserve"> silence reigns over</w:t>
      </w:r>
      <w:r w:rsidRPr="002C7700">
        <w:rPr>
          <w:sz w:val="16"/>
        </w:rPr>
        <w:t xml:space="preserve"> the </w:t>
      </w:r>
      <w:r w:rsidRPr="002C7700">
        <w:rPr>
          <w:rStyle w:val="StyleUnderline"/>
        </w:rPr>
        <w:t>preparations for war, aimed at deadening</w:t>
      </w:r>
      <w:r w:rsidRPr="002C7700">
        <w:rPr>
          <w:sz w:val="16"/>
        </w:rPr>
        <w:t xml:space="preserve"> the </w:t>
      </w:r>
      <w:r w:rsidRPr="002C7700">
        <w:rPr>
          <w:rStyle w:val="StyleUnderline"/>
        </w:rPr>
        <w:t>consciousness of the population to</w:t>
      </w:r>
      <w:r w:rsidRPr="002C7700">
        <w:rPr>
          <w:sz w:val="16"/>
        </w:rPr>
        <w:t xml:space="preserve"> the rising danger of </w:t>
      </w:r>
      <w:r w:rsidRPr="002C7700">
        <w:rPr>
          <w:rStyle w:val="StyleUnderline"/>
        </w:rPr>
        <w:t>nuclear conflict</w:t>
      </w:r>
      <w:r w:rsidRPr="002C7700">
        <w:rPr>
          <w:sz w:val="16"/>
        </w:rPr>
        <w:t xml:space="preserve">. </w:t>
      </w:r>
      <w:r w:rsidRPr="002C7700">
        <w:rPr>
          <w:rStyle w:val="StyleUnderline"/>
        </w:rPr>
        <w:t>Two</w:t>
      </w:r>
      <w:r w:rsidRPr="002C7700">
        <w:rPr>
          <w:sz w:val="16"/>
        </w:rPr>
        <w:t xml:space="preserve"> nuclear-armed </w:t>
      </w:r>
      <w:r w:rsidRPr="002C7700">
        <w:rPr>
          <w:rStyle w:val="StyleUnderline"/>
        </w:rPr>
        <w:t>powers are facing</w:t>
      </w:r>
      <w:r w:rsidRPr="002C7700">
        <w:rPr>
          <w:sz w:val="16"/>
        </w:rPr>
        <w:t xml:space="preserve"> off not only in the South China Sea, but other </w:t>
      </w:r>
      <w:r w:rsidRPr="002C7700">
        <w:rPr>
          <w:rStyle w:val="StyleUnderline"/>
        </w:rPr>
        <w:t>dangerous flashpoints</w:t>
      </w:r>
      <w:r w:rsidRPr="002C7700">
        <w:rPr>
          <w:sz w:val="16"/>
        </w:rPr>
        <w:t xml:space="preserve"> such as North Korea and Taiwan, </w:t>
      </w:r>
      <w:r w:rsidRPr="002C7700">
        <w:rPr>
          <w:rStyle w:val="StyleUnderline"/>
        </w:rPr>
        <w:t>each</w:t>
      </w:r>
      <w:r w:rsidRPr="002C7700">
        <w:rPr>
          <w:sz w:val="16"/>
        </w:rPr>
        <w:t xml:space="preserve"> of which has been greatly </w:t>
      </w:r>
      <w:r w:rsidRPr="002C7700">
        <w:rPr>
          <w:rStyle w:val="StyleUnderline"/>
        </w:rPr>
        <w:t>exacerbated by Washington’s “pivot to Asia” and</w:t>
      </w:r>
      <w:r w:rsidRPr="002C7700">
        <w:rPr>
          <w:sz w:val="16"/>
        </w:rPr>
        <w:t xml:space="preserve"> aggressive </w:t>
      </w:r>
      <w:r w:rsidRPr="002C7700">
        <w:rPr>
          <w:rStyle w:val="StyleUnderline"/>
        </w:rPr>
        <w:t xml:space="preserve">military build-up </w:t>
      </w:r>
      <w:r w:rsidRPr="002C7700">
        <w:rPr>
          <w:sz w:val="16"/>
        </w:rPr>
        <w:t>throughout the region.</w:t>
      </w:r>
    </w:p>
    <w:p w14:paraId="674FE047" w14:textId="77777777" w:rsidR="00270B7A" w:rsidRPr="002C7700" w:rsidRDefault="00270B7A" w:rsidP="00270B7A">
      <w:pPr>
        <w:pStyle w:val="Heading3"/>
      </w:pPr>
      <w:r w:rsidRPr="002C7700">
        <w:lastRenderedPageBreak/>
        <w:t xml:space="preserve">Chinese Econ Growth Bad </w:t>
      </w:r>
    </w:p>
    <w:p w14:paraId="7E5BFE26" w14:textId="4E9D8B53" w:rsidR="004B46E0" w:rsidRPr="002C7700" w:rsidRDefault="004B46E0" w:rsidP="004B46E0">
      <w:pPr>
        <w:pStyle w:val="Heading4"/>
        <w:rPr>
          <w:sz w:val="28"/>
          <w:szCs w:val="28"/>
        </w:rPr>
      </w:pPr>
      <w:r w:rsidRPr="002C7700">
        <w:rPr>
          <w:sz w:val="28"/>
          <w:szCs w:val="28"/>
        </w:rPr>
        <w:t xml:space="preserve">China’s economic growth </w:t>
      </w:r>
      <w:r w:rsidR="00C513F3" w:rsidRPr="002C7700">
        <w:rPr>
          <w:sz w:val="28"/>
          <w:szCs w:val="28"/>
        </w:rPr>
        <w:t>causes</w:t>
      </w:r>
      <w:r w:rsidRPr="002C7700">
        <w:rPr>
          <w:sz w:val="28"/>
          <w:szCs w:val="28"/>
        </w:rPr>
        <w:t xml:space="preserve"> wealth gap</w:t>
      </w:r>
      <w:r w:rsidR="00C513F3" w:rsidRPr="002C7700">
        <w:rPr>
          <w:sz w:val="28"/>
          <w:szCs w:val="28"/>
        </w:rPr>
        <w:t>s</w:t>
      </w:r>
      <w:r w:rsidRPr="002C7700">
        <w:rPr>
          <w:sz w:val="28"/>
          <w:szCs w:val="28"/>
        </w:rPr>
        <w:t xml:space="preserve"> and corruption</w:t>
      </w:r>
    </w:p>
    <w:p w14:paraId="2A31E966" w14:textId="77777777" w:rsidR="004B46E0" w:rsidRPr="002C7700" w:rsidRDefault="004B46E0" w:rsidP="004B46E0">
      <w:pPr>
        <w:rPr>
          <w:rFonts w:asciiTheme="majorHAnsi" w:eastAsia="Times New Roman" w:hAnsiTheme="majorHAnsi" w:cs="Times New Roman"/>
          <w:sz w:val="20"/>
          <w:szCs w:val="20"/>
        </w:rPr>
      </w:pPr>
      <w:r w:rsidRPr="002C7700">
        <w:rPr>
          <w:rFonts w:asciiTheme="majorHAnsi" w:eastAsia="Times New Roman" w:hAnsiTheme="majorHAnsi" w:cs="Times New Roman"/>
          <w:b/>
          <w:sz w:val="28"/>
          <w:szCs w:val="28"/>
        </w:rPr>
        <w:t>Huang 13</w:t>
      </w:r>
      <w:r w:rsidRPr="002C7700">
        <w:rPr>
          <w:rFonts w:asciiTheme="majorHAnsi" w:eastAsia="Times New Roman" w:hAnsiTheme="majorHAnsi" w:cs="Times New Roman"/>
          <w:sz w:val="24"/>
        </w:rPr>
        <w:t xml:space="preserve">, </w:t>
      </w:r>
      <w:r w:rsidRPr="002C7700">
        <w:rPr>
          <w:rFonts w:asciiTheme="majorHAnsi" w:eastAsia="Times New Roman" w:hAnsiTheme="majorHAnsi" w:cs="Times New Roman"/>
          <w:sz w:val="20"/>
          <w:szCs w:val="20"/>
        </w:rPr>
        <w:t xml:space="preserve">6/6/13, Yanzhong Huang is a senior fellow for Global Health at the Council on Foreign Relations and an associate professor at the John C. Whitehead School of Diplomacy and International Relations. He is the editor of </w:t>
      </w:r>
      <w:r w:rsidRPr="002C7700">
        <w:rPr>
          <w:rFonts w:asciiTheme="majorHAnsi" w:eastAsia="Times New Roman" w:hAnsiTheme="majorHAnsi" w:cs="Times New Roman"/>
          <w:iCs/>
          <w:sz w:val="20"/>
          <w:szCs w:val="20"/>
        </w:rPr>
        <w:t>Global Health Governance</w:t>
      </w:r>
      <w:r w:rsidRPr="002C7700">
        <w:rPr>
          <w:rFonts w:asciiTheme="majorHAnsi" w:eastAsia="Times New Roman" w:hAnsiTheme="majorHAnsi" w:cs="Times New Roman"/>
          <w:sz w:val="20"/>
          <w:szCs w:val="20"/>
        </w:rPr>
        <w:t xml:space="preserve"> and author of </w:t>
      </w:r>
      <w:r w:rsidRPr="002C7700">
        <w:rPr>
          <w:rFonts w:asciiTheme="majorHAnsi" w:eastAsia="Times New Roman" w:hAnsiTheme="majorHAnsi" w:cs="Times New Roman"/>
          <w:iCs/>
          <w:sz w:val="20"/>
          <w:szCs w:val="20"/>
        </w:rPr>
        <w:t>Governing Health in Contemporary China</w:t>
      </w:r>
      <w:r w:rsidRPr="002C7700">
        <w:rPr>
          <w:rFonts w:asciiTheme="majorHAnsi" w:eastAsia="Times New Roman" w:hAnsiTheme="majorHAnsi" w:cs="Times New Roman"/>
          <w:sz w:val="20"/>
          <w:szCs w:val="20"/>
        </w:rPr>
        <w:t xml:space="preserve">. Yale Center for the Study of Globalization, “China: The Dark Side of Growth”, </w:t>
      </w:r>
      <w:hyperlink r:id="rId16" w:history="1">
        <w:r w:rsidRPr="002C7700">
          <w:rPr>
            <w:rStyle w:val="Hyperlink"/>
            <w:rFonts w:asciiTheme="majorHAnsi" w:eastAsia="Times New Roman" w:hAnsiTheme="majorHAnsi" w:cs="Times New Roman"/>
            <w:sz w:val="20"/>
            <w:szCs w:val="20"/>
          </w:rPr>
          <w:t>http://yaleglobal.yale.edu/content/china-dark-side-growth</w:t>
        </w:r>
      </w:hyperlink>
      <w:r w:rsidRPr="002C7700">
        <w:rPr>
          <w:rFonts w:asciiTheme="majorHAnsi" w:eastAsia="Times New Roman" w:hAnsiTheme="majorHAnsi" w:cs="Times New Roman"/>
          <w:sz w:val="20"/>
          <w:szCs w:val="20"/>
        </w:rPr>
        <w:t xml:space="preserve">  AK</w:t>
      </w:r>
    </w:p>
    <w:p w14:paraId="57D3AF9E" w14:textId="77777777" w:rsidR="004B46E0" w:rsidRPr="002C7700" w:rsidRDefault="004B46E0" w:rsidP="004B46E0">
      <w:pPr>
        <w:rPr>
          <w:rFonts w:asciiTheme="majorHAnsi" w:eastAsia="Times New Roman" w:hAnsiTheme="majorHAnsi" w:cs="Times New Roman"/>
          <w:sz w:val="16"/>
          <w:szCs w:val="16"/>
        </w:rPr>
      </w:pPr>
    </w:p>
    <w:p w14:paraId="6F0517C3" w14:textId="77777777" w:rsidR="004B46E0" w:rsidRPr="002C7700" w:rsidRDefault="004B46E0" w:rsidP="004B46E0">
      <w:pPr>
        <w:rPr>
          <w:rFonts w:asciiTheme="majorHAnsi" w:hAnsiTheme="majorHAnsi"/>
          <w:sz w:val="16"/>
          <w:szCs w:val="28"/>
        </w:rPr>
      </w:pPr>
      <w:r w:rsidRPr="002C7700">
        <w:rPr>
          <w:rFonts w:asciiTheme="majorHAnsi" w:hAnsiTheme="majorHAnsi"/>
          <w:sz w:val="28"/>
          <w:szCs w:val="28"/>
          <w:u w:val="single"/>
        </w:rPr>
        <w:t>Rapid growth has a price. Accompanying a recent economic boom is a widening wealth gap</w:t>
      </w:r>
      <w:r w:rsidRPr="002C7700">
        <w:rPr>
          <w:rFonts w:asciiTheme="majorHAnsi" w:hAnsiTheme="majorHAnsi"/>
          <w:sz w:val="16"/>
          <w:szCs w:val="28"/>
        </w:rPr>
        <w:t xml:space="preserve">. The economic boom in the past decades has also been associated with a widening wealth gap. According to a report from China’s Southwestern University of Finance and Economics, the Gini coefficient – measured on a scale of 0 to 1 with higher figures associated with greater inequality – was 0.61 in 2010. While it’s not atypical for a fast developing economy to experience increasing inequality, China’s level of inequality is comparable to that of the Philippines and Russia and much worse than that of Japan, the United States and many countries in newly liberalized Eastern Europe.  Based on the study of Wang Xiaolu, an economist at the independent National Economic Research Institute in Beijing, </w:t>
      </w:r>
      <w:r w:rsidRPr="002C7700">
        <w:rPr>
          <w:rFonts w:asciiTheme="majorHAnsi" w:hAnsiTheme="majorHAnsi"/>
          <w:sz w:val="28"/>
          <w:szCs w:val="28"/>
          <w:u w:val="single"/>
        </w:rPr>
        <w:t xml:space="preserve">analysts have estimated that the wealthiest 10 percent of Chinese earned 65 times that of poorest 10 percent. High inequality has increased the danger for China to tumble into </w:t>
      </w:r>
      <w:r w:rsidRPr="002C7700">
        <w:rPr>
          <w:rFonts w:asciiTheme="majorHAnsi" w:hAnsiTheme="majorHAnsi"/>
          <w:sz w:val="16"/>
          <w:szCs w:val="28"/>
        </w:rPr>
        <w:t xml:space="preserve">the “middle-income trap” – </w:t>
      </w:r>
      <w:r w:rsidRPr="002C7700">
        <w:rPr>
          <w:rFonts w:asciiTheme="majorHAnsi" w:hAnsiTheme="majorHAnsi"/>
          <w:sz w:val="28"/>
          <w:szCs w:val="28"/>
          <w:u w:val="single"/>
        </w:rPr>
        <w:t>getting stuck at a level of development that falls short of that of more advanced economies</w:t>
      </w:r>
      <w:r w:rsidRPr="002C7700">
        <w:rPr>
          <w:rFonts w:asciiTheme="majorHAnsi" w:hAnsiTheme="majorHAnsi"/>
          <w:sz w:val="16"/>
          <w:szCs w:val="28"/>
        </w:rPr>
        <w:t xml:space="preserve">. </w:t>
      </w:r>
      <w:r w:rsidRPr="002C7700">
        <w:rPr>
          <w:rFonts w:asciiTheme="majorHAnsi" w:hAnsiTheme="majorHAnsi"/>
          <w:sz w:val="16"/>
          <w:szCs w:val="16"/>
        </w:rPr>
        <w:t>Worse, the government’s failure to address this social crisis may pit the underprivileged against an entitled minority. The existing sociopolitical crises in China are exacerbated by entrenched corruption</w:t>
      </w:r>
      <w:r w:rsidRPr="002C7700">
        <w:rPr>
          <w:rFonts w:asciiTheme="majorHAnsi" w:hAnsiTheme="majorHAnsi"/>
          <w:sz w:val="28"/>
          <w:szCs w:val="28"/>
          <w:u w:val="single"/>
        </w:rPr>
        <w:t xml:space="preserve">. The market-oriented economic transition has created new opportunities and made corruption more pervasive </w:t>
      </w:r>
      <w:r w:rsidRPr="002C7700">
        <w:rPr>
          <w:rFonts w:asciiTheme="majorHAnsi" w:hAnsiTheme="majorHAnsi"/>
          <w:sz w:val="16"/>
          <w:szCs w:val="28"/>
        </w:rPr>
        <w:t xml:space="preserve">than in previous decades. More than 10 years ago, two eminent Chinese scholars suggested that some 80 percent of the Chinese government officials were corrupt, and the situation has not improved. A conservative estimate by the Carnegie Endowment for International Peace put the cost of corruption in China at about 3 percent of GDP annually, or about $200 billion. Similar to a Greshamite system, which rewards bad behavior, making it rampant and driving out good behavior, China’s corruption has reached a level that touches almost every sector and every member of the society. According to a nationwide survey conducted in October 2011, about 82 percent of responders agreed that </w:t>
      </w:r>
      <w:r w:rsidRPr="002C7700">
        <w:rPr>
          <w:rFonts w:asciiTheme="majorHAnsi" w:hAnsiTheme="majorHAnsi"/>
          <w:sz w:val="28"/>
          <w:szCs w:val="28"/>
          <w:u w:val="single"/>
        </w:rPr>
        <w:t>China has experienced a significant moral decline</w:t>
      </w:r>
      <w:r w:rsidRPr="002C7700">
        <w:rPr>
          <w:rFonts w:asciiTheme="majorHAnsi" w:hAnsiTheme="majorHAnsi"/>
          <w:sz w:val="16"/>
          <w:szCs w:val="28"/>
        </w:rPr>
        <w:t xml:space="preserve"> over the past decade, </w:t>
      </w:r>
      <w:r w:rsidRPr="002C7700">
        <w:rPr>
          <w:rFonts w:asciiTheme="majorHAnsi" w:hAnsiTheme="majorHAnsi"/>
          <w:sz w:val="28"/>
          <w:szCs w:val="28"/>
          <w:u w:val="single"/>
        </w:rPr>
        <w:t>and</w:t>
      </w:r>
      <w:r w:rsidRPr="002C7700">
        <w:rPr>
          <w:rFonts w:asciiTheme="majorHAnsi" w:hAnsiTheme="majorHAnsi"/>
          <w:sz w:val="16"/>
          <w:szCs w:val="28"/>
        </w:rPr>
        <w:t xml:space="preserve"> more than half of respondents </w:t>
      </w:r>
      <w:r w:rsidRPr="002C7700">
        <w:rPr>
          <w:rFonts w:asciiTheme="majorHAnsi" w:hAnsiTheme="majorHAnsi"/>
          <w:sz w:val="28"/>
          <w:szCs w:val="28"/>
          <w:u w:val="single"/>
        </w:rPr>
        <w:t>does not think that complying with ethical standards was a necessary condition for success</w:t>
      </w:r>
      <w:r w:rsidRPr="002C7700">
        <w:rPr>
          <w:rFonts w:asciiTheme="majorHAnsi" w:hAnsiTheme="majorHAnsi"/>
          <w:sz w:val="16"/>
          <w:szCs w:val="28"/>
        </w:rPr>
        <w:t>.</w:t>
      </w:r>
    </w:p>
    <w:p w14:paraId="316D8C1A" w14:textId="77777777" w:rsidR="004B46E0" w:rsidRPr="002C7700" w:rsidRDefault="004B46E0" w:rsidP="004B46E0">
      <w:pPr>
        <w:pStyle w:val="Heading4"/>
        <w:rPr>
          <w:sz w:val="28"/>
          <w:szCs w:val="28"/>
        </w:rPr>
      </w:pPr>
      <w:r w:rsidRPr="002C7700">
        <w:rPr>
          <w:sz w:val="28"/>
          <w:szCs w:val="28"/>
        </w:rPr>
        <w:t>China’s economic growth leads to more air pollution</w:t>
      </w:r>
    </w:p>
    <w:p w14:paraId="52A48973" w14:textId="77777777" w:rsidR="004B46E0" w:rsidRPr="002C7700" w:rsidRDefault="004B46E0" w:rsidP="004B46E0">
      <w:pPr>
        <w:rPr>
          <w:rFonts w:asciiTheme="majorHAnsi" w:hAnsiTheme="majorHAnsi"/>
          <w:sz w:val="20"/>
          <w:szCs w:val="20"/>
        </w:rPr>
      </w:pPr>
      <w:r w:rsidRPr="002C7700">
        <w:rPr>
          <w:rFonts w:asciiTheme="majorHAnsi" w:hAnsiTheme="majorHAnsi"/>
          <w:b/>
          <w:sz w:val="28"/>
          <w:szCs w:val="28"/>
        </w:rPr>
        <w:t xml:space="preserve">CFR 16, </w:t>
      </w:r>
      <w:r w:rsidRPr="002C7700">
        <w:rPr>
          <w:rFonts w:asciiTheme="majorHAnsi" w:hAnsiTheme="majorHAnsi"/>
          <w:sz w:val="20"/>
          <w:szCs w:val="20"/>
        </w:rPr>
        <w:t>1/18/16, The Council on Foreign Relations (CFR) is an independent, nonpartisan membership organization, think tank, and publisher. “China’s Environmental Crisis”, http://www.cfr.org/china/chinas-environmental-crisis/p12608  AK</w:t>
      </w:r>
    </w:p>
    <w:p w14:paraId="0D39EFF9" w14:textId="77777777" w:rsidR="004B46E0" w:rsidRPr="002C7700" w:rsidRDefault="004B46E0" w:rsidP="004B46E0">
      <w:pPr>
        <w:rPr>
          <w:rFonts w:asciiTheme="majorHAnsi" w:hAnsiTheme="majorHAnsi"/>
          <w:sz w:val="16"/>
          <w:szCs w:val="28"/>
        </w:rPr>
      </w:pPr>
      <w:r w:rsidRPr="002C7700">
        <w:rPr>
          <w:rFonts w:asciiTheme="majorHAnsi" w:hAnsiTheme="majorHAnsi"/>
          <w:sz w:val="28"/>
          <w:szCs w:val="28"/>
          <w:u w:val="single"/>
        </w:rPr>
        <w:t>China’s</w:t>
      </w:r>
      <w:r w:rsidRPr="002C7700">
        <w:rPr>
          <w:rFonts w:asciiTheme="majorHAnsi" w:hAnsiTheme="majorHAnsi"/>
          <w:sz w:val="16"/>
          <w:szCs w:val="28"/>
        </w:rPr>
        <w:t xml:space="preserve"> environmental crisis is one of the most pressing challenges to emerge from the country’s rapid industrialization. Its </w:t>
      </w:r>
      <w:r w:rsidRPr="002C7700">
        <w:rPr>
          <w:rFonts w:asciiTheme="majorHAnsi" w:hAnsiTheme="majorHAnsi"/>
          <w:sz w:val="28"/>
          <w:szCs w:val="28"/>
          <w:u w:val="single"/>
        </w:rPr>
        <w:t>economic rise</w:t>
      </w:r>
      <w:r w:rsidRPr="002C7700">
        <w:rPr>
          <w:rFonts w:asciiTheme="majorHAnsi" w:hAnsiTheme="majorHAnsi"/>
          <w:sz w:val="16"/>
          <w:szCs w:val="28"/>
        </w:rPr>
        <w:t xml:space="preserve">, in which GDP grew on average 10 percent each year for more than a decade, </w:t>
      </w:r>
      <w:r w:rsidRPr="002C7700">
        <w:rPr>
          <w:rFonts w:asciiTheme="majorHAnsi" w:hAnsiTheme="majorHAnsi"/>
          <w:sz w:val="28"/>
          <w:szCs w:val="28"/>
          <w:u w:val="single"/>
        </w:rPr>
        <w:t>has come at the expense of its environment and public health. China is the world’s largest source of carbon emissions, and</w:t>
      </w:r>
      <w:r w:rsidRPr="002C7700">
        <w:rPr>
          <w:rFonts w:asciiTheme="majorHAnsi" w:hAnsiTheme="majorHAnsi"/>
          <w:sz w:val="16"/>
          <w:szCs w:val="28"/>
        </w:rPr>
        <w:t xml:space="preserve"> the air quality of many of its major cities fails to meet international health standards. Life expectancy north of the Huai River is 5.5 years lower than in the south due to air pollution (life expectancy in China is 75.3 according to 2013 UN figures). Severe water contamination and scarcity have compounded land deterioration. Environmental degradation threatens to undermine the country’s growth and exhausts public patience with the pace of reform. It has also bruised China’s international standing and endangered domestic stability as the ruling party faces increasing scrutiny and public discontent. </w:t>
      </w:r>
      <w:r w:rsidRPr="002C7700">
        <w:rPr>
          <w:rFonts w:asciiTheme="majorHAnsi" w:hAnsiTheme="majorHAnsi"/>
          <w:sz w:val="16"/>
          <w:szCs w:val="28"/>
        </w:rPr>
        <w:lastRenderedPageBreak/>
        <w:t xml:space="preserve">More recently, </w:t>
      </w:r>
      <w:r w:rsidRPr="002C7700">
        <w:rPr>
          <w:rFonts w:asciiTheme="majorHAnsi" w:hAnsiTheme="majorHAnsi"/>
          <w:sz w:val="28"/>
          <w:szCs w:val="28"/>
          <w:u w:val="single"/>
        </w:rPr>
        <w:t>amid waning economic growth, leaders in Beijing appear more determined to institute changes to stem further degradation</w:t>
      </w:r>
      <w:r w:rsidRPr="002C7700">
        <w:rPr>
          <w:rFonts w:asciiTheme="majorHAnsi" w:hAnsiTheme="majorHAnsi"/>
          <w:sz w:val="16"/>
          <w:szCs w:val="28"/>
        </w:rPr>
        <w:t>.</w:t>
      </w:r>
    </w:p>
    <w:p w14:paraId="02B7EC37" w14:textId="541B8625" w:rsidR="004B46E0" w:rsidRPr="002C7700" w:rsidRDefault="004B46E0" w:rsidP="004B46E0">
      <w:pPr>
        <w:pStyle w:val="Heading4"/>
        <w:rPr>
          <w:sz w:val="28"/>
          <w:szCs w:val="28"/>
        </w:rPr>
      </w:pPr>
      <w:r w:rsidRPr="002C7700">
        <w:rPr>
          <w:sz w:val="28"/>
          <w:szCs w:val="28"/>
        </w:rPr>
        <w:t>China’s economic growth leads to water and soil pollution</w:t>
      </w:r>
    </w:p>
    <w:p w14:paraId="64EDBBC4" w14:textId="77777777" w:rsidR="004B46E0" w:rsidRPr="002C7700" w:rsidRDefault="004B46E0" w:rsidP="004B46E0">
      <w:pPr>
        <w:rPr>
          <w:rFonts w:asciiTheme="majorHAnsi" w:hAnsiTheme="majorHAnsi"/>
          <w:b/>
          <w:sz w:val="20"/>
          <w:szCs w:val="20"/>
        </w:rPr>
      </w:pPr>
      <w:r w:rsidRPr="002C7700">
        <w:rPr>
          <w:rFonts w:asciiTheme="majorHAnsi" w:hAnsiTheme="majorHAnsi"/>
          <w:b/>
          <w:sz w:val="28"/>
          <w:szCs w:val="28"/>
        </w:rPr>
        <w:t xml:space="preserve">Wong 13, </w:t>
      </w:r>
      <w:r w:rsidRPr="002C7700">
        <w:rPr>
          <w:rFonts w:asciiTheme="majorHAnsi" w:hAnsiTheme="majorHAnsi"/>
          <w:sz w:val="20"/>
          <w:szCs w:val="20"/>
        </w:rPr>
        <w:t>3/29/13, Edward Wong is an American journalist and a foreign correspondent for The New York Times. Wong reports on China's politics, economy, environment, military, foreign policy and culture. Wong graduated from the University of Virginia in 1994 with a B.A. in English. In 1999, he earned dual master's degrees in journalism and international studies at the University of California, Berkeley. “Cost of Environmental Damage in China Growing Rapidly Amid Industrialization” http://www.nytimes.com/2013/03/30/world/asia/cost-of-environmental-degradation-in-china-is-growing.html   AK</w:t>
      </w:r>
    </w:p>
    <w:p w14:paraId="0F493A7B" w14:textId="77777777" w:rsidR="004B46E0" w:rsidRPr="002C7700" w:rsidRDefault="004B46E0" w:rsidP="004B46E0">
      <w:pPr>
        <w:rPr>
          <w:rFonts w:asciiTheme="majorHAnsi" w:eastAsia="Times New Roman" w:hAnsiTheme="majorHAnsi" w:cs="Times New Roman"/>
          <w:sz w:val="14"/>
          <w:szCs w:val="28"/>
        </w:rPr>
      </w:pPr>
      <w:r w:rsidRPr="002C7700">
        <w:rPr>
          <w:rFonts w:asciiTheme="majorHAnsi" w:hAnsiTheme="majorHAnsi"/>
          <w:sz w:val="14"/>
          <w:szCs w:val="28"/>
        </w:rPr>
        <w:t xml:space="preserve">The rapidly eroding environment across the country has become an issue of paramount concern to many Chinese. In January, outrage boiled over as air pollution in north China reached record levels, well beyond what Western environmental agencies consider hazardous. The public fury forced propaganda officials to allow official Chinese news organizations to report more candidly on the pollution. </w:t>
      </w:r>
      <w:r w:rsidRPr="002C7700">
        <w:rPr>
          <w:rFonts w:asciiTheme="majorHAnsi" w:hAnsiTheme="majorHAnsi"/>
          <w:sz w:val="28"/>
          <w:szCs w:val="28"/>
          <w:u w:val="single"/>
        </w:rPr>
        <w:t>Chinese</w:t>
      </w:r>
      <w:r w:rsidRPr="002C7700">
        <w:rPr>
          <w:rFonts w:asciiTheme="majorHAnsi" w:hAnsiTheme="majorHAnsi"/>
          <w:sz w:val="14"/>
          <w:szCs w:val="28"/>
        </w:rPr>
        <w:t xml:space="preserve"> </w:t>
      </w:r>
      <w:r w:rsidRPr="002C7700">
        <w:rPr>
          <w:rFonts w:asciiTheme="majorHAnsi" w:hAnsiTheme="majorHAnsi"/>
          <w:sz w:val="14"/>
          <w:szCs w:val="16"/>
        </w:rPr>
        <w:t>state-owned</w:t>
      </w:r>
      <w:r w:rsidRPr="002C7700">
        <w:rPr>
          <w:rFonts w:asciiTheme="majorHAnsi" w:hAnsiTheme="majorHAnsi"/>
          <w:sz w:val="28"/>
          <w:szCs w:val="28"/>
          <w:u w:val="single"/>
        </w:rPr>
        <w:t xml:space="preserve"> enterprises in the oil and power industries have consistently blocked efforts by pro-environment government officials to impose policies</w:t>
      </w:r>
      <w:r w:rsidRPr="002C7700">
        <w:rPr>
          <w:rFonts w:asciiTheme="majorHAnsi" w:hAnsiTheme="majorHAnsi"/>
          <w:sz w:val="14"/>
          <w:szCs w:val="28"/>
        </w:rPr>
        <w:t xml:space="preserve"> that would alleviate the pollution. </w:t>
      </w:r>
      <w:r w:rsidRPr="002C7700">
        <w:rPr>
          <w:rFonts w:asciiTheme="majorHAnsi" w:hAnsiTheme="majorHAnsi"/>
          <w:sz w:val="28"/>
          <w:szCs w:val="28"/>
          <w:u w:val="single"/>
        </w:rPr>
        <w:t>There have also been constant concerns over water and soil pollution</w:t>
      </w:r>
      <w:r w:rsidRPr="002C7700">
        <w:rPr>
          <w:rFonts w:asciiTheme="majorHAnsi" w:hAnsiTheme="majorHAnsi"/>
          <w:sz w:val="14"/>
          <w:szCs w:val="28"/>
        </w:rPr>
        <w:t xml:space="preserve">. </w:t>
      </w:r>
      <w:r w:rsidRPr="002C7700">
        <w:rPr>
          <w:rFonts w:asciiTheme="majorHAnsi" w:hAnsiTheme="majorHAnsi"/>
          <w:sz w:val="28"/>
          <w:szCs w:val="28"/>
          <w:u w:val="single"/>
        </w:rPr>
        <w:t>The discovery of</w:t>
      </w:r>
      <w:r w:rsidRPr="002C7700">
        <w:rPr>
          <w:rFonts w:asciiTheme="majorHAnsi" w:hAnsiTheme="majorHAnsi"/>
          <w:sz w:val="14"/>
          <w:szCs w:val="28"/>
        </w:rPr>
        <w:t xml:space="preserve"> at least </w:t>
      </w:r>
      <w:r w:rsidRPr="002C7700">
        <w:rPr>
          <w:rFonts w:asciiTheme="majorHAnsi" w:hAnsiTheme="majorHAnsi"/>
          <w:sz w:val="28"/>
          <w:szCs w:val="28"/>
          <w:u w:val="single"/>
        </w:rPr>
        <w:t>16,000 dead pigs in rivers that supply drinking water to Shanghai has ignited alarm</w:t>
      </w:r>
      <w:r w:rsidRPr="002C7700">
        <w:rPr>
          <w:rFonts w:asciiTheme="majorHAnsi" w:hAnsiTheme="majorHAnsi"/>
          <w:sz w:val="14"/>
          <w:szCs w:val="28"/>
        </w:rPr>
        <w:t xml:space="preserve"> there. This week, China Central Television reported that farmers in a village in Henan Province were using wastewater from a paper mill to grow wheat. But one farmer said they would not dare to eat the wheat themselves. It is sold outside the village, perhaps ending up in cities, while the farmers grow their own wheat with well water. The Beijing government on Thursday released details of a three-year plan that is aimed at curbing various forms of pollution, according to a report on Friday in China Daily, an official English-language newspaper. The report quoted Wang Anshun, Beijing’s mayor, as saying that sewage treatment, garbage incineration and forestry development would cost at least $16 billion. In 2006, the environmental ministry said the cost of environmental degradation in 2004 was more than $62 billion, or 3.05 percent of G.D.P. In 2010, it released partial results for 2008 that totaled about $185 billion, or 3.9 percent of G.D.P. Several foreign scholars have criticized the methods by which Chinese researchers have reached those numbers, saying some crucial measures of environmental degradation are not included in the calculations. There is consensus now that </w:t>
      </w:r>
      <w:r w:rsidRPr="002C7700">
        <w:rPr>
          <w:rFonts w:asciiTheme="majorHAnsi" w:hAnsiTheme="majorHAnsi"/>
          <w:sz w:val="28"/>
          <w:szCs w:val="28"/>
          <w:u w:val="single"/>
        </w:rPr>
        <w:t>China’s</w:t>
      </w:r>
      <w:r w:rsidRPr="002C7700">
        <w:rPr>
          <w:rFonts w:asciiTheme="majorHAnsi" w:hAnsiTheme="majorHAnsi"/>
          <w:sz w:val="14"/>
          <w:szCs w:val="28"/>
        </w:rPr>
        <w:t xml:space="preserve"> decades of </w:t>
      </w:r>
      <w:r w:rsidRPr="002C7700">
        <w:rPr>
          <w:rFonts w:asciiTheme="majorHAnsi" w:hAnsiTheme="majorHAnsi"/>
          <w:sz w:val="14"/>
          <w:szCs w:val="16"/>
        </w:rPr>
        <w:t>double-digit</w:t>
      </w:r>
      <w:r w:rsidRPr="002C7700">
        <w:rPr>
          <w:rFonts w:asciiTheme="majorHAnsi" w:hAnsiTheme="majorHAnsi"/>
          <w:sz w:val="14"/>
          <w:szCs w:val="28"/>
        </w:rPr>
        <w:t xml:space="preserve"> </w:t>
      </w:r>
      <w:r w:rsidRPr="002C7700">
        <w:rPr>
          <w:rFonts w:asciiTheme="majorHAnsi" w:hAnsiTheme="majorHAnsi"/>
          <w:sz w:val="28"/>
          <w:szCs w:val="28"/>
          <w:u w:val="single"/>
        </w:rPr>
        <w:t>economic growth exacted an enormous environmental cost.</w:t>
      </w:r>
      <w:r w:rsidRPr="002C7700">
        <w:rPr>
          <w:rFonts w:asciiTheme="majorHAnsi" w:hAnsiTheme="majorHAnsi"/>
          <w:sz w:val="14"/>
          <w:szCs w:val="28"/>
        </w:rPr>
        <w:t xml:space="preserve"> </w:t>
      </w:r>
      <w:r w:rsidRPr="002C7700">
        <w:rPr>
          <w:rFonts w:asciiTheme="majorHAnsi" w:hAnsiTheme="majorHAnsi"/>
          <w:sz w:val="14"/>
          <w:szCs w:val="16"/>
        </w:rPr>
        <w:t>But growth remains the priority</w:t>
      </w:r>
      <w:r w:rsidRPr="002C7700">
        <w:rPr>
          <w:rFonts w:asciiTheme="majorHAnsi" w:hAnsiTheme="majorHAnsi"/>
          <w:sz w:val="14"/>
          <w:szCs w:val="28"/>
        </w:rPr>
        <w:t xml:space="preserve">; the Communist Party’s legitimacy is based largely on rapidly expanding the economy, and China officially estimates that its G.D.P., which was $8.3 trillion in 2012, will grow at a rate of 7.5 percent this year and at an average of 7 percent in the five-year plan that runs to 2015. A Deutsche Bank report released last month said </w:t>
      </w:r>
      <w:r w:rsidRPr="002C7700">
        <w:rPr>
          <w:rFonts w:asciiTheme="majorHAnsi" w:hAnsiTheme="majorHAnsi"/>
          <w:sz w:val="28"/>
          <w:szCs w:val="28"/>
          <w:u w:val="single"/>
        </w:rPr>
        <w:t xml:space="preserve">the current growth policies would lead to a continuing steep decline of the environment for the next decade, especially </w:t>
      </w:r>
      <w:r w:rsidRPr="002C7700">
        <w:rPr>
          <w:rFonts w:asciiTheme="majorHAnsi" w:eastAsia="Times New Roman" w:hAnsiTheme="majorHAnsi" w:cs="Times New Roman"/>
          <w:color w:val="333333"/>
          <w:sz w:val="28"/>
          <w:szCs w:val="28"/>
          <w:u w:val="single"/>
          <w:shd w:val="clear" w:color="auto" w:fill="FFFFFF"/>
        </w:rPr>
        <w:t>given the expected coal consumption and boom in automobile sales</w:t>
      </w:r>
      <w:r w:rsidRPr="002C7700">
        <w:rPr>
          <w:rFonts w:asciiTheme="majorHAnsi" w:eastAsia="Times New Roman" w:hAnsiTheme="majorHAnsi" w:cs="Times New Roman"/>
          <w:color w:val="333333"/>
          <w:sz w:val="14"/>
          <w:szCs w:val="28"/>
          <w:shd w:val="clear" w:color="auto" w:fill="FFFFFF"/>
        </w:rPr>
        <w:t>.</w:t>
      </w:r>
    </w:p>
    <w:p w14:paraId="075536DC" w14:textId="77777777" w:rsidR="004B46E0" w:rsidRPr="002C7700" w:rsidRDefault="004B46E0" w:rsidP="004B46E0"/>
    <w:p w14:paraId="6B2655E9" w14:textId="77777777" w:rsidR="00270B7A" w:rsidRPr="002C7700" w:rsidRDefault="00270B7A" w:rsidP="00270B7A">
      <w:pPr>
        <w:pStyle w:val="Heading3"/>
      </w:pPr>
      <w:r w:rsidRPr="002C7700">
        <w:lastRenderedPageBreak/>
        <w:t>Chinese Econ Growth Sustainable</w:t>
      </w:r>
    </w:p>
    <w:p w14:paraId="38BAAA21" w14:textId="77777777" w:rsidR="00270B7A" w:rsidRPr="002C7700" w:rsidRDefault="00270B7A" w:rsidP="00270B7A">
      <w:pPr>
        <w:pStyle w:val="Heading3"/>
      </w:pPr>
      <w:r w:rsidRPr="002C7700">
        <w:lastRenderedPageBreak/>
        <w:t>Chinese Econ Growth Unsustainable</w:t>
      </w:r>
    </w:p>
    <w:p w14:paraId="621A74A0" w14:textId="77777777" w:rsidR="00322D7D" w:rsidRPr="002C7700" w:rsidRDefault="00322D7D" w:rsidP="00FA4DBE">
      <w:pPr>
        <w:pStyle w:val="Heading4"/>
      </w:pPr>
      <w:r w:rsidRPr="002C7700">
        <w:t>Chinese debt soars- economy unstable</w:t>
      </w:r>
    </w:p>
    <w:p w14:paraId="2BF906CD" w14:textId="77777777" w:rsidR="00322D7D" w:rsidRPr="002C7700" w:rsidRDefault="00322D7D" w:rsidP="00FA4DBE">
      <w:pPr>
        <w:rPr>
          <w:rStyle w:val="Style13ptBold"/>
        </w:rPr>
      </w:pPr>
      <w:r w:rsidRPr="002C7700">
        <w:rPr>
          <w:rStyle w:val="Style13ptBold"/>
        </w:rPr>
        <w:t>Chan 06/6/2016</w:t>
      </w:r>
    </w:p>
    <w:p w14:paraId="0B86B6CD" w14:textId="77777777" w:rsidR="00322D7D" w:rsidRPr="002C7700" w:rsidRDefault="00322D7D" w:rsidP="00322D7D">
      <w:r w:rsidRPr="002C7700">
        <w:t xml:space="preserve"> (Szu Ping Chan is a Business reporter. She writes about economics and helps to edit the Finance channel. The Telegraph. China's debt explosion threatens financial stability, Fitch warns. </w:t>
      </w:r>
      <w:hyperlink r:id="rId17" w:history="1">
        <w:r w:rsidRPr="002C7700">
          <w:rPr>
            <w:rStyle w:val="Hyperlink"/>
          </w:rPr>
          <w:t>http://www.telegraph.co.uk/business/2016/04/06/chinas-debt-explosion-threatens-financial-stability-fitch-warns/</w:t>
        </w:r>
      </w:hyperlink>
      <w:r w:rsidRPr="002C7700">
        <w:t xml:space="preserve">) </w:t>
      </w:r>
    </w:p>
    <w:p w14:paraId="4A1F7F29" w14:textId="77777777" w:rsidR="00322D7D" w:rsidRPr="002C7700" w:rsidRDefault="00322D7D" w:rsidP="00322D7D">
      <w:pPr>
        <w:rPr>
          <w:sz w:val="14"/>
        </w:rPr>
      </w:pPr>
      <w:r w:rsidRPr="002C7700">
        <w:rPr>
          <w:sz w:val="14"/>
        </w:rPr>
        <w:t xml:space="preserve">  </w:t>
      </w:r>
      <w:r w:rsidRPr="002C7700">
        <w:rPr>
          <w:highlight w:val="yellow"/>
          <w:u w:val="single"/>
        </w:rPr>
        <w:t>China's</w:t>
      </w:r>
      <w:r w:rsidRPr="002C7700">
        <w:rPr>
          <w:u w:val="single"/>
        </w:rPr>
        <w:t xml:space="preserve"> huge </w:t>
      </w:r>
      <w:r w:rsidRPr="002C7700">
        <w:rPr>
          <w:highlight w:val="yellow"/>
          <w:u w:val="single"/>
        </w:rPr>
        <w:t>debt levels will</w:t>
      </w:r>
      <w:r w:rsidRPr="002C7700">
        <w:rPr>
          <w:u w:val="single"/>
        </w:rPr>
        <w:t xml:space="preserve"> weigh on </w:t>
      </w:r>
      <w:r w:rsidRPr="002C7700">
        <w:rPr>
          <w:highlight w:val="yellow"/>
          <w:u w:val="single"/>
        </w:rPr>
        <w:t>grow</w:t>
      </w:r>
      <w:r w:rsidRPr="002C7700">
        <w:rPr>
          <w:u w:val="single"/>
        </w:rPr>
        <w:t xml:space="preserve">th </w:t>
      </w:r>
      <w:r w:rsidRPr="002C7700">
        <w:rPr>
          <w:highlight w:val="yellow"/>
          <w:u w:val="single"/>
        </w:rPr>
        <w:t>over the next</w:t>
      </w:r>
      <w:r w:rsidRPr="002C7700">
        <w:rPr>
          <w:u w:val="single"/>
        </w:rPr>
        <w:t xml:space="preserve"> five </w:t>
      </w:r>
      <w:r w:rsidRPr="002C7700">
        <w:rPr>
          <w:highlight w:val="yellow"/>
          <w:u w:val="single"/>
        </w:rPr>
        <w:t>years and could threaten the country's financial stability</w:t>
      </w:r>
      <w:r w:rsidRPr="002C7700">
        <w:rPr>
          <w:u w:val="single"/>
        </w:rPr>
        <w:t xml:space="preserve"> unless policymakers rein in credit</w:t>
      </w:r>
      <w:r w:rsidRPr="002C7700">
        <w:rPr>
          <w:sz w:val="14"/>
        </w:rPr>
        <w:t xml:space="preserve">, Fitch has warned. The rating agency said a "remarkable build-up in leverage across China's economy" since the 2008 financial crisis meant Beijing's ability to meet ambitious annual growth targets of 6.5pc to 7pc between 2016 and 2020 looked "extremely challenging". </w:t>
      </w:r>
      <w:r w:rsidRPr="002C7700">
        <w:rPr>
          <w:u w:val="single"/>
        </w:rPr>
        <w:t xml:space="preserve">While </w:t>
      </w:r>
      <w:r w:rsidRPr="002C7700">
        <w:rPr>
          <w:highlight w:val="yellow"/>
          <w:u w:val="single"/>
        </w:rPr>
        <w:t>China's</w:t>
      </w:r>
      <w:r w:rsidRPr="002C7700">
        <w:rPr>
          <w:u w:val="single"/>
        </w:rPr>
        <w:t xml:space="preserve"> public debt ratio stood at 55pc of gross domestic product (GDP) at the end of last year, total credit in the world's second largest economy, excluding equity raising, climbed to almost 200pc of GDP in 2015, from 115pc in 2008, according to official estimates</w:t>
      </w:r>
      <w:r w:rsidRPr="002C7700">
        <w:rPr>
          <w:sz w:val="14"/>
        </w:rPr>
        <w:t xml:space="preserve">. Fitch said </w:t>
      </w:r>
      <w:r w:rsidRPr="002C7700">
        <w:rPr>
          <w:u w:val="single"/>
        </w:rPr>
        <w:t>the "true figure" was likely to be closer to 250pc</w:t>
      </w:r>
      <w:r w:rsidRPr="002C7700">
        <w:rPr>
          <w:sz w:val="14"/>
        </w:rPr>
        <w:t xml:space="preserve">. </w:t>
      </w:r>
      <w:r w:rsidRPr="002C7700">
        <w:rPr>
          <w:u w:val="single"/>
        </w:rPr>
        <w:t xml:space="preserve">It expects this to climb to 260pc of GDP by the end of this year as </w:t>
      </w:r>
      <w:r w:rsidRPr="002C7700">
        <w:rPr>
          <w:highlight w:val="yellow"/>
          <w:u w:val="single"/>
        </w:rPr>
        <w:t>total debt continues to grow faster than the economy</w:t>
      </w:r>
      <w:r w:rsidRPr="002C7700">
        <w:rPr>
          <w:sz w:val="14"/>
        </w:rPr>
        <w:t xml:space="preserve">. "High and rising leverage in the economy is a mounting source of systemic vulnerability," Fitch analysts wrote in a note. "The longer the economy's indebtedness goes on rising, the greater the difficulty of unwinding it, and the higher the risk of a shock to economic and financial stability." Fitch's warning came just days after the International Monetary Fund warned that negative growth surprises in China could trigger a global market rout. The IMF said on Wednesday that emerging markets had broadly weathered a massive slowdown in capital inflows that usually associated with debt crises. </w:t>
      </w:r>
      <w:r w:rsidRPr="002C7700">
        <w:rPr>
          <w:highlight w:val="yellow"/>
          <w:u w:val="single"/>
        </w:rPr>
        <w:t>Net capital inflows dropped by</w:t>
      </w:r>
      <w:r w:rsidRPr="002C7700">
        <w:rPr>
          <w:u w:val="single"/>
        </w:rPr>
        <w:t xml:space="preserve"> a massive $</w:t>
      </w:r>
      <w:r w:rsidRPr="002C7700">
        <w:rPr>
          <w:highlight w:val="yellow"/>
          <w:u w:val="single"/>
        </w:rPr>
        <w:t>1.1 trillion between 2010 and</w:t>
      </w:r>
      <w:r w:rsidRPr="002C7700">
        <w:rPr>
          <w:u w:val="single"/>
        </w:rPr>
        <w:t xml:space="preserve"> the year ending in the third quarter of </w:t>
      </w:r>
      <w:r w:rsidRPr="002C7700">
        <w:rPr>
          <w:highlight w:val="yellow"/>
          <w:u w:val="single"/>
        </w:rPr>
        <w:t>2015</w:t>
      </w:r>
      <w:r w:rsidRPr="002C7700">
        <w:rPr>
          <w:sz w:val="14"/>
        </w:rPr>
        <w:t xml:space="preserve">. However, greater exchange rate flexibility and foreign-currency reserves had helped to cushion the impact, the IMF said in a pre-released chapter of its world economic outlook. The fund is expected to trim its global growth forecasts next week as it urges policymakers to use fiscal and structural measures to boost growth. While </w:t>
      </w:r>
      <w:r w:rsidRPr="002C7700">
        <w:rPr>
          <w:u w:val="single"/>
        </w:rPr>
        <w:t xml:space="preserve">most </w:t>
      </w:r>
      <w:r w:rsidRPr="002C7700">
        <w:rPr>
          <w:highlight w:val="yellow"/>
          <w:u w:val="single"/>
        </w:rPr>
        <w:t>economists expect Chinese growth to slow in the years ahead</w:t>
      </w:r>
      <w:r w:rsidRPr="002C7700">
        <w:rPr>
          <w:sz w:val="14"/>
        </w:rPr>
        <w:t>, Fitch said a "hard landing", where growth slows to near-zero, was very unlikely</w:t>
      </w:r>
      <w:r w:rsidRPr="002C7700">
        <w:rPr>
          <w:u w:val="single"/>
        </w:rPr>
        <w:t>. Analysts said they believed China had the tools to engineer a successful transition towards consumption-led growth and away from investment and exports</w:t>
      </w:r>
      <w:r w:rsidRPr="002C7700">
        <w:rPr>
          <w:sz w:val="14"/>
        </w:rPr>
        <w:t xml:space="preserve">. It noted that China's financial system was largely funded by retail deposits, while many banks and borrowers were "either state-owned or heavily state-influenced". "These factors combine to suggest that the kind of collapse of confidence among creditors that might precipitate a financial crisis is unlikely in China," Fitch said. The ratings agency expects Chinese growth to slow to 6.2pc this year, from 6.9pc in 2015. </w:t>
      </w:r>
      <w:r w:rsidRPr="002C7700">
        <w:rPr>
          <w:highlight w:val="yellow"/>
          <w:u w:val="single"/>
        </w:rPr>
        <w:t>Growth in 2017 is expected to ease further</w:t>
      </w:r>
      <w:r w:rsidRPr="002C7700">
        <w:rPr>
          <w:sz w:val="14"/>
        </w:rPr>
        <w:t>, to 6pc. While Fitch currently has a "stable" outlook on China's A+ rating, it warned that</w:t>
      </w:r>
      <w:r w:rsidRPr="002C7700">
        <w:rPr>
          <w:u w:val="single"/>
        </w:rPr>
        <w:t xml:space="preserve"> a "sharp and sustained rise in general government indebtedness would be negative". </w:t>
      </w:r>
      <w:r w:rsidRPr="002C7700">
        <w:rPr>
          <w:sz w:val="14"/>
        </w:rPr>
        <w:t xml:space="preserve">Separate survey data showed activity in China's service sector strengthened last month. The Caixin services purchasing managers' index (PMI), rose to 52.2 in March, from 51.2 in February. Economists said the moderate expansion suggested China's economy was improving on the back of Beijing's supportive measures.  </w:t>
      </w:r>
    </w:p>
    <w:p w14:paraId="62817C71" w14:textId="77777777" w:rsidR="00322D7D" w:rsidRPr="002C7700" w:rsidRDefault="00322D7D" w:rsidP="00FA4DBE">
      <w:pPr>
        <w:pStyle w:val="Heading4"/>
      </w:pPr>
      <w:r w:rsidRPr="002C7700">
        <w:t>Chinese Yuan unstable- economy suffers greatly</w:t>
      </w:r>
    </w:p>
    <w:p w14:paraId="1C8FDABD" w14:textId="77777777" w:rsidR="00322D7D" w:rsidRPr="002C7700" w:rsidRDefault="00322D7D" w:rsidP="00FA4DBE">
      <w:pPr>
        <w:rPr>
          <w:rStyle w:val="Style13ptBold"/>
        </w:rPr>
      </w:pPr>
      <w:r w:rsidRPr="002C7700">
        <w:rPr>
          <w:rStyle w:val="Style13ptBold"/>
        </w:rPr>
        <w:t>WEI 05/23/2016</w:t>
      </w:r>
    </w:p>
    <w:p w14:paraId="55C73669" w14:textId="77777777" w:rsidR="00322D7D" w:rsidRPr="002C7700" w:rsidRDefault="00322D7D" w:rsidP="00322D7D">
      <w:r w:rsidRPr="002C7700">
        <w:t>(LINGLING; Lingling Wei covers Chinese finance from The Wall Street Journal's Beijing bureau. She focuses on China's central bank, some of the country's -- and the world's -- largest commercial banks and deepest pools of capital. A graduate of New York University, she has also covered U.S. real estate and finance. The Wall Street Journal. A Rare Look Inside China’s Central Bank Shows Slackening Resolve to Revamp Yuan. http://www.wsj.com/articles/china-preferring-stability-to-free-markets-loses-resolve-to-revamp-currency-1464022378)</w:t>
      </w:r>
    </w:p>
    <w:p w14:paraId="567F4B5C" w14:textId="77777777" w:rsidR="00322D7D" w:rsidRPr="002C7700" w:rsidRDefault="00322D7D" w:rsidP="00322D7D">
      <w:pPr>
        <w:rPr>
          <w:sz w:val="14"/>
        </w:rPr>
      </w:pPr>
      <w:r w:rsidRPr="002C7700">
        <w:rPr>
          <w:sz w:val="14"/>
        </w:rPr>
        <w:t xml:space="preserve">BEIJING—Behind closed doors in March, some of China’s most prominent economists and bankers bluntly asked the </w:t>
      </w:r>
      <w:r w:rsidRPr="002C7700">
        <w:rPr>
          <w:rStyle w:val="StyleUnderline"/>
        </w:rPr>
        <w:t>People’s</w:t>
      </w:r>
      <w:r w:rsidRPr="002C7700">
        <w:rPr>
          <w:sz w:val="14"/>
        </w:rPr>
        <w:t xml:space="preserve"> Bank of China to stop fighting the financial markets and let the value of the nation’s currency fall. They got nowhere. “The primary task is to maintain stability,” said one central-bank official, according to previously undisclosed minutes of the meeting reviewed by The Wall Street Journal. The meeting left little doubt China’s top leaders have lost interest in a major policy shift announced in a surprise move just nine months ago. In August 2015, the PBOC said it would make the yuan’s value more market-based, an important step in liberalizing the world’s second-largest economy. </w:t>
      </w:r>
      <w:r w:rsidRPr="002C7700">
        <w:rPr>
          <w:u w:val="single"/>
        </w:rPr>
        <w:t xml:space="preserve">In reality, though, </w:t>
      </w:r>
      <w:r w:rsidRPr="002C7700">
        <w:rPr>
          <w:highlight w:val="yellow"/>
          <w:u w:val="single"/>
        </w:rPr>
        <w:t>the yuan’s</w:t>
      </w:r>
      <w:r w:rsidRPr="002C7700">
        <w:rPr>
          <w:u w:val="single"/>
        </w:rPr>
        <w:t xml:space="preserve"> daily </w:t>
      </w:r>
      <w:r w:rsidRPr="002C7700">
        <w:rPr>
          <w:highlight w:val="yellow"/>
          <w:u w:val="single"/>
        </w:rPr>
        <w:t>exchange rate is</w:t>
      </w:r>
      <w:r w:rsidRPr="002C7700">
        <w:rPr>
          <w:u w:val="single"/>
        </w:rPr>
        <w:t xml:space="preserve"> now </w:t>
      </w:r>
      <w:r w:rsidRPr="002C7700">
        <w:rPr>
          <w:highlight w:val="yellow"/>
          <w:u w:val="single"/>
        </w:rPr>
        <w:t>back under</w:t>
      </w:r>
      <w:r w:rsidRPr="002C7700">
        <w:rPr>
          <w:u w:val="single"/>
        </w:rPr>
        <w:t xml:space="preserve"> tight </w:t>
      </w:r>
      <w:r w:rsidRPr="002C7700">
        <w:rPr>
          <w:highlight w:val="yellow"/>
          <w:u w:val="single"/>
        </w:rPr>
        <w:t>government control</w:t>
      </w:r>
      <w:r w:rsidRPr="002C7700">
        <w:rPr>
          <w:u w:val="single"/>
        </w:rPr>
        <w:t xml:space="preserve">, according to meeting minutes that detail private deliberations and interviews with Chinese officials and advisers who spoke with The Wall Street Journal about the country’s currency policy. On Jan. 4, the central </w:t>
      </w:r>
      <w:r w:rsidRPr="002C7700">
        <w:rPr>
          <w:u w:val="single"/>
        </w:rPr>
        <w:lastRenderedPageBreak/>
        <w:t>bank behind closed doors ditched the market-based mechanism, according to people close to the PBOC</w:t>
      </w:r>
      <w:r w:rsidRPr="002C7700">
        <w:rPr>
          <w:sz w:val="14"/>
        </w:rPr>
        <w:t xml:space="preserve">. </w:t>
      </w:r>
      <w:r w:rsidRPr="002C7700">
        <w:rPr>
          <w:u w:val="single"/>
        </w:rPr>
        <w:t>The central bank hasn’t announced the reversal, but officials have essentially returned to the old way of adjusting the yuan’s daily value higher or lower based on whatever suits Beijing best</w:t>
      </w:r>
      <w:r w:rsidRPr="002C7700">
        <w:rPr>
          <w:sz w:val="14"/>
        </w:rPr>
        <w:t xml:space="preserve">. </w:t>
      </w:r>
      <w:r w:rsidRPr="002C7700">
        <w:rPr>
          <w:u w:val="single"/>
        </w:rPr>
        <w:t>The flip-flop is a sign of policy makers’ deepening wariness about how much money is fleeing China, a problem driven by its slowing economy</w:t>
      </w:r>
      <w:r w:rsidRPr="002C7700">
        <w:rPr>
          <w:sz w:val="14"/>
        </w:rPr>
        <w:t xml:space="preserve">. For now, at least, officials believe the benefits of freeing the yuan are outnumbered by the number of threats. Re-emphasizing the yuan’s stability would also bring a sigh of relief to trading partners who worried a weaker currency would boost Chinese exports at the expense of those produced elsewhere. </w:t>
      </w:r>
      <w:r w:rsidRPr="002C7700">
        <w:rPr>
          <w:highlight w:val="yellow"/>
          <w:u w:val="single"/>
        </w:rPr>
        <w:t>Freeing the yuan</w:t>
      </w:r>
      <w:r w:rsidRPr="002C7700">
        <w:rPr>
          <w:highlight w:val="cyan"/>
          <w:u w:val="single"/>
        </w:rPr>
        <w:t>,</w:t>
      </w:r>
      <w:r w:rsidRPr="002C7700">
        <w:rPr>
          <w:u w:val="single"/>
        </w:rPr>
        <w:t xml:space="preserve"> the biggest overhaul of China’s currency policy in a decade, </w:t>
      </w:r>
      <w:r w:rsidRPr="002C7700">
        <w:rPr>
          <w:highlight w:val="yellow"/>
          <w:u w:val="single"/>
        </w:rPr>
        <w:t>was meant to empower consumers and help invigorate the economy. The negative reaction</w:t>
      </w:r>
      <w:r w:rsidRPr="002C7700">
        <w:rPr>
          <w:u w:val="single"/>
        </w:rPr>
        <w:t xml:space="preserve">, from financial markets world-wide and Chinese who sped their efforts to take money out of the country, </w:t>
      </w:r>
      <w:r w:rsidRPr="002C7700">
        <w:rPr>
          <w:highlight w:val="yellow"/>
          <w:u w:val="single"/>
        </w:rPr>
        <w:t>was so jarring that</w:t>
      </w:r>
      <w:r w:rsidRPr="002C7700">
        <w:rPr>
          <w:u w:val="single"/>
        </w:rPr>
        <w:t xml:space="preserve"> the top leadership, headed by President </w:t>
      </w:r>
      <w:r w:rsidRPr="002C7700">
        <w:rPr>
          <w:highlight w:val="yellow"/>
          <w:u w:val="single"/>
        </w:rPr>
        <w:t>Xi</w:t>
      </w:r>
      <w:r w:rsidRPr="002C7700">
        <w:rPr>
          <w:u w:val="single"/>
        </w:rPr>
        <w:t xml:space="preserve"> Jinping, </w:t>
      </w:r>
      <w:r w:rsidRPr="002C7700">
        <w:rPr>
          <w:highlight w:val="yellow"/>
          <w:u w:val="single"/>
        </w:rPr>
        <w:t>began to have second thoughts</w:t>
      </w:r>
      <w:r w:rsidRPr="002C7700">
        <w:rPr>
          <w:sz w:val="14"/>
        </w:rPr>
        <w:t xml:space="preserve">. At a heavily guarded conclave of senior Communist Party officials in December, Mr. Xi called China’s markets and regulatory system “immature” and said “the majority” of party officials hadn’t done enough to guide the economy toward more sustainable growth, according to people who attended the meeting. To the central bank, there was only one possible interpretation: Step on the brakes. Yi Gang, a deputy central-bank governor, said in April in Washington that “the market is still the No. 1 factor” in determining the yuan’s value. </w:t>
      </w:r>
      <w:r w:rsidRPr="002C7700">
        <w:rPr>
          <w:u w:val="single"/>
        </w:rPr>
        <w:t>Instead, people close to the PBOC said, the bank guides the daily direction of the currency by alternating between setting the yuan’s value against the dollar and a basket of currencies. The central bank’s press office didn’t respond to requests for comment</w:t>
      </w:r>
      <w:r w:rsidRPr="002C7700">
        <w:rPr>
          <w:sz w:val="14"/>
        </w:rPr>
        <w:t xml:space="preserve">. Earlier this month, Beijing staged what appeared to be a publicity blitz aimed at reaffirming its overall economic reform intentions while keeping the yuan basically stable. </w:t>
      </w:r>
      <w:r w:rsidRPr="002C7700">
        <w:rPr>
          <w:u w:val="single"/>
        </w:rPr>
        <w:t xml:space="preserve">That came after a wave of credit helped </w:t>
      </w:r>
      <w:r w:rsidRPr="002C7700">
        <w:rPr>
          <w:highlight w:val="yellow"/>
          <w:u w:val="single"/>
        </w:rPr>
        <w:t>gr</w:t>
      </w:r>
      <w:r w:rsidRPr="002C7700">
        <w:rPr>
          <w:u w:val="single"/>
        </w:rPr>
        <w:t xml:space="preserve">oss </w:t>
      </w:r>
      <w:r w:rsidRPr="002C7700">
        <w:rPr>
          <w:highlight w:val="yellow"/>
          <w:u w:val="single"/>
        </w:rPr>
        <w:t>d</w:t>
      </w:r>
      <w:r w:rsidRPr="002C7700">
        <w:rPr>
          <w:u w:val="single"/>
        </w:rPr>
        <w:t xml:space="preserve">omestic </w:t>
      </w:r>
      <w:r w:rsidRPr="002C7700">
        <w:rPr>
          <w:highlight w:val="yellow"/>
          <w:u w:val="single"/>
        </w:rPr>
        <w:t>p</w:t>
      </w:r>
      <w:r w:rsidRPr="002C7700">
        <w:rPr>
          <w:u w:val="single"/>
        </w:rPr>
        <w:t xml:space="preserve">roduct </w:t>
      </w:r>
      <w:r w:rsidRPr="002C7700">
        <w:rPr>
          <w:highlight w:val="yellow"/>
          <w:u w:val="single"/>
        </w:rPr>
        <w:t>expand 6.7%</w:t>
      </w:r>
      <w:r w:rsidRPr="002C7700">
        <w:rPr>
          <w:u w:val="single"/>
        </w:rPr>
        <w:t xml:space="preserve"> in the first quarter, still </w:t>
      </w:r>
      <w:r w:rsidRPr="002C7700">
        <w:rPr>
          <w:highlight w:val="yellow"/>
          <w:u w:val="single"/>
        </w:rPr>
        <w:t>the slowest</w:t>
      </w:r>
      <w:r w:rsidRPr="002C7700">
        <w:rPr>
          <w:u w:val="single"/>
        </w:rPr>
        <w:t xml:space="preserve"> pace </w:t>
      </w:r>
      <w:r w:rsidRPr="002C7700">
        <w:rPr>
          <w:highlight w:val="yellow"/>
          <w:u w:val="single"/>
        </w:rPr>
        <w:t>in seven years</w:t>
      </w:r>
      <w:r w:rsidRPr="002C7700">
        <w:rPr>
          <w:u w:val="single"/>
        </w:rPr>
        <w:t xml:space="preserve">. </w:t>
      </w:r>
      <w:r w:rsidRPr="002C7700">
        <w:rPr>
          <w:highlight w:val="yellow"/>
          <w:u w:val="single"/>
        </w:rPr>
        <w:t>Much of the</w:t>
      </w:r>
      <w:r w:rsidRPr="002C7700">
        <w:rPr>
          <w:u w:val="single"/>
        </w:rPr>
        <w:t xml:space="preserve"> $1 trillion in </w:t>
      </w:r>
      <w:r w:rsidRPr="002C7700">
        <w:rPr>
          <w:highlight w:val="yellow"/>
          <w:u w:val="single"/>
        </w:rPr>
        <w:t>new credit flowed into</w:t>
      </w:r>
      <w:r w:rsidRPr="002C7700">
        <w:rPr>
          <w:u w:val="single"/>
        </w:rPr>
        <w:t xml:space="preserve"> the </w:t>
      </w:r>
      <w:r w:rsidRPr="002C7700">
        <w:rPr>
          <w:highlight w:val="yellow"/>
          <w:u w:val="single"/>
        </w:rPr>
        <w:t>housing</w:t>
      </w:r>
      <w:r w:rsidRPr="002C7700">
        <w:rPr>
          <w:u w:val="single"/>
        </w:rPr>
        <w:t xml:space="preserve"> market</w:t>
      </w:r>
      <w:r w:rsidRPr="002C7700">
        <w:rPr>
          <w:highlight w:val="cyan"/>
          <w:u w:val="single"/>
        </w:rPr>
        <w:t xml:space="preserve">, </w:t>
      </w:r>
      <w:r w:rsidRPr="002C7700">
        <w:rPr>
          <w:highlight w:val="yellow"/>
          <w:u w:val="single"/>
        </w:rPr>
        <w:t>spurring questions over the sustainability of China’s</w:t>
      </w:r>
      <w:r w:rsidRPr="002C7700">
        <w:rPr>
          <w:u w:val="single"/>
        </w:rPr>
        <w:t xml:space="preserve"> debt-fueled </w:t>
      </w:r>
      <w:r w:rsidRPr="002C7700">
        <w:rPr>
          <w:highlight w:val="yellow"/>
          <w:u w:val="single"/>
        </w:rPr>
        <w:t>expansion</w:t>
      </w:r>
      <w:r w:rsidRPr="002C7700">
        <w:rPr>
          <w:u w:val="single"/>
        </w:rPr>
        <w:t xml:space="preserve"> and the leadership’s resolve to restructure the economy</w:t>
      </w:r>
      <w:r w:rsidRPr="002C7700">
        <w:rPr>
          <w:sz w:val="14"/>
        </w:rPr>
        <w:t xml:space="preserve">. The People’s Daily, the Communist Party’s mouthpiece newspaper, published May 9 a lengthy article that cautioned against going back to old ways to stimulate growth. People familiar with the matter said top economic advisers to Mr. Xi ordered up the article, which also stressed the need to keep the yuan “basically stable.” The information office of China’s State Council didn’t respond to requests for comment. Mr. Xi, 62 years old, took power in late 2012 and has established himself as China’s most powerful leader in decades. China’s economic policy was long the purview of the nation’s premier. That changed under Mr. Xi, who has concentrated controls in his own hands. At the same time, he has been dismayed that his decisions on structural overhauls haven’t been effectively implemented by the government led by Premier Li Keqiang, officials close to Mr. Xi say. People who are sympathetic to Mr. Li say the premier is in a bind because his job duties also include hitting Mr. Xi’s economic growth targets. Those people say meeting the targets means the government has to dial back on closures of smokestack factories, freer capital flow and other changes. The preference for stability in China’s currency policy rather than change reflects the jockeying that has begun as party officials look ahead to next year’s reshuffling at the top. A majority of the seats on the seven-member Politburo Standing Committee will open up. “No one wants to make mistakes at this juncture,” one senior Communist Party official says. The retreat from making the yuan more market-based puts China’s central bank in the difficult position of having to battle continuing downward pressure on the currency, also known as the renminbi. </w:t>
      </w:r>
      <w:r w:rsidRPr="002C7700">
        <w:rPr>
          <w:u w:val="single"/>
        </w:rPr>
        <w:t>Since the end of April, the yuan’s value has dropped three weeks in a row. Keeping the currency stable comes at the expense of China’s foreign-exchange reserves and restrains the PBOC’s ability to protect the economy. China had $3.22 trillion in currency reserves in April, down from nearly $4 trillion in June 2014. The U.S. Treasury Department estimates Beijing sold more than $480 billion in foreign-currency assets from August through March to support the yuan.</w:t>
      </w:r>
      <w:r w:rsidRPr="002C7700">
        <w:rPr>
          <w:sz w:val="14"/>
        </w:rPr>
        <w:t xml:space="preserve"> </w:t>
      </w:r>
      <w:r w:rsidRPr="002C7700">
        <w:rPr>
          <w:highlight w:val="yellow"/>
          <w:u w:val="single"/>
        </w:rPr>
        <w:t>The money flow out of China</w:t>
      </w:r>
      <w:r w:rsidRPr="002C7700">
        <w:rPr>
          <w:u w:val="single"/>
        </w:rPr>
        <w:t xml:space="preserve"> by companies and individuals </w:t>
      </w:r>
      <w:r w:rsidRPr="002C7700">
        <w:rPr>
          <w:highlight w:val="yellow"/>
          <w:u w:val="single"/>
        </w:rPr>
        <w:t>slowed to $28 billion</w:t>
      </w:r>
      <w:r w:rsidRPr="002C7700">
        <w:rPr>
          <w:u w:val="single"/>
        </w:rPr>
        <w:t xml:space="preserve"> in April from more than $100 billion in December and January, according to estimates from UBS Group AG</w:t>
      </w:r>
      <w:r w:rsidRPr="002C7700">
        <w:rPr>
          <w:sz w:val="14"/>
        </w:rPr>
        <w:t xml:space="preserve">. Chinese authorities have stepped up controls aimed at discouraging outflows. </w:t>
      </w:r>
      <w:r w:rsidRPr="002C7700">
        <w:rPr>
          <w:u w:val="single"/>
        </w:rPr>
        <w:t>“China’s underlying depreciation pressures remain unaddressed, as restructuring and reform have so far advanced in fits and starts,</w:t>
      </w:r>
      <w:r w:rsidRPr="002C7700">
        <w:rPr>
          <w:sz w:val="14"/>
        </w:rPr>
        <w:t xml:space="preserve">” says Harrison Hu, China economist at Royal Bank of Scotland. “This leaves the risk of jolts to financial markets open.” Currency policy has been one of China’s most politically charged economic issues. Those who are pushing the central bank to allow the market to take the yuan lower, as the PBOC indicated it would do in August, include the Commerce Ministry, which watches out for exporters helped by a weak yuan. Such companies have found allies in economists at the government think tank China Academy of Social Sciences, who argue the yuan has become overvalued as the economic slump drives capital to leave China. On the other side are China’s giant state firms, which are generally ill-equipped to deal with market swings and hold large amounts of debt denominated in U.S. dollars. As a result, they prefer that the yuan stay close to the dollar. The central bank has been a voice for a freer yuan as a way to inject greater discipline into the economy. It ultimately answers to Mr. Xi, who initially promised to give market forces a “decisive” role in the economy when he took power. The Chinese president set out to make the yuan more viable internationally, and one of his top economic priorities for 2015 was to get the International Monetary Fund to include the yuan in its basket of reserve currencies. Achieving the milestone would show China’s growing economic clout. The nation represents about 15% of the world’s output, nearly triple what it was a decade ago. Last year, Zhou Xiaochuan, China’s longtime central-bank governor and a champion of market-oriented policies, saw an opportunity to accomplish two goals at once: give the market bigger sway in setting the yuan’s value, which the IMF required, and let some air out of the currency. </w:t>
      </w:r>
      <w:r w:rsidRPr="002C7700">
        <w:rPr>
          <w:u w:val="single"/>
        </w:rPr>
        <w:t>It had become increasingly costly for the PBOC to keep the yuan close to the dollar.</w:t>
      </w:r>
      <w:r w:rsidRPr="002C7700">
        <w:rPr>
          <w:sz w:val="14"/>
        </w:rPr>
        <w:t xml:space="preserve"> “It is the time to change the currency policy,” Mr. Zhou said in March 2015. In August, the PBOC said it would base the yuan’s fix, or the value set each day by the central bank, on the previous day’s market close. Until then, the value had been entirely determined by the central bank itself. The PBOC paired the policy shift with a devaluation of almost 2%. The announcement came with few details and scant explanation. Investors saw the move as a suggestion that China’s economy was in such bad shape that the central bank was taking extraordinary steps to help Chinese exporters. The yuan </w:t>
      </w:r>
      <w:r w:rsidRPr="002C7700">
        <w:rPr>
          <w:sz w:val="14"/>
        </w:rPr>
        <w:lastRenderedPageBreak/>
        <w:t xml:space="preserve">plummeted, and countries from Kazakhstan to Vietnam to Pakistan quickly devalued their own currencies. The panicked response upset Chinese leaders. Within a day or two, a group on economic matters led by Mr. Xi instructed the central bank to stabilize the yuan, which it did by dipping further into its foreign-exchange reserves. As early autumn winds dissipated the summer heat in Beijing, the temperature was rising in the southern part of the walled Zhongnanhai compound where Mr. Xi works. The leader didn’t like what he saw. </w:t>
      </w:r>
      <w:r w:rsidRPr="002C7700">
        <w:rPr>
          <w:highlight w:val="yellow"/>
          <w:u w:val="single"/>
        </w:rPr>
        <w:t>The attempt to make the yuan more market-driven</w:t>
      </w:r>
      <w:r w:rsidRPr="002C7700">
        <w:rPr>
          <w:u w:val="single"/>
        </w:rPr>
        <w:t xml:space="preserve">, described by one economic official as “depreciation disguised as reform,” </w:t>
      </w:r>
      <w:r w:rsidRPr="002C7700">
        <w:rPr>
          <w:highlight w:val="yellow"/>
          <w:u w:val="single"/>
        </w:rPr>
        <w:t>was turning into a</w:t>
      </w:r>
      <w:r w:rsidRPr="002C7700">
        <w:rPr>
          <w:u w:val="single"/>
        </w:rPr>
        <w:t xml:space="preserve"> major </w:t>
      </w:r>
      <w:r w:rsidRPr="002C7700">
        <w:rPr>
          <w:highlight w:val="yellow"/>
          <w:u w:val="single"/>
        </w:rPr>
        <w:t>cause of market uncertainty</w:t>
      </w:r>
      <w:r w:rsidRPr="002C7700">
        <w:rPr>
          <w:u w:val="single"/>
        </w:rPr>
        <w:t xml:space="preserve"> and capital outflows. Chinese stocks tumbled nearly 25% in two weeks following the currency move, and </w:t>
      </w:r>
      <w:r w:rsidRPr="002C7700">
        <w:rPr>
          <w:highlight w:val="yellow"/>
          <w:u w:val="single"/>
        </w:rPr>
        <w:t>the country’s currency reserves fell $93.9 billion in August</w:t>
      </w:r>
      <w:r w:rsidRPr="002C7700">
        <w:rPr>
          <w:sz w:val="14"/>
        </w:rPr>
        <w:t xml:space="preserve">. In November, the IMF gave its nod to the yuan’s inclusion with its reserve currencies. There was a sense of “mission accomplished” among many Chinese leaders, and the central bank’s commitment to its new “fix” mechanism started to waver, according to the people close to the PBOC. At the party’s year-end economic conference in December, Mr. Xi indicated that the turmoil in China’s financial markets had made him think twice about hurrying in reforms, according to the officials with knowledge of the meeting. Mr. Xi talked about the need to guard against risks and said China’s international standing depended on “whether we can mind our own business well.” About two weeks later, the PBOC abandoned the market-based mechanism. Eswar Prasad, a China scholar at Cornell University and the IMF’s former top official in China, says the “uneven and haphazard approach to making the exchange rate more flexible highlights the tensions between the government’s desire to free up markets and its tendency to override markets when they do not produce the results it wants.” The powerful State-Owned Assets Supervision and Administration Commission was instrumental in convincing Chinese leaders to backtrack. The more the yuan is allowed to weaken, officials said, the more expensive it will be for already struggling state firms to service their loans. </w:t>
      </w:r>
      <w:r w:rsidRPr="002C7700">
        <w:rPr>
          <w:u w:val="single"/>
        </w:rPr>
        <w:t>A 3% depreciation of the yuan could add $25.6 billion to Chinese companies’ annual interest payments on dollar debts, according to estimates by analysts at BNP Paribas</w:t>
      </w:r>
      <w:r w:rsidRPr="002C7700">
        <w:rPr>
          <w:sz w:val="14"/>
        </w:rPr>
        <w:t xml:space="preserve">. “The exchange-rate policy is being hijacked by state-owned enterprises, whose words carry a lot of weight with the leadership,” an official close to the state agency says. Companies with high dollar-debt exposure include China’s three national airlines and its largest shipping firm, China Cosco Holdings Co. In the past few weeks, the strengthening dollar has renewed pressure to steady the yuan. </w:t>
      </w:r>
      <w:r w:rsidRPr="002C7700">
        <w:rPr>
          <w:u w:val="single"/>
        </w:rPr>
        <w:t>The yuan is down 0.9% since the end of April, erasing the currency’s gain of 1% during the previous two months. In late February, some central-bank officials expressed frustration they had to retreat from yuan liberalization because of pressure from the state sector</w:t>
      </w:r>
      <w:r w:rsidRPr="002C7700">
        <w:rPr>
          <w:sz w:val="14"/>
        </w:rPr>
        <w:t>. The comments were made during a meeting in Shanghai with economists, bankers and representatives from state-owned and private companies. Central-bank officials defended the interventions again during the March closed-door meeting in Beijing, saying ordinary Chinese might rush to dump yuan for foreign currencies if the yuan is allowed to weaken too much. The head of one of China’s largest brokerages expressed dismay that all the emphasis was on stability. The chief economist at one of China’s top banks asked why the PBOC had been so quick to prop up the yuan. An overvalued currency could drag down the economy further by forcing Chinese manufacturers to cut prices and lower wages, the economist argued. “If we’re bent on stabilizing the yuan above what it’s really worth, how will that affect the economy?” the economist asked. The frustration put PBOC officials on the defensive. “The comments all of you made are correct,” said one official. At least for now, though, he added, the market’s influence on the yuan would be decided by Beijing.</w:t>
      </w:r>
    </w:p>
    <w:p w14:paraId="6C1D8FC6" w14:textId="77777777" w:rsidR="00270B7A" w:rsidRPr="002C7700" w:rsidRDefault="00270B7A" w:rsidP="00270B7A">
      <w:pPr>
        <w:pStyle w:val="Heading2"/>
      </w:pPr>
      <w:r w:rsidRPr="002C7700">
        <w:lastRenderedPageBreak/>
        <w:t>China Rise</w:t>
      </w:r>
    </w:p>
    <w:p w14:paraId="45218C53" w14:textId="77777777" w:rsidR="00270B7A" w:rsidRDefault="00270B7A" w:rsidP="00270B7A">
      <w:pPr>
        <w:pStyle w:val="Heading3"/>
      </w:pPr>
      <w:r w:rsidRPr="002C7700">
        <w:lastRenderedPageBreak/>
        <w:t>China Rise Peaceful</w:t>
      </w:r>
    </w:p>
    <w:p w14:paraId="0DF8A50E" w14:textId="77777777" w:rsidR="000144BE" w:rsidRDefault="000144BE" w:rsidP="000144BE">
      <w:pPr>
        <w:pStyle w:val="Heading4"/>
      </w:pPr>
      <w:r>
        <w:t>China modernization and rise are peaceful</w:t>
      </w:r>
    </w:p>
    <w:p w14:paraId="16E0D312" w14:textId="77777777" w:rsidR="000144BE" w:rsidRPr="001433C2" w:rsidRDefault="000144BE" w:rsidP="000144BE">
      <w:r w:rsidRPr="00C87C0D">
        <w:t xml:space="preserve">RUSS </w:t>
      </w:r>
      <w:r w:rsidRPr="00C87C0D">
        <w:rPr>
          <w:rStyle w:val="Style13ptBold"/>
        </w:rPr>
        <w:t xml:space="preserve">READ </w:t>
      </w:r>
      <w:r w:rsidRPr="001433C2">
        <w:rPr>
          <w:rStyle w:val="Style13ptBold"/>
        </w:rPr>
        <w:t xml:space="preserve">02/25/2016 </w:t>
      </w:r>
      <w:r>
        <w:rPr>
          <w:rStyle w:val="Style13ptBold"/>
        </w:rPr>
        <w:t xml:space="preserve">- </w:t>
      </w:r>
      <w:r w:rsidRPr="00C87C0D">
        <w:t>Daily Caller</w:t>
      </w:r>
      <w:r>
        <w:rPr>
          <w:rStyle w:val="Style13ptBold"/>
        </w:rPr>
        <w:t xml:space="preserve"> </w:t>
      </w:r>
      <w:r w:rsidRPr="001433C2">
        <w:t>“US Admiral Isn’t Buying China’s Attempts To Downplay Militarization In The Pacific”</w:t>
      </w:r>
      <w:r>
        <w:t xml:space="preserve">- Russ Read National Security/Foreign Policy Reporter </w:t>
      </w:r>
      <w:r w:rsidRPr="001433C2">
        <w:t xml:space="preserve"> - http://dailycaller.com/2016/02/25/us-admiral-isnt-buying-chinas-attempts-to-downplay-militarization-in-the-pacific/</w:t>
      </w:r>
    </w:p>
    <w:p w14:paraId="4A0E09DE" w14:textId="77777777" w:rsidR="000144BE" w:rsidRDefault="000144BE" w:rsidP="000144BE">
      <w:pPr>
        <w:rPr>
          <w:rStyle w:val="StyleUnderline"/>
        </w:rPr>
      </w:pPr>
      <w:r w:rsidRPr="00177320">
        <w:rPr>
          <w:sz w:val="14"/>
        </w:rPr>
        <w:t xml:space="preserve">China’s foreign minister and the U.S. commander of the Pacific both spoke Thursday on military expansion in the South China Sea, yet their statements made it clear </w:t>
      </w:r>
      <w:r w:rsidRPr="001433C2">
        <w:rPr>
          <w:rStyle w:val="StyleUnderline"/>
        </w:rPr>
        <w:t>the two nations continue to be at odds over China’s military build-up in the area.</w:t>
      </w:r>
      <w:r>
        <w:rPr>
          <w:rStyle w:val="StyleUnderline"/>
        </w:rPr>
        <w:t xml:space="preserve"> </w:t>
      </w:r>
      <w:r w:rsidRPr="00177320">
        <w:rPr>
          <w:sz w:val="14"/>
        </w:rPr>
        <w:t xml:space="preserve">While speaking at an event at the Center for Strategic and International Studies, </w:t>
      </w:r>
      <w:r w:rsidRPr="001433C2">
        <w:rPr>
          <w:rStyle w:val="StyleUnderline"/>
        </w:rPr>
        <w:t>Chinese Foreign Minister Wang Yi downplayed China’s military build up in the Pacific, emphasizing the idea that expansionism is contradictory to Chinese identity.</w:t>
      </w:r>
      <w:r>
        <w:rPr>
          <w:rStyle w:val="StyleUnderline"/>
        </w:rPr>
        <w:t xml:space="preserve"> </w:t>
      </w:r>
      <w:r w:rsidRPr="00177320">
        <w:rPr>
          <w:sz w:val="14"/>
        </w:rPr>
        <w:t xml:space="preserve">“Some friends in </w:t>
      </w:r>
      <w:r w:rsidRPr="001433C2">
        <w:rPr>
          <w:rStyle w:val="StyleUnderline"/>
        </w:rPr>
        <w:t>the United States are worried and view China as the real major adversary of the US; they fear it will replace US.</w:t>
      </w:r>
      <w:r>
        <w:rPr>
          <w:rStyle w:val="StyleUnderline"/>
        </w:rPr>
        <w:t xml:space="preserve"> </w:t>
      </w:r>
      <w:r w:rsidRPr="001433C2">
        <w:rPr>
          <w:rStyle w:val="StyleUnderline"/>
        </w:rPr>
        <w:t>This argument has strategic mistrust and suspicion behind it,” said Wang. “Confrontation [between the US and China] would be a lose-lose situation; there is no reason to enter such a zero sum game.”</w:t>
      </w:r>
      <w:r>
        <w:rPr>
          <w:rStyle w:val="StyleUnderline"/>
        </w:rPr>
        <w:t xml:space="preserve"> </w:t>
      </w:r>
      <w:r w:rsidRPr="00177320">
        <w:rPr>
          <w:sz w:val="14"/>
        </w:rPr>
        <w:t>Wang’s comments focused on countering the idea that China will overtake the U.S. as a world superpower, and included a call for a peaceful solution to disputes over the sovereignty of the South China Sea. “The general situation there is stable; no commercial vessel has complained that its freedom of navigation has been jeopardized,” said Wang, assuring the audience that China’s build-up in the area is not an attempt to limit the freedom of navigation of international vessels. “</w:t>
      </w:r>
      <w:r w:rsidRPr="001433C2">
        <w:rPr>
          <w:rStyle w:val="StyleUnderline"/>
        </w:rPr>
        <w:t>China’s position is that we want a peaceful resolution.”</w:t>
      </w:r>
      <w:r>
        <w:rPr>
          <w:rStyle w:val="StyleUnderline"/>
        </w:rPr>
        <w:t xml:space="preserve"> </w:t>
      </w:r>
    </w:p>
    <w:p w14:paraId="0B6DCA5A" w14:textId="77777777" w:rsidR="000144BE" w:rsidRPr="000144BE" w:rsidRDefault="000144BE" w:rsidP="000144BE"/>
    <w:p w14:paraId="33112D7C" w14:textId="77777777" w:rsidR="00270B7A" w:rsidRPr="002C7700" w:rsidRDefault="00270B7A" w:rsidP="00270B7A">
      <w:pPr>
        <w:pStyle w:val="Heading3"/>
      </w:pPr>
      <w:r w:rsidRPr="002C7700">
        <w:lastRenderedPageBreak/>
        <w:t xml:space="preserve">China Rise Violent </w:t>
      </w:r>
    </w:p>
    <w:p w14:paraId="47D6C5AB" w14:textId="36D1571F" w:rsidR="00C4523E" w:rsidRPr="000144BE" w:rsidRDefault="00C4523E" w:rsidP="000144BE">
      <w:pPr>
        <w:pStyle w:val="Heading4"/>
      </w:pPr>
      <w:r w:rsidRPr="000144BE">
        <w:t xml:space="preserve">China’s rise is dangerous </w:t>
      </w:r>
      <w:r w:rsidR="00F4703B" w:rsidRPr="000144BE">
        <w:t>– military actions in SCS</w:t>
      </w:r>
      <w:r w:rsidRPr="000144BE">
        <w:t xml:space="preserve"> </w:t>
      </w:r>
      <w:r w:rsidR="00F4703B" w:rsidRPr="000144BE">
        <w:t>worries neighboring countries</w:t>
      </w:r>
    </w:p>
    <w:p w14:paraId="156A12AE" w14:textId="77777777" w:rsidR="00C4523E" w:rsidRPr="002C7700" w:rsidRDefault="00C4523E" w:rsidP="00C4523E">
      <w:pPr>
        <w:pStyle w:val="Heading4"/>
        <w:rPr>
          <w:rStyle w:val="StyleUnderline"/>
          <w:u w:val="none"/>
        </w:rPr>
      </w:pPr>
      <w:r w:rsidRPr="002C7700">
        <w:rPr>
          <w:rStyle w:val="StyleUnderline"/>
          <w:u w:val="none"/>
        </w:rPr>
        <w:t>Heydarian, 2015</w:t>
      </w:r>
    </w:p>
    <w:p w14:paraId="215B63B8" w14:textId="77777777" w:rsidR="00C4523E" w:rsidRPr="002C7700" w:rsidRDefault="00C4523E" w:rsidP="00C4523E">
      <w:pPr>
        <w:rPr>
          <w:rStyle w:val="StyleUnderline"/>
          <w:u w:val="none"/>
        </w:rPr>
      </w:pPr>
      <w:r w:rsidRPr="002C7700">
        <w:t>(</w:t>
      </w:r>
      <w:r w:rsidRPr="002C7700">
        <w:rPr>
          <w:rStyle w:val="StyleUnderline"/>
          <w:u w:val="none"/>
        </w:rPr>
        <w:t xml:space="preserve">Richard Javad Heydarian , December 30 2015, Richard J. Heydarian teaches political science at De La Salle University, and has been a consultant/policy adviser to a number of local and international institutions. As an expert on current and international affairs, he has written for or/and interviewed by Aljazeera English, ABC, Agence France Presse, , Bloomberg, BBC, CNN, CNBC, Foreign Affairs, The Financial Times, The New York Times, The Wall Street Journal, The Economist, The Washington Post, The Nation, TIME, Reuters, South China Morning Post, NPR, USA Today, , among many other leading publications. He is the author of How Capitalism Failed the Arab World: The Economic Roots and Precarious Future of the Arab Uprisings. He is also the author of Asia's New Battlefield: US, China and the Struggle for Western Pacific State, The World Post, “End of China’s “peaceful” rise?”, </w:t>
      </w:r>
      <w:hyperlink r:id="rId18" w:history="1">
        <w:r w:rsidRPr="002C7700">
          <w:rPr>
            <w:rStyle w:val="Hyperlink"/>
          </w:rPr>
          <w:t>http://www.huffingtonpost.com/richard-javad-heydarian/the-end-of-chinas-peacefu_b_8893222.html</w:t>
        </w:r>
      </w:hyperlink>
      <w:r w:rsidRPr="002C7700">
        <w:rPr>
          <w:rStyle w:val="StyleUnderline"/>
          <w:u w:val="none"/>
        </w:rPr>
        <w:t xml:space="preserve">) </w:t>
      </w:r>
    </w:p>
    <w:p w14:paraId="4A0D60C3" w14:textId="77777777" w:rsidR="00C4523E" w:rsidRDefault="00C4523E" w:rsidP="00C4523E">
      <w:pPr>
        <w:rPr>
          <w:u w:val="single"/>
        </w:rPr>
      </w:pPr>
      <w:r w:rsidRPr="002C7700">
        <w:rPr>
          <w:rStyle w:val="StyleUnderline"/>
        </w:rPr>
        <w:t xml:space="preserve">For decades, the world has been debating whether China’s rise will be peaceful or threatening, or perhaps a combination of both. This is a relevant discourse, precisely because </w:t>
      </w:r>
      <w:r w:rsidRPr="002C7700">
        <w:rPr>
          <w:rStyle w:val="StyleUnderline"/>
          <w:highlight w:val="cyan"/>
        </w:rPr>
        <w:t>China’s rise is</w:t>
      </w:r>
      <w:r w:rsidRPr="002C7700">
        <w:rPr>
          <w:rStyle w:val="StyleUnderline"/>
        </w:rPr>
        <w:t xml:space="preserve"> perhaps </w:t>
      </w:r>
      <w:r w:rsidRPr="002C7700">
        <w:rPr>
          <w:rStyle w:val="StyleUnderline"/>
          <w:highlight w:val="cyan"/>
        </w:rPr>
        <w:t>the question of the century</w:t>
      </w:r>
      <w:r w:rsidRPr="002C7700">
        <w:rPr>
          <w:rStyle w:val="StyleUnderline"/>
        </w:rPr>
        <w:t>.</w:t>
      </w:r>
      <w:r w:rsidRPr="002C7700">
        <w:rPr>
          <w:sz w:val="16"/>
        </w:rPr>
        <w:t xml:space="preserve"> “It’s not possible to pretend that [China] is just another big player,” Singapore’s legendary leader Lee Kuan Yew argued in the early years of the post-Cold War period. “This is the biggest player in the history of man</w:t>
      </w:r>
      <w:r w:rsidRPr="002C7700">
        <w:rPr>
          <w:u w:val="single"/>
        </w:rPr>
        <w:t xml:space="preserve">.” </w:t>
      </w:r>
      <w:r w:rsidRPr="002C7700">
        <w:rPr>
          <w:highlight w:val="cyan"/>
          <w:u w:val="single"/>
        </w:rPr>
        <w:t>In the economic realm</w:t>
      </w:r>
      <w:r w:rsidRPr="002C7700">
        <w:rPr>
          <w:u w:val="single"/>
        </w:rPr>
        <w:t xml:space="preserve">, </w:t>
      </w:r>
      <w:r w:rsidRPr="002C7700">
        <w:rPr>
          <w:highlight w:val="cyan"/>
          <w:u w:val="single"/>
        </w:rPr>
        <w:t>China has</w:t>
      </w:r>
      <w:r w:rsidRPr="002C7700">
        <w:rPr>
          <w:u w:val="single"/>
        </w:rPr>
        <w:t xml:space="preserve"> arguably </w:t>
      </w:r>
      <w:r w:rsidRPr="002C7700">
        <w:rPr>
          <w:highlight w:val="cyan"/>
          <w:u w:val="single"/>
        </w:rPr>
        <w:t>been a net-positive force</w:t>
      </w:r>
      <w:r w:rsidRPr="002C7700">
        <w:rPr>
          <w:u w:val="single"/>
        </w:rPr>
        <w:t xml:space="preserve"> for Asia and the global economy, reinforcing the ‘peaceful rise’ narrative forwarded by Beijing and its sympathizers. Much of the world has accepted the fact that China</w:t>
      </w:r>
      <w:r w:rsidRPr="002C7700">
        <w:rPr>
          <w:sz w:val="16"/>
        </w:rPr>
        <w:t>, poised to become the largest economy in the near future and already the world’s largest trading nation</w:t>
      </w:r>
      <w:r w:rsidRPr="002C7700">
        <w:rPr>
          <w:u w:val="single"/>
        </w:rPr>
        <w:t>, is the new center of gravity in economic terms</w:t>
      </w:r>
      <w:r w:rsidRPr="002C7700">
        <w:rPr>
          <w:sz w:val="16"/>
        </w:rPr>
        <w:t>. This proud civilization can once again credibly claim to be the Middle Kingdom. The Philippines’ 11th hour decision to join the China-led Asian Infrastructure Investment Bank (AIIB) is a poignant reminder of how even Beijing’s most alienated neighbors can’t ignore its economic pull. Despite vigorous American lobbying against the fruition of the AIIB, all of its major allies, with the exception of Japan, have joined the China-led multilateral institution</w:t>
      </w:r>
      <w:r w:rsidRPr="002C7700">
        <w:rPr>
          <w:u w:val="single"/>
        </w:rPr>
        <w:t xml:space="preserve">. But </w:t>
      </w:r>
      <w:r w:rsidRPr="002C7700">
        <w:rPr>
          <w:highlight w:val="cyan"/>
          <w:u w:val="single"/>
        </w:rPr>
        <w:t>the ‘peaceful rise’ narrative is</w:t>
      </w:r>
      <w:r w:rsidRPr="002C7700">
        <w:rPr>
          <w:u w:val="single"/>
        </w:rPr>
        <w:t xml:space="preserve"> severely </w:t>
      </w:r>
      <w:r w:rsidRPr="002C7700">
        <w:rPr>
          <w:highlight w:val="cyan"/>
          <w:u w:val="single"/>
        </w:rPr>
        <w:t>under question</w:t>
      </w:r>
      <w:r w:rsidRPr="002C7700">
        <w:rPr>
          <w:u w:val="single"/>
        </w:rPr>
        <w:t xml:space="preserve"> when one looks at China’s behavior </w:t>
      </w:r>
      <w:r w:rsidRPr="002C7700">
        <w:rPr>
          <w:highlight w:val="cyan"/>
          <w:u w:val="single"/>
        </w:rPr>
        <w:t>in the geopolitical realm</w:t>
      </w:r>
      <w:r w:rsidRPr="002C7700">
        <w:rPr>
          <w:u w:val="single"/>
        </w:rPr>
        <w:t xml:space="preserve">, particularly with respect to its weaker neighbors. In an effort to augment its sovereignty claims over what it considers as its national “blue soil,” </w:t>
      </w:r>
      <w:r w:rsidRPr="002C7700">
        <w:rPr>
          <w:highlight w:val="cyan"/>
          <w:u w:val="single"/>
        </w:rPr>
        <w:t>China has</w:t>
      </w:r>
      <w:r w:rsidRPr="002C7700">
        <w:rPr>
          <w:u w:val="single"/>
        </w:rPr>
        <w:t xml:space="preserve"> inadvertently </w:t>
      </w:r>
      <w:r w:rsidRPr="002C7700">
        <w:rPr>
          <w:highlight w:val="cyan"/>
          <w:u w:val="single"/>
        </w:rPr>
        <w:t>encouraged a growing number of nations to coalesce against it.</w:t>
      </w:r>
      <w:r w:rsidRPr="002C7700">
        <w:rPr>
          <w:u w:val="single"/>
        </w:rPr>
        <w:t xml:space="preserve"> One could argue that </w:t>
      </w:r>
      <w:r w:rsidRPr="002C7700">
        <w:rPr>
          <w:highlight w:val="cyan"/>
          <w:u w:val="single"/>
        </w:rPr>
        <w:t>China has</w:t>
      </w:r>
      <w:r w:rsidRPr="002C7700">
        <w:rPr>
          <w:u w:val="single"/>
        </w:rPr>
        <w:t xml:space="preserve"> overplayed its hand, </w:t>
      </w:r>
      <w:r w:rsidRPr="002C7700">
        <w:rPr>
          <w:highlight w:val="cyan"/>
          <w:u w:val="single"/>
        </w:rPr>
        <w:t>unleash</w:t>
      </w:r>
      <w:r w:rsidRPr="002C7700">
        <w:rPr>
          <w:u w:val="single"/>
        </w:rPr>
        <w:t xml:space="preserve">ing </w:t>
      </w:r>
      <w:r w:rsidRPr="002C7700">
        <w:rPr>
          <w:highlight w:val="cyan"/>
          <w:u w:val="single"/>
        </w:rPr>
        <w:t>a dangerous</w:t>
      </w:r>
      <w:r w:rsidRPr="002C7700">
        <w:rPr>
          <w:u w:val="single"/>
        </w:rPr>
        <w:t xml:space="preserve"> strategic </w:t>
      </w:r>
      <w:r w:rsidRPr="002C7700">
        <w:rPr>
          <w:highlight w:val="cyan"/>
          <w:u w:val="single"/>
        </w:rPr>
        <w:t>dynamic that threatens the whole region</w:t>
      </w:r>
      <w:r w:rsidRPr="002C7700">
        <w:rPr>
          <w:rStyle w:val="StyleUnderline"/>
        </w:rPr>
        <w:t>. Throughout the early years of this decade, China rapidly and inexorably altered the maritime status quo in East Asia, wresting control of Philippine-claimed Scarborough Shoal and deploying a giant oil rig into Vietnamese-claimed waters in the South China Sea. In possession of cutting-edge technology, and confidently overseeing decades of relentless military modernization as well as paramilitary mobilization, China has transformed a whole host of contested low-tide elevations (LTEs), atolls, shoals and rocks into full-fledged islands.</w:t>
      </w:r>
      <w:r w:rsidRPr="002C7700">
        <w:rPr>
          <w:sz w:val="16"/>
        </w:rPr>
        <w:t xml:space="preserve"> Within twenty months, it has reclaimed seventeen times more land than the other claimants combined over the past four decades. </w:t>
      </w:r>
      <w:r w:rsidRPr="002C7700">
        <w:rPr>
          <w:u w:val="single"/>
        </w:rPr>
        <w:t xml:space="preserve">While such a massive geoengineering project has strengthened its hand on the ground, allowing Beijing to project power from these features across the South China Sea, it has angered regional and external powers and gradually unleashed a robust countercurrent to its plans of local domination. </w:t>
      </w:r>
      <w:r w:rsidRPr="002C7700">
        <w:rPr>
          <w:highlight w:val="cyan"/>
          <w:u w:val="single"/>
        </w:rPr>
        <w:t>Beijing’s</w:t>
      </w:r>
      <w:r w:rsidRPr="002C7700">
        <w:rPr>
          <w:u w:val="single"/>
        </w:rPr>
        <w:t xml:space="preserve"> whiplash </w:t>
      </w:r>
      <w:r w:rsidRPr="002C7700">
        <w:rPr>
          <w:highlight w:val="cyan"/>
          <w:u w:val="single"/>
        </w:rPr>
        <w:t>approach to</w:t>
      </w:r>
      <w:r w:rsidRPr="002C7700">
        <w:rPr>
          <w:u w:val="single"/>
        </w:rPr>
        <w:t xml:space="preserve"> regional </w:t>
      </w:r>
      <w:r w:rsidRPr="002C7700">
        <w:rPr>
          <w:highlight w:val="cyan"/>
          <w:u w:val="single"/>
        </w:rPr>
        <w:t>territorial disputes is undermining its own interests as well as that of the whole region</w:t>
      </w:r>
      <w:r w:rsidRPr="002C7700">
        <w:rPr>
          <w:u w:val="single"/>
        </w:rPr>
        <w:t>, which desperately relies on stability in Sea Lines of Communications (SLOCs) for uninterrupted and safe commerce.</w:t>
      </w:r>
      <w:r w:rsidRPr="002C7700">
        <w:rPr>
          <w:sz w:val="16"/>
        </w:rPr>
        <w:t xml:space="preserve"> </w:t>
      </w:r>
      <w:r w:rsidRPr="002C7700">
        <w:rPr>
          <w:highlight w:val="cyan"/>
          <w:u w:val="single"/>
        </w:rPr>
        <w:t>Beijing is now locked between the rock</w:t>
      </w:r>
      <w:r w:rsidRPr="002C7700">
        <w:rPr>
          <w:u w:val="single"/>
        </w:rPr>
        <w:t xml:space="preserve"> </w:t>
      </w:r>
      <w:r w:rsidRPr="002C7700">
        <w:rPr>
          <w:highlight w:val="cyan"/>
          <w:u w:val="single"/>
        </w:rPr>
        <w:t>of</w:t>
      </w:r>
      <w:r w:rsidRPr="002C7700">
        <w:rPr>
          <w:u w:val="single"/>
        </w:rPr>
        <w:t xml:space="preserve"> domestic hawks, who are vigorously </w:t>
      </w:r>
      <w:r w:rsidRPr="002C7700">
        <w:rPr>
          <w:highlight w:val="cyan"/>
          <w:u w:val="single"/>
        </w:rPr>
        <w:t>pushing for greater Chinese strategic grip on adjacent waters</w:t>
      </w:r>
      <w:r w:rsidRPr="002C7700">
        <w:rPr>
          <w:u w:val="single"/>
        </w:rPr>
        <w:t xml:space="preserve">, </w:t>
      </w:r>
      <w:r w:rsidRPr="002C7700">
        <w:rPr>
          <w:highlight w:val="cyan"/>
          <w:u w:val="single"/>
        </w:rPr>
        <w:t>and the hard place of growing international backlash, which is undermining China’s soft power</w:t>
      </w:r>
      <w:r w:rsidRPr="002C7700">
        <w:rPr>
          <w:u w:val="single"/>
        </w:rPr>
        <w:t xml:space="preserve">—and its claim </w:t>
      </w:r>
      <w:r w:rsidRPr="002C7700">
        <w:rPr>
          <w:u w:val="single"/>
        </w:rPr>
        <w:lastRenderedPageBreak/>
        <w:t xml:space="preserve">to regional leadership. </w:t>
      </w:r>
      <w:r w:rsidRPr="002C7700">
        <w:rPr>
          <w:sz w:val="16"/>
        </w:rPr>
        <w:t>The Great Constrainment Strategy Back in the mid-1990s, the Canadian political scientist Gerald Segal introduced the concept of “constrainment,” an arguably more reasonable alternative to Cold War-style “containment strategy,” which provided diminishing utility vis-à-vis post-ideological and highly economically integrated rising powers such as China. As Segal and other regional experts correctly assessed, China is not a monolithic expansionist power, and is in fact too large and consequential to be contained. It was a timely strategic doctrine that was not far from what George Kennan—who would come to lament the misappropriation of his concept of containment—had in mind throughout the Cold War. In an influential article for the journal International Security, Segal underscored China’s strategic opportunism. He argued that “China’s [foreign] policy will remain softer only if pressure is maintained,” so a constrainment strategy is “intended to tell [China] that the outside world has interests that will be defended by means of incentives for good behavior, deterrence of bad behavior, and punishment when deterrence fails.” Segal made it clear that a constrainment strategy can work if “its neighbors and powers further afield. . . appreciate that they must act in a concerted fashion both to punish and to reward China.” For him, an optimal strategy “must use elements from a strategy of engagement as well as the balance of power.” Today, we are beginning to see the emergence of a “constrainment” strategy against China. Smaller powers like the Philippines have resorted to lawfare (legal warfare) in order to leverage relevant provisions of United Nations Convention on the Law of the Sea (UNCLOS) against China’s blatant disregard for the very convention it has signed up to (see my analysis of the arbitration case here). For the Philippines, China’s assertive maritime posturing—regarding its deployment of military and paramilitary patrols to contested features, coercive occupation of contested features like the Scarborough Shoal and Mischief reef, harassment of Filipino fisherfolk, massive construction and reclamation activities across the Spratly chain of islands and destruction of the area’s ecology—are in clear contravention of regional principles such as the 2002 Declaration on the Conduct of Parties in the South China Sea (DOC) and the UNCLOS. More crucially, the Philippines is asking an arbitration panel (formed under Art. 287, Annex VII of UNCLOS) at the Permanent Court of Arbitration (PCA) at The Hague to also nullify China’s sweeping territorial claims, namely the notorious “nine-dashed line,” based on dubious claims of “historical rights.” This way, the Philippines hopes to use the moral force of international law to embarrass China into better compliance with modern international law. While it is easy to dismiss the Philippines’s legal maneuver as naïve and inconsequential, especially since arbitration bodies under UNCLOS lack compliance-enforcement mechanisms, it would be shortsighted to overlook the strategic consequence of Manila’s bold move to take Beijing to court. Non-claimant states such as Singapore, which has welcomed permanent American naval presence on its soil as a hedge against China, have repeatedly called for the resolution of the South China Sea disputes in accordance with international law. This could be interpreted as an implicit statement of support for the Philippines’s arbitration case against China. Even the Association of Southeast Asian Nations (ASEAN), which has grappled with internal divisions and institutional atrophy, has emphasized the necessity for the rule-based resolution of the disputes. With the Philippines successfully overcoming the jurisdiction and admissibility hurdle, other regional states are in a position to also threaten China with a similar suit. While Vietnam has been dangling such option for quite some time, and is now carefully preparing its case, even non-claimant states such as Indonesia, which are fearful of China’s maritime assertiveness and welcomed greater military cooperation with America, have threatened to take China to court. In effect, the Philippines has unleashed a “legal multiplier,” which presents China with the prospect of multiple arbitration showdowns. If anything, since other regional states can now more credibly threaten China with a similar legal action, they are in a position to, at the very least, extract certain concessions in exchange for not filing a case per se. While China obviously has the option of rejecting any unfavorable arbitration verdict, the prospect of multiple legal suits will seriously undermine the Middle Kingdom’s claim to regional leadership and peaceful rise. Thanks to the Philippines’s lawfare, China could soon be branded as an international outlaw by a third-party arbitration body composed of one of the world’s leading legal experts. During the latest ASEAN and APEC (Asia-Pacific Economic Cooperation) summits, China was desperate to torpedo any serious discussion of maritime disputes and was clearly isolated, especially as a whole host of regional countries and external powers ramped up their criticism of Chinese reclamation activities in the South China Sea</w:t>
      </w:r>
      <w:r w:rsidRPr="002C7700">
        <w:rPr>
          <w:u w:val="single"/>
        </w:rPr>
        <w:t xml:space="preserve">. </w:t>
      </w:r>
      <w:r w:rsidRPr="002C7700">
        <w:rPr>
          <w:highlight w:val="cyan"/>
          <w:u w:val="single"/>
        </w:rPr>
        <w:t>Taming the Juggernaut China</w:t>
      </w:r>
      <w:r w:rsidRPr="002C7700">
        <w:rPr>
          <w:u w:val="single"/>
        </w:rPr>
        <w:t>’s assertiveness in the South China Sea—embodied by its notorious “cabbage strategy” and various forms of “salami-slicing tactics” against smaller claimant states—</w:t>
      </w:r>
      <w:r w:rsidRPr="002C7700">
        <w:rPr>
          <w:highlight w:val="cyan"/>
          <w:u w:val="single"/>
        </w:rPr>
        <w:t>entered an intensified phase</w:t>
      </w:r>
      <w:r w:rsidRPr="002C7700">
        <w:rPr>
          <w:u w:val="single"/>
        </w:rPr>
        <w:t xml:space="preserve"> throughout the early years of the Obama administration</w:t>
      </w:r>
      <w:r w:rsidRPr="002C7700">
        <w:rPr>
          <w:sz w:val="16"/>
        </w:rPr>
        <w:t xml:space="preserve">. </w:t>
      </w:r>
      <w:r w:rsidRPr="002C7700">
        <w:rPr>
          <w:u w:val="single"/>
        </w:rPr>
        <w:t xml:space="preserve">But for long, President Barack </w:t>
      </w:r>
      <w:r w:rsidRPr="002C7700">
        <w:rPr>
          <w:highlight w:val="cyan"/>
          <w:u w:val="single"/>
        </w:rPr>
        <w:t>Obama held back, relying</w:t>
      </w:r>
      <w:r w:rsidRPr="002C7700">
        <w:rPr>
          <w:u w:val="single"/>
        </w:rPr>
        <w:t xml:space="preserve"> instead </w:t>
      </w:r>
      <w:r w:rsidRPr="002C7700">
        <w:rPr>
          <w:highlight w:val="cyan"/>
          <w:u w:val="single"/>
        </w:rPr>
        <w:t>on diplomacy</w:t>
      </w:r>
      <w:r w:rsidRPr="002C7700">
        <w:rPr>
          <w:u w:val="single"/>
        </w:rPr>
        <w:t xml:space="preserve"> </w:t>
      </w:r>
      <w:r w:rsidRPr="002C7700">
        <w:rPr>
          <w:highlight w:val="cyan"/>
          <w:u w:val="single"/>
        </w:rPr>
        <w:t>and</w:t>
      </w:r>
      <w:r w:rsidRPr="002C7700">
        <w:rPr>
          <w:u w:val="single"/>
        </w:rPr>
        <w:t xml:space="preserve"> bilateral </w:t>
      </w:r>
      <w:r w:rsidRPr="002C7700">
        <w:rPr>
          <w:highlight w:val="cyan"/>
          <w:u w:val="single"/>
        </w:rPr>
        <w:t>engagement</w:t>
      </w:r>
      <w:r w:rsidRPr="002C7700">
        <w:rPr>
          <w:u w:val="single"/>
        </w:rPr>
        <w:t xml:space="preserve"> with China. Back in 2013, he held an intimate meeting at the Sunnylands retreat center in California with his Chinese counterpart, President Xi Jinping, in order to develop an element of great-power rapport. </w:t>
      </w:r>
      <w:r w:rsidRPr="002C7700">
        <w:rPr>
          <w:sz w:val="16"/>
        </w:rPr>
        <w:t xml:space="preserve">Framing Sino-American relations as “the most important bilateral relationship in the world,” the Obama administration always emphasized engagement rather than deterrence. To be fair, Xi tried to assuage fears of impending great power conflict by claiming, “The vast Pacific Ocean has enough space for two large countries like the United States and China.” But, quite controversially, he ended up calling for a “new model of great power relations,” which many interpreted as a demand for American </w:t>
      </w:r>
      <w:r w:rsidRPr="002C7700">
        <w:rPr>
          <w:u w:val="single"/>
        </w:rPr>
        <w:t>recognition of Chinese core interests such as the Beijing’s sovereignty claims in the South China Sea. The Obama administration tried to double down on the engagement track when the two leaders met in the White House earlier this year, paving the way for the expansion of much-needed confidence-building measures between the two powers’ armed forces, especially in light of growing incidents of Chinese harassment against American aircrafts and vessels roaming the Western Pacific. Almost half a decade into the “Pivot to Asia,” the Obama administration has gradually—but with delays and seeming reluctance—stepped up its efforts to directly challenge Chinese expansionism in East Asia</w:t>
      </w:r>
      <w:r w:rsidRPr="002C7700">
        <w:rPr>
          <w:sz w:val="16"/>
        </w:rPr>
        <w:t xml:space="preserve">. After much hesitation, the United States finally cleared the deployment of </w:t>
      </w:r>
      <w:r w:rsidRPr="002C7700">
        <w:rPr>
          <w:sz w:val="16"/>
        </w:rPr>
        <w:lastRenderedPageBreak/>
        <w:t xml:space="preserve">destroyers well into the twelve-nautical-mile radius of Chinese-claimed features in the Spratly chain of islands. </w:t>
      </w:r>
      <w:r w:rsidRPr="002C7700">
        <w:rPr>
          <w:u w:val="single"/>
        </w:rPr>
        <w:t xml:space="preserve">Whether intended or not, however, the Obama administration ended up mismanaging the PR campaign around its more robust Freedom of Navigation (FON) operations against China. </w:t>
      </w:r>
      <w:r w:rsidRPr="002C7700">
        <w:rPr>
          <w:sz w:val="16"/>
        </w:rPr>
        <w:t xml:space="preserve">By invoking the right for “innocent passage” as a legal justification for its FON operations, the Obama administration inadvertently lent credence to China’s (implicit) sovereignty claims over LTEs like Subi Reef, which have been artificially augmented in contravention of UNCLOS (see Article 60). A more accurate understanding of UNCLOS would suggest that the principle of innocent passage presupposes the existence of a territorial sea, which could not be the case when one talks about land features that are, in their natural state, invisible during high tide. Even if the United States chose to suspend the offensive military capabilities of the USS Lassen, for instance, shutting down its fire control radar and not flying any helicopters in the area, the right for innocent passage precludes activities (see Art. 18, Sec. 3, Part II of UNCLOS), which are “prejudicial to the peace, good order or security of the coastal State,” including “collecting information to the prejudice of the defense or security of the coastal State.” China also didn’t occupy any nearby naturally formed islands in order to use Subi Reef as its baseline to project a bumped-out territorial sea; Thitu Island is occupied by the Philippines. But one can’t deny that a storm is gathering against China’s revanchist maneuvers in the South China Sea. The Royal Australian Air Force (RAAF) has joined maritime patrols in the area, and the Japanese Maritime Self Defense Forces (JMSDF) could soon join the fray. </w:t>
      </w:r>
      <w:r w:rsidRPr="002C7700">
        <w:rPr>
          <w:u w:val="single"/>
        </w:rPr>
        <w:t>The United States Navy is poised to conduct its second quarterly FON operations against China in the coming month, most likely targeting the Mischief Reef, which, similar to the Fiery Cross and Subi reefs, has been artificially augmented into an island with advanced military facilities and airstrips. Like never before, the Xi administration is grappling not only with growing diplomatic pressure and legal backlash, but it is also confronting an American-led maritime coalition of the willing, with little interest in Chinese domination of one of the world’s most important SLOCs.</w:t>
      </w:r>
    </w:p>
    <w:p w14:paraId="39DDF7A3" w14:textId="77777777" w:rsidR="000144BE" w:rsidRPr="002C7700" w:rsidRDefault="000144BE" w:rsidP="00C4523E">
      <w:pPr>
        <w:rPr>
          <w:sz w:val="16"/>
        </w:rPr>
      </w:pPr>
    </w:p>
    <w:p w14:paraId="350AC604" w14:textId="77777777" w:rsidR="00270B7A" w:rsidRPr="002C7700" w:rsidRDefault="00270B7A" w:rsidP="00270B7A">
      <w:pPr>
        <w:pStyle w:val="Heading2"/>
      </w:pPr>
      <w:r w:rsidRPr="002C7700">
        <w:lastRenderedPageBreak/>
        <w:t>China Modernization</w:t>
      </w:r>
    </w:p>
    <w:p w14:paraId="795B445E" w14:textId="77777777" w:rsidR="00270B7A" w:rsidRDefault="00270B7A" w:rsidP="00270B7A">
      <w:pPr>
        <w:pStyle w:val="Heading3"/>
      </w:pPr>
      <w:r w:rsidRPr="002C7700">
        <w:lastRenderedPageBreak/>
        <w:t>China Modernization Good</w:t>
      </w:r>
    </w:p>
    <w:p w14:paraId="5989119F" w14:textId="77777777" w:rsidR="000144BE" w:rsidRDefault="000144BE" w:rsidP="000144BE">
      <w:pPr>
        <w:pStyle w:val="Heading4"/>
      </w:pPr>
      <w:r>
        <w:t>China modernization is only defensive-  k2 maintaining global peace</w:t>
      </w:r>
    </w:p>
    <w:p w14:paraId="7A75E5E9" w14:textId="6E175523" w:rsidR="000144BE" w:rsidRPr="005A56B0" w:rsidRDefault="000144BE" w:rsidP="000144BE">
      <w:r>
        <w:rPr>
          <w:rStyle w:val="Style13ptBold"/>
        </w:rPr>
        <w:t xml:space="preserve">3-11-2016 </w:t>
      </w:r>
      <w:r w:rsidRPr="005A56B0">
        <w:rPr>
          <w:rStyle w:val="Style13ptBold"/>
        </w:rPr>
        <w:t>Zhang Tao</w:t>
      </w:r>
      <w:r>
        <w:rPr>
          <w:rStyle w:val="Style13ptBold"/>
        </w:rPr>
        <w:t xml:space="preserve"> </w:t>
      </w:r>
      <w:r w:rsidRPr="005A56B0">
        <w:t>China Daily- associate researcher with the Institute of Strategic Studies at the People's Liberation Army National Defense University.http://english.chinamil.com.cn/news-channels/pla-daily-commentary/2016-03/11/content_6955823.htm</w:t>
      </w:r>
    </w:p>
    <w:p w14:paraId="18022417" w14:textId="77777777" w:rsidR="000144BE" w:rsidRPr="00177320" w:rsidRDefault="000144BE" w:rsidP="000144BE">
      <w:pPr>
        <w:rPr>
          <w:rStyle w:val="StyleUnderline"/>
        </w:rPr>
      </w:pPr>
      <w:r w:rsidRPr="00177320">
        <w:rPr>
          <w:sz w:val="14"/>
        </w:rPr>
        <w:t xml:space="preserve">Budget guarantees </w:t>
      </w:r>
      <w:r w:rsidRPr="00177320">
        <w:rPr>
          <w:rStyle w:val="StyleUnderline"/>
        </w:rPr>
        <w:t>advancement in capabilities and adheres to policy that has always been defensive in nature</w:t>
      </w:r>
      <w:r w:rsidRPr="00177320">
        <w:t xml:space="preserve"> </w:t>
      </w:r>
      <w:r w:rsidRPr="00177320">
        <w:rPr>
          <w:sz w:val="14"/>
        </w:rPr>
        <w:t xml:space="preserve">China's military budget will rise 7 to 8 percent this year, it was announced on March 4. The increase has drawn worldwide attention, as usual, although it will be less than in previous years. </w:t>
      </w:r>
      <w:r w:rsidRPr="00177320">
        <w:rPr>
          <w:rStyle w:val="StyleUnderline"/>
        </w:rPr>
        <w:t>Foreign critics have been most concerned in recent years about the modernization of China's military, which is basically guaranteed by the increase in the defense budget. But what critics don't understand is that China's growing military capacity will not pose a threat to regional peace and security.</w:t>
      </w:r>
      <w:r w:rsidRPr="00177320">
        <w:t xml:space="preserve"> First</w:t>
      </w:r>
      <w:r w:rsidRPr="00177320">
        <w:rPr>
          <w:sz w:val="14"/>
        </w:rPr>
        <w:t xml:space="preserve">, the increase in the defense budget is justified, especially as the military's modernization has always been at an appropriate level. </w:t>
      </w:r>
      <w:r w:rsidRPr="00177320">
        <w:rPr>
          <w:rStyle w:val="StyleUnderline"/>
        </w:rPr>
        <w:t>China needs its armed forces to protect its peaceful development. This is important for maintaining peace and managing crises. China has to safeguard its sovereignty, security and development interests, and to deal with both traditional and nontraditional security threats. Given these facts, China has every reason to develop its military's capabilities. Militaries of all countries need to develop, for that is the global trend, and the Chinese military is no exception.</w:t>
      </w:r>
      <w:r w:rsidRPr="00177320">
        <w:rPr>
          <w:sz w:val="14"/>
        </w:rPr>
        <w:t xml:space="preserve"> As China's military is in the semimechanized/mechanized stage of development, it still lags behind others in terms of capacity. And </w:t>
      </w:r>
      <w:r w:rsidRPr="00177320">
        <w:rPr>
          <w:rStyle w:val="StyleUnderline"/>
        </w:rPr>
        <w:t>it will take a long time to become a fully modernized force</w:t>
      </w:r>
      <w:r w:rsidRPr="00177320">
        <w:rPr>
          <w:sz w:val="14"/>
        </w:rPr>
        <w:t xml:space="preserve">. The military's development is in proportion to China's economic development, with the latter being the national priority. </w:t>
      </w:r>
      <w:r w:rsidRPr="00177320">
        <w:rPr>
          <w:rStyle w:val="StyleUnderline"/>
        </w:rPr>
        <w:t>Second, to determine whether a country's military poses a threat to other countries, the key factor is</w:t>
      </w:r>
      <w:r w:rsidRPr="00177320">
        <w:rPr>
          <w:sz w:val="14"/>
        </w:rPr>
        <w:t xml:space="preserve"> not defense expenditure or the size and capability of its armed forces; instead, it is </w:t>
      </w:r>
      <w:r w:rsidRPr="00177320">
        <w:rPr>
          <w:rStyle w:val="StyleUnderline"/>
        </w:rPr>
        <w:t xml:space="preserve">its defense policy and military strategy. A country with an aggressive policy could invade another country despite having a weaker military. </w:t>
      </w:r>
      <w:r w:rsidRPr="00177320">
        <w:rPr>
          <w:sz w:val="14"/>
        </w:rPr>
        <w:t xml:space="preserve">Another typical misconception about China's military is that, since its missiles can strike a certain country, it is capable of destroying that country's satellites and thus poses a threat. But the fact is that many countries have developed long-range strategic missiles. The United States has the greatest capability of destroying other countries' space assets, and its weapon systems can attack any country. So is the US the greatest threat to the world? Also, let us not forget that the US has 11 aircraft carriers, while China has just one, which is not fully operational. It is therefore clear that it is a country's defense policy that matters most in determining whether it poses a threat to other countries. </w:t>
      </w:r>
      <w:r w:rsidRPr="00177320">
        <w:rPr>
          <w:rStyle w:val="StyleUnderline"/>
        </w:rPr>
        <w:t>China's national defense policy has always been defensive in nature, and its military strategy is to strike only when it is struck</w:t>
      </w:r>
      <w:r w:rsidRPr="00177320">
        <w:rPr>
          <w:sz w:val="14"/>
        </w:rPr>
        <w:t xml:space="preserve">. Third, as </w:t>
      </w:r>
      <w:r w:rsidRPr="00177320">
        <w:rPr>
          <w:rStyle w:val="StyleUnderline"/>
        </w:rPr>
        <w:t>China</w:t>
      </w:r>
      <w:r w:rsidRPr="00177320">
        <w:rPr>
          <w:sz w:val="14"/>
        </w:rPr>
        <w:t xml:space="preserve"> has developed at an unprecedented pace because of a peaceful environment, it </w:t>
      </w:r>
      <w:r w:rsidRPr="00177320">
        <w:rPr>
          <w:rStyle w:val="StyleUnderline"/>
        </w:rPr>
        <w:t>is committed to maintaining peace</w:t>
      </w:r>
      <w:r w:rsidRPr="00177320">
        <w:rPr>
          <w:sz w:val="14"/>
        </w:rPr>
        <w:t xml:space="preserve">. The nation plans to double the average income of its people by 2020 compared with 2010 and become a mid-level developed country by 2050. All this can be achieved only in a peaceful environment - a conflict or war will disrupt the process. Today, we live in a world of shared destinies and interdependence. In the 21st century, </w:t>
      </w:r>
      <w:r w:rsidRPr="00177320">
        <w:rPr>
          <w:rStyle w:val="StyleUnderline"/>
        </w:rPr>
        <w:t xml:space="preserve">no country, including China, can rise by using military force. More importantly, China is dedicated to the path of peaceful development, a defensive national defense policy and a military strategy of active defense. China at one time was bullied, invaded and partially colonized. As a result, it will never pursue expansionism or hegemonism. </w:t>
      </w:r>
      <w:r w:rsidRPr="00177320">
        <w:rPr>
          <w:sz w:val="14"/>
        </w:rPr>
        <w:t xml:space="preserve">And fourth, with a reasonable increase in its budget, the Chinese military will develop steadily to fulfill its domestic and international obligations and responsibilities. In addition, the military will continue to participate in United Nations peacekeeping missions and conduct escort and anti-piracy missions in the Gulf of Aden, and other seas, as required, and work with other countries to maintain world peace. The Chinese military is also committed to reducing risks, managing crises and controlling conflicts, so as to prevent untoward incidents from disrupting peace and stability. </w:t>
      </w:r>
      <w:r w:rsidRPr="00177320">
        <w:rPr>
          <w:rStyle w:val="StyleUnderline"/>
        </w:rPr>
        <w:t xml:space="preserve">With the growth in China's national strength, its military will be better prepared to shoulder more international responsibilities, provide more public-security services to the international community, and contribute more to world peace and common development. </w:t>
      </w:r>
    </w:p>
    <w:p w14:paraId="1E69BD1F" w14:textId="77777777" w:rsidR="000144BE" w:rsidRPr="000144BE" w:rsidRDefault="000144BE" w:rsidP="000144BE"/>
    <w:p w14:paraId="3D5ABDD7" w14:textId="77777777" w:rsidR="00270B7A" w:rsidRDefault="00270B7A" w:rsidP="00270B7A">
      <w:pPr>
        <w:pStyle w:val="Heading3"/>
      </w:pPr>
      <w:r w:rsidRPr="002C7700">
        <w:lastRenderedPageBreak/>
        <w:t xml:space="preserve">China Modernization Bad </w:t>
      </w:r>
    </w:p>
    <w:p w14:paraId="535D414A" w14:textId="77777777" w:rsidR="00841B74" w:rsidRPr="00864BAA" w:rsidRDefault="00841B74" w:rsidP="00841B74">
      <w:pPr>
        <w:pStyle w:val="Heading4"/>
      </w:pPr>
      <w:r w:rsidRPr="00864BAA">
        <w:t>China’s recent military modernization threatens US military aims—the PLA will only continue to improve with time.</w:t>
      </w:r>
    </w:p>
    <w:p w14:paraId="3B9E83C2" w14:textId="77777777" w:rsidR="00841B74" w:rsidRDefault="00841B74" w:rsidP="00841B74">
      <w:pPr>
        <w:rPr>
          <w:rStyle w:val="Style13ptBold"/>
        </w:rPr>
      </w:pPr>
      <w:r>
        <w:rPr>
          <w:rStyle w:val="Style13ptBold"/>
        </w:rPr>
        <w:t>Heginbotham and Chase 15</w:t>
      </w:r>
    </w:p>
    <w:p w14:paraId="4B317514" w14:textId="77777777" w:rsidR="00841B74" w:rsidRPr="00864BAA" w:rsidRDefault="00841B74" w:rsidP="00841B74">
      <w:pPr>
        <w:rPr>
          <w:rStyle w:val="Style13ptBold"/>
          <w:b w:val="0"/>
          <w:sz w:val="16"/>
        </w:rPr>
      </w:pPr>
      <w:r w:rsidRPr="00864BAA">
        <w:rPr>
          <w:rStyle w:val="Style13ptBold"/>
          <w:b w:val="0"/>
          <w:sz w:val="16"/>
        </w:rPr>
        <w:t xml:space="preserve">(Interview of Eric Heginbotham and Michael S. Chase. September 14 2015. Heginbotham is a RAND corporation senior political scientist and author of </w:t>
      </w:r>
      <w:r w:rsidRPr="00864BAA">
        <w:rPr>
          <w:rStyle w:val="Style13ptBold"/>
          <w:b w:val="0"/>
          <w:i/>
          <w:sz w:val="16"/>
        </w:rPr>
        <w:t xml:space="preserve">U.S.-China Military Scorecards: Forces, Geography, and the Evolving Balance of Power, 1996-2017. </w:t>
      </w:r>
      <w:r w:rsidRPr="00864BAA">
        <w:rPr>
          <w:rStyle w:val="Style13ptBold"/>
          <w:b w:val="0"/>
          <w:sz w:val="16"/>
        </w:rPr>
        <w:t xml:space="preserve">Chase is a RAND corporation senior political scientist and author of </w:t>
      </w:r>
      <w:r w:rsidRPr="00864BAA">
        <w:rPr>
          <w:rStyle w:val="Style13ptBold"/>
          <w:b w:val="0"/>
          <w:i/>
          <w:sz w:val="16"/>
        </w:rPr>
        <w:t xml:space="preserve">China’s Incomplete Military Transformation: Assessing the Weakness of the People’s Liberation Army. </w:t>
      </w:r>
      <w:r w:rsidRPr="00864BAA">
        <w:rPr>
          <w:rStyle w:val="Style13ptBold"/>
          <w:b w:val="0"/>
          <w:sz w:val="16"/>
        </w:rPr>
        <w:t>Rand Corporation. “China’s Military Modernization: Eric Heginbotham and Michael Chase in Conversation.” http://www.rand.org/blog/2015/09/chinas-military-modernization-eric-heginbotham-and.html</w:t>
      </w:r>
    </w:p>
    <w:p w14:paraId="436564AB" w14:textId="77777777" w:rsidR="00841B74" w:rsidRDefault="00841B74" w:rsidP="00841B74">
      <w:pPr>
        <w:rPr>
          <w:rStyle w:val="StyleUnderline"/>
        </w:rPr>
      </w:pPr>
      <w:r w:rsidRPr="00513786">
        <w:rPr>
          <w:sz w:val="16"/>
        </w:rPr>
        <w:t xml:space="preserve">Heginbotham: The United States and China do indeed cooperate in many areas, and both countries want to build a positive political agenda with one another. The United States has enormous economic and strategic interests in continued stability in Asia, and it has made commitments to friends and allies to help maintain that stability. But we can't take stability for granted. Maintaining a balance of military power and the right military posture are essential ingredients in deterring conflict. To be clear, we don't expect or hope for conflict between the United States and China, but it's important to understand how the balance of power might be shifting. Heginbotham: The short answer is that </w:t>
      </w:r>
      <w:r w:rsidRPr="002659E4">
        <w:rPr>
          <w:rStyle w:val="StyleUnderline"/>
          <w:highlight w:val="cyan"/>
        </w:rPr>
        <w:t>Chinese economic growth has enabled it to spend more on defense</w:t>
      </w:r>
      <w:r w:rsidRPr="00513786">
        <w:rPr>
          <w:rStyle w:val="StyleUnderline"/>
        </w:rPr>
        <w:t>, and the balance of power has shifted accordingly. After the Taiwan Strait Crisis of 1996, China began investing heavily in its defense capabilities.</w:t>
      </w:r>
      <w:r w:rsidRPr="00513786">
        <w:rPr>
          <w:sz w:val="16"/>
        </w:rPr>
        <w:t xml:space="preserve"> Defense spending has grown about 11 percent per year since then, adjusted for inflation. </w:t>
      </w:r>
      <w:r w:rsidRPr="002659E4">
        <w:rPr>
          <w:rStyle w:val="StyleUnderline"/>
          <w:highlight w:val="cyan"/>
        </w:rPr>
        <w:t>Much of that modernization has focused on</w:t>
      </w:r>
      <w:r w:rsidRPr="00513786">
        <w:rPr>
          <w:rStyle w:val="StyleUnderline"/>
        </w:rPr>
        <w:t xml:space="preserve"> developing </w:t>
      </w:r>
      <w:r w:rsidRPr="002659E4">
        <w:rPr>
          <w:rStyle w:val="StyleUnderline"/>
          <w:highlight w:val="cyan"/>
        </w:rPr>
        <w:t>air and naval forces</w:t>
      </w:r>
      <w:r w:rsidRPr="00513786">
        <w:rPr>
          <w:rStyle w:val="StyleUnderline"/>
        </w:rPr>
        <w:t xml:space="preserve">, conventionally armed ballistic missiles, </w:t>
      </w:r>
      <w:r w:rsidRPr="002659E4">
        <w:rPr>
          <w:rStyle w:val="StyleUnderline"/>
          <w:highlight w:val="cyan"/>
        </w:rPr>
        <w:t>and counterspace and cyber capabilities</w:t>
      </w:r>
      <w:r w:rsidRPr="00513786">
        <w:rPr>
          <w:sz w:val="16"/>
        </w:rPr>
        <w:t xml:space="preserve">. Recently announced cuts to the number of land forces are very much in keeping with that focus. Chase: </w:t>
      </w:r>
      <w:r w:rsidRPr="00513786">
        <w:rPr>
          <w:rStyle w:val="StyleUnderline"/>
        </w:rPr>
        <w:t xml:space="preserve">In the 1980s and 1990s, the PLA was saddled with outdated equipment and poorly trained personnel, as well as the distraction and corruption associated with its involvement in an array of commercial activities. China reacted by pouring money into and reforming its military. </w:t>
      </w:r>
      <w:r w:rsidRPr="002659E4">
        <w:rPr>
          <w:rStyle w:val="StyleUnderline"/>
          <w:highlight w:val="cyan"/>
        </w:rPr>
        <w:t>The PLA has made impressive progress in a</w:t>
      </w:r>
      <w:r w:rsidRPr="00513786">
        <w:rPr>
          <w:rStyle w:val="StyleUnderline"/>
        </w:rPr>
        <w:t xml:space="preserve"> relatively </w:t>
      </w:r>
      <w:r w:rsidRPr="002659E4">
        <w:rPr>
          <w:rStyle w:val="StyleUnderline"/>
          <w:highlight w:val="cyan"/>
        </w:rPr>
        <w:t>short time,</w:t>
      </w:r>
      <w:r w:rsidRPr="00513786">
        <w:rPr>
          <w:rStyle w:val="StyleUnderline"/>
        </w:rPr>
        <w:t xml:space="preserve"> and it is clearly becoming an increasingly professional and capable fighting force. </w:t>
      </w:r>
      <w:r w:rsidRPr="00513786">
        <w:rPr>
          <w:sz w:val="16"/>
        </w:rPr>
        <w:t>The United States has also invested a lot in its military capabilities. Is there a concern that China could catch up? Heginbotham: No. System-for-system or at the level of the individual service member</w:t>
      </w:r>
      <w:r w:rsidRPr="00513786">
        <w:rPr>
          <w:rStyle w:val="StyleUnderline"/>
        </w:rPr>
        <w:t xml:space="preserve">, </w:t>
      </w:r>
      <w:r w:rsidRPr="002659E4">
        <w:rPr>
          <w:rStyle w:val="StyleUnderline"/>
          <w:highlight w:val="cyan"/>
        </w:rPr>
        <w:t>China is not</w:t>
      </w:r>
      <w:r w:rsidRPr="00513786">
        <w:rPr>
          <w:rStyle w:val="StyleUnderline"/>
        </w:rPr>
        <w:t xml:space="preserve"> even </w:t>
      </w:r>
      <w:r w:rsidRPr="002659E4">
        <w:rPr>
          <w:rStyle w:val="StyleUnderline"/>
          <w:highlight w:val="cyan"/>
        </w:rPr>
        <w:t>close to catching up to the U</w:t>
      </w:r>
      <w:r w:rsidRPr="00513786">
        <w:rPr>
          <w:rStyle w:val="StyleUnderline"/>
        </w:rPr>
        <w:t xml:space="preserve">nited </w:t>
      </w:r>
      <w:r w:rsidRPr="002659E4">
        <w:rPr>
          <w:rStyle w:val="StyleUnderline"/>
          <w:highlight w:val="cyan"/>
        </w:rPr>
        <w:t>S</w:t>
      </w:r>
      <w:r w:rsidRPr="00513786">
        <w:rPr>
          <w:rStyle w:val="StyleUnderline"/>
        </w:rPr>
        <w:t xml:space="preserve">tates. </w:t>
      </w:r>
      <w:r w:rsidRPr="002659E4">
        <w:rPr>
          <w:rStyle w:val="StyleUnderline"/>
          <w:highlight w:val="cyan"/>
        </w:rPr>
        <w:t>But it doesn't need to catch up</w:t>
      </w:r>
      <w:r w:rsidRPr="00513786">
        <w:rPr>
          <w:rStyle w:val="StyleUnderline"/>
        </w:rPr>
        <w:t xml:space="preserve"> fully in order </w:t>
      </w:r>
      <w:r w:rsidRPr="002659E4">
        <w:rPr>
          <w:rStyle w:val="StyleUnderline"/>
          <w:highlight w:val="cyan"/>
        </w:rPr>
        <w:t>to challenge U.S. defense capabilities in Asia, especially in</w:t>
      </w:r>
      <w:r w:rsidRPr="00513786">
        <w:rPr>
          <w:rStyle w:val="StyleUnderline"/>
        </w:rPr>
        <w:t xml:space="preserve"> a conflict close to the mainland, such as in </w:t>
      </w:r>
      <w:r w:rsidRPr="002659E4">
        <w:rPr>
          <w:rStyle w:val="StyleUnderline"/>
          <w:highlight w:val="cyan"/>
        </w:rPr>
        <w:t>Taiwan</w:t>
      </w:r>
      <w:r w:rsidRPr="00513786">
        <w:rPr>
          <w:rStyle w:val="StyleUnderline"/>
        </w:rPr>
        <w:t xml:space="preserve">. And </w:t>
      </w:r>
      <w:r w:rsidRPr="002659E4">
        <w:rPr>
          <w:rStyle w:val="StyleUnderline"/>
          <w:highlight w:val="cyan"/>
        </w:rPr>
        <w:t>China has been investing in areas that leverage its</w:t>
      </w:r>
      <w:r w:rsidRPr="00513786">
        <w:rPr>
          <w:rStyle w:val="StyleUnderline"/>
        </w:rPr>
        <w:t xml:space="preserve"> geographical </w:t>
      </w:r>
      <w:r w:rsidRPr="002659E4">
        <w:rPr>
          <w:rStyle w:val="StyleUnderline"/>
          <w:highlight w:val="cyan"/>
        </w:rPr>
        <w:t>advantage in</w:t>
      </w:r>
      <w:r w:rsidRPr="00513786">
        <w:rPr>
          <w:rStyle w:val="StyleUnderline"/>
        </w:rPr>
        <w:t xml:space="preserve"> the event of a </w:t>
      </w:r>
      <w:r w:rsidRPr="002659E4">
        <w:rPr>
          <w:rStyle w:val="StyleUnderline"/>
          <w:highlight w:val="cyan"/>
        </w:rPr>
        <w:t>conflict</w:t>
      </w:r>
      <w:r w:rsidRPr="00513786">
        <w:rPr>
          <w:rStyle w:val="StyleUnderline"/>
        </w:rPr>
        <w:t>.</w:t>
      </w:r>
      <w:r w:rsidRPr="00513786">
        <w:rPr>
          <w:sz w:val="16"/>
        </w:rPr>
        <w:t xml:space="preserve"> Chase: </w:t>
      </w:r>
      <w:r w:rsidRPr="00513786">
        <w:rPr>
          <w:rStyle w:val="StyleUnderline"/>
        </w:rPr>
        <w:t xml:space="preserve">The PLA is increasingly capable of threatening its neighbors and holding U.S. bases and other high-value assets at risk, should the Chinese Communist Party leadership order it to do so. </w:t>
      </w:r>
      <w:r w:rsidRPr="00036C0E">
        <w:rPr>
          <w:rStyle w:val="StyleUnderline"/>
          <w:highlight w:val="cyan"/>
        </w:rPr>
        <w:t>Chinese capabilities</w:t>
      </w:r>
      <w:r w:rsidRPr="00513786">
        <w:rPr>
          <w:rStyle w:val="StyleUnderline"/>
        </w:rPr>
        <w:t xml:space="preserve"> aimed at deterring or, if necessary, countering U.S. military intervention </w:t>
      </w:r>
      <w:r w:rsidRPr="00036C0E">
        <w:rPr>
          <w:rStyle w:val="StyleUnderline"/>
          <w:highlight w:val="cyan"/>
        </w:rPr>
        <w:t>in the Asia-Pacific</w:t>
      </w:r>
      <w:r w:rsidRPr="00513786">
        <w:rPr>
          <w:rStyle w:val="StyleUnderline"/>
        </w:rPr>
        <w:t xml:space="preserve"> region—including systems designed to hold U.S. military bases, aircraft carriers, space systems, and computer networks at risk—</w:t>
      </w:r>
      <w:r w:rsidRPr="00036C0E">
        <w:rPr>
          <w:rStyle w:val="StyleUnderline"/>
          <w:highlight w:val="cyan"/>
        </w:rPr>
        <w:t>are becoming an increasingly serious cause for concern</w:t>
      </w:r>
      <w:r w:rsidRPr="00513786">
        <w:rPr>
          <w:rStyle w:val="StyleUnderline"/>
        </w:rPr>
        <w:t xml:space="preserve"> among U.S. defense analysts. </w:t>
      </w:r>
      <w:r w:rsidRPr="00513786">
        <w:rPr>
          <w:sz w:val="16"/>
        </w:rPr>
        <w:t xml:space="preserve">Heginbotham: Looking at potential conflict scenarios and trends over time, we see that </w:t>
      </w:r>
      <w:r w:rsidRPr="00513786">
        <w:rPr>
          <w:rStyle w:val="StyleUnderline"/>
        </w:rPr>
        <w:t xml:space="preserve">China has made relative gains in its ability to contest U.S. air superiority, put U.S. bases at risk, and threaten U.S. carriers. All of these improvements would make it harder for the United States to protect its interests close to the Chinese mainland. </w:t>
      </w:r>
      <w:r w:rsidRPr="00036C0E">
        <w:rPr>
          <w:rStyle w:val="StyleUnderline"/>
          <w:highlight w:val="cyan"/>
        </w:rPr>
        <w:t>China's</w:t>
      </w:r>
      <w:r w:rsidRPr="00513786">
        <w:rPr>
          <w:rStyle w:val="StyleUnderline"/>
        </w:rPr>
        <w:t xml:space="preserve"> </w:t>
      </w:r>
      <w:r w:rsidRPr="00036C0E">
        <w:rPr>
          <w:rStyle w:val="StyleUnderline"/>
          <w:highlight w:val="cyan"/>
        </w:rPr>
        <w:t>ability to project power</w:t>
      </w:r>
      <w:r w:rsidRPr="00513786">
        <w:rPr>
          <w:rStyle w:val="StyleUnderline"/>
        </w:rPr>
        <w:t xml:space="preserve"> to more distant locations is limited, but its </w:t>
      </w:r>
      <w:r w:rsidRPr="00036C0E">
        <w:rPr>
          <w:rStyle w:val="StyleUnderline"/>
        </w:rPr>
        <w:t xml:space="preserve">reach </w:t>
      </w:r>
      <w:r w:rsidRPr="00036C0E">
        <w:rPr>
          <w:rStyle w:val="StyleUnderline"/>
          <w:highlight w:val="cyan"/>
        </w:rPr>
        <w:t>is growing</w:t>
      </w:r>
      <w:r w:rsidRPr="00513786">
        <w:rPr>
          <w:rStyle w:val="StyleUnderline"/>
        </w:rPr>
        <w:t xml:space="preserve">. </w:t>
      </w:r>
      <w:r w:rsidRPr="00036C0E">
        <w:rPr>
          <w:rStyle w:val="StyleUnderline"/>
          <w:highlight w:val="cyan"/>
        </w:rPr>
        <w:t>If the U</w:t>
      </w:r>
      <w:r w:rsidRPr="00513786">
        <w:rPr>
          <w:rStyle w:val="StyleUnderline"/>
        </w:rPr>
        <w:t xml:space="preserve">nited </w:t>
      </w:r>
      <w:r w:rsidRPr="00036C0E">
        <w:rPr>
          <w:rStyle w:val="StyleUnderline"/>
          <w:highlight w:val="cyan"/>
        </w:rPr>
        <w:t>S</w:t>
      </w:r>
      <w:r w:rsidRPr="00513786">
        <w:rPr>
          <w:rStyle w:val="StyleUnderline"/>
        </w:rPr>
        <w:t xml:space="preserve">tates </w:t>
      </w:r>
      <w:r w:rsidRPr="00036C0E">
        <w:rPr>
          <w:rStyle w:val="StyleUnderline"/>
          <w:highlight w:val="cyan"/>
        </w:rPr>
        <w:t>and China remain on current trajectorie</w:t>
      </w:r>
      <w:r w:rsidRPr="00513786">
        <w:rPr>
          <w:rStyle w:val="StyleUnderline"/>
        </w:rPr>
        <w:t xml:space="preserve">s, the frontier for </w:t>
      </w:r>
      <w:r w:rsidRPr="00036C0E">
        <w:rPr>
          <w:rStyle w:val="StyleUnderline"/>
          <w:highlight w:val="cyan"/>
        </w:rPr>
        <w:t>U.S. dominance</w:t>
      </w:r>
      <w:r w:rsidRPr="00513786">
        <w:rPr>
          <w:rStyle w:val="StyleUnderline"/>
        </w:rPr>
        <w:t xml:space="preserve"> in Asia </w:t>
      </w:r>
      <w:r w:rsidRPr="00036C0E">
        <w:rPr>
          <w:rStyle w:val="StyleUnderline"/>
          <w:highlight w:val="cyan"/>
        </w:rPr>
        <w:t>will</w:t>
      </w:r>
      <w:r w:rsidRPr="00513786">
        <w:rPr>
          <w:rStyle w:val="StyleUnderline"/>
        </w:rPr>
        <w:t xml:space="preserve"> progressively </w:t>
      </w:r>
      <w:r w:rsidRPr="00036C0E">
        <w:rPr>
          <w:rStyle w:val="StyleUnderline"/>
          <w:highlight w:val="cyan"/>
        </w:rPr>
        <w:t>recede</w:t>
      </w:r>
      <w:r w:rsidRPr="00513786">
        <w:rPr>
          <w:rStyle w:val="StyleUnderline"/>
        </w:rPr>
        <w:t>.</w:t>
      </w:r>
      <w:r w:rsidRPr="00513786">
        <w:rPr>
          <w:sz w:val="16"/>
        </w:rPr>
        <w:t xml:space="preserve"> Chase: Our team relied heavily on Chinese publications—such as defense white papers, books on military strategy and campaigns, and PLA media articles—to look at PLA weaknesses from the perspective of the Chinese. We found that the PLA still suffers from several potentially serious weaknesses. The first is institutional: The PLA faces shortcomings stemming from outdated command structures, quality of personnel, and corruption. The second centers on combat capabilities, including logistical weaknesses, insufficient strategic airlift capabilities, limited numbers of special-mission aircraft, and deficiencies in fleet air defense and antisubmarine warfare. These weaknesses increase the risk that the PLA will fail to successfully perform some of the missions Chinese Communist Party leaders may task it to execute, though the potential impact varies by mission. Heginbotham: Right. Many of the material weaknesses that Mike mentions would have a particularly large impact on the PLA's ability to execute tasks or missions at greater distances from the Chinese mainland, such as around the Spratly Islands. And of course the United States has not been standing still either. The United States maintains a commanding technological lead in undersea warfare. And in long-range air strike, a </w:t>
      </w:r>
      <w:r w:rsidRPr="00513786">
        <w:rPr>
          <w:sz w:val="16"/>
        </w:rPr>
        <w:lastRenderedPageBreak/>
        <w:t xml:space="preserve">combination of new generations of U.S. air-launched cruise missiles and new stealth capabilities would enable the United States to hold Chinese targets at risk despite the latter's improving air defense capability. Do you think China will be able to address areas of weakness? Chase: The Chinese are keenly aware of these weaknesses and are working hard to correct them. The PLA is already addressing institutional problems such as corruption and training deficiencies. </w:t>
      </w:r>
      <w:r w:rsidRPr="00513786">
        <w:rPr>
          <w:rStyle w:val="StyleUnderline"/>
        </w:rPr>
        <w:t xml:space="preserve">Over the next 10 years, the PLA is likely to concentrate on improving weapon systems and equipment, particularly in high-priority areas such as naval, air, missile, and space capabilities. All </w:t>
      </w:r>
      <w:r w:rsidRPr="00036C0E">
        <w:rPr>
          <w:rStyle w:val="StyleUnderline"/>
          <w:highlight w:val="cyan"/>
        </w:rPr>
        <w:t xml:space="preserve">these developments are likely to improve the PLA's overall combat capabilities. </w:t>
      </w:r>
      <w:r w:rsidRPr="00036C0E">
        <w:rPr>
          <w:rStyle w:val="StyleUnderline"/>
        </w:rPr>
        <w:t>That's one of the reasons why it's so important for U.S. policymakers to understand the PLA's</w:t>
      </w:r>
      <w:r w:rsidRPr="00513786">
        <w:rPr>
          <w:rStyle w:val="StyleUnderline"/>
        </w:rPr>
        <w:t xml:space="preserve"> current shortcomings—they indicate where China is likely to focus its modernization efforts going forward.</w:t>
      </w:r>
      <w:r w:rsidRPr="00513786">
        <w:rPr>
          <w:sz w:val="16"/>
        </w:rPr>
        <w:t xml:space="preserve"> Heginbotham: Let's be clear: We don't desire or predict a conflict with China. Nor do we think that China would win a war with the United States. But the trends we have been talking about suggest that if there were a conflict, China may be able to gain an initial advantage (such as establishing temporary air and naval superiority), lengthen the contest, and make it more costly for the United States to prevail. In certain regional contingencies, Beijing might believe that these costs might dissuade U.S. intervention in a conflict. In the worst case, this could undermine U.S. deterrence and encourage more adventurous behavior on the part of Beijing. What should the United States be doing now? Heginbotham: The key thing is for the United States to take steps that will maintain its ability to defend its regional interests and deter China from using force or coercion to achieve its objectives. The United States will probably not have the resources to restore all-aspects dominance or prevent all further erosion of the balance of military power over the next few years, but it can adjust its operational concepts, force structure, and diplomacy in ways that will slow the process and limit the impact on deterrence. That includes investing in capabilities that offset Chinese advantages close to the mainland, strengthening ties with allies in the region to ensure access, and engaging the Chinese on strategic stability and escalation management issues. You wrote separate reports on China's military modernization, one that emphasizes weaknesses and one that emphasizes strengths. Chase: Yes, our analyses are two sides of the same coin. We set out to look at different aspects of the issue, in order to give a comprehensive picture of where China is today and where it could be heading. Understanding where the PLA falls short of its aspirations, or perhaps has not fully recognized the need for improvement, is just as essential as understanding the PLA's strengths. So, while we asked different questions, looked at different scenarios, and employed different analytical approaches, our findings are consistent and complementary. </w:t>
      </w:r>
      <w:r w:rsidRPr="00513786">
        <w:rPr>
          <w:rStyle w:val="StyleUnderline"/>
        </w:rPr>
        <w:t xml:space="preserve">The bottom line is that China has made enormous gains in a short time, and even though the PLA still has some weaknesses, we expect it will continue to improve in areas where it's currently lagging. </w:t>
      </w:r>
    </w:p>
    <w:p w14:paraId="3765B1A8" w14:textId="77777777" w:rsidR="00841B74" w:rsidRDefault="00841B74" w:rsidP="00841B74"/>
    <w:p w14:paraId="6A82E344" w14:textId="77777777" w:rsidR="00A27DDF" w:rsidRPr="002B666A" w:rsidRDefault="00A27DDF" w:rsidP="00A27DDF">
      <w:pPr>
        <w:pStyle w:val="Heading4"/>
      </w:pPr>
      <w:r>
        <w:t xml:space="preserve">Xi’s aggressive leadership is prompting military modernization—improved abilities threatening peace in the South China Sea </w:t>
      </w:r>
    </w:p>
    <w:p w14:paraId="3A558C2F" w14:textId="77777777" w:rsidR="00A27DDF" w:rsidRDefault="00A27DDF" w:rsidP="00A27DDF">
      <w:pPr>
        <w:rPr>
          <w:rStyle w:val="Style13ptBold"/>
        </w:rPr>
      </w:pPr>
      <w:r>
        <w:rPr>
          <w:rStyle w:val="Style13ptBold"/>
        </w:rPr>
        <w:t>McLeary 16</w:t>
      </w:r>
    </w:p>
    <w:p w14:paraId="7EEFB0CD" w14:textId="77777777" w:rsidR="00A27DDF" w:rsidRPr="00864BAA" w:rsidRDefault="00A27DDF" w:rsidP="00A27DDF">
      <w:pPr>
        <w:rPr>
          <w:rStyle w:val="Style13ptBold"/>
          <w:sz w:val="16"/>
        </w:rPr>
      </w:pPr>
      <w:r w:rsidRPr="00864BAA">
        <w:rPr>
          <w:rStyle w:val="Style13ptBold"/>
          <w:b w:val="0"/>
          <w:sz w:val="16"/>
        </w:rPr>
        <w:t>(Paul McLeary. May 13, 2016. McLeary is currently the Pentagon reporter for Foreign Policy, but previously worked as a senior writer for Defense Technology International/Aviation Week Magazine. Foreign Policy. “Chinese Military Modernization Enters “New Phase”.” http://foreignpolicy.com/2016/05/13/pentagon-chinese-military-modernization-enters-new-phase/</w:t>
      </w:r>
    </w:p>
    <w:p w14:paraId="4C5E9E7C" w14:textId="77777777" w:rsidR="00A27DDF" w:rsidRPr="00576E83" w:rsidRDefault="00A27DDF" w:rsidP="00A27DDF">
      <w:pPr>
        <w:rPr>
          <w:sz w:val="12"/>
        </w:rPr>
      </w:pPr>
      <w:r w:rsidRPr="006B7193">
        <w:rPr>
          <w:rStyle w:val="StyleUnderline"/>
          <w:highlight w:val="cyan"/>
        </w:rPr>
        <w:t>China’s</w:t>
      </w:r>
      <w:r w:rsidRPr="00533D54">
        <w:rPr>
          <w:rStyle w:val="StyleUnderline"/>
        </w:rPr>
        <w:t xml:space="preserve"> decades-long </w:t>
      </w:r>
      <w:r w:rsidRPr="006B7193">
        <w:rPr>
          <w:rStyle w:val="StyleUnderline"/>
          <w:highlight w:val="cyan"/>
        </w:rPr>
        <w:t>military modernization “entered a new phase” last year</w:t>
      </w:r>
      <w:r w:rsidRPr="00533D54">
        <w:rPr>
          <w:rStyle w:val="StyleUnderline"/>
        </w:rPr>
        <w:t xml:space="preserve"> </w:t>
      </w:r>
      <w:r w:rsidRPr="006B7193">
        <w:rPr>
          <w:rStyle w:val="StyleUnderline"/>
          <w:highlight w:val="cyan"/>
        </w:rPr>
        <w:t>under</w:t>
      </w:r>
      <w:r w:rsidRPr="00533D54">
        <w:rPr>
          <w:rStyle w:val="StyleUnderline"/>
        </w:rPr>
        <w:t xml:space="preserve"> the aggressive leadership of </w:t>
      </w:r>
      <w:r w:rsidRPr="006B7193">
        <w:rPr>
          <w:rStyle w:val="StyleUnderline"/>
          <w:highlight w:val="cyan"/>
        </w:rPr>
        <w:t>President Xi</w:t>
      </w:r>
      <w:r w:rsidRPr="00533D54">
        <w:rPr>
          <w:rStyle w:val="StyleUnderline"/>
        </w:rPr>
        <w:t xml:space="preserve"> Jinping</w:t>
      </w:r>
      <w:r w:rsidRPr="00576E83">
        <w:rPr>
          <w:sz w:val="12"/>
        </w:rPr>
        <w:t xml:space="preserve">, a new Pentagon report on Beijing’s military capabilities said today. </w:t>
      </w:r>
      <w:r w:rsidRPr="006B7193">
        <w:rPr>
          <w:rStyle w:val="StyleUnderline"/>
          <w:highlight w:val="cyan"/>
        </w:rPr>
        <w:t>The</w:t>
      </w:r>
      <w:r w:rsidRPr="00533D54">
        <w:rPr>
          <w:rStyle w:val="StyleUnderline"/>
        </w:rPr>
        <w:t xml:space="preserve"> “sweeping </w:t>
      </w:r>
      <w:r w:rsidRPr="006B7193">
        <w:rPr>
          <w:rStyle w:val="StyleUnderline"/>
          <w:highlight w:val="cyan"/>
        </w:rPr>
        <w:t>transformation” includes making the</w:t>
      </w:r>
      <w:r w:rsidRPr="00533D54">
        <w:rPr>
          <w:rStyle w:val="StyleUnderline"/>
        </w:rPr>
        <w:t xml:space="preserve"> formerly mass </w:t>
      </w:r>
      <w:r w:rsidRPr="006B7193">
        <w:rPr>
          <w:rStyle w:val="StyleUnderline"/>
          <w:highlight w:val="cyan"/>
        </w:rPr>
        <w:t>army a nimbler</w:t>
      </w:r>
      <w:r w:rsidRPr="00533D54">
        <w:rPr>
          <w:rStyle w:val="StyleUnderline"/>
        </w:rPr>
        <w:t xml:space="preserve">, more balanced </w:t>
      </w:r>
      <w:r w:rsidRPr="006B7193">
        <w:rPr>
          <w:rStyle w:val="StyleUnderline"/>
          <w:highlight w:val="cyan"/>
        </w:rPr>
        <w:t>force that is acquiring</w:t>
      </w:r>
      <w:r w:rsidRPr="00533D54">
        <w:rPr>
          <w:rStyle w:val="StyleUnderline"/>
        </w:rPr>
        <w:t xml:space="preserve"> </w:t>
      </w:r>
      <w:r w:rsidRPr="006B7193">
        <w:rPr>
          <w:rStyle w:val="StyleUnderline"/>
          <w:highlight w:val="cyan"/>
        </w:rPr>
        <w:t>the</w:t>
      </w:r>
      <w:r w:rsidRPr="00533D54">
        <w:rPr>
          <w:rStyle w:val="StyleUnderline"/>
        </w:rPr>
        <w:t xml:space="preserve"> kind of </w:t>
      </w:r>
      <w:r w:rsidRPr="006B7193">
        <w:rPr>
          <w:rStyle w:val="StyleUnderline"/>
          <w:highlight w:val="cyan"/>
        </w:rPr>
        <w:t>expeditionary capabilities the U.S.</w:t>
      </w:r>
      <w:r w:rsidRPr="00533D54">
        <w:rPr>
          <w:rStyle w:val="StyleUnderline"/>
        </w:rPr>
        <w:t xml:space="preserve"> military already </w:t>
      </w:r>
      <w:r w:rsidRPr="006B7193">
        <w:rPr>
          <w:rStyle w:val="StyleUnderline"/>
          <w:highlight w:val="cyan"/>
        </w:rPr>
        <w:t>enjoys</w:t>
      </w:r>
      <w:r w:rsidRPr="00576E83">
        <w:rPr>
          <w:sz w:val="12"/>
        </w:rPr>
        <w:t xml:space="preserve">. </w:t>
      </w:r>
      <w:r w:rsidRPr="00533D54">
        <w:rPr>
          <w:rStyle w:val="StyleUnderline"/>
        </w:rPr>
        <w:t>“</w:t>
      </w:r>
      <w:r w:rsidRPr="006B7193">
        <w:rPr>
          <w:rStyle w:val="StyleUnderline"/>
          <w:highlight w:val="cyan"/>
        </w:rPr>
        <w:t>China’s</w:t>
      </w:r>
      <w:r w:rsidRPr="00533D54">
        <w:rPr>
          <w:rStyle w:val="StyleUnderline"/>
        </w:rPr>
        <w:t xml:space="preserve"> military </w:t>
      </w:r>
      <w:r w:rsidRPr="006B7193">
        <w:rPr>
          <w:rStyle w:val="StyleUnderline"/>
          <w:highlight w:val="cyan"/>
        </w:rPr>
        <w:t>modernization</w:t>
      </w:r>
      <w:r w:rsidRPr="00533D54">
        <w:rPr>
          <w:rStyle w:val="StyleUnderline"/>
        </w:rPr>
        <w:t xml:space="preserve"> is producing capabilities that </w:t>
      </w:r>
      <w:r w:rsidRPr="006B7193">
        <w:rPr>
          <w:rStyle w:val="StyleUnderline"/>
          <w:highlight w:val="cyan"/>
        </w:rPr>
        <w:t>have the potential to reduce</w:t>
      </w:r>
      <w:r w:rsidRPr="00533D54">
        <w:rPr>
          <w:rStyle w:val="StyleUnderline"/>
        </w:rPr>
        <w:t xml:space="preserve"> core U.S. </w:t>
      </w:r>
      <w:r w:rsidRPr="006B7193">
        <w:rPr>
          <w:rStyle w:val="StyleUnderline"/>
          <w:highlight w:val="cyan"/>
        </w:rPr>
        <w:t>military</w:t>
      </w:r>
      <w:r w:rsidRPr="00533D54">
        <w:rPr>
          <w:rStyle w:val="StyleUnderline"/>
        </w:rPr>
        <w:t xml:space="preserve"> </w:t>
      </w:r>
      <w:r w:rsidRPr="006B7193">
        <w:rPr>
          <w:rStyle w:val="StyleUnderline"/>
          <w:highlight w:val="cyan"/>
        </w:rPr>
        <w:t>tech</w:t>
      </w:r>
      <w:r w:rsidRPr="00533D54">
        <w:rPr>
          <w:rStyle w:val="StyleUnderline"/>
        </w:rPr>
        <w:t xml:space="preserve">nological </w:t>
      </w:r>
      <w:r w:rsidRPr="006B7193">
        <w:rPr>
          <w:rStyle w:val="StyleUnderline"/>
          <w:highlight w:val="cyan"/>
        </w:rPr>
        <w:t>advantages</w:t>
      </w:r>
      <w:r w:rsidRPr="00533D54">
        <w:rPr>
          <w:rStyle w:val="StyleUnderline"/>
        </w:rPr>
        <w:t>”</w:t>
      </w:r>
      <w:r w:rsidRPr="00576E83">
        <w:rPr>
          <w:sz w:val="12"/>
        </w:rPr>
        <w:t xml:space="preserve"> on the sea and in the air, the report found. </w:t>
      </w:r>
      <w:r w:rsidRPr="000E2C3F">
        <w:rPr>
          <w:rStyle w:val="StyleUnderline"/>
          <w:highlight w:val="cyan"/>
        </w:rPr>
        <w:t>The most visible outward sign of</w:t>
      </w:r>
      <w:r w:rsidRPr="00533D54">
        <w:rPr>
          <w:rStyle w:val="StyleUnderline"/>
        </w:rPr>
        <w:t xml:space="preserve"> China’s military </w:t>
      </w:r>
      <w:r w:rsidRPr="000E2C3F">
        <w:rPr>
          <w:rStyle w:val="StyleUnderline"/>
          <w:highlight w:val="cyan"/>
        </w:rPr>
        <w:t>muscle-flexing can be seen in</w:t>
      </w:r>
      <w:r w:rsidRPr="00533D54">
        <w:rPr>
          <w:rStyle w:val="StyleUnderline"/>
        </w:rPr>
        <w:t xml:space="preserve"> </w:t>
      </w:r>
      <w:r w:rsidRPr="00576E83">
        <w:rPr>
          <w:sz w:val="12"/>
        </w:rPr>
        <w:t>the 3,200 acres it has reclaimed on reefs and rocks in the South China Sea. Three of those sites in the Spratly Islands now have port facilities and 10,000-foot runways that can handle any plane in the Chinese arsenal, the report found. Those</w:t>
      </w:r>
      <w:r w:rsidRPr="00533D54">
        <w:rPr>
          <w:rStyle w:val="StyleUnderline"/>
        </w:rPr>
        <w:t xml:space="preserve"> </w:t>
      </w:r>
      <w:r w:rsidRPr="000E2C3F">
        <w:rPr>
          <w:rStyle w:val="StyleUnderline"/>
          <w:highlight w:val="cyan"/>
        </w:rPr>
        <w:t>territorial claims</w:t>
      </w:r>
      <w:r w:rsidRPr="000E2C3F">
        <w:rPr>
          <w:rStyle w:val="StyleUnderline"/>
        </w:rPr>
        <w:t>, which clash with rival claims from other states in the region, are backed up with coast guard and</w:t>
      </w:r>
      <w:r w:rsidRPr="00533D54">
        <w:rPr>
          <w:rStyle w:val="StyleUnderline"/>
        </w:rPr>
        <w:t xml:space="preserve"> civilian ships. “It seems to us that </w:t>
      </w:r>
      <w:r w:rsidRPr="000E2C3F">
        <w:rPr>
          <w:rStyle w:val="StyleUnderline"/>
          <w:highlight w:val="cyan"/>
        </w:rPr>
        <w:t>these activities are designed to stay below the threshold of conflict,”</w:t>
      </w:r>
      <w:r w:rsidRPr="00533D54">
        <w:rPr>
          <w:rStyle w:val="StyleUnderline"/>
        </w:rPr>
        <w:t xml:space="preserve"> </w:t>
      </w:r>
      <w:r w:rsidRPr="00576E83">
        <w:rPr>
          <w:sz w:val="12"/>
        </w:rPr>
        <w:t>but demonstrate that China is willing to defend its territorial claims, Deputy Assistant Secretary of Defense for East Asia Abraham Denmark said while unveiling the report at the Pentagon. The report, an annual update mandated by Congress, notes that the Chinese moves “have caused countries in the region to enhance their ties to the United States.” Given the still-growing Chinese defense budget, the report found, “</w:t>
      </w:r>
      <w:r w:rsidRPr="00533D54">
        <w:rPr>
          <w:rStyle w:val="StyleUnderline"/>
        </w:rPr>
        <w:t xml:space="preserve">these </w:t>
      </w:r>
      <w:r w:rsidRPr="00576E83">
        <w:rPr>
          <w:rStyle w:val="StyleUnderline"/>
          <w:highlight w:val="cyan"/>
        </w:rPr>
        <w:t>concerns are likely to intensify as the PLA continues to modernize</w:t>
      </w:r>
      <w:r w:rsidRPr="00533D54">
        <w:rPr>
          <w:rStyle w:val="StyleUnderline"/>
        </w:rPr>
        <w:t>, especially in the absence of greater transparency.”</w:t>
      </w:r>
      <w:r w:rsidRPr="00576E83">
        <w:rPr>
          <w:sz w:val="12"/>
        </w:rPr>
        <w:t xml:space="preserve"> But the potentially more significant, long-term developments are found closer to home. </w:t>
      </w:r>
      <w:r w:rsidRPr="00533D54">
        <w:rPr>
          <w:rStyle w:val="StyleUnderline"/>
        </w:rPr>
        <w:t>Xi is pushing through a series of deep reforms in the People’s Liberation Army, including a massive reorganization of the historically unwieldy institution, moving it from a collection of distinct regional units to a more rigidly top-down organization.</w:t>
      </w:r>
      <w:r w:rsidRPr="00576E83">
        <w:rPr>
          <w:sz w:val="12"/>
        </w:rPr>
        <w:t xml:space="preserve"> The Chinese leader is also purging the military’s officer corps, arresting dozens on charges of corruption over </w:t>
      </w:r>
      <w:r w:rsidRPr="00576E83">
        <w:rPr>
          <w:sz w:val="12"/>
        </w:rPr>
        <w:lastRenderedPageBreak/>
        <w:t xml:space="preserve">the past year while cutting some 300,000 troops from the army’s bloated ranks. The </w:t>
      </w:r>
      <w:r w:rsidRPr="00576E83">
        <w:rPr>
          <w:rStyle w:val="StyleUnderline"/>
          <w:highlight w:val="cyan"/>
        </w:rPr>
        <w:t>reforms are</w:t>
      </w:r>
      <w:r w:rsidRPr="00533D54">
        <w:rPr>
          <w:rStyle w:val="StyleUnderline"/>
        </w:rPr>
        <w:t xml:space="preserve"> rebalancing China’s military, </w:t>
      </w:r>
      <w:r w:rsidRPr="00576E83">
        <w:rPr>
          <w:rStyle w:val="StyleUnderline"/>
          <w:highlight w:val="cyan"/>
        </w:rPr>
        <w:t>making the army smaller while the navy and the air force grow</w:t>
      </w:r>
      <w:r w:rsidRPr="00533D54">
        <w:rPr>
          <w:rStyle w:val="StyleUnderline"/>
        </w:rPr>
        <w:t xml:space="preserve">; the report noted that </w:t>
      </w:r>
      <w:r w:rsidRPr="00576E83">
        <w:rPr>
          <w:rStyle w:val="StyleUnderline"/>
          <w:highlight w:val="cyan"/>
        </w:rPr>
        <w:t>Chinese aviation technology is “rapidly closing the gap with western air forces.”</w:t>
      </w:r>
      <w:r w:rsidRPr="00576E83">
        <w:rPr>
          <w:sz w:val="12"/>
        </w:rPr>
        <w:t xml:space="preserve"> At the same time, China’s nuclear and missile forces have been reorganized as an independent service and have been bolstered with a new array of weapons that push China’s potential reach farther out into the Pacific. The moves come at a time when </w:t>
      </w:r>
      <w:r w:rsidRPr="00533D54">
        <w:rPr>
          <w:rStyle w:val="StyleUnderline"/>
        </w:rPr>
        <w:t xml:space="preserve">Xi is widely seen as attempting to consolidate his control over China’s institutions. The military has always been seen as a political institution in China, and it exists to protect, and carry out the orders of the Communist party. </w:t>
      </w:r>
      <w:r w:rsidRPr="00576E83">
        <w:rPr>
          <w:sz w:val="12"/>
        </w:rPr>
        <w:t>Given China’s emphasis on being able to operate farther from home — as outlined in last year’s defense white paper — the Chinese navy continues to get preferential treatment. The Pentagon report noted that the 300-ship PLAN “now possesses the largest number of vessels in Asia,” boasting a growing number of advanced surface ships, new submarines, amphibious ships, and its first aircraft carrier. The report also stressed Beijing’s use of the so-called Chinese Maritime Militia, a paramilitary organization of hundreds of civilian fishing boats which acts as a virtual picket line, sailing hundreds of miles outside of Chinese territorial waters to keep an eye on other vessels and harass any that stray too close to Chinese claims. In many ways, this year’s report echoes previous studies. The lack of transparency in Chinese military developments has long been a concern for the Pentagon, and Chinese behavior in the South China Sea has been a source of tension for several years. In addition to tensions in the South China Sea, Chinese defense planners have remained very focused on being able to project power against Taiwan, if needed. But this year’s report highlighted ways in which the Chinese military is slowing shedding much of its doctrinal baggage. Traditionally, the Chinese eschewed overseas bases and deployments, and focused on close defense. This year’s report stresses Chinese deployments overseas for peacekeeping and anti-piracy missions, a growing network of logistical support bases in the Indian Ocean — including China’s first-ever overseas base in Djibouti — and technological developments that make it easier for Chinese ships to operate farther from home, including better air defenses on new frigates and destroyers and the country’s first operational aircraft carrier. On Thursday, Joint Chiefs of Staff Chairman Joseph Dunford and his Chinese counterpart, Gen. Fang Fenghui, spoke for the first time since Dunford took office in October, according to a statement released by the Pentagon. Dunford “acknowledged the areas of cooperation” between the two militaries, while delivering “messages regarding U.S. commitment to uphold the rules-based international order, defend U.S. allies and interests in the South China Sea, while affirming a desire to avoid confrontation,” the statement said.</w:t>
      </w:r>
    </w:p>
    <w:p w14:paraId="0C0658A2" w14:textId="77777777" w:rsidR="00A27DDF" w:rsidRDefault="00A27DDF" w:rsidP="00841B74"/>
    <w:p w14:paraId="62B32AA2" w14:textId="77777777" w:rsidR="000144BE" w:rsidRPr="00177320" w:rsidRDefault="000144BE" w:rsidP="000144BE">
      <w:pPr>
        <w:pStyle w:val="Heading4"/>
      </w:pPr>
      <w:r w:rsidRPr="00177320">
        <w:t>China modernization is a dangerous threat to Asian region and US</w:t>
      </w:r>
    </w:p>
    <w:p w14:paraId="0E7776A0" w14:textId="77777777" w:rsidR="000144BE" w:rsidRPr="006A14EA" w:rsidRDefault="000144BE" w:rsidP="000144BE">
      <w:pPr>
        <w:rPr>
          <w:b/>
          <w:iCs/>
          <w:u w:val="single"/>
        </w:rPr>
      </w:pPr>
      <w:r>
        <w:rPr>
          <w:rStyle w:val="Style13ptBold"/>
        </w:rPr>
        <w:t xml:space="preserve">Malcolm Davis October 22, 2015 </w:t>
      </w:r>
      <w:r w:rsidRPr="006A14EA">
        <w:t>- National Interest- The Buzz“Get Ready, Asia: China's Military Is Rapidly Catching Up to America”- http://nationalinterest.org/blog/the-buzz/get-ready-asia-chinas-military-rapidly-catching-america-14147?page=2</w:t>
      </w:r>
    </w:p>
    <w:p w14:paraId="180E8F93" w14:textId="77777777" w:rsidR="000144BE" w:rsidRPr="00177320" w:rsidRDefault="000144BE" w:rsidP="000144BE">
      <w:pPr>
        <w:rPr>
          <w:rStyle w:val="StyleUnderline"/>
        </w:rPr>
      </w:pPr>
      <w:r w:rsidRPr="00177320">
        <w:rPr>
          <w:sz w:val="14"/>
        </w:rPr>
        <w:t xml:space="preserve">In considering Paul Dibb’s analysis on the Chinese People’s Liberation Army (PLA), I’d recommend anyone interested in the state of China’s military start by reading Roger Cliff’s China’s Military Power: Assessing Current and Future Capabilities. Cliff argues that “…by 2020, </w:t>
      </w:r>
      <w:r w:rsidRPr="00177320">
        <w:rPr>
          <w:rStyle w:val="StyleUnderline"/>
        </w:rPr>
        <w:t xml:space="preserve">the quality of China’s military doctrine, equipment, personnel and training will likely be approaching, to varying degrees, those of the US and other Western militaries.” </w:t>
      </w:r>
      <w:r w:rsidRPr="00177320">
        <w:rPr>
          <w:sz w:val="14"/>
        </w:rPr>
        <w:t>Although prevailing weaknesses in organizational structure, logistics and organizational culture will limit the effectiveness of PLA weapons and platforms, “</w:t>
      </w:r>
      <w:r w:rsidRPr="00177320">
        <w:rPr>
          <w:rStyle w:val="StyleUnderline"/>
        </w:rPr>
        <w:t xml:space="preserve">defeating China in these scenarios [Taiwan and South China Sea] could nonetheless be difficult and costly for the United States’ </w:t>
      </w:r>
      <w:r w:rsidRPr="00177320">
        <w:rPr>
          <w:sz w:val="14"/>
        </w:rPr>
        <w:t>primarily as a result of the geographic advantages that China enjoys, as well as specific systems capabilities.” Finally, he suggests, “</w:t>
      </w:r>
      <w:r w:rsidRPr="00177320">
        <w:rPr>
          <w:rStyle w:val="StyleUnderline"/>
        </w:rPr>
        <w:t>the 2020s are likely to be a time of power transition in East Asia</w:t>
      </w:r>
      <w:r w:rsidRPr="00177320">
        <w:rPr>
          <w:sz w:val="14"/>
        </w:rPr>
        <w:t xml:space="preserve">, from a region in which the United States has had the capability to defend its allies against virtually any form of aggression, </w:t>
      </w:r>
      <w:r w:rsidRPr="00177320">
        <w:rPr>
          <w:rStyle w:val="StyleUnderline"/>
        </w:rPr>
        <w:t>to one where China has the capability to, at a minimum, contest control of the seas and airspace and where an attempt to oppose a Chinese use of force will be dangerous and costly for any country, including the United States.”</w:t>
      </w:r>
      <w:r w:rsidRPr="00177320">
        <w:rPr>
          <w:sz w:val="14"/>
        </w:rPr>
        <w:t xml:space="preserve"> Cliff’s conclusion is also echoed in a recent RAND report, “The US China Military Scorecard,” which argues that China is catching up to the U.S., is becoming more assertive and confident, and has geography on its side. The report notes that “</w:t>
      </w:r>
      <w:r w:rsidRPr="00177320">
        <w:rPr>
          <w:rStyle w:val="StyleUnderline"/>
        </w:rPr>
        <w:t xml:space="preserve">China [has been able] to narrow the military gap in almost every area and move ahead in some” and that the “overall capability trend lines are moving against the United States.” </w:t>
      </w:r>
      <w:r w:rsidRPr="00177320">
        <w:rPr>
          <w:sz w:val="14"/>
        </w:rPr>
        <w:t xml:space="preserve">The report also highlights the speed of change in China’s military: it’s pushing forward in key capability areas and its </w:t>
      </w:r>
      <w:r w:rsidRPr="00177320">
        <w:rPr>
          <w:rStyle w:val="StyleUnderline"/>
        </w:rPr>
        <w:t>modernization is occurring more rapidly than that of the U.S. China is leapfrogging, whilst the U.S. is plodding.</w:t>
      </w:r>
      <w:r w:rsidRPr="00177320">
        <w:rPr>
          <w:sz w:val="14"/>
        </w:rPr>
        <w:t xml:space="preserve"> These two accounts suggest worrying trends and highlight that an analysis of the PLA which is based on superficial glimpses of selected areas of capability misses the bigger picture. </w:t>
      </w:r>
      <w:r w:rsidRPr="00177320">
        <w:rPr>
          <w:rStyle w:val="StyleUnderline"/>
        </w:rPr>
        <w:t>The speed of China’s military modernization, its sustained investment in terms of double-digit spending levels, and the types of capabilities it is acquiring highlight China’s strategic objective of eroding America’s military–technological advantage so that Beijing may resolve territorial disputes and ensure the success of the China Dream.</w:t>
      </w:r>
    </w:p>
    <w:p w14:paraId="7BC57F57" w14:textId="77777777" w:rsidR="000144BE" w:rsidRPr="00841B74" w:rsidRDefault="000144BE" w:rsidP="00841B74"/>
    <w:p w14:paraId="5D31A5F7" w14:textId="77777777" w:rsidR="00270B7A" w:rsidRPr="002C7700" w:rsidRDefault="00270B7A" w:rsidP="00270B7A">
      <w:pPr>
        <w:pStyle w:val="Heading3"/>
      </w:pPr>
      <w:r w:rsidRPr="002C7700">
        <w:lastRenderedPageBreak/>
        <w:t>China Modernizing Now</w:t>
      </w:r>
    </w:p>
    <w:p w14:paraId="4CE7F0D4" w14:textId="77777777" w:rsidR="000144BE" w:rsidRDefault="000144BE" w:rsidP="000144BE">
      <w:pPr>
        <w:pStyle w:val="Heading4"/>
      </w:pPr>
      <w:r>
        <w:t>US is falling behind in offsetting Chinese naval militarization capabilities</w:t>
      </w:r>
    </w:p>
    <w:p w14:paraId="790EDBBD" w14:textId="77777777" w:rsidR="000144BE" w:rsidRPr="006A14EA" w:rsidRDefault="000144BE" w:rsidP="000144BE">
      <w:pPr>
        <w:rPr>
          <w:rStyle w:val="Style13ptBold"/>
          <w:iCs/>
          <w:sz w:val="22"/>
          <w:u w:val="single"/>
        </w:rPr>
      </w:pPr>
      <w:r>
        <w:rPr>
          <w:rStyle w:val="Style13ptBold"/>
        </w:rPr>
        <w:t xml:space="preserve">Malcolm Davis October 22, 2015 </w:t>
      </w:r>
      <w:r w:rsidRPr="006A14EA">
        <w:t>- National Interest- The Buzz“Get Ready, Asia: China's Military Is Rapidly Catching Up to America”- http://nationalinterest.org/blog/the-buzz/get-ready-asia-chinas-military-rapidly-catching-america-14147?page=2</w:t>
      </w:r>
    </w:p>
    <w:p w14:paraId="2DEBDF72" w14:textId="04E0CB05" w:rsidR="000144BE" w:rsidRPr="000144BE" w:rsidRDefault="000144BE" w:rsidP="000144BE">
      <w:pPr>
        <w:rPr>
          <w:sz w:val="14"/>
        </w:rPr>
      </w:pPr>
      <w:r w:rsidRPr="00177320">
        <w:rPr>
          <w:sz w:val="14"/>
        </w:rPr>
        <w:t xml:space="preserve">Even though China does face real domestic challenges, so does </w:t>
      </w:r>
      <w:r w:rsidRPr="00177320">
        <w:rPr>
          <w:rStyle w:val="StyleUnderline"/>
        </w:rPr>
        <w:t>the U.S. in the form of growing national debt and destructive political partisanship in Washington that together reduces its ability to sustain defence spending in coming years to offset Chinese capability growth</w:t>
      </w:r>
      <w:r w:rsidRPr="00177320">
        <w:rPr>
          <w:sz w:val="14"/>
        </w:rPr>
        <w:t xml:space="preserve">. That’s occurring as security risks in Europe and the Middle East multiply to impose greater burdens on shrinking forces. </w:t>
      </w:r>
      <w:r w:rsidRPr="00177320">
        <w:rPr>
          <w:rStyle w:val="StyleUnderline"/>
        </w:rPr>
        <w:t>The end result is reduced U.S. readiness and overall effectiveness at a critical time later this decade</w:t>
      </w:r>
      <w:r w:rsidRPr="00177320">
        <w:rPr>
          <w:sz w:val="14"/>
        </w:rPr>
        <w:t xml:space="preserve">. Paul’s dismissal of PLA capabilities seems to lack operational context and overlook PLA capabilities now in service. A key emerging issue is the survivability of naval surface forces in the face of PLA anti-access-area-denial (A2/AD) capabilities. Here PLA ability to wage information warfare against vital U.S. C4ISR networks through counter-space operations with ASATs, integrated network-electronic warfare (INEW), and cyber warfare need to be considered more deeply as winning the information battle against China is vital to countering their A2/AD capabilities. The RAND report notes that </w:t>
      </w:r>
      <w:r w:rsidRPr="00177320">
        <w:rPr>
          <w:rStyle w:val="StyleUnderline"/>
        </w:rPr>
        <w:t>Chinese offensive counterspace capability, for example, is growing faster than the U.S. defensive counter-space options</w:t>
      </w:r>
      <w:r w:rsidRPr="00177320">
        <w:rPr>
          <w:sz w:val="14"/>
        </w:rPr>
        <w:t xml:space="preserve">. There may be technological silver bullets to mitigate such developments but they must first be funded through to operational status, and then proven to work in battle. While Paul is certainly correct to suggest that the U.S. isn’t ‘sitting on its hands’ as its ‘Third Offset’ strategy clearly demonstrates, this argument can also be reversed. </w:t>
      </w:r>
      <w:r w:rsidRPr="00177320">
        <w:rPr>
          <w:rStyle w:val="StyleUnderline"/>
        </w:rPr>
        <w:t>China has flown hypersonic glide vehicles, is deploying counter-stealth radars, and has the world’s largest unmanned air vehicle capability. China is catching up in anti-submarine warfare, with the deployment of fixed acoustic arrays and Jingdao class ASW corvettes, as well as new maritime patrol aircraft. In air defence, China will likely acquire the S-400 SAM which is effective against stealth aircraft</w:t>
      </w:r>
      <w:r w:rsidRPr="00177320">
        <w:rPr>
          <w:sz w:val="14"/>
        </w:rPr>
        <w:t xml:space="preserve">, and long-range air combat capabilities epitomised by the J-20 can exploit the U.S. reliance on forward-deployed AEW&amp;C and airborne refuelling aircraft to further reduce US ability to project airpower. In terms of submarine quieting, nuclear submarines are always going to be noisier than conventional boats. China deploys both the Yuan and Kilo 636 conventional submarines which are very quiet and difficult to detect in acoustically challenging waters in the South China Sea. The RAND report notes that </w:t>
      </w:r>
      <w:r w:rsidRPr="00177320">
        <w:rPr>
          <w:rStyle w:val="StyleUnderline"/>
        </w:rPr>
        <w:t>“China’s newer submarines are becoming quieter and better armed, and there is every reason to believe that their capability to find and attack U.S. surface ships has vastly improved</w:t>
      </w:r>
      <w:r w:rsidRPr="00177320">
        <w:rPr>
          <w:sz w:val="14"/>
        </w:rPr>
        <w:t xml:space="preserve"> [since 1996].” It is the ability of these boats to fire long-range supersonic anti-ship cruise missiles (ASCMs), such as the new 290nm range YJ-18, that according to Andrew Erickson allow China to “out-stick” the U.S. in long-range anti-surface warfare. This submarine-ASCM combination is quite deadly. Paul Dibb is correct to caution against seeing the PLA as ten feet tall, but it would be equally unwise to dismiss China as inconsequential in military-technological terms. </w:t>
      </w:r>
      <w:r w:rsidRPr="00177320">
        <w:rPr>
          <w:rStyle w:val="StyleUnderline"/>
        </w:rPr>
        <w:t>China is rapidly catching up, and what matters is where the PLA goes from here, and how Beijing uses its growing military power across Asia</w:t>
      </w:r>
      <w:r w:rsidRPr="00177320">
        <w:rPr>
          <w:sz w:val="14"/>
        </w:rPr>
        <w:t>.</w:t>
      </w:r>
    </w:p>
    <w:p w14:paraId="6B18D89C" w14:textId="77777777" w:rsidR="00C4523E" w:rsidRPr="002C7700" w:rsidRDefault="00C4523E" w:rsidP="00C4523E">
      <w:pPr>
        <w:pStyle w:val="Heading4"/>
      </w:pPr>
      <w:r w:rsidRPr="002C7700">
        <w:t>Increasing defense budget proves china’s modernization</w:t>
      </w:r>
    </w:p>
    <w:p w14:paraId="333AB882" w14:textId="77777777" w:rsidR="00C4523E" w:rsidRPr="002C7700" w:rsidRDefault="00C4523E" w:rsidP="00C4523E">
      <w:pPr>
        <w:rPr>
          <w:rStyle w:val="Style13ptBold"/>
        </w:rPr>
      </w:pPr>
      <w:r w:rsidRPr="002C7700">
        <w:rPr>
          <w:rStyle w:val="Style13ptBold"/>
        </w:rPr>
        <w:t>Bitzinger 2015</w:t>
      </w:r>
    </w:p>
    <w:p w14:paraId="6EC512FD" w14:textId="77777777" w:rsidR="00C4523E" w:rsidRPr="002C7700" w:rsidRDefault="00C4523E" w:rsidP="00C4523E">
      <w:r w:rsidRPr="002C7700">
        <w:t>Richard, 19</w:t>
      </w:r>
      <w:r w:rsidRPr="002C7700">
        <w:rPr>
          <w:vertAlign w:val="superscript"/>
        </w:rPr>
        <w:t>th</w:t>
      </w:r>
      <w:r w:rsidRPr="002C7700">
        <w:t xml:space="preserve"> march 2015, Richard A. Bitzinger is Senior Fellow and Coordinator of the Military Transformations Program at the S.Rajaratnam School of International Studies,Foreign Affairs, “China’s double digit defense growth”    </w:t>
      </w:r>
      <w:hyperlink r:id="rId19" w:history="1">
        <w:r w:rsidRPr="002C7700">
          <w:rPr>
            <w:rStyle w:val="Hyperlink"/>
          </w:rPr>
          <w:t>http://s3.amazonaws.com/academia.edu.documents/37423348/Bitz.ForAff.pdf?AWSAccessKeyId=AKIAJ56TQJRTWSMTNPEA&amp;Expires=1466645188&amp;Signature=gd4f4pJwQjvrhBNULex2Ba0IOs0%3D&amp;response-content-disposition=inline%3B%20filename%3DChinas_Double_Digit_Defense_Growth.pdf</w:t>
        </w:r>
      </w:hyperlink>
    </w:p>
    <w:p w14:paraId="197663DB" w14:textId="77777777" w:rsidR="00C4523E" w:rsidRPr="002C7700" w:rsidRDefault="00C4523E" w:rsidP="00C4523E">
      <w:pPr>
        <w:rPr>
          <w:rStyle w:val="StyleUnderline"/>
        </w:rPr>
      </w:pPr>
      <w:r w:rsidRPr="002C7700">
        <w:rPr>
          <w:rStyle w:val="StyleUnderline"/>
        </w:rPr>
        <w:t xml:space="preserve">China </w:t>
      </w:r>
      <w:r w:rsidRPr="002C7700">
        <w:rPr>
          <w:rStyle w:val="StyleUnderline"/>
          <w:sz w:val="14"/>
          <w:u w:val="none"/>
        </w:rPr>
        <w:t xml:space="preserve">has done it again. In early March, it </w:t>
      </w:r>
      <w:r w:rsidRPr="002C7700">
        <w:rPr>
          <w:rStyle w:val="StyleUnderline"/>
        </w:rPr>
        <w:t>released its defense budget</w:t>
      </w:r>
      <w:r w:rsidRPr="002C7700">
        <w:rPr>
          <w:rStyle w:val="StyleUnderline"/>
          <w:sz w:val="14"/>
          <w:u w:val="none"/>
        </w:rPr>
        <w:t xml:space="preserve"> for 2015</w:t>
      </w:r>
      <w:r w:rsidRPr="002C7700">
        <w:rPr>
          <w:rStyle w:val="StyleUnderline"/>
        </w:rPr>
        <w:t>, and as in almost every year for over almost two decades, it increased its military expenditure by double-digit percentages.</w:t>
      </w:r>
      <w:r w:rsidRPr="002C7700">
        <w:rPr>
          <w:rStyle w:val="StyleUnderline"/>
          <w:sz w:val="14"/>
          <w:u w:val="none"/>
        </w:rPr>
        <w:t xml:space="preserve"> This year, </w:t>
      </w:r>
      <w:r w:rsidRPr="002C7700">
        <w:rPr>
          <w:rStyle w:val="StyleUnderline"/>
        </w:rPr>
        <w:t>the Chinese defense budget will rise by 10.1 percent, to roughly $145 billion.</w:t>
      </w:r>
      <w:r w:rsidRPr="002C7700">
        <w:rPr>
          <w:rStyle w:val="StyleUnderline"/>
          <w:sz w:val="14"/>
          <w:u w:val="none"/>
        </w:rPr>
        <w:t xml:space="preserve"> </w:t>
      </w:r>
      <w:r w:rsidRPr="002C7700">
        <w:rPr>
          <w:sz w:val="14"/>
        </w:rPr>
        <w:t>And it seems likely that the trend will continue</w:t>
      </w:r>
      <w:r w:rsidRPr="002C7700">
        <w:rPr>
          <w:rStyle w:val="StyleUnderline"/>
          <w:sz w:val="14"/>
          <w:u w:val="none"/>
        </w:rPr>
        <w:t xml:space="preserve">, much to the concern of Washington and regional capitals. Already, </w:t>
      </w:r>
      <w:r w:rsidRPr="002C7700">
        <w:rPr>
          <w:rStyle w:val="StyleUnderline"/>
        </w:rPr>
        <w:t>China is the second-biggest military spender in the world</w:t>
      </w:r>
      <w:r w:rsidRPr="002C7700">
        <w:rPr>
          <w:rStyle w:val="StyleUnderline"/>
          <w:sz w:val="14"/>
          <w:u w:val="none"/>
        </w:rPr>
        <w:t>, having surpassed the United Kingdom in 2008</w:t>
      </w:r>
      <w:r w:rsidRPr="002C7700">
        <w:rPr>
          <w:rStyle w:val="StyleUnderline"/>
        </w:rPr>
        <w:t xml:space="preserve">. China’s new budget </w:t>
      </w:r>
      <w:r w:rsidRPr="002C7700">
        <w:rPr>
          <w:sz w:val="14"/>
        </w:rPr>
        <w:t xml:space="preserve">for the People’s Liberation Army (PLA) </w:t>
      </w:r>
      <w:r w:rsidRPr="002C7700">
        <w:rPr>
          <w:rStyle w:val="StyleUnderline"/>
        </w:rPr>
        <w:t xml:space="preserve">is more than three times those of other big spenders such as France, Japan, and the United Kingdom, and nearly four times that of its rising Asian rival, India. It is also the only </w:t>
      </w:r>
      <w:r w:rsidRPr="002C7700">
        <w:rPr>
          <w:rStyle w:val="StyleUnderline"/>
        </w:rPr>
        <w:lastRenderedPageBreak/>
        <w:t>country besides the United States to have a triple-digit defense budget (in billions of U.S. dollars).</w:t>
      </w:r>
      <w:r w:rsidRPr="002C7700">
        <w:rPr>
          <w:rStyle w:val="StyleUnderline"/>
          <w:sz w:val="14"/>
          <w:u w:val="none"/>
        </w:rPr>
        <w:t xml:space="preserve"> This level of spending is all the more remarkable given where China </w:t>
      </w:r>
      <w:r w:rsidRPr="002C7700">
        <w:rPr>
          <w:sz w:val="14"/>
        </w:rPr>
        <w:t>started. In 1997, Chinese military expenditures totaled only about $10 billion, roughly on par with Taiwan and significantly less than that of Japan and South Korea. Beginning that year, however, China’s defense budget began to rise.</w:t>
      </w:r>
      <w:r w:rsidRPr="002C7700">
        <w:rPr>
          <w:rStyle w:val="StyleUnderline"/>
          <w:sz w:val="14"/>
          <w:u w:val="none"/>
        </w:rPr>
        <w:t xml:space="preserve"> There were two economic factors that made this growth possible. First, the country’s economy soared; in 1997, defense spending made up less than two percent of GDP, which remains roughly the same share today, at least according to Beijing. Second</w:t>
      </w:r>
      <w:r w:rsidRPr="002C7700">
        <w:rPr>
          <w:rStyle w:val="StyleUnderline"/>
        </w:rPr>
        <w:t>, low inflation rates over the past two decades have meant that real growth in defense spending has nearly matched nominal growth; even the most conservative estimate of actual growth rates (accounting for inflation) reveal a five-fold real increase in military expenditures since 1997</w:t>
      </w:r>
      <w:r w:rsidRPr="002C7700">
        <w:rPr>
          <w:rStyle w:val="StyleUnderline"/>
          <w:sz w:val="14"/>
          <w:u w:val="none"/>
        </w:rPr>
        <w:t xml:space="preserve">. What is particularly striking about the growth in defense spending over the last two decades is that it has almost always outpaced GDP growth. </w:t>
      </w:r>
      <w:r w:rsidRPr="002C7700">
        <w:rPr>
          <w:rStyle w:val="StyleUnderline"/>
        </w:rPr>
        <w:t xml:space="preserve">Between 1998 and 2007, China’s economy grew at an average annual rate of 12.5 percent, while its defense spending increased at an average of 15.9 percent per annum. Given that the economy is likely to grow by only seven percent </w:t>
      </w:r>
      <w:r w:rsidRPr="002C7700">
        <w:rPr>
          <w:sz w:val="14"/>
        </w:rPr>
        <w:t>in 2015,</w:t>
      </w:r>
      <w:r w:rsidRPr="002C7700">
        <w:rPr>
          <w:rStyle w:val="StyleUnderline"/>
        </w:rPr>
        <w:t xml:space="preserve"> and its defense spending is growing at double digits, the disconnect between economic performance and defense spending is becoming more pronounced.</w:t>
      </w:r>
    </w:p>
    <w:p w14:paraId="0B5EDB83" w14:textId="77777777" w:rsidR="00C4523E" w:rsidRPr="002C7700" w:rsidRDefault="00C4523E" w:rsidP="00C4523E">
      <w:pPr>
        <w:pStyle w:val="Heading4"/>
        <w:rPr>
          <w:rStyle w:val="StyleUnderline"/>
        </w:rPr>
      </w:pPr>
      <w:r w:rsidRPr="002C7700">
        <w:t>China modernization is happening now</w:t>
      </w:r>
    </w:p>
    <w:p w14:paraId="5117F96B" w14:textId="77777777" w:rsidR="00C4523E" w:rsidRPr="002C7700" w:rsidRDefault="00C4523E" w:rsidP="00C4523E">
      <w:r w:rsidRPr="002C7700">
        <w:t xml:space="preserve">Paul </w:t>
      </w:r>
      <w:r w:rsidRPr="002C7700">
        <w:rPr>
          <w:rStyle w:val="Style13ptBold"/>
        </w:rPr>
        <w:t xml:space="preserve">Mcleary, </w:t>
      </w:r>
      <w:r w:rsidRPr="002C7700">
        <w:t>5-13-20</w:t>
      </w:r>
      <w:r w:rsidRPr="002C7700">
        <w:rPr>
          <w:rStyle w:val="Style13ptBold"/>
        </w:rPr>
        <w:t>16</w:t>
      </w:r>
      <w:r w:rsidRPr="002C7700">
        <w:t xml:space="preserve">, , the Pentagon reporter for Foreign Policy.,"Pentagon: Chinese Military Modernization Enters “New Phase”," Foreign Policy, </w:t>
      </w:r>
      <w:hyperlink r:id="rId20" w:history="1">
        <w:r w:rsidRPr="002C7700">
          <w:rPr>
            <w:rStyle w:val="Hyperlink"/>
          </w:rPr>
          <w:t>http://foreignpolicy.com/2016/05/13/pentagon-chinese-military-modernization-enters-new-phase/</w:t>
        </w:r>
      </w:hyperlink>
    </w:p>
    <w:p w14:paraId="670A0E0F" w14:textId="323D84C2" w:rsidR="00C4523E" w:rsidRPr="002C7700" w:rsidRDefault="00C4523E" w:rsidP="00C4523E">
      <w:pPr>
        <w:rPr>
          <w:sz w:val="16"/>
        </w:rPr>
      </w:pPr>
      <w:r w:rsidRPr="002C7700">
        <w:rPr>
          <w:rStyle w:val="StyleUnderline"/>
        </w:rPr>
        <w:t>China’s decades-long military modernization “entered a new phase” last year under the aggressive leadership of President Xi Jinping, a new Pentagon report on Beijing’s military capabilities said today</w:t>
      </w:r>
      <w:r w:rsidRPr="002C7700">
        <w:rPr>
          <w:sz w:val="16"/>
        </w:rPr>
        <w:t xml:space="preserve">. The “sweeping transformation” includes making the formerly mass army a nimbler, more balanced force that is acquiring the kind of expeditionary capabilities the U.S. military already enjoys. </w:t>
      </w:r>
      <w:r w:rsidRPr="002C7700">
        <w:rPr>
          <w:rStyle w:val="StyleUnderline"/>
        </w:rPr>
        <w:t>“China’s military modernization is producing capabilities that have the potential to reduce core U.S. military technological advantages” on the sea and in the air</w:t>
      </w:r>
      <w:r w:rsidRPr="002C7700">
        <w:rPr>
          <w:sz w:val="16"/>
        </w:rPr>
        <w:t xml:space="preserve">, the report found. Beijing: Japanese Judge Means South China Sea Tribunal Is… In a last-ditch effort to discredit an upcoming ruling, China plays the nationality card. </w:t>
      </w:r>
      <w:r w:rsidRPr="002C7700">
        <w:rPr>
          <w:rStyle w:val="StyleUnderline"/>
        </w:rPr>
        <w:t>The most visible outward sign of China’s military muscle-flexing can be seen in the 3,200 acres it has reclaimed on reefs and rocks in the South China Sea.</w:t>
      </w:r>
      <w:r w:rsidRPr="002C7700">
        <w:rPr>
          <w:sz w:val="16"/>
        </w:rPr>
        <w:t xml:space="preserve"> Three of those sites in the Spratly Islands now have port facilities and 10,000-foot runways that can handle any plane in the Chinese arsenal, the report found. </w:t>
      </w:r>
      <w:r w:rsidRPr="002C7700">
        <w:rPr>
          <w:rStyle w:val="StyleUnderline"/>
        </w:rPr>
        <w:t>Those territorial claims, which clash with rival claims from other states in the region, are backed up with coast guard and civilian ships.</w:t>
      </w:r>
      <w:r w:rsidRPr="002C7700">
        <w:rPr>
          <w:sz w:val="16"/>
        </w:rPr>
        <w:t xml:space="preserve"> “It seems to us that these activities are designed to stay below the threshold of conflict,” but demonstrate that China is willing to defend its territorial claims, Deputy Assistant Secretary of Defense for East Asia Abraham Denmark said while unveiling the report at the Pentagon. The report, an annual update mandated by Congress, notes that the </w:t>
      </w:r>
      <w:r w:rsidRPr="002C7700">
        <w:rPr>
          <w:rStyle w:val="StyleUnderline"/>
        </w:rPr>
        <w:t xml:space="preserve">Chinese moves “have caused countries in the region to enhance their ties to the United States.” Given the still-growing Chinese defense budget, the report found, “these concerns are likely to intensify as the PLA continues to modernize, </w:t>
      </w:r>
      <w:r w:rsidRPr="002C7700">
        <w:rPr>
          <w:sz w:val="16"/>
        </w:rPr>
        <w:t>especially in the absence of greater transparency.” But the potentially more significant, long-term developments are found closer to home</w:t>
      </w:r>
      <w:r w:rsidRPr="002C7700">
        <w:rPr>
          <w:rStyle w:val="StyleUnderline"/>
        </w:rPr>
        <w:t>. Xi is pushing through a series of deep reforms in the People’s Liberation Army, including a massive reorganization of the historically unwieldy institution, moving it from a collection of distinct regional units to a more rigidly top-down organization. The Chinese leader is also purging the military’s officer corps, arresting dozens on charges of corruption over the past year while cutting some 300,000 troops from the army’s bloated ranks. The reforms are rebalancing China’s military, making the army smaller while the navy and the air force grow; the report noted that Chinese aviation technology is “rapidly closing the gap with western air forces.” At the same time, China’s nuclear and missile forces have been reorganized as an independent service and have been bolstered with a new array of weapons that push China’s potential reach farther out into the Pacific. The moves come at a time when Xi is widely seen as attempting to consolidate his control over China’s institutions.</w:t>
      </w:r>
      <w:r w:rsidRPr="002C7700">
        <w:rPr>
          <w:sz w:val="16"/>
        </w:rPr>
        <w:t xml:space="preserve"> The military has always been seen as a political institution in China, and it exists to protect, and carry </w:t>
      </w:r>
      <w:r w:rsidRPr="002C7700">
        <w:rPr>
          <w:sz w:val="16"/>
        </w:rPr>
        <w:lastRenderedPageBreak/>
        <w:t xml:space="preserve">out the orders of the Communist party. Given China’s emphasis on being able to operate farther from home — as outlined in last year’s defense white paper — the Chinese navy continues to get preferential treatment. The Pentagon report noted that the 300-ship PLAN “now possesses the largest number of vessels in Asia,” boasting a growing number of advanced surface ships, new submarines, amphibious ships, and its first aircraft carrier. The report also stressed Beijing’s use of the so-called Chinese Maritime Militia, a paramilitary organization of hundreds of civilian fishing boats which acts as a virtual picket line, sailing hundreds of miles outside of Chinese territorial waters to keep an eye on other vessels and harass any that stray too close to Chinese claims. In many ways, this year’s report echoes previous studies. The lack of transparency in Chinese military developments has long been a concern for the Pentagon, and Chinese behavior in the South China Sea has been a source of tension for several years. In addition to tensions in the South China Sea, Chinese defense planners have remained very focused on being able to project power against Taiwan, if needed. But this year’s report highlighted ways in which the Chinese military is slowing shedding much of its doctrinal baggage. Traditionally, the Chinese eschewed overseas bases and deployments, and focused on close defense. </w:t>
      </w:r>
      <w:r w:rsidRPr="002C7700">
        <w:rPr>
          <w:rStyle w:val="StyleUnderline"/>
        </w:rPr>
        <w:t>This year’s report stresses Chinese deployments overseas for peacekeeping and anti-piracy missions, a growing network of logistical support bases in the Indian Ocean — including China’s first-ever overseas base in Djibouti — and technological developments that make it easier for Chinese ships to operate farther from home, including better air defenses on new frigates and destroyers and the country’s first operational aircraft carrier.</w:t>
      </w:r>
      <w:r w:rsidRPr="002C7700">
        <w:rPr>
          <w:sz w:val="16"/>
        </w:rPr>
        <w:t xml:space="preserve"> On Thursday, Joint Chiefs of Staff Chairman Joseph Dunford and his Chinese counterpart, Gen. Fang Fenghui, spoke for the first time since Dunford took office in October, according to a statement released by the Pentagon. Dunford “acknowledged the areas of cooperation” between the two militaries, while delivering “messages regarding U.S. commitment to uphold the rules-based international order, defend U.S. allies and interests in the South China Sea, while affirming a desire to avoid confrontation,” the statement said.</w:t>
      </w:r>
    </w:p>
    <w:p w14:paraId="07CA41B9" w14:textId="77777777" w:rsidR="00C4523E" w:rsidRPr="002C7700" w:rsidRDefault="00C4523E" w:rsidP="00C4523E">
      <w:pPr>
        <w:pStyle w:val="Heading4"/>
      </w:pPr>
      <w:r w:rsidRPr="002C7700">
        <w:t>China is making reforms now to modernize their military</w:t>
      </w:r>
    </w:p>
    <w:p w14:paraId="75481BBD" w14:textId="77777777" w:rsidR="00C4523E" w:rsidRPr="002C7700" w:rsidRDefault="00C4523E" w:rsidP="00C4523E">
      <w:pPr>
        <w:rPr>
          <w:rStyle w:val="Style13ptBold"/>
        </w:rPr>
      </w:pPr>
      <w:r w:rsidRPr="002C7700">
        <w:rPr>
          <w:rStyle w:val="Style13ptBold"/>
        </w:rPr>
        <w:t>Tiezzi ‘15</w:t>
      </w:r>
    </w:p>
    <w:p w14:paraId="6A5D1114" w14:textId="77777777" w:rsidR="00C4523E" w:rsidRPr="002C7700" w:rsidRDefault="00C4523E" w:rsidP="00C4523E">
      <w:r w:rsidRPr="002C7700">
        <w:t xml:space="preserve">(Shannon Tiezzi, 12-1-2015, The Diplomat,  "China's Plan for a New, Improved Military," Diplomat, </w:t>
      </w:r>
      <w:hyperlink r:id="rId21" w:history="1">
        <w:r w:rsidRPr="002C7700">
          <w:rPr>
            <w:rStyle w:val="Hyperlink"/>
          </w:rPr>
          <w:t>http://thediplomat.com/2015/12/chinas-plan-for-a-new-improved-military/</w:t>
        </w:r>
      </w:hyperlink>
      <w:r w:rsidRPr="002C7700">
        <w:t xml:space="preserve"> )</w:t>
      </w:r>
    </w:p>
    <w:p w14:paraId="0F650A01" w14:textId="77777777" w:rsidR="00C4523E" w:rsidRPr="002C7700" w:rsidRDefault="00C4523E" w:rsidP="00C4523E">
      <w:pPr>
        <w:rPr>
          <w:sz w:val="14"/>
        </w:rPr>
      </w:pPr>
      <w:r w:rsidRPr="002C7700">
        <w:rPr>
          <w:sz w:val="14"/>
        </w:rPr>
        <w:t xml:space="preserve">On November 26, </w:t>
      </w:r>
      <w:r w:rsidRPr="002C7700">
        <w:rPr>
          <w:rStyle w:val="StyleUnderline"/>
        </w:rPr>
        <w:t>Chinese President Xi Jinping – who also serves as chair of the Central Military Commission – announced a sweeping long-term reform plan for the People’s Liberation Army.</w:t>
      </w:r>
      <w:r w:rsidRPr="002C7700">
        <w:rPr>
          <w:sz w:val="14"/>
        </w:rPr>
        <w:t xml:space="preserve"> The reforms, laid out at a meeting attended by over 200 military officials, will see streamlined command over China’s military, as well as a closer watch on corruption and graft. </w:t>
      </w:r>
      <w:r w:rsidRPr="002C7700">
        <w:rPr>
          <w:rStyle w:val="StyleUnderline"/>
        </w:rPr>
        <w:t>China currently has seven separate military commands,</w:t>
      </w:r>
      <w:r w:rsidRPr="002C7700">
        <w:rPr>
          <w:sz w:val="14"/>
        </w:rPr>
        <w:t xml:space="preserve"> headquartered in Shenyang, Beijing, Jinan, Nanjing, Guangzhou, Chengdu, and Lanzhou. </w:t>
      </w:r>
      <w:r w:rsidRPr="002C7700">
        <w:rPr>
          <w:rStyle w:val="StyleUnderline"/>
        </w:rPr>
        <w:t>That structure</w:t>
      </w:r>
      <w:r w:rsidRPr="002C7700">
        <w:rPr>
          <w:sz w:val="14"/>
        </w:rPr>
        <w:t>, and the relative independence enjoyed by each regional commander</w:t>
      </w:r>
      <w:r w:rsidRPr="002C7700">
        <w:rPr>
          <w:rStyle w:val="StyleUnderline"/>
        </w:rPr>
        <w:t>, makes joint operations (particularly overseas) difficult to organize and execute.</w:t>
      </w:r>
      <w:r w:rsidRPr="002C7700">
        <w:rPr>
          <w:sz w:val="14"/>
        </w:rPr>
        <w:t xml:space="preserve"> </w:t>
      </w:r>
      <w:r w:rsidRPr="002C7700">
        <w:rPr>
          <w:rStyle w:val="StyleUnderline"/>
        </w:rPr>
        <w:t>Under the reform plan, China would reorganize the commands</w:t>
      </w:r>
      <w:r w:rsidRPr="002C7700">
        <w:rPr>
          <w:sz w:val="14"/>
        </w:rPr>
        <w:t xml:space="preserve">. Xi did not go into detail on the reform plan, but South China Morning Posts expects the restricted military to have only four military commands. </w:t>
      </w:r>
      <w:r w:rsidRPr="002C7700">
        <w:rPr>
          <w:rStyle w:val="StyleUnderline"/>
        </w:rPr>
        <w:t>China will also move to create new “battle zone commands” designed to streamline joint operations.</w:t>
      </w:r>
      <w:r w:rsidRPr="002C7700">
        <w:rPr>
          <w:sz w:val="14"/>
        </w:rPr>
        <w:t xml:space="preserve"> </w:t>
      </w:r>
      <w:r w:rsidRPr="002C7700">
        <w:rPr>
          <w:rStyle w:val="StyleUnderline"/>
        </w:rPr>
        <w:t>And the entire military structure would be overseen by a joint command, further emphasizing the necessity of interoperability between China’s military branches. Defense Ministry spokesperson Yang Yujun told reporters that the reforms “will focus on removing systematic barriers that had constrained military development in order to boost modernization of the military as well as cultivate the fighting capacity of troops.”</w:t>
      </w:r>
      <w:r w:rsidRPr="002C7700">
        <w:rPr>
          <w:sz w:val="14"/>
        </w:rPr>
        <w:t xml:space="preserve"> In addition, the CMC (which Xi currently heads) will take on an even more prominent role in China’s military affairs. The CMC will have “central and unified leadership,” Xi said, and will directly administer and command all military departments (including the PLA as well as the Chinese People’s Armed Police and China’s militia and reserve forces). That effectively tightens Party control over the armed forces, while also strengthening Xi’s already-prominent personal role in governing the military. In his remarks, Xi said the reforms were designed to strengthen the principle that the “Communist Party of China has absolute leadership of the armed forces.” As part of its exercise of leadership, the CMC will set up a new discipline inspection committee, which will send inspectors to the various departments and zone commands, Xi said. The anti-corruption campaign has moved more slowly through China’s military than through its civilian bureaucracy, as the PLA has its own body responsible for discipline violations. The new CMC discipline inspection committee will give Xi direct authority over the anti-corruption efforts in the military, as well as the ability to appoint hand-picked leaders who are serious about the task of weeding out corruption (see, for example, the immense impact the selection of Wang Qishan to head the Central Commission for Discipline Inspection has had on the anti-corruption drive). Xi also spoke of creating a new separation in “decision making, enforcement and supervision powers” in order to create a system of “checks and balances” in the military. At this time, it’s still unclear exactly what that system would look like; the Party in general has been strongly resistant to the idea of any checks on power. Finally, as previously announced, China will also cut its military forces by 300,000 troops, mostly focusing on administrative personnel. Xi also ordered the military to “resolutely terminate all paid services,” which will both trim the fat from PLA payrolls while also discouraging the corruption that often accompanies military-run business deals. </w:t>
      </w:r>
      <w:r w:rsidRPr="002C7700">
        <w:rPr>
          <w:rStyle w:val="StyleUnderline"/>
        </w:rPr>
        <w:t>This announcement has been a long time coming – military analysts inside and outside of China have long recommended a streamlined command system that allows for joint command and control.</w:t>
      </w:r>
      <w:r w:rsidRPr="002C7700">
        <w:rPr>
          <w:sz w:val="14"/>
        </w:rPr>
        <w:t xml:space="preserve"> </w:t>
      </w:r>
      <w:r w:rsidRPr="002C7700">
        <w:rPr>
          <w:rStyle w:val="StyleUnderline"/>
        </w:rPr>
        <w:t>But the plan itself is just the first step in what will be a long and slow process.</w:t>
      </w:r>
      <w:r w:rsidRPr="002C7700">
        <w:rPr>
          <w:sz w:val="14"/>
        </w:rPr>
        <w:t xml:space="preserve"> In making the announcement, Xi said the “breakthrough” should come by 2020, giving Beijing plenty of time to lay the groundwork. </w:t>
      </w:r>
      <w:r w:rsidRPr="002C7700">
        <w:rPr>
          <w:rStyle w:val="StyleUnderline"/>
        </w:rPr>
        <w:t xml:space="preserve">The reforms will doubtless face resistance from those who have a vested interest in </w:t>
      </w:r>
      <w:r w:rsidRPr="002C7700">
        <w:rPr>
          <w:rStyle w:val="StyleUnderline"/>
        </w:rPr>
        <w:lastRenderedPageBreak/>
        <w:t>the current system,</w:t>
      </w:r>
      <w:r w:rsidRPr="002C7700">
        <w:rPr>
          <w:sz w:val="14"/>
        </w:rPr>
        <w:t xml:space="preserve"> but Xi is determined to carry through the restructuring – which will have important implications for China’s national security. “As the country progresses from a large country to a large and powerful one, defense and military development stands at a new and historic starting line,” Xi said. </w:t>
      </w:r>
      <w:r w:rsidRPr="002C7700">
        <w:rPr>
          <w:rStyle w:val="StyleUnderline"/>
        </w:rPr>
        <w:t>In order to truly modernize its military, China will need not just new technology, but a reorganized command structure that reflects how much China’s national security interests – not to mention warfare itself – have changed since the last round of major reforms in the 1980s. By 2020, Xi wants a military that is more nimble and flexible, able to respond to diverse threats around the world in a way the current military structure can’t accommodate.</w:t>
      </w:r>
      <w:r w:rsidRPr="002C7700">
        <w:rPr>
          <w:sz w:val="14"/>
        </w:rPr>
        <w:t xml:space="preserve"> However, Defense Ministry spokesperson Yang reassured reporters that the military reforms will not alter China’s basic defense policy, which is “defensive in nature.”</w:t>
      </w:r>
    </w:p>
    <w:p w14:paraId="54B8CBCC" w14:textId="77777777" w:rsidR="00270B7A" w:rsidRPr="002C7700" w:rsidRDefault="00270B7A" w:rsidP="00270B7A">
      <w:pPr>
        <w:pStyle w:val="Heading3"/>
      </w:pPr>
      <w:r w:rsidRPr="002C7700">
        <w:lastRenderedPageBreak/>
        <w:t>China Not Modernizing Now</w:t>
      </w:r>
    </w:p>
    <w:p w14:paraId="4DC57DD2" w14:textId="77777777" w:rsidR="00C4523E" w:rsidRPr="002C7700" w:rsidRDefault="00C4523E" w:rsidP="00C4523E">
      <w:pPr>
        <w:pStyle w:val="Heading4"/>
        <w:rPr>
          <w:rStyle w:val="Style13ptBold"/>
        </w:rPr>
      </w:pPr>
      <w:r w:rsidRPr="002C7700">
        <w:t>Chinese military is weak – recent spending increases haven’t helped</w:t>
      </w:r>
    </w:p>
    <w:p w14:paraId="2C78CE9C" w14:textId="77777777" w:rsidR="00C4523E" w:rsidRPr="002C7700" w:rsidRDefault="00C4523E" w:rsidP="00C4523E">
      <w:pPr>
        <w:rPr>
          <w:rStyle w:val="Style13ptBold"/>
        </w:rPr>
      </w:pPr>
      <w:r w:rsidRPr="002C7700">
        <w:rPr>
          <w:rStyle w:val="Style13ptBold"/>
        </w:rPr>
        <w:t>Cheung 2015</w:t>
      </w:r>
    </w:p>
    <w:p w14:paraId="319B1109" w14:textId="77777777" w:rsidR="00C4523E" w:rsidRPr="002C7700" w:rsidRDefault="00C4523E" w:rsidP="00C4523E">
      <w:r w:rsidRPr="002C7700">
        <w:t xml:space="preserve">Tai Ming, Feb 16, 2015, </w:t>
      </w:r>
      <w:r w:rsidRPr="002C7700">
        <w:rPr>
          <w:rFonts w:ascii="Arial" w:hAnsi="Arial" w:cs="Arial"/>
          <w:color w:val="222222"/>
          <w:sz w:val="20"/>
          <w:szCs w:val="20"/>
          <w:shd w:val="clear" w:color="auto" w:fill="FFFFFF"/>
        </w:rPr>
        <w:t>Tai Ming Cheung is Director of the Institute on Global Conflict and Cooperation at the University of California, San Diego, where he also leads the institute's Study of Technology and Innovation project. States News Service, “CHINA'S MILITARY MODERNIZATION EFFORTS FALL SHORT; SIGNIFICANT WEAKNESSES REMAIN” http://go.galegroup.com/ps/retrieve.do?sort=RELEVANCE&amp;docType=Article&amp;tabID=T004&amp;prodId=EAIM&amp;searchId=R1&amp;resultListType=RESULT_LIST&amp;searchType=AdvancedSearchForm&amp;contentSegment=&amp;currentPosition=1&amp;searchResultsType=SingleTab&amp;inPS=true&amp;userGroupName=ksstate_ukans&amp;docId=GALE%7CA401853095&amp;contentSet=GALE%7CA401853095</w:t>
      </w:r>
    </w:p>
    <w:p w14:paraId="24E9625C" w14:textId="77777777" w:rsidR="00C4523E" w:rsidRPr="002C7700" w:rsidRDefault="00C4523E" w:rsidP="00C4523E">
      <w:pPr>
        <w:rPr>
          <w:sz w:val="14"/>
        </w:rPr>
      </w:pPr>
      <w:r w:rsidRPr="002C7700">
        <w:rPr>
          <w:rStyle w:val="StyleUnderline"/>
        </w:rPr>
        <w:t>Although the drive by the People's Republic of China to modernize its military has been underway for more than two decades, significant weaknesses remain, according to a new RAND Corporation report.</w:t>
      </w:r>
      <w:r w:rsidRPr="002C7700">
        <w:rPr>
          <w:sz w:val="14"/>
        </w:rPr>
        <w:t xml:space="preserve"> In the 1980s and 1990s, the People's Liberation Army was saddled with outdated equipment and poorly trained personnel, as well as the distraction and corruption associated with its involvement in an array of commercial activities. China reacted by pouring money into its military, resulting in double-digit increases in military spending in most years, but</w:t>
      </w:r>
      <w:r w:rsidRPr="002C7700">
        <w:rPr>
          <w:rStyle w:val="StyleUnderline"/>
        </w:rPr>
        <w:t xml:space="preserve"> many issues remain unresolved</w:t>
      </w:r>
      <w:r w:rsidRPr="002C7700">
        <w:rPr>
          <w:sz w:val="14"/>
        </w:rPr>
        <w:t xml:space="preserve">. </w:t>
      </w:r>
      <w:r w:rsidRPr="002C7700">
        <w:rPr>
          <w:rStyle w:val="StyleUnderline"/>
        </w:rPr>
        <w:t>"Our research found that China's weaknesses fall in two broad categories: institutional and combat capabilities,"</w:t>
      </w:r>
      <w:r w:rsidRPr="002C7700">
        <w:rPr>
          <w:sz w:val="14"/>
        </w:rPr>
        <w:t xml:space="preserve"> </w:t>
      </w:r>
      <w:r w:rsidRPr="002C7700">
        <w:rPr>
          <w:rStyle w:val="StyleUnderline"/>
        </w:rPr>
        <w:t>said Michael Chase</w:t>
      </w:r>
      <w:r w:rsidRPr="002C7700">
        <w:rPr>
          <w:sz w:val="14"/>
        </w:rPr>
        <w:t xml:space="preserve">, co-lead author of the study and </w:t>
      </w:r>
      <w:r w:rsidRPr="002C7700">
        <w:rPr>
          <w:rStyle w:val="StyleUnderline"/>
        </w:rPr>
        <w:t>a</w:t>
      </w:r>
      <w:r w:rsidRPr="002C7700">
        <w:rPr>
          <w:sz w:val="14"/>
        </w:rPr>
        <w:t xml:space="preserve"> senior </w:t>
      </w:r>
      <w:r w:rsidRPr="002C7700">
        <w:rPr>
          <w:rStyle w:val="StyleUnderline"/>
        </w:rPr>
        <w:t>political scientist at RAND, a nonprofit research organization.</w:t>
      </w:r>
      <w:r w:rsidRPr="002C7700">
        <w:rPr>
          <w:sz w:val="14"/>
        </w:rPr>
        <w:t xml:space="preserve"> </w:t>
      </w:r>
      <w:r w:rsidRPr="002C7700">
        <w:rPr>
          <w:rStyle w:val="StyleUnderline"/>
        </w:rPr>
        <w:t>"The army faces shortcomings from outdated command structures, quality of personnel, professionalism and corruption."</w:t>
      </w:r>
      <w:r w:rsidRPr="002C7700">
        <w:rPr>
          <w:sz w:val="14"/>
        </w:rPr>
        <w:t xml:space="preserve"> </w:t>
      </w:r>
      <w:r w:rsidRPr="002C7700">
        <w:rPr>
          <w:rStyle w:val="StyleUnderline"/>
        </w:rPr>
        <w:t>In terms of combat capabilities, China has problems with logistical weaknesses, insufficient strategic airlift capabilities, limited numbers of special mission aircraft and deficiencies in fleet air defense and anti-submarine warfare</w:t>
      </w:r>
      <w:r w:rsidRPr="002C7700">
        <w:rPr>
          <w:sz w:val="14"/>
        </w:rPr>
        <w:t xml:space="preserve">, said Jeffrey Engstrom, co-lead author of the report and a RAND senior project associate. However, the Chinese are keenly aware of the military's many weaknesses and are working hard to correct them. The Chinese military trade press, as well as expert foreign observers, note </w:t>
      </w:r>
      <w:r w:rsidRPr="002C7700">
        <w:rPr>
          <w:rStyle w:val="StyleUnderline"/>
        </w:rPr>
        <w:t>that many of the key weaknesses of the Chinese armed forces stem from shortcomings in organizational structure and continuing concerns about insufficient educational accomplishments and levels of technical proficiency among soldiers and officers. Other personnel issues include problems with corruption, morale and professionalism</w:t>
      </w:r>
      <w:r w:rsidRPr="002C7700">
        <w:rPr>
          <w:sz w:val="14"/>
        </w:rPr>
        <w:t>, including difficulties accepting military discipline and maintaining operational security. In terms of combat capabilities</w:t>
      </w:r>
      <w:r w:rsidRPr="002C7700">
        <w:rPr>
          <w:rStyle w:val="StyleUnderline"/>
        </w:rPr>
        <w:t>, many Chinese strategists identify the inability to conduct integrated joint operations at the desired level of competence as the central problem.</w:t>
      </w:r>
      <w:r w:rsidRPr="002C7700">
        <w:rPr>
          <w:sz w:val="14"/>
        </w:rPr>
        <w:t xml:space="preserve"> </w:t>
      </w:r>
      <w:r w:rsidRPr="002C7700">
        <w:rPr>
          <w:rStyle w:val="StyleUnderline"/>
        </w:rPr>
        <w:t>There are persistent challenges in combat support and combat service support maintenance capabilities.</w:t>
      </w:r>
      <w:r w:rsidRPr="002C7700">
        <w:rPr>
          <w:sz w:val="14"/>
        </w:rPr>
        <w:t xml:space="preserve"> Recent investments in military hardware have made a difference, but the Chinese have struggled to make sure their military service members are able to operate it, according to the study. While new surface combatants and submarines boast impressive capabilities comparable with those of a modern, world-class navy</w:t>
      </w:r>
      <w:r w:rsidRPr="002C7700">
        <w:rPr>
          <w:rStyle w:val="StyleUnderline"/>
        </w:rPr>
        <w:t>, the Chinese navy still has problems with the integration of increasingly complex modern weapons and equipment platforms. The Chinese air force</w:t>
      </w:r>
      <w:r w:rsidRPr="002C7700">
        <w:rPr>
          <w:sz w:val="14"/>
        </w:rPr>
        <w:t xml:space="preserve"> has made similar technological strides, </w:t>
      </w:r>
      <w:r w:rsidRPr="002C7700">
        <w:rPr>
          <w:rStyle w:val="StyleUnderline"/>
        </w:rPr>
        <w:t>but must cope with</w:t>
      </w:r>
      <w:r w:rsidRPr="002C7700">
        <w:rPr>
          <w:sz w:val="14"/>
        </w:rPr>
        <w:t xml:space="preserve"> such challenges as a large force comprising multiple generations of aircraft, </w:t>
      </w:r>
      <w:r w:rsidRPr="002C7700">
        <w:rPr>
          <w:rStyle w:val="StyleUnderline"/>
        </w:rPr>
        <w:t>a shortage of key special mission aircraft, unrealistic training and insufficient strategic transport capability</w:t>
      </w:r>
      <w:r w:rsidRPr="002C7700">
        <w:rPr>
          <w:sz w:val="14"/>
        </w:rPr>
        <w:t xml:space="preserve">. </w:t>
      </w:r>
      <w:r w:rsidRPr="002C7700">
        <w:rPr>
          <w:rStyle w:val="StyleUnderline"/>
        </w:rPr>
        <w:t>The Chinese military also faces potential weaknesses in its ability to protect Chinese interests in space and the electromagnetic spectrum</w:t>
      </w:r>
      <w:r w:rsidRPr="002C7700">
        <w:rPr>
          <w:sz w:val="14"/>
        </w:rPr>
        <w:t xml:space="preserve">, and to successfully operate in these areas in support of military campaigns requiring information dominance. As China places more satellites into orbit, the military is becoming more dependent on space capabilities for important functions such as intelligence, navigation and communications. Chinese military publications assess China as being less dependent on space than the U.S. military, but appear to recognize that the growing </w:t>
      </w:r>
      <w:r w:rsidRPr="002C7700">
        <w:rPr>
          <w:rStyle w:val="StyleUnderline"/>
        </w:rPr>
        <w:t>Chinese reliance on space also makes them vulnerable</w:t>
      </w:r>
      <w:r w:rsidRPr="002C7700">
        <w:rPr>
          <w:sz w:val="14"/>
        </w:rPr>
        <w:t xml:space="preserve">. </w:t>
      </w:r>
      <w:r w:rsidRPr="002C7700">
        <w:rPr>
          <w:rStyle w:val="StyleUnderline"/>
        </w:rPr>
        <w:t>The Chinese also are concerned about their own cybersecurity weaknesses, particularly due to a perceived inferiority in the key aspects of "network military struggle."</w:t>
      </w:r>
      <w:r w:rsidRPr="002C7700">
        <w:rPr>
          <w:sz w:val="14"/>
        </w:rPr>
        <w:t xml:space="preserve"> Chase said </w:t>
      </w:r>
      <w:r w:rsidRPr="002C7700">
        <w:rPr>
          <w:rStyle w:val="StyleUnderline"/>
        </w:rPr>
        <w:t>it will be important for U.S. analysts, planners and leaders to continue to improve their understanding of Chinese military shortcomings</w:t>
      </w:r>
      <w:r w:rsidRPr="002C7700">
        <w:rPr>
          <w:sz w:val="14"/>
        </w:rPr>
        <w:t xml:space="preserve"> as well as how the Chinese see these weaknesses and vulnerabilities. If deterrence fails, that knowledge may help the United States and its allies prevent China from using force to achieve its policy objectives. </w:t>
      </w:r>
    </w:p>
    <w:p w14:paraId="7554813A" w14:textId="73DF264D" w:rsidR="00C4523E" w:rsidRPr="002C7700" w:rsidRDefault="00C4523E" w:rsidP="00C4523E">
      <w:pPr>
        <w:pStyle w:val="Heading4"/>
      </w:pPr>
      <w:r w:rsidRPr="002C7700">
        <w:lastRenderedPageBreak/>
        <w:t>China’s military is decades of years behind the US</w:t>
      </w:r>
    </w:p>
    <w:p w14:paraId="45EE8AC0" w14:textId="77777777" w:rsidR="00C4523E" w:rsidRPr="002C7700" w:rsidRDefault="00C4523E" w:rsidP="00C4523E">
      <w:pPr>
        <w:rPr>
          <w:rStyle w:val="Style13ptBold"/>
        </w:rPr>
      </w:pPr>
      <w:r w:rsidRPr="002C7700">
        <w:rPr>
          <w:rStyle w:val="Style13ptBold"/>
        </w:rPr>
        <w:t>Dibb ‘15</w:t>
      </w:r>
    </w:p>
    <w:p w14:paraId="6B4DCB2D" w14:textId="77777777" w:rsidR="00C4523E" w:rsidRPr="002C7700" w:rsidRDefault="00C4523E" w:rsidP="00C4523E">
      <w:r w:rsidRPr="002C7700">
        <w:t>(Paul Dibb, 10-15-2015, Paul Dibb is Emeritus Professor of Strategic Studies at The Australian National University., Strategist, "Why the PLA is a paper tiger," http://www.aspistrategist.org.au/why-the-pla-is-a-paper-tiger/)</w:t>
      </w:r>
    </w:p>
    <w:p w14:paraId="22787EFA" w14:textId="77777777" w:rsidR="00C4523E" w:rsidRPr="002C7700" w:rsidRDefault="00C4523E" w:rsidP="00C4523E">
      <w:pPr>
        <w:rPr>
          <w:rStyle w:val="StyleUnderline"/>
        </w:rPr>
      </w:pPr>
      <w:r w:rsidRPr="002C7700">
        <w:rPr>
          <w:rStyle w:val="StyleUnderline"/>
        </w:rPr>
        <w:t>It’s becoming commonplace to drum up the military threat from China and belittle America’s military capabilities</w:t>
      </w:r>
      <w:r w:rsidRPr="002C7700">
        <w:rPr>
          <w:sz w:val="14"/>
        </w:rPr>
        <w:t xml:space="preserve">. </w:t>
      </w:r>
      <w:r w:rsidRPr="002C7700">
        <w:rPr>
          <w:rStyle w:val="StyleUnderline"/>
        </w:rPr>
        <w:t>Much of this commentary reminds me of statements in the mid-1980s that the former Soviet Union was poised to outstrip the US in military power. This isn’t to argue that China is in the final stages of disintegration like the USSR, but it is to assert that the People’s Liberation Army (PLA) demonstrates all the brittleness and paper-thin professionalism of a military that has never fought a modern war and whose much-vaunted military equipment has never been tested in combat.</w:t>
      </w:r>
      <w:r w:rsidRPr="002C7700">
        <w:rPr>
          <w:sz w:val="14"/>
        </w:rPr>
        <w:t xml:space="preserve"> With a slowing economy, and with structural economic and social tensions becoming worse rather than better, China is a large but fragile power ruled by a vulnerable party that can’t afford any economic or foreign policy disasters, let alone war with the US. Its economy is fundamentally interdependent with that of free international trade and global supply chains. </w:t>
      </w:r>
      <w:r w:rsidRPr="002C7700">
        <w:rPr>
          <w:rStyle w:val="StyleUnderline"/>
        </w:rPr>
        <w:t xml:space="preserve">War for China would be an economic and social disaster. </w:t>
      </w:r>
      <w:r w:rsidRPr="002C7700">
        <w:rPr>
          <w:sz w:val="14"/>
        </w:rPr>
        <w:t xml:space="preserve">Moreover, Beijing has very few powerful or influential friends in the region and suffers from strategic isolation, which is growing worse the more it throws its weight around. </w:t>
      </w:r>
      <w:r w:rsidRPr="002C7700">
        <w:rPr>
          <w:rStyle w:val="StyleUnderline"/>
        </w:rPr>
        <w:t>Beijing has no experience whatsoever of modern war. Its last experience of armed conflict was in 1979 when it abysmally failed to teach Vietnam a so-called ‘lesson’</w:t>
      </w:r>
      <w:r w:rsidRPr="002C7700">
        <w:rPr>
          <w:sz w:val="14"/>
        </w:rPr>
        <w:t xml:space="preserve">. Border scuffles with India and the USSR in the 1960s and sending peasant armies into the Korean War in the 1950s scarcely rate as modern combat. The PLA’s power depends crucially on keeping the Communist Party in power, which is what its oath of allegiance declares, and not the defence of China as a country. PLA officers still waste inordinate amounts of time learning irrelevant communist dogma, rather than giving priority to military training. Then there’s the issue of corruption at the highest levels of the PLA and the buying of favours and promotions. It’s true that in the last couple of decades the PLA has made some impressive strides technologically. But despite President Xi Jinping proclaiming that China must become a powerful maritime power, geography is against it. </w:t>
      </w:r>
      <w:r w:rsidRPr="002C7700">
        <w:rPr>
          <w:rStyle w:val="StyleUnderline"/>
        </w:rPr>
        <w:t>When was the last time a large land power really made it as a naval power?</w:t>
      </w:r>
      <w:r w:rsidRPr="002C7700">
        <w:rPr>
          <w:sz w:val="14"/>
        </w:rPr>
        <w:t xml:space="preserve"> Certainly not the USSR, France or Germany. Commentators in Australia repeat a lot of breathless assertions about China’s anti-access and area denial capabilities. And there can be no doubt that operating in the approaches to China is becoming more dangerous, particularly given the sort of military mass that China can accumulate close to home. But do we actually think that the Americans are sitting on their hands doing nothing technologically in areas such as hypersonic vehicles, railguns, stealth, drones and cyber-attack? </w:t>
      </w:r>
      <w:r w:rsidRPr="002C7700">
        <w:rPr>
          <w:rStyle w:val="Emphasis"/>
        </w:rPr>
        <w:t>In key areas of military technology China is still a good 20 years behind the US.</w:t>
      </w:r>
      <w:r w:rsidRPr="002C7700">
        <w:rPr>
          <w:sz w:val="14"/>
        </w:rPr>
        <w:t xml:space="preserve"> Its antisubmarine warfare capability is marginal and many of its submarines are noisy. </w:t>
      </w:r>
      <w:r w:rsidRPr="002C7700">
        <w:rPr>
          <w:rStyle w:val="StyleUnderline"/>
        </w:rPr>
        <w:t>China lacks the necessary quieting and propulsion technologies to build anything remotely comparable to an US or Russian nuclear submarine.</w:t>
      </w:r>
      <w:r w:rsidRPr="002C7700">
        <w:rPr>
          <w:sz w:val="14"/>
        </w:rPr>
        <w:t xml:space="preserve"> Even the newest Chinese Jin-class ballistic missile nuclear submarines are louder than the 1970s era Soviet Delta III SSBN. And the forthcoming type 95 nuclear submarine will be louder than the late-1980s Soviet titanium-hulled Akula, according to US sources. China’s air defence capabilities have gaping deficiencies against any technologically advanced enemy. </w:t>
      </w:r>
      <w:r w:rsidRPr="002C7700">
        <w:rPr>
          <w:rStyle w:val="StyleUnderline"/>
        </w:rPr>
        <w:t xml:space="preserve">Moreover, China still relies heavily on Russia for military reverse engineering and supply of high-performance military jet engines, which it has failed to master for 30 years. </w:t>
      </w:r>
      <w:r w:rsidRPr="002C7700">
        <w:rPr>
          <w:sz w:val="14"/>
        </w:rPr>
        <w:t xml:space="preserve">Beijing has made important strides with ballistic missile technologies, but the DF-21 has never destroyed a naval target moving at battle speed. Moreover, it relies crucially on intelligence satellites and long-range over-the-horizon radar for target acquisition. Those are soft targets and vulnerable to pre-emptive US military strikes. It isn’t clear in any case, according to the Pentagon, whether China has the capability to collect accurate targeting information and pass it to launch platforms in time for successful strikes against distant targets at sea. As for China’s ICBM capabilities, such as the DF-5B with multiple independently targetable re-entry vehicles (MIRVs), this is hardly a breakthrough nuclear technology. In 1974, as Head of the National Assessments Staff, I was briefed by the CIA about MIRVs on the Soviet Union’s SS-18 ICBM. That was remarkable technological advance 40 years ago. </w:t>
      </w:r>
      <w:r w:rsidRPr="002C7700">
        <w:rPr>
          <w:rStyle w:val="StyleUnderline"/>
        </w:rPr>
        <w:t xml:space="preserve">There are some Chinese military officers and academics who are starting to brag about China’s nuclear war-fighting capabilities. </w:t>
      </w:r>
      <w:r w:rsidRPr="002C7700">
        <w:rPr>
          <w:sz w:val="14"/>
        </w:rPr>
        <w:t>While China has a reasonably secure second-strike capability, it’s one of the most vulnerable large powers to all-out nuclear war because of its population density and its distribution along the eastern seaboard. Just because China has a population 1.4 billion people doesn’t mean that it would survive a massive nuclear attack. That’s a strong argument, in my view, for the US to keep a large nuclear attack force, both operational and in active reserve, of several thousand strategic warheads</w:t>
      </w:r>
      <w:r w:rsidRPr="002C7700">
        <w:rPr>
          <w:rStyle w:val="StyleUnderline"/>
        </w:rPr>
        <w:t>. All this is to argue that we need to put China’s emerging military capabilities into some sensible comparative analysis with those of the US and in historical context. We need to remember that the US is the most innovative country in the world and isn’t standing still in the face of Chinese military advancements, many of which are seriously deficient.</w:t>
      </w:r>
    </w:p>
    <w:p w14:paraId="506F2D7F" w14:textId="77777777" w:rsidR="00270B7A" w:rsidRPr="002C7700" w:rsidRDefault="00270B7A" w:rsidP="00270B7A">
      <w:pPr>
        <w:pStyle w:val="Heading2"/>
      </w:pPr>
      <w:r w:rsidRPr="002C7700">
        <w:lastRenderedPageBreak/>
        <w:t xml:space="preserve">China War </w:t>
      </w:r>
    </w:p>
    <w:p w14:paraId="5431398D" w14:textId="77777777" w:rsidR="00270B7A" w:rsidRPr="002C7700" w:rsidRDefault="00270B7A" w:rsidP="00270B7A">
      <w:pPr>
        <w:pStyle w:val="Heading3"/>
      </w:pPr>
      <w:r w:rsidRPr="002C7700">
        <w:lastRenderedPageBreak/>
        <w:t xml:space="preserve">China War Likely </w:t>
      </w:r>
    </w:p>
    <w:p w14:paraId="74953FFB" w14:textId="064E7EFC" w:rsidR="0017512A" w:rsidRPr="002C7700" w:rsidRDefault="0017512A" w:rsidP="00BA31D5">
      <w:pPr>
        <w:pStyle w:val="Heading4"/>
      </w:pPr>
      <w:r w:rsidRPr="002C7700">
        <w:t xml:space="preserve">Large risk of </w:t>
      </w:r>
      <w:r w:rsidR="009D5AE3" w:rsidRPr="002C7700">
        <w:t xml:space="preserve">US-China </w:t>
      </w:r>
      <w:r w:rsidRPr="002C7700">
        <w:t>nuclear war – structural mistrust makes escalation likely</w:t>
      </w:r>
      <w:r w:rsidR="009D5AE3" w:rsidRPr="002C7700">
        <w:t>; modernization guarantees nuclear use</w:t>
      </w:r>
    </w:p>
    <w:p w14:paraId="3B272E8D" w14:textId="5C30009D" w:rsidR="009D5AE3" w:rsidRPr="002C7700" w:rsidRDefault="002C7700" w:rsidP="009D5AE3">
      <w:pPr>
        <w:rPr>
          <w:rStyle w:val="Style13ptBold"/>
        </w:rPr>
      </w:pPr>
      <w:r w:rsidRPr="002C7700">
        <w:rPr>
          <w:rStyle w:val="Style13ptBold"/>
        </w:rPr>
        <w:t>Kulacki 16</w:t>
      </w:r>
    </w:p>
    <w:p w14:paraId="09BE14C8" w14:textId="61A37E51" w:rsidR="002C7700" w:rsidRPr="002C7700" w:rsidRDefault="002C7700" w:rsidP="002C7700">
      <w:r w:rsidRPr="002C7700">
        <w:t xml:space="preserve">Gary, May 2016, UCS China Project Manager, </w:t>
      </w:r>
      <w:r>
        <w:t xml:space="preserve">The Union of Concerned Scientists puts rigorous, independent science to work to solve our planet’s most pressing problems. Joining with citizens across the country, we combine technical analysis and effective advocacy to create innovative, practical solutions for a healthy, safe, and sustainable future. </w:t>
      </w:r>
      <w:r w:rsidRPr="002C7700">
        <w:t>“The Risk of Nuclear War with China: A Troubling Lack of Urgency” http://www.ucsusa.org/sites/default/files/attach/2016/05/Nuclear-War-with-China.pdf</w:t>
      </w:r>
    </w:p>
    <w:p w14:paraId="6931B58E" w14:textId="2B1361CB" w:rsidR="009D5AE3" w:rsidRPr="002C7700" w:rsidRDefault="009D5AE3" w:rsidP="009D5AE3">
      <w:r w:rsidRPr="002C7700">
        <w:rPr>
          <w:rStyle w:val="StyleUnderline"/>
        </w:rPr>
        <w:t xml:space="preserve">The possibility that the United States of America and the People’s Republic of China (PRC) could become involved in a </w:t>
      </w:r>
      <w:r w:rsidRPr="002C7700">
        <w:rPr>
          <w:rStyle w:val="Emphasis"/>
        </w:rPr>
        <w:t>nuclear war is increasing</w:t>
      </w:r>
      <w:r w:rsidRPr="002C7700">
        <w:t xml:space="preserve">. Both governments must acknowledge the danger if they hope to avoid it. </w:t>
      </w:r>
      <w:r w:rsidRPr="002C7700">
        <w:rPr>
          <w:rStyle w:val="StyleUnderline"/>
        </w:rPr>
        <w:t>Several factors contribute to the risk of a nuclear war between the United States and the People’s Republic of China</w:t>
      </w:r>
      <w:r w:rsidRPr="002C7700">
        <w:t xml:space="preserve">: • </w:t>
      </w:r>
      <w:r w:rsidRPr="002C7700">
        <w:rPr>
          <w:rStyle w:val="StyleUnderline"/>
        </w:rPr>
        <w:t xml:space="preserve">The United States and China have a contentious history. Mutual </w:t>
      </w:r>
      <w:r w:rsidRPr="002C7700">
        <w:rPr>
          <w:rStyle w:val="Emphasis"/>
        </w:rPr>
        <w:t>mistrust</w:t>
      </w:r>
      <w:r w:rsidRPr="002C7700">
        <w:rPr>
          <w:rStyle w:val="StyleUnderline"/>
        </w:rPr>
        <w:t xml:space="preserve"> sustains an entrenched and deepening antagonism </w:t>
      </w:r>
      <w:r w:rsidRPr="002C7700">
        <w:rPr>
          <w:rStyle w:val="Emphasis"/>
        </w:rPr>
        <w:t>despite sincere and occasionally successful efforts to cooperate</w:t>
      </w:r>
      <w:r w:rsidRPr="002C7700">
        <w:t xml:space="preserve"> on shared concerns such as climate change and nuclear terrorism. • </w:t>
      </w:r>
      <w:r w:rsidRPr="002C7700">
        <w:rPr>
          <w:rStyle w:val="StyleUnderline"/>
        </w:rPr>
        <w:t>Both governments are preparing for war, including improving their nuclear arsenals. U.S. and PRC decision makers believe they need a demonstrable readiness to use military force— including nuclear weapons—to ensure the other nation will yield in a military confrontation</w:t>
      </w:r>
      <w:r w:rsidRPr="002C7700">
        <w:t xml:space="preserve">. • </w:t>
      </w:r>
      <w:r w:rsidRPr="002C7700">
        <w:rPr>
          <w:rStyle w:val="StyleUnderline"/>
        </w:rPr>
        <w:t xml:space="preserve">U.S. and PRC leaders try to avoid conflict, but their </w:t>
      </w:r>
      <w:r w:rsidRPr="002C7700">
        <w:rPr>
          <w:rStyle w:val="Emphasis"/>
        </w:rPr>
        <w:t>discussions of contentious issues are inadequate</w:t>
      </w:r>
      <w:r w:rsidRPr="002C7700">
        <w:rPr>
          <w:rStyle w:val="StyleUnderline"/>
        </w:rPr>
        <w:t>.</w:t>
      </w:r>
      <w:r w:rsidRPr="002C7700">
        <w:t xml:space="preserve"> The extensive military exchanges the governments have conducted have produced memoranda of understanding on the conduct of naval vessels and aircraft, but </w:t>
      </w:r>
      <w:r w:rsidRPr="002C7700">
        <w:rPr>
          <w:rStyle w:val="StyleUnderline"/>
        </w:rPr>
        <w:t xml:space="preserve">strategic dialogues on their nuclear forces, missile defenses, and anti-satellite weapons are perfunctory. </w:t>
      </w:r>
      <w:r w:rsidRPr="002C7700">
        <w:t xml:space="preserve">• </w:t>
      </w:r>
      <w:r w:rsidRPr="002C7700">
        <w:rPr>
          <w:rStyle w:val="StyleUnderline"/>
        </w:rPr>
        <w:t>U.S. and PRC officials see the risk differently. U.S. officials are concerned that if a military conflict starts, they may need to use nuclear weapons to stop it. PRC officials assume that no nation would ever invite nuclear retaliation</w:t>
      </w:r>
      <w:r w:rsidRPr="002C7700">
        <w:t xml:space="preserve"> by using nuclear weapons first. </w:t>
      </w:r>
      <w:r w:rsidRPr="002C7700">
        <w:rPr>
          <w:rStyle w:val="StyleUnderline"/>
        </w:rPr>
        <w:t>Their concern is to assure the PRC maintains a credible ability to retaliate after a U.S. nuclear attack</w:t>
      </w:r>
      <w:r w:rsidRPr="002C7700">
        <w:t xml:space="preserve">. Can this peace that is not peace be maintained indefinitely? </w:t>
      </w:r>
      <w:r w:rsidRPr="002C7700">
        <w:rPr>
          <w:rStyle w:val="Emphasis"/>
        </w:rPr>
        <w:t>Diplomacy has not slowed steadily accelerating preparations for war,</w:t>
      </w:r>
      <w:r w:rsidRPr="002C7700">
        <w:rPr>
          <w:rStyle w:val="StyleUnderline"/>
        </w:rPr>
        <w:t xml:space="preserve"> nor has it resolved U.S.-PRC disputes over the status of Taiwan, North Korean threats, or the freedom of military navigation in East Asian waters</w:t>
      </w:r>
      <w:r w:rsidRPr="002C7700">
        <w:t>. Keeping the peace depends on the skill and patience of political leaders who seek to avoid conflict even as they keep a nervous eye on the balance of rapidly evolving military technologies they are not trained to assess. Former U.S. secretary of defense Robert McNamara closed a lifetime of watching that balance by warning, “The indefinite combination of human fallibility and nuclear weapons will destroy nations” (Morris 2003). It is a warning the leaders of the United States and the People’s Republic of China should take to heart.</w:t>
      </w:r>
    </w:p>
    <w:p w14:paraId="15B9DD9E" w14:textId="09FD9990" w:rsidR="004A4DD1" w:rsidRDefault="004A4DD1" w:rsidP="00BA31D5">
      <w:pPr>
        <w:pStyle w:val="Heading4"/>
      </w:pPr>
      <w:r>
        <w:t>China &amp; US are preparing for nuclear war – modernization and more aggressive nuclear policies make escalation likely</w:t>
      </w:r>
    </w:p>
    <w:p w14:paraId="715F7DD0" w14:textId="77777777" w:rsidR="004A4DD1" w:rsidRPr="002C7700" w:rsidRDefault="004A4DD1" w:rsidP="004A4DD1">
      <w:pPr>
        <w:rPr>
          <w:rStyle w:val="Style13ptBold"/>
        </w:rPr>
      </w:pPr>
      <w:r w:rsidRPr="002C7700">
        <w:rPr>
          <w:rStyle w:val="Style13ptBold"/>
        </w:rPr>
        <w:t>Kulacki 16</w:t>
      </w:r>
    </w:p>
    <w:p w14:paraId="32C350C0" w14:textId="4FBFEA9A" w:rsidR="004A4DD1" w:rsidRDefault="004A4DD1" w:rsidP="004A4DD1">
      <w:r w:rsidRPr="002C7700">
        <w:t xml:space="preserve">Gary, May 2016, UCS China Project Manager, </w:t>
      </w:r>
      <w:r>
        <w:t xml:space="preserve">The Union of Concerned Scientists puts rigorous, independent science to work to solve our planet’s most pressing problems. Joining with citizens </w:t>
      </w:r>
      <w:r>
        <w:lastRenderedPageBreak/>
        <w:t xml:space="preserve">across the country, we combine technical analysis and effective advocacy to create innovative, practical solutions for a healthy, safe, and sustainable future. </w:t>
      </w:r>
      <w:r w:rsidRPr="002C7700">
        <w:t>“The Risk of Nuclear War with China: A Troubling Lack of Urgency” http://www.ucsusa.org/sites/default/files/attach/2016/05/Nuclear-War-with-China.pdf</w:t>
      </w:r>
    </w:p>
    <w:p w14:paraId="60F8EB8C" w14:textId="79C247AB" w:rsidR="004A4DD1" w:rsidRPr="004A4DD1" w:rsidRDefault="004A4DD1" w:rsidP="004A4DD1">
      <w:r>
        <w:t xml:space="preserve">Researchers at </w:t>
      </w:r>
      <w:r w:rsidRPr="004A4DD1">
        <w:rPr>
          <w:rStyle w:val="StyleUnderline"/>
        </w:rPr>
        <w:t>the Chinese Academy of Military Science</w:t>
      </w:r>
      <w:r>
        <w:t xml:space="preserve">, a research center under the Central Military Commission, which is </w:t>
      </w:r>
      <w:r w:rsidRPr="004A4DD1">
        <w:rPr>
          <w:rStyle w:val="StyleUnderline"/>
        </w:rPr>
        <w:t>the highest PRC military authority, believe the United States seeks an “absolute military superiority” that it can use to limit China’s development and compromise its autonomy</w:t>
      </w:r>
      <w:r>
        <w:t xml:space="preserve"> (CAMS 2013). A PRC Ministry of Defense white paper identified </w:t>
      </w:r>
      <w:r w:rsidRPr="004A4DD1">
        <w:rPr>
          <w:rStyle w:val="StyleUnderline"/>
        </w:rPr>
        <w:t xml:space="preserve">three new U.S. threats to PRC national security: “hegemonism, power politics, and neo interventionism.” It announced the PRC would counter those threats with continued investments in </w:t>
      </w:r>
      <w:r w:rsidRPr="004A4DD1">
        <w:rPr>
          <w:rStyle w:val="Emphasis"/>
        </w:rPr>
        <w:t>military space capabilities, missile defenses, strategic early warning systems, and long-range precision strike weapons</w:t>
      </w:r>
      <w:r>
        <w:t xml:space="preserve"> (SCIO 2015). </w:t>
      </w:r>
      <w:r w:rsidRPr="004A4DD1">
        <w:rPr>
          <w:rStyle w:val="StyleUnderline"/>
        </w:rPr>
        <w:t>The People’s Republic of China does not release information about the size, composition, or cost of its nuclear forces.</w:t>
      </w:r>
      <w:r>
        <w:t xml:space="preserve"> </w:t>
      </w:r>
      <w:r w:rsidRPr="004A4DD1">
        <w:rPr>
          <w:rStyle w:val="StyleUnderline"/>
        </w:rPr>
        <w:t>U.S. estimates describe a relatively small nuclear arsenal: several hundred warheads and 75-100 long-range ballistic missiles that can reach the United States</w:t>
      </w:r>
      <w:r>
        <w:t xml:space="preserve"> (OSD 2016). </w:t>
      </w:r>
      <w:r w:rsidRPr="004A4DD1">
        <w:rPr>
          <w:rStyle w:val="StyleUnderline"/>
        </w:rPr>
        <w:t xml:space="preserve">The PRC also has </w:t>
      </w:r>
      <w:r>
        <w:t xml:space="preserve">a few score </w:t>
      </w:r>
      <w:r w:rsidRPr="004A4DD1">
        <w:rPr>
          <w:rStyle w:val="StyleUnderline"/>
        </w:rPr>
        <w:t>intermediate range ballistic missiles and cruise missiles that can be armed with nuclear warheads (</w:t>
      </w:r>
      <w:r>
        <w:t>NASIC 2013</w:t>
      </w:r>
      <w:r w:rsidRPr="004A4DD1">
        <w:rPr>
          <w:rStyle w:val="StyleUnderline"/>
        </w:rPr>
        <w:t>). PRC military publications</w:t>
      </w:r>
      <w:r>
        <w:t xml:space="preserve"> have disc</w:t>
      </w:r>
      <w:r w:rsidRPr="004A4DD1">
        <w:rPr>
          <w:rStyle w:val="StyleUnderline"/>
        </w:rPr>
        <w:t xml:space="preserve">ussed plans to improve the quality and increase the quantity of nuclear-armed delivery vehicles, </w:t>
      </w:r>
      <w:r>
        <w:t xml:space="preserve">but they have characterized these improvements as limited measures intended to hedge against continuing U.S. investments in a global missile defense network and the U.S. development of longrange precision strike capabilities. PRC leaders are not planning a major build-up in numbers, which they believe would be counterproductive (CAMS 2013). According to experts within China, the PRC eschews fighting a nuclear war and has no plans to produce nuclear weapons for that purpose (Sun 2013). </w:t>
      </w:r>
      <w:r w:rsidRPr="004A4DD1">
        <w:rPr>
          <w:rStyle w:val="StyleUnderline"/>
        </w:rPr>
        <w:t>The PRC may attempt to use its nuclear forces to send a signal to the United States if it launches large-scale conventional military attacks against sensitive targets like the Three Gorges Dam, major population centers, or nuclear power plants</w:t>
      </w:r>
      <w:r>
        <w:t xml:space="preserve"> (Yu 2004). </w:t>
      </w:r>
      <w:r w:rsidRPr="004A4DD1">
        <w:rPr>
          <w:rStyle w:val="StyleUnderline"/>
        </w:rPr>
        <w:t xml:space="preserve">The PRC is also </w:t>
      </w:r>
      <w:r w:rsidRPr="004A4DD1">
        <w:rPr>
          <w:rStyle w:val="Emphasis"/>
        </w:rPr>
        <w:t>considering raising the alert level</w:t>
      </w:r>
      <w:r w:rsidRPr="004A4DD1">
        <w:rPr>
          <w:rStyle w:val="StyleUnderline"/>
        </w:rPr>
        <w:t xml:space="preserve"> of its </w:t>
      </w:r>
      <w:r w:rsidRPr="004A4DD1">
        <w:rPr>
          <w:rStyle w:val="Emphasis"/>
        </w:rPr>
        <w:t>nuclear forces</w:t>
      </w:r>
      <w:r w:rsidRPr="004A4DD1">
        <w:rPr>
          <w:rStyle w:val="StyleUnderline"/>
        </w:rPr>
        <w:t xml:space="preserve"> so it can </w:t>
      </w:r>
      <w:r w:rsidRPr="004A4DD1">
        <w:rPr>
          <w:rStyle w:val="Emphasis"/>
        </w:rPr>
        <w:t xml:space="preserve">launch them on warning of an incoming attack </w:t>
      </w:r>
      <w:r>
        <w:t>(CAMS 2013).</w:t>
      </w:r>
    </w:p>
    <w:p w14:paraId="2D71F605" w14:textId="0B8AEE7E" w:rsidR="004A4DD1" w:rsidRDefault="004A4DD1" w:rsidP="004A4DD1">
      <w:pPr>
        <w:pStyle w:val="Heading4"/>
      </w:pPr>
      <w:r>
        <w:t>Tensions in the SCS are high – both countries are preparing for war</w:t>
      </w:r>
    </w:p>
    <w:p w14:paraId="499A6DC9" w14:textId="77777777" w:rsidR="004A4DD1" w:rsidRPr="002C7700" w:rsidRDefault="004A4DD1" w:rsidP="004A4DD1">
      <w:pPr>
        <w:rPr>
          <w:rStyle w:val="Style13ptBold"/>
        </w:rPr>
      </w:pPr>
      <w:r w:rsidRPr="002C7700">
        <w:rPr>
          <w:rStyle w:val="Style13ptBold"/>
        </w:rPr>
        <w:t>Kulacki 16</w:t>
      </w:r>
    </w:p>
    <w:p w14:paraId="44728D4A" w14:textId="77777777" w:rsidR="004A4DD1" w:rsidRDefault="004A4DD1" w:rsidP="004A4DD1">
      <w:r w:rsidRPr="002C7700">
        <w:t xml:space="preserve">Gary, May 2016, UCS China Project Manager, </w:t>
      </w:r>
      <w:r>
        <w:t xml:space="preserve">The Union of Concerned Scientists puts rigorous, independent science to work to solve our planet’s most pressing problems. Joining with citizens across the country, we combine technical analysis and effective advocacy to create innovative, practical solutions for a healthy, safe, and sustainable future. </w:t>
      </w:r>
      <w:r w:rsidRPr="002C7700">
        <w:t>“The Risk of Nuclear War with China: A Troubling Lack of Urgency” http://www.ucsusa.org/sites/default/files/attach/2016/05/Nuclear-War-with-China.pdf</w:t>
      </w:r>
    </w:p>
    <w:p w14:paraId="4CE7F098" w14:textId="19D495FE" w:rsidR="004A4DD1" w:rsidRPr="004A4DD1" w:rsidRDefault="004A4DD1" w:rsidP="004A4DD1">
      <w:r w:rsidRPr="004A4DD1">
        <w:rPr>
          <w:rStyle w:val="StyleUnderline"/>
        </w:rPr>
        <w:t xml:space="preserve">U.S. and PRC interactions in East Asian waters increasingly </w:t>
      </w:r>
      <w:r w:rsidRPr="004A4DD1">
        <w:rPr>
          <w:rStyle w:val="Emphasis"/>
        </w:rPr>
        <w:t>emphasize the use of military force</w:t>
      </w:r>
      <w:r>
        <w:t xml:space="preserve">. In 2009, </w:t>
      </w:r>
      <w:r w:rsidRPr="004A4DD1">
        <w:rPr>
          <w:rStyle w:val="StyleUnderline"/>
        </w:rPr>
        <w:t xml:space="preserve">the Obama administration broke with past policy by indicating it would </w:t>
      </w:r>
      <w:r w:rsidRPr="004A4DD1">
        <w:rPr>
          <w:rStyle w:val="Emphasis"/>
        </w:rPr>
        <w:t xml:space="preserve">use military force to police </w:t>
      </w:r>
      <w:r w:rsidRPr="004A4DD1">
        <w:rPr>
          <w:rStyle w:val="StyleUnderline"/>
        </w:rPr>
        <w:t xml:space="preserve">long-simmering </w:t>
      </w:r>
      <w:r w:rsidRPr="004A4DD1">
        <w:rPr>
          <w:rStyle w:val="Emphasis"/>
        </w:rPr>
        <w:t>disputes</w:t>
      </w:r>
      <w:r w:rsidRPr="004A4DD1">
        <w:rPr>
          <w:rStyle w:val="StyleUnderline"/>
        </w:rPr>
        <w:t xml:space="preserve"> between China and its Asian neighbors </w:t>
      </w:r>
      <w:r w:rsidRPr="004A4DD1">
        <w:rPr>
          <w:rStyle w:val="Emphasis"/>
        </w:rPr>
        <w:t>over competing sovereignty claims</w:t>
      </w:r>
      <w:r>
        <w:t xml:space="preserve"> (Chang 2010). The change responded to </w:t>
      </w:r>
      <w:r w:rsidRPr="004A4DD1">
        <w:rPr>
          <w:rStyle w:val="Emphasis"/>
        </w:rPr>
        <w:t>PRC statements describing its sovereignty claims as a “core interest”</w:t>
      </w:r>
      <w:r>
        <w:t xml:space="preserve"> (DOS 2010). </w:t>
      </w:r>
      <w:r w:rsidRPr="004A4DD1">
        <w:rPr>
          <w:rStyle w:val="StyleUnderline"/>
        </w:rPr>
        <w:t xml:space="preserve">The United States backed up its new policy with </w:t>
      </w:r>
      <w:r w:rsidRPr="004A4DD1">
        <w:rPr>
          <w:rStyle w:val="Emphasis"/>
        </w:rPr>
        <w:t>new military bases, deployments, and exercises in the region</w:t>
      </w:r>
      <w:r w:rsidRPr="004A4DD1">
        <w:rPr>
          <w:rStyle w:val="StyleUnderline"/>
        </w:rPr>
        <w:t>. It sailed U.S. Navy task forces into PRC-claimed waters that the United States does not normally patrol</w:t>
      </w:r>
      <w:r>
        <w:t xml:space="preserve">. </w:t>
      </w:r>
      <w:r>
        <w:lastRenderedPageBreak/>
        <w:t xml:space="preserve">The stated objective has been to compel a compromise of PRC sovereignty claims (OSD 2012). </w:t>
      </w:r>
      <w:r w:rsidRPr="004A4DD1">
        <w:rPr>
          <w:rStyle w:val="StyleUnderline"/>
        </w:rPr>
        <w:t>The PRC responded by accelerating ongoing island-building activities, excluding foreign fishing vessels from disputed waters, and constructing new military facilities in the region</w:t>
      </w:r>
      <w:r>
        <w:t>.</w:t>
      </w:r>
    </w:p>
    <w:p w14:paraId="2853DC92" w14:textId="628CC223" w:rsidR="004A4DD1" w:rsidRDefault="004A4DD1" w:rsidP="003A7A8B">
      <w:pPr>
        <w:pStyle w:val="Heading4"/>
      </w:pPr>
      <w:r>
        <w:t xml:space="preserve">Squo space policy leads to war – bilateral coop insufficient to </w:t>
      </w:r>
      <w:r w:rsidR="003A7A8B">
        <w:t>stop</w:t>
      </w:r>
      <w:r>
        <w:t xml:space="preserve"> space warfare</w:t>
      </w:r>
    </w:p>
    <w:p w14:paraId="6E836084" w14:textId="77777777" w:rsidR="003A7A8B" w:rsidRPr="002C7700" w:rsidRDefault="003A7A8B" w:rsidP="003A7A8B">
      <w:pPr>
        <w:rPr>
          <w:rStyle w:val="Style13ptBold"/>
        </w:rPr>
      </w:pPr>
      <w:r w:rsidRPr="002C7700">
        <w:rPr>
          <w:rStyle w:val="Style13ptBold"/>
        </w:rPr>
        <w:t>Kulacki 16</w:t>
      </w:r>
    </w:p>
    <w:p w14:paraId="411A8FBB" w14:textId="77777777" w:rsidR="003A7A8B" w:rsidRDefault="003A7A8B" w:rsidP="003A7A8B">
      <w:r w:rsidRPr="002C7700">
        <w:t xml:space="preserve">Gary, May 2016, UCS China Project Manager, </w:t>
      </w:r>
      <w:r>
        <w:t xml:space="preserve">The Union of Concerned Scientists puts rigorous, independent science to work to solve our planet’s most pressing problems. Joining with citizens across the country, we combine technical analysis and effective advocacy to create innovative, practical solutions for a healthy, safe, and sustainable future. </w:t>
      </w:r>
      <w:r w:rsidRPr="002C7700">
        <w:t>“The Risk of Nuclear War with China: A Troubling Lack of Urgency” http://www.ucsusa.org/sites/default/files/attach/2016/05/Nuclear-War-with-China.pdf</w:t>
      </w:r>
    </w:p>
    <w:p w14:paraId="52813BE1" w14:textId="5BFBCCDD" w:rsidR="004A4DD1" w:rsidRPr="003A7A8B" w:rsidRDefault="004A4DD1" w:rsidP="004A4DD1">
      <w:pPr>
        <w:rPr>
          <w:rStyle w:val="StyleUnderline"/>
        </w:rPr>
      </w:pPr>
      <w:r w:rsidRPr="004A4DD1">
        <w:rPr>
          <w:rStyle w:val="StyleUnderline"/>
        </w:rPr>
        <w:t>China and the United States are also ramping up plans to use military force in outer space.</w:t>
      </w:r>
      <w:r>
        <w:t xml:space="preserve"> In 2007, </w:t>
      </w:r>
      <w:r w:rsidRPr="004A4DD1">
        <w:rPr>
          <w:rStyle w:val="StyleUnderline"/>
        </w:rPr>
        <w:t xml:space="preserve">the PRC tested a </w:t>
      </w:r>
      <w:r>
        <w:t>destructive anti-satellite (</w:t>
      </w:r>
      <w:r w:rsidRPr="004A4DD1">
        <w:rPr>
          <w:rStyle w:val="StyleUnderline"/>
        </w:rPr>
        <w:t>ASAT) interceptor against one of its own satellites</w:t>
      </w:r>
      <w:r>
        <w:t xml:space="preserve">. Subsequent </w:t>
      </w:r>
      <w:r w:rsidRPr="004A4DD1">
        <w:rPr>
          <w:rStyle w:val="StyleUnderline"/>
        </w:rPr>
        <w:t xml:space="preserve">PRC research, development, and testing of ASAT weapons, particularly a high-altitude ASAT test in May 2013, caused the Obama administration to shift </w:t>
      </w:r>
      <w:r w:rsidRPr="004A4DD1">
        <w:rPr>
          <w:rStyle w:val="Emphasis"/>
        </w:rPr>
        <w:t>away from diplomacy and toward military countermeasures</w:t>
      </w:r>
      <w:r w:rsidRPr="004A4DD1">
        <w:rPr>
          <w:rStyle w:val="StyleUnderline"/>
        </w:rPr>
        <w:t xml:space="preserve"> to address the Chinese threat to U.S. satellites</w:t>
      </w:r>
      <w:r>
        <w:t xml:space="preserve"> (Hitchens 2016). </w:t>
      </w:r>
      <w:r w:rsidRPr="003A7A8B">
        <w:t>These demonstrations of the capability and the will to use military force on the high seas and in outer space mirror attempts by both governments to develop the capability for cyber attacks. The PRC military has hacked U.S. government and corporate websites and stolen the personnel files of millions of security clearance holders (Nakashima 2015). U.S. intelligence agencies collaborated with U.S. telecommunication firms that provided the equipment used in China’s computer networks. The PRC is replacing</w:t>
      </w:r>
      <w:r>
        <w:t xml:space="preserve"> the equipment with domestically designed and manufactured replacements and now prohibits U.S. firms from selling to large sections of the Chinese IT market (Griffiths 2015). In this way, </w:t>
      </w:r>
      <w:r w:rsidRPr="003A7A8B">
        <w:rPr>
          <w:rStyle w:val="StyleUnderline"/>
        </w:rPr>
        <w:t>both governments are implementing policies that prioritize hedging against threats over the benefits of scientific, technological, and commercial collaboration</w:t>
      </w:r>
      <w:r>
        <w:t xml:space="preserve">. </w:t>
      </w:r>
      <w:r w:rsidRPr="003A7A8B">
        <w:rPr>
          <w:rStyle w:val="StyleUnderline"/>
        </w:rPr>
        <w:t xml:space="preserve">The time, effort, and resources they devote to preparing for a potential war </w:t>
      </w:r>
      <w:r w:rsidRPr="003A7A8B">
        <w:rPr>
          <w:rStyle w:val="Emphasis"/>
        </w:rPr>
        <w:t>far outweigh their support for confidence building and cooperation</w:t>
      </w:r>
      <w:r w:rsidRPr="003A7A8B">
        <w:rPr>
          <w:rStyle w:val="StyleUnderline"/>
        </w:rPr>
        <w:t xml:space="preserve">. In some areas, like </w:t>
      </w:r>
      <w:r w:rsidRPr="003A7A8B">
        <w:rPr>
          <w:rStyle w:val="Emphasis"/>
        </w:rPr>
        <w:t>space science</w:t>
      </w:r>
      <w:r w:rsidRPr="003A7A8B">
        <w:rPr>
          <w:rStyle w:val="StyleUnderline"/>
        </w:rPr>
        <w:t xml:space="preserve"> and technology, </w:t>
      </w:r>
      <w:r w:rsidRPr="003A7A8B">
        <w:rPr>
          <w:rStyle w:val="Emphasis"/>
        </w:rPr>
        <w:t>hedging now makes bilateral cooperation extremely difficult</w:t>
      </w:r>
      <w:r w:rsidRPr="003A7A8B">
        <w:rPr>
          <w:rStyle w:val="StyleUnderline"/>
        </w:rPr>
        <w:t>.</w:t>
      </w:r>
    </w:p>
    <w:p w14:paraId="5F3C7B57" w14:textId="77777777" w:rsidR="00BA31D5" w:rsidRPr="002C7700" w:rsidRDefault="00BA31D5" w:rsidP="00BA31D5">
      <w:pPr>
        <w:pStyle w:val="Heading4"/>
      </w:pPr>
      <w:r w:rsidRPr="002C7700">
        <w:t xml:space="preserve">Tensions Rising – US intervention both in water and in air causing problems for China – Causing extreme Chinese Aggression, war talks a reality </w:t>
      </w:r>
    </w:p>
    <w:p w14:paraId="2E54B1C4" w14:textId="77777777" w:rsidR="00BA31D5" w:rsidRPr="002C7700" w:rsidRDefault="00BA31D5" w:rsidP="00BA31D5">
      <w:pPr>
        <w:spacing w:line="276" w:lineRule="auto"/>
      </w:pPr>
      <w:r w:rsidRPr="002C7700">
        <w:rPr>
          <w:rStyle w:val="Style13ptBold"/>
        </w:rPr>
        <w:t>Broder 16</w:t>
      </w:r>
      <w:r w:rsidRPr="002C7700">
        <w:t xml:space="preserve"> - Jonathan Broder is an author of Foreign Policy and Defense at Newsweek, he has been covering foreign policy for 2 decades and is a frequent commentator on foreign affairs for NPR. 6/22/16. News Week. THE ‘INEVITABLE WAR’ BETWEEN THE U.S. AND CHINA. http://www.newsweek.com/south-china-sea-war-nuclear-submarines-china-united-states-barack-obama-xi-473428</w:t>
      </w:r>
    </w:p>
    <w:p w14:paraId="02347B08" w14:textId="77777777" w:rsidR="00BA31D5" w:rsidRPr="002C7700" w:rsidRDefault="00BA31D5" w:rsidP="00BA31D5">
      <w:pPr>
        <w:rPr>
          <w:sz w:val="14"/>
        </w:rPr>
      </w:pPr>
      <w:r w:rsidRPr="002C7700">
        <w:rPr>
          <w:sz w:val="14"/>
        </w:rPr>
        <w:t xml:space="preserve">Updated Roughly </w:t>
      </w:r>
      <w:r w:rsidRPr="002C7700">
        <w:rPr>
          <w:rStyle w:val="StyleUnderline"/>
        </w:rPr>
        <w:t xml:space="preserve">15 years ago, a Chinese fighter jet pilot was killed when he collided with an American spy plane over the South China Sea. The episode marked the start of tensions between Beijing and Washington over China’s claim to the strategic waterway. So in May, </w:t>
      </w:r>
      <w:r w:rsidRPr="002C7700">
        <w:rPr>
          <w:rStyle w:val="StyleUnderline"/>
          <w:highlight w:val="cyan"/>
        </w:rPr>
        <w:t>when two Chinese warplanes nearly crashed into an American spy plane</w:t>
      </w:r>
      <w:r w:rsidRPr="002C7700">
        <w:rPr>
          <w:rStyle w:val="StyleUnderline"/>
        </w:rPr>
        <w:t xml:space="preserve"> over the same area, </w:t>
      </w:r>
      <w:r w:rsidRPr="002C7700">
        <w:rPr>
          <w:rStyle w:val="StyleUnderline"/>
          <w:highlight w:val="cyan"/>
        </w:rPr>
        <w:t>many in China felt a</w:t>
      </w:r>
      <w:r w:rsidRPr="002C7700">
        <w:rPr>
          <w:rStyle w:val="StyleUnderline"/>
        </w:rPr>
        <w:t xml:space="preserve"> familiar </w:t>
      </w:r>
      <w:r w:rsidRPr="002C7700">
        <w:rPr>
          <w:rStyle w:val="StyleUnderline"/>
          <w:highlight w:val="cyan"/>
        </w:rPr>
        <w:t>sense of nationalist outrage</w:t>
      </w:r>
      <w:r w:rsidRPr="002C7700">
        <w:rPr>
          <w:rStyle w:val="StyleUnderline"/>
        </w:rPr>
        <w:t>. “</w:t>
      </w:r>
      <w:r w:rsidRPr="002C7700">
        <w:rPr>
          <w:rStyle w:val="StyleUnderline"/>
          <w:highlight w:val="cyan"/>
        </w:rPr>
        <w:t>Most Chinese people hope China’s fighter jets will shoot down the next spy plane</w:t>
      </w:r>
      <w:r w:rsidRPr="002C7700">
        <w:rPr>
          <w:sz w:val="14"/>
        </w:rPr>
        <w:t xml:space="preserve">,” wrote the Global Times, China’s official nationalist mouthpiece. Though </w:t>
      </w:r>
      <w:r w:rsidRPr="002C7700">
        <w:rPr>
          <w:sz w:val="14"/>
        </w:rPr>
        <w:lastRenderedPageBreak/>
        <w:t xml:space="preserve">little talked about in the West, many </w:t>
      </w:r>
      <w:r w:rsidRPr="002C7700">
        <w:rPr>
          <w:rStyle w:val="StyleUnderline"/>
          <w:highlight w:val="cyan"/>
        </w:rPr>
        <w:t>Chinese officials have long felt that war between Washington and Beijing is inevitable.</w:t>
      </w:r>
      <w:r w:rsidRPr="002C7700">
        <w:rPr>
          <w:rStyle w:val="StyleUnderline"/>
        </w:rPr>
        <w:t xml:space="preserve"> A rising power, the thinking goes, will always challenge a dominant one.</w:t>
      </w:r>
      <w:r w:rsidRPr="002C7700">
        <w:rPr>
          <w:sz w:val="14"/>
        </w:rPr>
        <w:t xml:space="preserve"> Of course, </w:t>
      </w:r>
      <w:r w:rsidRPr="002C7700">
        <w:rPr>
          <w:rStyle w:val="StyleUnderline"/>
          <w:highlight w:val="cyan"/>
        </w:rPr>
        <w:t>some analysts dismiss</w:t>
      </w:r>
      <w:r w:rsidRPr="002C7700">
        <w:rPr>
          <w:rStyle w:val="StyleUnderline"/>
        </w:rPr>
        <w:t xml:space="preserve"> </w:t>
      </w:r>
      <w:r w:rsidRPr="002C7700">
        <w:rPr>
          <w:rStyle w:val="StyleUnderline"/>
          <w:highlight w:val="cyan"/>
        </w:rPr>
        <w:t>this idea</w:t>
      </w:r>
      <w:r w:rsidRPr="002C7700">
        <w:rPr>
          <w:sz w:val="14"/>
          <w:highlight w:val="cyan"/>
        </w:rPr>
        <w:t>;</w:t>
      </w:r>
      <w:r w:rsidRPr="002C7700">
        <w:rPr>
          <w:sz w:val="14"/>
        </w:rPr>
        <w:t xml:space="preserve"> the costs of such a conflict would be too high, and the U.S., which is far stronger militarily, would almost certainly win. </w:t>
      </w:r>
      <w:r w:rsidRPr="002C7700">
        <w:rPr>
          <w:rStyle w:val="StyleUnderline"/>
          <w:highlight w:val="cyan"/>
        </w:rPr>
        <w:t>Yet history is riddled with wars</w:t>
      </w:r>
      <w:r w:rsidRPr="002C7700">
        <w:rPr>
          <w:rStyle w:val="StyleUnderline"/>
        </w:rPr>
        <w:t xml:space="preserve"> that appeared to make no sense</w:t>
      </w:r>
      <w:r w:rsidRPr="002C7700">
        <w:rPr>
          <w:sz w:val="14"/>
        </w:rPr>
        <w:t>. Today</w:t>
      </w:r>
      <w:r w:rsidRPr="002C7700">
        <w:rPr>
          <w:rStyle w:val="StyleUnderline"/>
        </w:rPr>
        <w:t>, the maritime dispute between the U.S. and China has become the most contentious issue in their complex relationship</w:t>
      </w:r>
      <w:r w:rsidRPr="002C7700">
        <w:rPr>
          <w:sz w:val="14"/>
        </w:rPr>
        <w:t xml:space="preserve">, and </w:t>
      </w:r>
      <w:r w:rsidRPr="002C7700">
        <w:rPr>
          <w:rStyle w:val="StyleUnderline"/>
          <w:highlight w:val="cyan"/>
        </w:rPr>
        <w:t>conditions seem ripe for a military clash between the two countries</w:t>
      </w:r>
      <w:r w:rsidRPr="002C7700">
        <w:rPr>
          <w:sz w:val="14"/>
        </w:rPr>
        <w:t xml:space="preserve">: This summer, an international court will rule on a Philippine challenge to China's claim to the disputed waterway, and for the first time, </w:t>
      </w:r>
      <w:r w:rsidRPr="002C7700">
        <w:rPr>
          <w:rStyle w:val="StyleUnderline"/>
          <w:highlight w:val="cyan"/>
        </w:rPr>
        <w:t>Beijing appears poised to send nuclear-armed submarines into the S</w:t>
      </w:r>
      <w:r w:rsidRPr="002C7700">
        <w:rPr>
          <w:rStyle w:val="StyleUnderline"/>
        </w:rPr>
        <w:t xml:space="preserve">outh </w:t>
      </w:r>
      <w:r w:rsidRPr="002C7700">
        <w:rPr>
          <w:rStyle w:val="StyleUnderline"/>
          <w:highlight w:val="cyan"/>
        </w:rPr>
        <w:t>C</w:t>
      </w:r>
      <w:r w:rsidRPr="002C7700">
        <w:rPr>
          <w:rStyle w:val="StyleUnderline"/>
        </w:rPr>
        <w:t xml:space="preserve">hina </w:t>
      </w:r>
      <w:r w:rsidRPr="002C7700">
        <w:rPr>
          <w:rStyle w:val="StyleUnderline"/>
          <w:highlight w:val="cyan"/>
        </w:rPr>
        <w:t>S</w:t>
      </w:r>
      <w:r w:rsidRPr="002C7700">
        <w:rPr>
          <w:rStyle w:val="StyleUnderline"/>
        </w:rPr>
        <w:t>ea</w:t>
      </w:r>
      <w:r w:rsidRPr="002C7700">
        <w:rPr>
          <w:sz w:val="14"/>
        </w:rPr>
        <w:t>. On one level, the dispute is about territory. Beijing insists that nearly the entire sea—from its islands, reefs and submerged rocks to its fish and underwater energy reserves—historically belongs to China. The U.S., however, regards the South China Sea as international waters—at least until rival claims by several neighboring countries can be resolved. Until then, Washington contends, only the U.S Navy can be trusted to ensure freedom of navigation in those waters, which include some of the world’s most important shipping lanes. The larger conflict, however, revolves around China’s emergence as a major regional power and America’s insistence on policing the Pacific</w:t>
      </w:r>
      <w:r w:rsidRPr="002C7700">
        <w:rPr>
          <w:rStyle w:val="StyleUnderline"/>
        </w:rPr>
        <w:t>. It also involves the system of international rules and institutions that Washington and its allies crafted after World War II. Chinese President Xi Jinping has repeatedly complained this system favors America and prevents Beijing from taking its rightful place as the dominant power in Asia</w:t>
      </w:r>
      <w:r w:rsidRPr="002C7700">
        <w:rPr>
          <w:sz w:val="14"/>
        </w:rPr>
        <w:t>. And at a time when China’s economy is slowing, Xi is under increased pressure at home to find other ways to demonstrate China’s advances under his leadership. A clear reassertion of Beijing’s control over the South China Sea after more than a century of foreign domination would do just that. Failure to do so, however, analysts say, could threaten Xi’s grip on power. China says its claim to the South China Sea dates back thousands of years. But historians date the modern dispute back to about 130 years ago, when various European countries took over the waterway. Over the next century, the sea formed part of French Indochina, then Japan’s Pacific empire, and after World War II, the U.S. Navy acted as its caretaker. But in the 1970s, oil and gas deposits were discovered under the sea bed, prompting the Philippines, Vietnam, Malaysia, Brunei and Taiwan to stake their own claims to the region. Those countries have since seized 45 islands. Since 2012, China has occupied seven shoals and, through land reclamation operations, turned them into man-made islands with landing strips and missile defenses. “History matters,” says Fu Ying, a former ambassador to Britain and now spokeswoman for the National People’s Congress, China’s parliament. In recounting China’s litany of foreign invasions, beginning in the 1840s with Britain’s seizure of Hong Kong and ending with Japan’s brutal occupation of China before and during World War II, she notes that the Chinese remain acutely aware of the country’s past humiliation. “</w:t>
      </w:r>
      <w:r w:rsidRPr="002C7700">
        <w:rPr>
          <w:rStyle w:val="StyleUnderline"/>
        </w:rPr>
        <w:t xml:space="preserve">The people won’t tolerate it </w:t>
      </w:r>
      <w:r w:rsidRPr="002C7700">
        <w:rPr>
          <w:sz w:val="14"/>
        </w:rPr>
        <w:t>if we lose territory yet again,” says Fu. “</w:t>
      </w:r>
      <w:r w:rsidRPr="002C7700">
        <w:rPr>
          <w:rStyle w:val="StyleUnderline"/>
        </w:rPr>
        <w:t xml:space="preserve">We’ve lost enough.” </w:t>
      </w:r>
      <w:r w:rsidRPr="002C7700">
        <w:rPr>
          <w:rStyle w:val="StyleUnderline"/>
          <w:highlight w:val="cyan"/>
        </w:rPr>
        <w:t>Wary of</w:t>
      </w:r>
      <w:r w:rsidRPr="002C7700">
        <w:rPr>
          <w:rStyle w:val="StyleUnderline"/>
        </w:rPr>
        <w:t xml:space="preserve"> an armed </w:t>
      </w:r>
      <w:r w:rsidRPr="002C7700">
        <w:rPr>
          <w:rStyle w:val="StyleUnderline"/>
          <w:highlight w:val="cyan"/>
        </w:rPr>
        <w:t>conflict</w:t>
      </w:r>
      <w:r w:rsidRPr="002C7700">
        <w:rPr>
          <w:rStyle w:val="StyleUnderline"/>
        </w:rPr>
        <w:t xml:space="preserve">, U.S. President Barack </w:t>
      </w:r>
      <w:r w:rsidRPr="002C7700">
        <w:rPr>
          <w:rStyle w:val="StyleUnderline"/>
          <w:highlight w:val="cyan"/>
        </w:rPr>
        <w:t>Obama has</w:t>
      </w:r>
      <w:r w:rsidRPr="002C7700">
        <w:rPr>
          <w:rStyle w:val="StyleUnderline"/>
        </w:rPr>
        <w:t xml:space="preserve"> responded by quietly </w:t>
      </w:r>
      <w:r w:rsidRPr="002C7700">
        <w:rPr>
          <w:rStyle w:val="StyleUnderline"/>
          <w:highlight w:val="cyan"/>
        </w:rPr>
        <w:t>permit</w:t>
      </w:r>
      <w:r w:rsidRPr="002C7700">
        <w:rPr>
          <w:rStyle w:val="StyleUnderline"/>
        </w:rPr>
        <w:t xml:space="preserve">ting </w:t>
      </w:r>
      <w:r w:rsidRPr="002C7700">
        <w:rPr>
          <w:rStyle w:val="StyleUnderline"/>
          <w:highlight w:val="cyan"/>
        </w:rPr>
        <w:t>Beijing to operate in the S</w:t>
      </w:r>
      <w:r w:rsidRPr="002C7700">
        <w:rPr>
          <w:rStyle w:val="StyleUnderline"/>
        </w:rPr>
        <w:t xml:space="preserve">outh </w:t>
      </w:r>
      <w:r w:rsidRPr="002C7700">
        <w:rPr>
          <w:rStyle w:val="StyleUnderline"/>
          <w:highlight w:val="cyan"/>
        </w:rPr>
        <w:t>C</w:t>
      </w:r>
      <w:r w:rsidRPr="002C7700">
        <w:rPr>
          <w:rStyle w:val="StyleUnderline"/>
        </w:rPr>
        <w:t xml:space="preserve">hina </w:t>
      </w:r>
      <w:r w:rsidRPr="002C7700">
        <w:rPr>
          <w:rStyle w:val="StyleUnderline"/>
          <w:highlight w:val="cyan"/>
        </w:rPr>
        <w:t>S</w:t>
      </w:r>
      <w:r w:rsidRPr="002C7700">
        <w:rPr>
          <w:rStyle w:val="StyleUnderline"/>
        </w:rPr>
        <w:t xml:space="preserve">ea </w:t>
      </w:r>
      <w:r w:rsidRPr="002C7700">
        <w:rPr>
          <w:rStyle w:val="StyleUnderline"/>
          <w:highlight w:val="cyan"/>
        </w:rPr>
        <w:t>while building up military and economic relations with China’s neighbors</w:t>
      </w:r>
      <w:r w:rsidRPr="002C7700">
        <w:rPr>
          <w:rStyle w:val="StyleUnderline"/>
        </w:rPr>
        <w:t xml:space="preserve"> in hopes of weakening its influence.</w:t>
      </w:r>
      <w:r w:rsidRPr="002C7700">
        <w:rPr>
          <w:sz w:val="14"/>
        </w:rPr>
        <w:t xml:space="preserve"> And despite the administration’s repeated vows to sail continuously through the disputed waters, it has mostly avoided them. “We’ve done a lot sailing in the South China Sea but in areas that aren’t claimed by anybody,” says Bryan Clark, a retired Navy veteran who last served as a special assistant to the chief of naval operations. </w:t>
      </w:r>
    </w:p>
    <w:p w14:paraId="699F06F4" w14:textId="14DAC118" w:rsidR="003A7A8B" w:rsidRDefault="00270B7A" w:rsidP="003A7A8B">
      <w:pPr>
        <w:pStyle w:val="Heading3"/>
      </w:pPr>
      <w:r w:rsidRPr="002C7700">
        <w:lastRenderedPageBreak/>
        <w:t>China War Unlikely</w:t>
      </w:r>
    </w:p>
    <w:p w14:paraId="131AF7BC" w14:textId="77777777" w:rsidR="00BA31D5" w:rsidRPr="002C7700" w:rsidRDefault="00BA31D5" w:rsidP="00BA31D5">
      <w:pPr>
        <w:pStyle w:val="Heading4"/>
      </w:pPr>
      <w:r w:rsidRPr="002C7700">
        <w:t>US and China are too close and rely too much on each other to go to war. No matter how fiercely they compete they will never go to War.</w:t>
      </w:r>
    </w:p>
    <w:p w14:paraId="0C9EB261" w14:textId="77777777" w:rsidR="00BA31D5" w:rsidRPr="002C7700" w:rsidRDefault="00BA31D5" w:rsidP="00BA31D5">
      <w:pPr>
        <w:rPr>
          <w:b/>
          <w:bCs/>
          <w:sz w:val="26"/>
        </w:rPr>
      </w:pPr>
      <w:r w:rsidRPr="002C7700">
        <w:rPr>
          <w:rStyle w:val="Style13ptBold"/>
        </w:rPr>
        <w:t xml:space="preserve">Keck 13 - </w:t>
      </w:r>
      <w:r w:rsidRPr="002C7700">
        <w:t>Zachary Keck is the former managing leader for The Diplomat, and is currently researching at the Belfer Center in Harvard for International Relations. He also has interned at the US Congress working on defense issues. 7/12/2013. The Diplomat: Why China and the US (Probably) Won’t Go to War. http://thediplomat.com/2013/07/why-china-and-the-us-probably-wont-go-to-war/</w:t>
      </w:r>
    </w:p>
    <w:p w14:paraId="3F2DE6DD" w14:textId="77777777" w:rsidR="00BA31D5" w:rsidRPr="002C7700" w:rsidRDefault="00BA31D5" w:rsidP="00BA31D5">
      <w:pPr>
        <w:rPr>
          <w:sz w:val="14"/>
        </w:rPr>
      </w:pPr>
      <w:r w:rsidRPr="002C7700">
        <w:rPr>
          <w:sz w:val="14"/>
        </w:rPr>
        <w:t xml:space="preserve">As I noted earlier in the week, the </w:t>
      </w:r>
      <w:r w:rsidRPr="002C7700">
        <w:rPr>
          <w:rStyle w:val="StyleUnderline"/>
          <w:highlight w:val="cyan"/>
        </w:rPr>
        <w:t>diplomatic summits between China and the U.S.</w:t>
      </w:r>
      <w:r w:rsidRPr="002C7700">
        <w:rPr>
          <w:rStyle w:val="StyleUnderline"/>
        </w:rPr>
        <w:t xml:space="preserve"> over the past month </w:t>
      </w:r>
      <w:r w:rsidRPr="002C7700">
        <w:rPr>
          <w:rStyle w:val="StyleUnderline"/>
          <w:highlight w:val="cyan"/>
        </w:rPr>
        <w:t>has renewed conversation on whether Beijing and Washington</w:t>
      </w:r>
      <w:r w:rsidRPr="002C7700">
        <w:rPr>
          <w:rStyle w:val="StyleUnderline"/>
        </w:rPr>
        <w:t xml:space="preserve">, as rising and established power, </w:t>
      </w:r>
      <w:r w:rsidRPr="002C7700">
        <w:rPr>
          <w:rStyle w:val="StyleUnderline"/>
          <w:highlight w:val="cyan"/>
        </w:rPr>
        <w:t>can defy history by not going to war</w:t>
      </w:r>
      <w:r w:rsidRPr="002C7700">
        <w:rPr>
          <w:sz w:val="14"/>
        </w:rPr>
        <w:t xml:space="preserve">. Xinhua was the latest to weigh in on this question ahead of the Strategic and Economic Dialogue this week, in an article titled, “China, U.S. Can Avoid ‘Thucydides Trap.’” Like many others, Xinhua’s argument that </w:t>
      </w:r>
      <w:r w:rsidRPr="002C7700">
        <w:rPr>
          <w:rStyle w:val="StyleUnderline"/>
        </w:rPr>
        <w:t>a U.S.-China war can be avoided is based largely on their strong economic relationship. This logic is deeply flawed both historically and logically. Strong economic partners have gone to war in the past, most notably in WWI, when Britain and Germany fought on opposite sides despite being each other’s largest trading partners.</w:t>
      </w:r>
      <w:r w:rsidRPr="002C7700">
        <w:rPr>
          <w:sz w:val="14"/>
        </w:rPr>
        <w:t xml:space="preserve"> More generally, the notion of a “capitalist peace” is problematic at best. Close trading ties can raise the cost of war for each side, but </w:t>
      </w:r>
      <w:r w:rsidRPr="002C7700">
        <w:rPr>
          <w:rStyle w:val="StyleUnderline"/>
        </w:rPr>
        <w:t>any great power conflict is so costly already that the addition of a temporarily loss of trade with one’s leading partner is a small consideration at best</w:t>
      </w:r>
      <w:r w:rsidRPr="002C7700">
        <w:rPr>
          <w:sz w:val="14"/>
        </w:rPr>
        <w:t xml:space="preserve">. And 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 Even today, </w:t>
      </w:r>
      <w:r w:rsidRPr="002C7700">
        <w:rPr>
          <w:rStyle w:val="StyleUnderline"/>
        </w:rPr>
        <w:t xml:space="preserve">China’s allegedly unfair trade policies have created resentment among large political constituencies in the United States. But while </w:t>
      </w:r>
      <w:r w:rsidRPr="002C7700">
        <w:rPr>
          <w:rStyle w:val="StyleUnderline"/>
          <w:highlight w:val="cyan"/>
        </w:rPr>
        <w:t>trade cannot be relied upon to keep the peace, a U.S.-China war is virtually unthinkable because</w:t>
      </w:r>
      <w:r w:rsidRPr="002C7700">
        <w:rPr>
          <w:rStyle w:val="StyleUnderline"/>
        </w:rPr>
        <w:t xml:space="preserve"> of two other factors: </w:t>
      </w:r>
      <w:r w:rsidRPr="002C7700">
        <w:rPr>
          <w:rStyle w:val="StyleUnderline"/>
          <w:highlight w:val="cyan"/>
        </w:rPr>
        <w:t>nuclear weapons and geography</w:t>
      </w:r>
      <w:r w:rsidRPr="002C7700">
        <w:rPr>
          <w:rStyle w:val="StyleUnderline"/>
        </w:rPr>
        <w:t>. The fact that both the U.S. and China have nuclear weapons is the most obvious reasons why they won’t clash, even if they remain fiercely competitive.</w:t>
      </w:r>
      <w:r w:rsidRPr="002C7700">
        <w:rPr>
          <w:sz w:val="14"/>
        </w:rPr>
        <w:t xml:space="preserve"> This is because war is the continuation of politics by other means, </w:t>
      </w:r>
      <w:r w:rsidRPr="002C7700">
        <w:rPr>
          <w:rStyle w:val="StyleUnderline"/>
        </w:rPr>
        <w:t>and nuclear weapons make war extremely bad politics</w:t>
      </w:r>
      <w:r w:rsidRPr="002C7700">
        <w:rPr>
          <w:sz w:val="14"/>
        </w:rPr>
        <w:t xml:space="preserve">. Put differently, war is fought in pursuit of policy ends, which cannot be achieved through a total war between nuclear-armed states. 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What makes nuclear weapons different, then, is not just their destructive power but also the certainty and immediacy of it. While extremely ambitious or desperate leaders can delude themselves into believing they can prevail in a conventional conflict with a stronger adversary because of any number of factors—superior will, superior doctrine, the weather etc.— none of this matters in nuclear war. </w:t>
      </w:r>
      <w:r w:rsidRPr="002C7700">
        <w:rPr>
          <w:rStyle w:val="StyleUnderline"/>
          <w:highlight w:val="cyan"/>
        </w:rPr>
        <w:t>With nuclear weapons, countries</w:t>
      </w:r>
      <w:r w:rsidRPr="002C7700">
        <w:rPr>
          <w:rStyle w:val="StyleUnderline"/>
        </w:rPr>
        <w:t xml:space="preserve"> don’t have to prevail on the battlefield or defeat an opposing army to destroy an entire country, and since there are no adequate defenses for a large-scale nuclear attack, every leader </w:t>
      </w:r>
      <w:r w:rsidRPr="002C7700">
        <w:rPr>
          <w:rStyle w:val="StyleUnderline"/>
          <w:highlight w:val="cyan"/>
        </w:rPr>
        <w:t>can be</w:t>
      </w:r>
      <w:r w:rsidRPr="002C7700">
        <w:rPr>
          <w:rStyle w:val="StyleUnderline"/>
        </w:rPr>
        <w:t xml:space="preserve"> absolute </w:t>
      </w:r>
      <w:r w:rsidRPr="002C7700">
        <w:rPr>
          <w:rStyle w:val="StyleUnderline"/>
          <w:highlight w:val="cyan"/>
        </w:rPr>
        <w:t>certain that most of their country can be destroyed in short-order</w:t>
      </w:r>
      <w:r w:rsidRPr="002C7700">
        <w:rPr>
          <w:rStyle w:val="StyleUnderline"/>
        </w:rPr>
        <w:t xml:space="preserve"> in the event of a total conflict. Since </w:t>
      </w:r>
      <w:r w:rsidRPr="002C7700">
        <w:rPr>
          <w:rStyle w:val="StyleUnderline"/>
          <w:highlight w:val="cyan"/>
        </w:rPr>
        <w:t>no policy goal is worth this level of sacrifice</w:t>
      </w:r>
      <w:r w:rsidRPr="002C7700">
        <w:rPr>
          <w:sz w:val="14"/>
        </w:rPr>
        <w:t>, the only possible way for an all-out conflict to ensue is for a miscalculation of some sort to occur. Most of these can and should be dealt by Chinese and the U.S. leaders holding regularly senior level dialogues like the ones of the past month, in which frank and direct talk about redlines are discussed.</w:t>
      </w:r>
    </w:p>
    <w:p w14:paraId="7C52913D" w14:textId="77777777" w:rsidR="00270B7A" w:rsidRPr="002C7700" w:rsidRDefault="00270B7A" w:rsidP="00270B7A">
      <w:pPr>
        <w:pStyle w:val="Heading3"/>
      </w:pPr>
      <w:r w:rsidRPr="002C7700">
        <w:lastRenderedPageBreak/>
        <w:t>China Cyber War Likely</w:t>
      </w:r>
    </w:p>
    <w:p w14:paraId="69D008E5" w14:textId="77777777" w:rsidR="00BA31D5" w:rsidRPr="002C7700" w:rsidRDefault="00BA31D5" w:rsidP="00BA31D5">
      <w:pPr>
        <w:pStyle w:val="Heading4"/>
      </w:pPr>
      <w:r w:rsidRPr="002C7700">
        <w:t xml:space="preserve">China Still is a Cyber Threat in US Attacks </w:t>
      </w:r>
    </w:p>
    <w:p w14:paraId="6CF2284F" w14:textId="77777777" w:rsidR="00BA31D5" w:rsidRPr="002C7700" w:rsidRDefault="00BA31D5" w:rsidP="00BA31D5">
      <w:r w:rsidRPr="002C7700">
        <w:rPr>
          <w:b/>
          <w:sz w:val="26"/>
          <w:szCs w:val="26"/>
        </w:rPr>
        <w:t>Michael Hill 21 Jun 2016</w:t>
      </w:r>
      <w:r w:rsidRPr="002C7700">
        <w:rPr>
          <w:sz w:val="28"/>
        </w:rPr>
        <w:t xml:space="preserve"> </w:t>
      </w:r>
      <w:hyperlink r:id="rId22" w:history="1">
        <w:r w:rsidRPr="002C7700">
          <w:rPr>
            <w:rStyle w:val="Hyperlink"/>
          </w:rPr>
          <w:t>http://www.infosecurity-magazine.com/news/china-still-major-cyber-threat/</w:t>
        </w:r>
      </w:hyperlink>
      <w:r w:rsidRPr="002C7700">
        <w:t xml:space="preserve">. China still poses major cyber Threat Despite Drop in US attacks. Infosecurity Magazine. </w:t>
      </w:r>
    </w:p>
    <w:p w14:paraId="210146DA" w14:textId="77777777" w:rsidR="00BA31D5" w:rsidRPr="002C7700" w:rsidRDefault="00BA31D5" w:rsidP="00BA31D5">
      <w:r w:rsidRPr="002C7700">
        <w:t>Michael Hill Michael Hill Deputy Editor , Infosecurity Magazine</w:t>
      </w:r>
    </w:p>
    <w:p w14:paraId="4907DF41" w14:textId="77777777" w:rsidR="00BA31D5" w:rsidRPr="002C7700" w:rsidRDefault="00BA31D5" w:rsidP="00BA31D5">
      <w:pPr>
        <w:rPr>
          <w:sz w:val="16"/>
        </w:rPr>
      </w:pPr>
      <w:r w:rsidRPr="002C7700">
        <w:rPr>
          <w:u w:val="single"/>
        </w:rPr>
        <w:t xml:space="preserve"> Over the last year China-based threat actors have lessened their activity against US organizations, according to new findings from cybersecurity specialists FireEye</w:t>
      </w:r>
      <w:r w:rsidRPr="002C7700">
        <w:rPr>
          <w:sz w:val="16"/>
        </w:rPr>
        <w:t xml:space="preserve">. FireEye’s observations are based on 262 intrusions that occurred in 26 countries – including the US, UK, Canada, and Japan – including insights into 72 China-based threat actors. </w:t>
      </w:r>
      <w:r w:rsidRPr="002C7700">
        <w:rPr>
          <w:u w:val="single"/>
        </w:rPr>
        <w:t>The firm says the shifts in operations are reflective of ongoing military reforms, widespread exposure of Chinese cyber operations, and actions taken by the US government. However, despite this decline, FireEye predicts that China will almost certainly remain an aggressive cyber espionage actor going forward</w:t>
      </w:r>
      <w:r w:rsidRPr="002C7700">
        <w:rPr>
          <w:sz w:val="16"/>
        </w:rPr>
        <w:t xml:space="preserve">. Since mid-2015 they have observed at least 13 China-based threat groups target a range of industries in the US, Europe, and Japan. </w:t>
      </w:r>
      <w:r w:rsidRPr="002C7700">
        <w:rPr>
          <w:u w:val="single"/>
        </w:rPr>
        <w:t>That’s despite the agreement between President Obama and Chinese President Xi Jinping that neither government would “conduct or knowingly support cyber-enabled theft of intellectual property”, set out back in September 2015.</w:t>
      </w:r>
      <w:r w:rsidRPr="002C7700">
        <w:rPr>
          <w:sz w:val="16"/>
        </w:rPr>
        <w:t xml:space="preserve"> China-based groups have been particularly synonymous for targeting governments and firms around Asia for the past decade, commonly keen on regional security issues in the South China Sea and political movements in Taiwan and Hong Kong. "</w:t>
      </w:r>
      <w:r w:rsidRPr="002C7700">
        <w:rPr>
          <w:u w:val="single"/>
        </w:rPr>
        <w:t>China remains a serious cyber threat to the US and countries around the world,” Nick Rossman, senior strategic threat intelligence manager at FireEye, told Infosecurity. “China is likely in the process of a multi-year maturation of their cyber program with better organization, communication and execution. We anticipate an evolution in their organization, tools and tactics</w:t>
      </w:r>
      <w:r w:rsidRPr="002C7700">
        <w:rPr>
          <w:sz w:val="16"/>
        </w:rPr>
        <w:t>. As we discuss in the report, some China-based groups are improving their capabilities. In addition, as we cover in the report, 13 of these groups have conducted network compromises in the US, Japan, and Europe since mid-2015, demonstrating that China-based groups remain active,” he added.</w:t>
      </w:r>
    </w:p>
    <w:p w14:paraId="61D644A6" w14:textId="4219A05E" w:rsidR="00322D7D" w:rsidRPr="002C7700" w:rsidRDefault="00322D7D" w:rsidP="00322D7D">
      <w:pPr>
        <w:pStyle w:val="Heading4"/>
      </w:pPr>
      <w:r w:rsidRPr="002C7700">
        <w:t>Cyber vulnerabilities high – squo measures insufficient</w:t>
      </w:r>
    </w:p>
    <w:p w14:paraId="74149062" w14:textId="77777777" w:rsidR="00322D7D" w:rsidRPr="002C7700" w:rsidRDefault="00322D7D" w:rsidP="00322D7D">
      <w:pPr>
        <w:rPr>
          <w:b/>
          <w:sz w:val="26"/>
          <w:szCs w:val="26"/>
        </w:rPr>
      </w:pPr>
      <w:r w:rsidRPr="002C7700">
        <w:rPr>
          <w:b/>
          <w:sz w:val="26"/>
          <w:szCs w:val="26"/>
        </w:rPr>
        <w:t xml:space="preserve"> BY DUSTIN VOLZ AND MARK HOSENBALL .Feb 10, 2016</w:t>
      </w:r>
    </w:p>
    <w:p w14:paraId="53F3F803" w14:textId="77777777" w:rsidR="00322D7D" w:rsidRPr="002C7700" w:rsidRDefault="00322D7D" w:rsidP="00322D7D">
      <w:r w:rsidRPr="002C7700">
        <w:t xml:space="preserve"> Concerned by cyber threat, Obama seeks big increase in funding WASHINGTON. http://www.reuters.com/article/us-obama-budget-cyber-idUSKCN0VI0R1</w:t>
      </w:r>
    </w:p>
    <w:p w14:paraId="517E6108" w14:textId="77777777" w:rsidR="00322D7D" w:rsidRPr="002C7700" w:rsidRDefault="00322D7D" w:rsidP="00322D7D">
      <w:r w:rsidRPr="002C7700">
        <w:t xml:space="preserve">Dustin Volz is a journalist for Reuters covering cybersecurity, and surveillance policy. He also appears in the Washinton Post. He graduated from Arizona State University. Mark Hosenball is a writer for Reuters. Before working there he covered for Newsweek, Washington Post, and the Wall Street Journal. He graduated from University of Pennsylvania. </w:t>
      </w:r>
    </w:p>
    <w:p w14:paraId="785D56DB" w14:textId="77777777" w:rsidR="00322D7D" w:rsidRPr="002C7700" w:rsidRDefault="00322D7D" w:rsidP="00322D7D">
      <w:pPr>
        <w:rPr>
          <w:u w:val="single"/>
        </w:rPr>
      </w:pPr>
      <w:r w:rsidRPr="002C7700">
        <w:rPr>
          <w:u w:val="single"/>
        </w:rPr>
        <w:t>President Barack Obama on Tuesday sought a surge in funding to counter cyber security threats, as his top intelligence official warned Congress that computer attacks were among the most imminent security challenges facing the United States. In his fiscal 2017 budget proposal, Obama asked for $19 billion for cyber security across the U.S. government, an increase of $5 billion over this year</w:t>
      </w:r>
      <w:r w:rsidRPr="002C7700">
        <w:rPr>
          <w:sz w:val="16"/>
        </w:rPr>
        <w:t xml:space="preserve"> While the White House's overall fiscal plan faces tough going in the Republican-controlled Congress, increased cyber security funding has won bipartisan support of lawmakers in the past. </w:t>
      </w:r>
      <w:r w:rsidRPr="002C7700">
        <w:rPr>
          <w:u w:val="single"/>
        </w:rPr>
        <w:t xml:space="preserve">The request comes as the Obama administration has struggled to address the growing risk posed by criminals and nation states in the digital world. In Congress, Obama's director of national intelligence, James Clapper, warned that cyber threats "could lead to widespread vulnerabilities in civilian infrastructures and U.S. government systems." The Obama initiative calls for a more than one-third increase from the $14 billion appropriated this year and would include $3.1 billion for technology modernization at various federal agencies. Cyber threats are "among the most urgent dangers to America’s </w:t>
      </w:r>
      <w:r w:rsidRPr="002C7700">
        <w:rPr>
          <w:u w:val="single"/>
        </w:rPr>
        <w:lastRenderedPageBreak/>
        <w:t>economic and national security," Obama said in a Wall Street Journal op-ed published on Tuesday</w:t>
      </w:r>
      <w:r w:rsidRPr="002C7700">
        <w:rPr>
          <w:sz w:val="16"/>
        </w:rPr>
        <w:t xml:space="preserve">. The request for a cash infusion is the latest signal that the White House intends to make cyber security a priority in the last year of Obama’s presidency. It follows a series of high-profile hacks against the government and companies like Sony Pictures (6758.T) and Target (TGT.N) that were largely met with legislative inaction and administrative uncertainty on how best to address evolving cyber threats. Those difficulties played out publicly last year when the Office of Personnel Management announced it had fallen victim to a hack that lifted sensitive information on roughly 22 million individuals from its databases. </w:t>
      </w:r>
      <w:r w:rsidRPr="002C7700">
        <w:rPr>
          <w:u w:val="single"/>
        </w:rPr>
        <w:t>The White House issued an executive order setting up a presidential commission on cyber security, which would make recommendations for strengthening defenses over the next decade. A new position of federal chief information security officer also would be established</w:t>
      </w:r>
      <w:r w:rsidRPr="002C7700">
        <w:rPr>
          <w:sz w:val="16"/>
        </w:rPr>
        <w:t xml:space="preserve">. A government watchdog report last month concluded the government’s cyber defense system, known as Einstein, is ineffective at combating hackers. </w:t>
      </w:r>
      <w:r w:rsidRPr="002C7700">
        <w:rPr>
          <w:u w:val="single"/>
        </w:rPr>
        <w:t>Obama also signed another executive order creating a permanent Federal Privacy Council, which aims to connect privacy officials across the government to develop comprehensive guidelines for how personal data is collected and stored. The president’s budget proposal also called for $62 million to expand efforts to attract and retain qualified cyber professionals working for the government.</w:t>
      </w:r>
    </w:p>
    <w:p w14:paraId="069ABEC9" w14:textId="77777777" w:rsidR="00270B7A" w:rsidRPr="002C7700" w:rsidRDefault="00270B7A" w:rsidP="00270B7A">
      <w:pPr>
        <w:pStyle w:val="Heading3"/>
      </w:pPr>
      <w:r w:rsidRPr="002C7700">
        <w:lastRenderedPageBreak/>
        <w:t>China Cyber War Unlikely</w:t>
      </w:r>
    </w:p>
    <w:p w14:paraId="4393DB94" w14:textId="77777777" w:rsidR="00322D7D" w:rsidRPr="002C7700" w:rsidRDefault="00322D7D" w:rsidP="00322D7D">
      <w:pPr>
        <w:pStyle w:val="Heading4"/>
      </w:pPr>
      <w:r w:rsidRPr="002C7700">
        <w:t>Chinese cyber-espionage down 90% in U.S</w:t>
      </w:r>
    </w:p>
    <w:p w14:paraId="1A5B9B8D" w14:textId="77777777" w:rsidR="00322D7D" w:rsidRPr="002C7700" w:rsidRDefault="00322D7D" w:rsidP="00322D7D">
      <w:pPr>
        <w:rPr>
          <w:sz w:val="26"/>
          <w:szCs w:val="26"/>
        </w:rPr>
      </w:pPr>
      <w:r w:rsidRPr="002C7700">
        <w:rPr>
          <w:sz w:val="28"/>
        </w:rPr>
        <w:t xml:space="preserve"> </w:t>
      </w:r>
      <w:r w:rsidRPr="002C7700">
        <w:rPr>
          <w:b/>
          <w:sz w:val="24"/>
        </w:rPr>
        <w:t xml:space="preserve">BY </w:t>
      </w:r>
      <w:r w:rsidRPr="002C7700">
        <w:rPr>
          <w:b/>
          <w:sz w:val="26"/>
          <w:szCs w:val="26"/>
        </w:rPr>
        <w:t>JOSEPH</w:t>
      </w:r>
      <w:r w:rsidRPr="002C7700">
        <w:rPr>
          <w:b/>
          <w:sz w:val="24"/>
        </w:rPr>
        <w:t xml:space="preserve"> MENN AND JIM FINKLE</w:t>
      </w:r>
      <w:r w:rsidRPr="002C7700">
        <w:rPr>
          <w:sz w:val="24"/>
        </w:rPr>
        <w:t xml:space="preserve"> </w:t>
      </w:r>
      <w:r w:rsidRPr="002C7700">
        <w:t xml:space="preserve">June 21, </w:t>
      </w:r>
      <w:r w:rsidRPr="002C7700">
        <w:rPr>
          <w:b/>
          <w:sz w:val="24"/>
        </w:rPr>
        <w:t xml:space="preserve">2016 </w:t>
      </w:r>
      <w:r w:rsidRPr="002C7700">
        <w:t xml:space="preserve">http://www.reuters.com/article/us-cyber-spying-china-idUSKCN0Z700D .  Reuters.com </w:t>
      </w:r>
      <w:r w:rsidRPr="002C7700">
        <w:rPr>
          <w:szCs w:val="26"/>
        </w:rPr>
        <w:t>Chinese economic cyber-espionage plummets in U.S</w:t>
      </w:r>
    </w:p>
    <w:p w14:paraId="476B4172" w14:textId="77777777" w:rsidR="00322D7D" w:rsidRPr="002C7700" w:rsidRDefault="00322D7D" w:rsidP="00322D7D">
      <w:pPr>
        <w:rPr>
          <w:sz w:val="18"/>
        </w:rPr>
      </w:pPr>
      <w:r w:rsidRPr="002C7700">
        <w:rPr>
          <w:sz w:val="18"/>
        </w:rPr>
        <w:t xml:space="preserve">Jim Finn works in Reuters Boston Bureau covering cyber security, hacking and technology issues. He also previously covered for Bloomberg News. Joseph Menn is the technology projects reporter for Reuters in San Francisico. He wrote the book The Hunt for the New Crime Lords who are bringing down the Internet. </w:t>
      </w:r>
    </w:p>
    <w:p w14:paraId="78BA885B" w14:textId="77777777" w:rsidR="00322D7D" w:rsidRPr="002C7700" w:rsidRDefault="00322D7D" w:rsidP="00322D7D">
      <w:pPr>
        <w:rPr>
          <w:sz w:val="16"/>
        </w:rPr>
      </w:pPr>
      <w:r w:rsidRPr="002C7700">
        <w:rPr>
          <w:u w:val="single"/>
        </w:rPr>
        <w:t xml:space="preserve">The Chinese government appears to be abiding by its September pledge to stop supporting the hacking of American trade </w:t>
      </w:r>
      <w:r w:rsidRPr="002C7700">
        <w:rPr>
          <w:sz w:val="16"/>
        </w:rPr>
        <w:t xml:space="preserve">secrets to help companies there compete, private U.S. security executives and government advisors said on Monday. </w:t>
      </w:r>
      <w:r w:rsidRPr="002C7700">
        <w:rPr>
          <w:u w:val="single"/>
        </w:rPr>
        <w:t>FireEye Inc, the U.S. network security</w:t>
      </w:r>
      <w:r w:rsidRPr="002C7700">
        <w:rPr>
          <w:sz w:val="16"/>
        </w:rPr>
        <w:t xml:space="preserve"> company best known for fighting sophisticated Chinese hacking, </w:t>
      </w:r>
      <w:r w:rsidRPr="002C7700">
        <w:rPr>
          <w:u w:val="single"/>
        </w:rPr>
        <w:t>said in a report released late Monday that breaches attributed to China-based groups had plunged by 90 percent in the past two years.</w:t>
      </w:r>
      <w:r w:rsidRPr="002C7700">
        <w:rPr>
          <w:sz w:val="16"/>
        </w:rPr>
        <w:t xml:space="preserve"> </w:t>
      </w:r>
      <w:r w:rsidRPr="002C7700">
        <w:rPr>
          <w:u w:val="single"/>
        </w:rPr>
        <w:t xml:space="preserve">The most dramatic drop came during last summer's run-up to the bilateral agreement, it added. </w:t>
      </w:r>
      <w:r w:rsidRPr="002C7700">
        <w:rPr>
          <w:sz w:val="16"/>
        </w:rPr>
        <w:t xml:space="preserve">FireEye's Mandiant unit in 2013 famously blamed a specific unit of China's Peoples Liberation Army for a major campaign of economic espionage. Kevin Mandia, the Mandiant founder who took over last week as FireEye chief executive, said in an interview that several factors seemed to be behind the shift. He cited embarrassment from Mandiant's 2013 report and the following year's indictment of five PLA officers from the same unit Mandiant uncovered. Prosecutors said the victims included U.S. Steel, Alcoa Inc and Westinghouse Electric. Mandia also cited the threat just before the agreement that the United States could impose sanctions on Chinese officials and companies. "They all contributed to a positive result," Mandia said. A senior Obama administration official said the government was not yet ready to proclaim that China was fully complying with the agreement but said the new report would factor into its monitoring. "We are still doing an assessment," said the official, speaking on condition he not be named. The official added that a just-concluded second round of talks with China on the finer points of the agreement had gone well. He noted that China had sent senior leaders even after the U.S. Secretary of Homeland Security pulled out because of the Orlando shootings. China's Foreign Ministry, the only government department to regularly answer questions from foreign reporters on the hacking issue, said </w:t>
      </w:r>
      <w:r w:rsidRPr="002C7700">
        <w:rPr>
          <w:u w:val="single"/>
        </w:rPr>
        <w:t>China aimed to maintain dialogue on preventing and combating cyber-</w:t>
      </w:r>
      <w:r w:rsidRPr="002C7700">
        <w:rPr>
          <w:sz w:val="16"/>
        </w:rPr>
        <w:t xml:space="preserve">spying. "We've expressed our principled position on many occasions," ministry </w:t>
      </w:r>
      <w:r w:rsidRPr="002C7700">
        <w:rPr>
          <w:rStyle w:val="StyleUnderline"/>
        </w:rPr>
        <w:t>spokeswoman</w:t>
      </w:r>
      <w:r w:rsidRPr="002C7700">
        <w:rPr>
          <w:u w:val="single"/>
        </w:rPr>
        <w:t xml:space="preserve"> Hua Chunying</w:t>
      </w:r>
      <w:r w:rsidRPr="002C7700">
        <w:rPr>
          <w:sz w:val="16"/>
        </w:rPr>
        <w:t xml:space="preserve"> </w:t>
      </w:r>
      <w:r w:rsidRPr="002C7700">
        <w:rPr>
          <w:u w:val="single"/>
        </w:rPr>
        <w:t>told a daily news briefing on Tuesday. "We oppose and crack down on commercial cyber-espionage activities in all forms.</w:t>
      </w:r>
      <w:r w:rsidRPr="002C7700">
        <w:rPr>
          <w:sz w:val="16"/>
        </w:rPr>
        <w:t xml:space="preserve">" FireEye said that Chinese intrusions into some U.S. firms have continued, with at least two hacked in 2016. But while the hackers installed "back doors" to enable future spying, FireEye said it had seen no evidence that data was stolen. Both hacked companies had government contracts, said FireEye analyst Laura Galante, noting that it was plausible that the intrusions were stepping stones toward gathering information on government or military people or projects, which remain fair game under the September accord. </w:t>
      </w:r>
      <w:r w:rsidRPr="002C7700">
        <w:rPr>
          <w:u w:val="single"/>
        </w:rPr>
        <w:t>FireEye and other security companies said that as the Chinese government-backed hackers dropped wholesale theft of U.S. intellectual property</w:t>
      </w:r>
      <w:r w:rsidRPr="002C7700">
        <w:rPr>
          <w:sz w:val="16"/>
        </w:rPr>
        <w:t xml:space="preserve">, they increased spying on political and military targets in other countries and regions, including Russia, the Middle East, Japan and South Korea. Another security firm, CrowdStrike, has observed more Chinese state-supported hackers spying outside of the United States over the past year, company Vice President Adam Meyers said in an interview. Targets include Russian and Ukrainian military targets, Indian political groups and the Mongolian mining industry, Meyers said. FireEye and CrowdStrike said they were confident that the attacks are being carried out either directly by the Chinese government or on its behalf by hired contractors. Since late last year there has been a flurry of new espionage activity against Russian government agencies and technology firms, as well as other targets in India, Japan and South Korea, said Kurt Baumgartner, a researcher with Russian security software maker Kaspersky Lab. He said those groups use tools and infrastructure that depend on Chinese-language characters. One of those groups, known as Mirage or APT 15, appears to have ended a spree of attacks on the U.S. energy sector and is now focusing on government and diplomatic targets in Russia and former Soviet republics, Baumgartner said. (Reporting by Joseph Menn in San Francisco and Jim Finkle in Boston; Additional reporting by; Megha Rajagopalan in Beijing; Editing by Jonathan Weber and Richard Chang) </w:t>
      </w:r>
    </w:p>
    <w:p w14:paraId="3282D218" w14:textId="23F92059" w:rsidR="00322D7D" w:rsidRPr="002C7700" w:rsidRDefault="00322D7D" w:rsidP="00322D7D">
      <w:pPr>
        <w:pStyle w:val="Heading4"/>
      </w:pPr>
      <w:r w:rsidRPr="002C7700">
        <w:t xml:space="preserve">China and U.S. </w:t>
      </w:r>
      <w:r w:rsidR="00C513F3" w:rsidRPr="002C7700">
        <w:t>cooperating to solve cyber attacks now</w:t>
      </w:r>
      <w:r w:rsidRPr="002C7700">
        <w:t xml:space="preserve"> </w:t>
      </w:r>
    </w:p>
    <w:p w14:paraId="5FC2B690" w14:textId="74FA262D" w:rsidR="00322D7D" w:rsidRPr="002C7700" w:rsidRDefault="00322D7D" w:rsidP="00322D7D">
      <w:pPr>
        <w:rPr>
          <w:b/>
          <w:sz w:val="26"/>
          <w:szCs w:val="26"/>
        </w:rPr>
      </w:pPr>
      <w:r w:rsidRPr="002C7700">
        <w:rPr>
          <w:b/>
          <w:sz w:val="26"/>
          <w:szCs w:val="26"/>
        </w:rPr>
        <w:t>GERRY SHIH, ASSOCIATED PRESS BEIJING — Jun 14, 2016,</w:t>
      </w:r>
    </w:p>
    <w:p w14:paraId="4EA014E6" w14:textId="5F5AA0F3" w:rsidR="00322D7D" w:rsidRPr="002C7700" w:rsidRDefault="00322D7D" w:rsidP="00322D7D">
      <w:r w:rsidRPr="002C7700">
        <w:t xml:space="preserve">China, US Hold Talks to Bridge Cybersecurity Differences. </w:t>
      </w:r>
      <w:hyperlink r:id="rId23" w:history="1">
        <w:r w:rsidRPr="002C7700">
          <w:rPr>
            <w:rStyle w:val="Hyperlink"/>
          </w:rPr>
          <w:t>http://abcnews.go.com/Technology/wireStory/china-us-hold-talks-bridge-cybersecurity-differences-39835869</w:t>
        </w:r>
      </w:hyperlink>
      <w:r w:rsidRPr="002C7700">
        <w:t xml:space="preserve">. Garry shih is a corresponded in San Francisco covering Internet companies and social media. </w:t>
      </w:r>
    </w:p>
    <w:p w14:paraId="6E4E922B" w14:textId="77777777" w:rsidR="00322D7D" w:rsidRPr="002C7700" w:rsidRDefault="00322D7D" w:rsidP="00322D7D">
      <w:pPr>
        <w:rPr>
          <w:sz w:val="16"/>
        </w:rPr>
      </w:pPr>
      <w:r w:rsidRPr="002C7700">
        <w:rPr>
          <w:sz w:val="16"/>
        </w:rPr>
        <w:lastRenderedPageBreak/>
        <w:t xml:space="preserve"> </w:t>
      </w:r>
      <w:r w:rsidRPr="002C7700">
        <w:rPr>
          <w:u w:val="single"/>
        </w:rPr>
        <w:t>Chinese and American officials said Tuesday they're committed to bridging their differences on cybersecurity and moving to implement recent agreements</w:t>
      </w:r>
      <w:r w:rsidRPr="002C7700">
        <w:rPr>
          <w:sz w:val="16"/>
        </w:rPr>
        <w:t xml:space="preserve">, as they held talks amid complaints over China-based hacking operations that the U.S. says may have already cost U.S. companies tens of billions of dollars. </w:t>
      </w:r>
      <w:r w:rsidRPr="002C7700">
        <w:rPr>
          <w:u w:val="single"/>
        </w:rPr>
        <w:t>Repeated meetings between the sides on cybersecurity indicate the seriousness with which the Obama administration regards the issue</w:t>
      </w:r>
      <w:r w:rsidRPr="002C7700">
        <w:rPr>
          <w:sz w:val="16"/>
        </w:rPr>
        <w:t xml:space="preserve">, the U.S. ambassador to China, Max Baucus, said at the start of the two-day talks in western Beijing. </w:t>
      </w:r>
      <w:r w:rsidRPr="002C7700">
        <w:rPr>
          <w:u w:val="single"/>
        </w:rPr>
        <w:t>U.S. officials have been particularly eager to build on an agreement forged during Chinese President Xi Jinping's visit to the White House in September that says neither government will support commercial cyber-theft.</w:t>
      </w:r>
      <w:r w:rsidRPr="002C7700">
        <w:rPr>
          <w:sz w:val="16"/>
        </w:rPr>
        <w:t xml:space="preserve"> The deal was viewed by Washington as a diplomatic breakthrough, although U.S. officials have not conclusively determined that it has led to a decline in hacks against U.S. companies. "</w:t>
      </w:r>
      <w:r w:rsidRPr="002C7700">
        <w:rPr>
          <w:u w:val="single"/>
        </w:rPr>
        <w:t>We're here today to ensure implementation of agreements made by the two presidents, commitments that illustrate that we can work through areas of differences to reach areas of cooperation," Baucus said, referring to the agreement, which he called a "major advancement</w:t>
      </w:r>
      <w:r w:rsidRPr="002C7700">
        <w:rPr>
          <w:sz w:val="16"/>
        </w:rPr>
        <w:t xml:space="preserve">." </w:t>
      </w:r>
      <w:r w:rsidRPr="002C7700">
        <w:rPr>
          <w:u w:val="single"/>
        </w:rPr>
        <w:t>Cyber issues are "an important element in our bilateral relationship,</w:t>
      </w:r>
      <w:r w:rsidRPr="002C7700">
        <w:rPr>
          <w:sz w:val="16"/>
        </w:rPr>
        <w:t xml:space="preserve">" the ambassador said. "Each step that we take enables us to have greater trust. We're prepared to work hard with you to narrow our differences." </w:t>
      </w:r>
      <w:r w:rsidRPr="002C7700">
        <w:rPr>
          <w:u w:val="single"/>
        </w:rPr>
        <w:t>Chinese Minister of Public Security Guo Shengkun said China wants to "bring the discussions from policies on paper to actual implementation." "Both sides will continue to cooperate on cyber cases," Guo said</w:t>
      </w:r>
      <w:r w:rsidRPr="002C7700">
        <w:rPr>
          <w:sz w:val="16"/>
        </w:rPr>
        <w:t>. "I believe the leadership on both sides places emphasis on the issue and values participation. Xi Jinping has personally been involved." U.S. Secretary of Homeland Security Jeh Johnson and Attorney General Loretta Lynch were scheduled to attend the meetings, but withdrew following the mass shooting in Orlando, Florida. In a meeting with Suzanne Spaulding, an undersecretary at the Department of Homeland Security, Meng Jianzhu, secretary of the Communist Party's Central Political and Legal Affairs Commission, said China wants to make progress on talks in the final half year of the Obama administration. "We hope that both sides can work to enrich our cooperation in the remaining six months and leave more of a political legacy for President Obama, and lay a strong foundation for our cooperation for the next administration," said Meng, who as China's de facto security chief has been closely involved in cybersecurity discussions. Although China denies sponsoring or permitting hacking attacks, a U.S. congressional advisory body said last year that China's increasing use of cyber espionage has already cost U.S. companies tens of billions of dollars in lost sales and expenses in repairing the damage from hacking. It said that in many cases, stolen trade secrets had been turned over to Chinese government-owned companies. That body, the U.S.-China Economic and Security Review Commission, is typically very critical of Beijing, and said the U.S. response to the threat has been "inadequate." It said China has also infiltrated a wide swath of U.S. government computer networks. Among the most serious breaches in which China is suspected was one last year against the Office of Personnel Management. Hackers gained access to the personal information of more than 22 million U.S. federal employees, retirees, contractors and others. China describes itself as a victim of hacking and says it is combating cybercrimes. Along with cybersecurity, the two days of talks are also expected to deal with global supply chain security, combating transnational crime, illegal immigration, counterterrorism and maritime law enforcement.</w:t>
      </w:r>
    </w:p>
    <w:p w14:paraId="7995CE9A" w14:textId="77777777" w:rsidR="00270B7A" w:rsidRPr="002C7700" w:rsidRDefault="00270B7A" w:rsidP="00270B7A">
      <w:pPr>
        <w:pStyle w:val="Heading3"/>
      </w:pPr>
      <w:r w:rsidRPr="002C7700">
        <w:lastRenderedPageBreak/>
        <w:t>China Miscalc Probable</w:t>
      </w:r>
    </w:p>
    <w:p w14:paraId="35BA7A99" w14:textId="77777777" w:rsidR="00D31862" w:rsidRDefault="00D31862" w:rsidP="00D31862">
      <w:pPr>
        <w:pStyle w:val="Heading4"/>
      </w:pPr>
      <w:r>
        <w:t>Ambiguity in US nuclear policy makes nuclear miscalc likely – US ability to negate Chinese second strike causes use it or lose it approach</w:t>
      </w:r>
    </w:p>
    <w:p w14:paraId="4DFE1526" w14:textId="77777777" w:rsidR="00D31862" w:rsidRPr="002C7700" w:rsidRDefault="00D31862" w:rsidP="00D31862">
      <w:pPr>
        <w:rPr>
          <w:rStyle w:val="Style13ptBold"/>
        </w:rPr>
      </w:pPr>
      <w:r w:rsidRPr="002C7700">
        <w:rPr>
          <w:rStyle w:val="Style13ptBold"/>
        </w:rPr>
        <w:t>Kulacki 16</w:t>
      </w:r>
    </w:p>
    <w:p w14:paraId="277E3D48" w14:textId="77777777" w:rsidR="00D31862" w:rsidRDefault="00D31862" w:rsidP="00D31862">
      <w:r w:rsidRPr="002C7700">
        <w:t xml:space="preserve">Gary, May 2016, UCS China Project Manager, </w:t>
      </w:r>
      <w:r>
        <w:t xml:space="preserve">The Union of Concerned Scientists puts rigorous, independent science to work to solve our planet’s most pressing problems. Joining with citizens across the country, we combine technical analysis and effective advocacy to create innovative, practical solutions for a healthy, safe, and sustainable future. </w:t>
      </w:r>
      <w:r w:rsidRPr="002C7700">
        <w:t>“The Risk of Nuclear War with China: A Troubling Lack of Urgency” http://www.ucsusa.org/sites/default/files/attach/2016/05/Nuclear-War-with-China.pdf</w:t>
      </w:r>
    </w:p>
    <w:p w14:paraId="3101AAE7" w14:textId="77777777" w:rsidR="00D31862" w:rsidRPr="00D31862" w:rsidRDefault="00D31862" w:rsidP="00D31862">
      <w:r w:rsidRPr="00D31862">
        <w:rPr>
          <w:rStyle w:val="StyleUnderline"/>
        </w:rPr>
        <w:t>The PRC solution to avoiding a nuclear exchange begins with a commitment to no first use of nuclear weapons</w:t>
      </w:r>
      <w:r>
        <w:t xml:space="preserve">. </w:t>
      </w:r>
      <w:r w:rsidRPr="00D31862">
        <w:rPr>
          <w:rStyle w:val="StyleUnderline"/>
        </w:rPr>
        <w:t xml:space="preserve">PRC participants in the dialogues claim their policies around procuring, deploying, alerting, and using nuclear weapons are consistent with that commitment </w:t>
      </w:r>
      <w:r>
        <w:t xml:space="preserve">(Roberts 2016). </w:t>
      </w:r>
      <w:r w:rsidRPr="00D31862">
        <w:rPr>
          <w:rStyle w:val="StyleUnderline"/>
        </w:rPr>
        <w:t xml:space="preserve">Official U.S. assessments affirm that the PRC maintains a small nuclear force, </w:t>
      </w:r>
      <w:r w:rsidRPr="00D31862">
        <w:t>kept off alert and to be used for retaliation from a nuclear attack</w:t>
      </w:r>
      <w:r>
        <w:t xml:space="preserve"> (OSD 2016), </w:t>
      </w:r>
      <w:r w:rsidRPr="00D31862">
        <w:rPr>
          <w:rStyle w:val="StyleUnderline"/>
        </w:rPr>
        <w:t xml:space="preserve">but they </w:t>
      </w:r>
      <w:r w:rsidRPr="00D31862">
        <w:rPr>
          <w:rStyle w:val="Emphasis"/>
        </w:rPr>
        <w:t>remain skeptical</w:t>
      </w:r>
      <w:r w:rsidRPr="00D31862">
        <w:rPr>
          <w:rStyle w:val="StyleUnderline"/>
        </w:rPr>
        <w:t xml:space="preserve"> that China would not use nuclear weapons first in some situations.</w:t>
      </w:r>
      <w:r>
        <w:t xml:space="preserve"> </w:t>
      </w:r>
      <w:r w:rsidRPr="00D31862">
        <w:rPr>
          <w:rStyle w:val="StyleUnderline"/>
        </w:rPr>
        <w:t>PRC participants in the talks argue that a comparable no-first-use commitment from the United States would be the best way to ensure that a conventional military conflict between the two nations does not escalate to the nuclear level</w:t>
      </w:r>
      <w:r>
        <w:t xml:space="preserve">. </w:t>
      </w:r>
      <w:r w:rsidRPr="00D31862">
        <w:rPr>
          <w:rStyle w:val="StyleUnderline"/>
        </w:rPr>
        <w:t xml:space="preserve">The Obama administration considered this option </w:t>
      </w:r>
      <w:r w:rsidRPr="00D31862">
        <w:rPr>
          <w:rStyle w:val="Emphasis"/>
        </w:rPr>
        <w:t xml:space="preserve">but concluded there is “a </w:t>
      </w:r>
      <w:r w:rsidRPr="00D31862">
        <w:t>narrow</w:t>
      </w:r>
      <w:r w:rsidRPr="00D31862">
        <w:rPr>
          <w:rStyle w:val="StyleUnderline"/>
        </w:rPr>
        <w:t xml:space="preserve"> </w:t>
      </w:r>
      <w:r w:rsidRPr="00D31862">
        <w:rPr>
          <w:rStyle w:val="Emphasis"/>
        </w:rPr>
        <w:t xml:space="preserve">range of contingencies” </w:t>
      </w:r>
      <w:r w:rsidRPr="00D31862">
        <w:rPr>
          <w:rStyle w:val="StyleUnderline"/>
        </w:rPr>
        <w:t xml:space="preserve">where the United States may need to resort to the </w:t>
      </w:r>
      <w:r w:rsidRPr="00D31862">
        <w:rPr>
          <w:rStyle w:val="Emphasis"/>
        </w:rPr>
        <w:t>first use of nuclear weapons to counter conventional attacks</w:t>
      </w:r>
      <w:r w:rsidRPr="00D31862">
        <w:rPr>
          <w:rStyle w:val="StyleUnderline"/>
        </w:rPr>
        <w:t xml:space="preserve"> against the United States, its allies, or non-allied “partners” </w:t>
      </w:r>
      <w:r>
        <w:t xml:space="preserve">(DOD 2010). Statements by a former Pentagon official who participated in these deliberations indicated that </w:t>
      </w:r>
      <w:r w:rsidRPr="00D31862">
        <w:rPr>
          <w:rStyle w:val="Emphasis"/>
        </w:rPr>
        <w:t xml:space="preserve">one of those contingencies is a conventional attack by the PRC on U.S. military bases in Asia </w:t>
      </w:r>
      <w:r>
        <w:t xml:space="preserve">(Roberts 2016). Because the Obama administration considered and rejected the possibility of committing the United States to a no-first-use policy, </w:t>
      </w:r>
      <w:r w:rsidRPr="00D31862">
        <w:rPr>
          <w:rStyle w:val="StyleUnderline"/>
        </w:rPr>
        <w:t>most of the U.S. participants in the dialogues view continued PRC requests for this commitment as an obstacle to progress</w:t>
      </w:r>
      <w:r>
        <w:t xml:space="preserve">. PRC participants have responded by suggesting an alternative: </w:t>
      </w:r>
      <w:r w:rsidRPr="00D31862">
        <w:rPr>
          <w:rStyle w:val="StyleUnderline"/>
        </w:rPr>
        <w:t>an assurance from the United States that it would not seek to negate China’s ability to retaliate with nuclear weapons if struck first</w:t>
      </w:r>
      <w:r>
        <w:t xml:space="preserve">. Some U.S. officials, such as former National Security Advisor Brent Scowcroft and former Secretary of Defense William Perry, appear willing to grant the PRC this assurance; in their view, it is “not a policy choice to be embraced or rejected, but rather a strategic fact to be managed with priority on strategic stability” (CFR 2009). However, </w:t>
      </w:r>
      <w:r w:rsidRPr="00D31862">
        <w:rPr>
          <w:rStyle w:val="StyleUnderline"/>
        </w:rPr>
        <w:t>some experts express concern that, while true, acknowledging this fact could undermine extended deterrence guarantees the United States has made to China’s neighbors</w:t>
      </w:r>
      <w:r>
        <w:t xml:space="preserve">. Other </w:t>
      </w:r>
      <w:r w:rsidRPr="00D31862">
        <w:rPr>
          <w:rStyle w:val="Emphasis"/>
        </w:rPr>
        <w:t>U.S. officials worry</w:t>
      </w:r>
      <w:r>
        <w:t xml:space="preserve"> that </w:t>
      </w:r>
      <w:r w:rsidRPr="00D31862">
        <w:rPr>
          <w:rStyle w:val="StyleUnderline"/>
        </w:rPr>
        <w:t xml:space="preserve">the PRC’s communist leaders would interpret acquiescence on this point as </w:t>
      </w:r>
      <w:r w:rsidRPr="00D31862">
        <w:rPr>
          <w:rStyle w:val="Emphasis"/>
        </w:rPr>
        <w:t>a sign of appeasement</w:t>
      </w:r>
      <w:r w:rsidRPr="00D31862">
        <w:rPr>
          <w:rStyle w:val="StyleUnderline"/>
        </w:rPr>
        <w:t>, increasing the probability of PRC military aggression</w:t>
      </w:r>
      <w:r>
        <w:t xml:space="preserve"> (Roberts 2016).</w:t>
      </w:r>
    </w:p>
    <w:p w14:paraId="6615A81B" w14:textId="3D78667F" w:rsidR="00BD4C2C" w:rsidRDefault="00BD4C2C" w:rsidP="00BD4C2C">
      <w:pPr>
        <w:pStyle w:val="Heading4"/>
      </w:pPr>
      <w:r>
        <w:t>Conventional war escalates to nuclear exchange – destroying or disabling military tech makes miscalculation likely</w:t>
      </w:r>
    </w:p>
    <w:p w14:paraId="67DF010D" w14:textId="77777777" w:rsidR="00BD4C2C" w:rsidRPr="00B20C47" w:rsidRDefault="00BD4C2C" w:rsidP="00BD4C2C">
      <w:pPr>
        <w:rPr>
          <w:rStyle w:val="Style13ptBold"/>
        </w:rPr>
      </w:pPr>
      <w:r w:rsidRPr="00B20C47">
        <w:rPr>
          <w:rStyle w:val="Style13ptBold"/>
        </w:rPr>
        <w:t>Kulacki 15</w:t>
      </w:r>
    </w:p>
    <w:p w14:paraId="7138497A" w14:textId="77777777" w:rsidR="00BD4C2C" w:rsidRDefault="00BD4C2C" w:rsidP="00BD4C2C">
      <w:r>
        <w:lastRenderedPageBreak/>
        <w:t xml:space="preserve">Gary, March </w:t>
      </w:r>
      <w:r w:rsidRPr="00B20C47">
        <w:t>UCS China Project Manager, The Union of Concerned Scientists puts rigorous, independent science to work to solve our planet’s most pressing problems. Joining with citizens across the country, we combine technical analysis and effective advocacy to create innovative, practical solutions for a healthy, safe, and sustainable future.</w:t>
      </w:r>
      <w:r>
        <w:t xml:space="preserve"> “The Chinese Military Updates China’s Nuclear Strategy” </w:t>
      </w:r>
      <w:r w:rsidRPr="00B20C47">
        <w:t>http://www.ucsusa.org/sites/default/files/attach/2015/03/chinese-nuclear-strategy-full-report.pdf</w:t>
      </w:r>
    </w:p>
    <w:p w14:paraId="1767D3E5" w14:textId="0538B45D" w:rsidR="00BD4C2C" w:rsidRPr="00B20C47" w:rsidRDefault="00BD4C2C" w:rsidP="00BD4C2C">
      <w:r>
        <w:t xml:space="preserve">Despite efforts by both sides to develop a strategic dialog, strategic trust between the PLA and the U.S. military remains well out of reach (Lieberthal and Wang 2012). </w:t>
      </w:r>
      <w:r w:rsidRPr="00B20C47">
        <w:rPr>
          <w:rStyle w:val="StyleUnderline"/>
        </w:rPr>
        <w:t>Mutually acceptable strategic adjustments</w:t>
      </w:r>
      <w:r>
        <w:t xml:space="preserve">, however, </w:t>
      </w:r>
      <w:r w:rsidRPr="00B20C47">
        <w:rPr>
          <w:rStyle w:val="Emphasis"/>
        </w:rPr>
        <w:t>are both possible and urgently needed.</w:t>
      </w:r>
      <w:r>
        <w:t xml:space="preserve"> Both militaries seek to avoid war, in part because </w:t>
      </w:r>
      <w:r w:rsidRPr="00B20C47">
        <w:rPr>
          <w:rStyle w:val="Emphasis"/>
        </w:rPr>
        <w:t>if war should break out it will be difficult to restrain.</w:t>
      </w:r>
      <w:r>
        <w:t xml:space="preserve"> PLA strategists believe that </w:t>
      </w:r>
      <w:r w:rsidRPr="00B20C47">
        <w:rPr>
          <w:rStyle w:val="StyleUnderline"/>
        </w:rPr>
        <w:t xml:space="preserve">modern military technologies, especially space and cyber technologies, can </w:t>
      </w:r>
      <w:r w:rsidRPr="00BD4C2C">
        <w:rPr>
          <w:rStyle w:val="Emphasis"/>
        </w:rPr>
        <w:t>disable or destroy the info</w:t>
      </w:r>
      <w:r w:rsidRPr="00B20C47">
        <w:rPr>
          <w:rStyle w:val="StyleUnderline"/>
        </w:rPr>
        <w:t xml:space="preserve">rmation </w:t>
      </w:r>
      <w:r w:rsidRPr="00BD4C2C">
        <w:rPr>
          <w:rStyle w:val="Emphasis"/>
        </w:rPr>
        <w:t>systems</w:t>
      </w:r>
      <w:r w:rsidRPr="00B20C47">
        <w:rPr>
          <w:rStyle w:val="StyleUnderline"/>
        </w:rPr>
        <w:t xml:space="preserve"> </w:t>
      </w:r>
      <w:r w:rsidRPr="00BD4C2C">
        <w:rPr>
          <w:rStyle w:val="Emphasis"/>
        </w:rPr>
        <w:t xml:space="preserve">needed to make decisions </w:t>
      </w:r>
      <w:r w:rsidRPr="00B20C47">
        <w:rPr>
          <w:rStyle w:val="StyleUnderline"/>
        </w:rPr>
        <w:t xml:space="preserve">and control military activity, while at the same time </w:t>
      </w:r>
      <w:r w:rsidRPr="00B20C47">
        <w:rPr>
          <w:rStyle w:val="Emphasis"/>
        </w:rPr>
        <w:t>requiring</w:t>
      </w:r>
      <w:r w:rsidRPr="00B20C47">
        <w:rPr>
          <w:rStyle w:val="StyleUnderline"/>
        </w:rPr>
        <w:t xml:space="preserve"> decision makers to </w:t>
      </w:r>
      <w:r w:rsidRPr="00B20C47">
        <w:rPr>
          <w:rStyle w:val="Emphasis"/>
        </w:rPr>
        <w:t>act quickly in a crisis</w:t>
      </w:r>
      <w:r w:rsidRPr="00B20C47">
        <w:rPr>
          <w:rStyle w:val="StyleUnderline"/>
        </w:rPr>
        <w:t xml:space="preserve">. </w:t>
      </w:r>
      <w:r w:rsidRPr="00B20C47">
        <w:rPr>
          <w:rStyle w:val="Emphasis"/>
        </w:rPr>
        <w:t>Escalation will be rapid and could end in a nuclear exchange</w:t>
      </w:r>
      <w:r>
        <w:t>.</w:t>
      </w:r>
    </w:p>
    <w:p w14:paraId="030AB0A3" w14:textId="11179E53" w:rsidR="00F4703B" w:rsidRPr="002C7700" w:rsidRDefault="00F4703B" w:rsidP="00F4703B">
      <w:pPr>
        <w:pStyle w:val="Heading4"/>
      </w:pPr>
      <w:r w:rsidRPr="002C7700">
        <w:t xml:space="preserve">US-China miscalc likely -- China misjudges the situation </w:t>
      </w:r>
    </w:p>
    <w:p w14:paraId="4C271C4E" w14:textId="77777777" w:rsidR="00F4703B" w:rsidRPr="002C7700" w:rsidRDefault="00F4703B" w:rsidP="00F4703B">
      <w:pPr>
        <w:rPr>
          <w:rStyle w:val="Style13ptBold"/>
        </w:rPr>
      </w:pPr>
      <w:r w:rsidRPr="002C7700">
        <w:rPr>
          <w:rStyle w:val="Style13ptBold"/>
        </w:rPr>
        <w:t>Ryall 15</w:t>
      </w:r>
    </w:p>
    <w:p w14:paraId="1375B3EF" w14:textId="77777777" w:rsidR="00F4703B" w:rsidRPr="002C7700" w:rsidRDefault="00F4703B" w:rsidP="00F4703B">
      <w:r w:rsidRPr="002C7700">
        <w:t>Ryall, Julian, the Japan Correspondent for the Daily Telegraph  "US-China War 'inevitable' Unless Washington Drops Demands over South China Sea." The Telegraph. Telegraph Media Group, 26 May 2015. Web. 22 June 2016. &lt;http://www.telegraph.co.uk/news/worldnews/asia/china/11630185/US-China-war-inevitable-unless-Washington-drops-demands-over-South-China-Sea.html&gt;.</w:t>
      </w:r>
    </w:p>
    <w:p w14:paraId="258488E7" w14:textId="77777777" w:rsidR="00F4703B" w:rsidRPr="002C7700" w:rsidRDefault="00F4703B" w:rsidP="00F4703B">
      <w:pPr>
        <w:rPr>
          <w:sz w:val="16"/>
        </w:rPr>
      </w:pPr>
      <w:r w:rsidRPr="002C7700">
        <w:rPr>
          <w:sz w:val="16"/>
        </w:rPr>
        <w:t xml:space="preserve">Analysts say </w:t>
      </w:r>
      <w:r w:rsidRPr="002C7700">
        <w:rPr>
          <w:highlight w:val="cyan"/>
          <w:u w:val="single"/>
        </w:rPr>
        <w:t>neither Washington nor Beijing appear to be in the mood to back down and</w:t>
      </w:r>
      <w:r w:rsidRPr="002C7700">
        <w:rPr>
          <w:u w:val="single"/>
        </w:rPr>
        <w:t xml:space="preserve"> that </w:t>
      </w:r>
      <w:r w:rsidRPr="002C7700">
        <w:rPr>
          <w:highlight w:val="cyan"/>
          <w:u w:val="single"/>
        </w:rPr>
        <w:t>there is a</w:t>
      </w:r>
      <w:r w:rsidRPr="002C7700">
        <w:rPr>
          <w:u w:val="single"/>
        </w:rPr>
        <w:t xml:space="preserve"> serious </w:t>
      </w:r>
      <w:r w:rsidRPr="002C7700">
        <w:rPr>
          <w:highlight w:val="cyan"/>
          <w:u w:val="single"/>
        </w:rPr>
        <w:t>risk of a minor incident</w:t>
      </w:r>
      <w:r w:rsidRPr="002C7700">
        <w:rPr>
          <w:u w:val="single"/>
        </w:rPr>
        <w:t xml:space="preserve"> in airspace around the islands </w:t>
      </w:r>
      <w:r w:rsidRPr="002C7700">
        <w:rPr>
          <w:highlight w:val="cyan"/>
          <w:u w:val="single"/>
        </w:rPr>
        <w:t>escalating rapidly</w:t>
      </w:r>
      <w:r w:rsidRPr="002C7700">
        <w:rPr>
          <w:sz w:val="16"/>
        </w:rPr>
        <w:t xml:space="preserve">. “I think </w:t>
      </w:r>
      <w:r w:rsidRPr="002C7700">
        <w:rPr>
          <w:highlight w:val="cyan"/>
          <w:u w:val="single"/>
        </w:rPr>
        <w:t>the concern has to be that China misjudges the situation</w:t>
      </w:r>
      <w:r w:rsidRPr="002C7700">
        <w:rPr>
          <w:sz w:val="16"/>
        </w:rPr>
        <w:t>”, said Robert Dujarric, director of the Institute of Contemporary Asian Studies at the Japan campus of Temple University. “</w:t>
      </w:r>
      <w:r w:rsidRPr="002C7700">
        <w:rPr>
          <w:highlight w:val="cyan"/>
          <w:u w:val="single"/>
        </w:rPr>
        <w:t>Neither party wants a war</w:t>
      </w:r>
      <w:r w:rsidRPr="002C7700">
        <w:rPr>
          <w:u w:val="single"/>
        </w:rPr>
        <w:t xml:space="preserve"> if it can be avoided, but there are red lines for both sides</w:t>
      </w:r>
      <w:r w:rsidRPr="002C7700">
        <w:rPr>
          <w:sz w:val="16"/>
        </w:rPr>
        <w:t>”, he said. “</w:t>
      </w:r>
      <w:r w:rsidRPr="002C7700">
        <w:rPr>
          <w:highlight w:val="cyan"/>
          <w:u w:val="single"/>
        </w:rPr>
        <w:t>I worry whether Beijing</w:t>
      </w:r>
      <w:r w:rsidRPr="002C7700">
        <w:rPr>
          <w:u w:val="single"/>
        </w:rPr>
        <w:t xml:space="preserve"> considers the US to be a declining power and </w:t>
      </w:r>
      <w:r w:rsidRPr="002C7700">
        <w:rPr>
          <w:highlight w:val="cyan"/>
          <w:u w:val="single"/>
        </w:rPr>
        <w:t>assumes that Washington will back down</w:t>
      </w:r>
      <w:r w:rsidRPr="002C7700">
        <w:rPr>
          <w:u w:val="single"/>
        </w:rPr>
        <w:t xml:space="preserve"> if it shoots down a US observation aircraft”.Washington chose to “de-escalate” a major crisis that blew up after a Chinese fighter collided with a US Navy intelligence-gathering aircraft </w:t>
      </w:r>
      <w:r w:rsidRPr="002C7700">
        <w:rPr>
          <w:sz w:val="16"/>
        </w:rPr>
        <w:t>off</w:t>
      </w:r>
      <w:r w:rsidRPr="002C7700">
        <w:rPr>
          <w:u w:val="single"/>
        </w:rPr>
        <w:t xml:space="preserve"> </w:t>
      </w:r>
      <w:r w:rsidRPr="002C7700">
        <w:rPr>
          <w:sz w:val="16"/>
        </w:rPr>
        <w:t>Hainan Island</w:t>
      </w:r>
      <w:r w:rsidRPr="002C7700">
        <w:rPr>
          <w:u w:val="single"/>
        </w:rPr>
        <w:t xml:space="preserve"> in April 2001.</w:t>
      </w:r>
      <w:r w:rsidRPr="002C7700">
        <w:rPr>
          <w:sz w:val="16"/>
        </w:rPr>
        <w:t xml:space="preserve"> However, Prof. Dujarric said there would be a different response if a similar incident were to occur in what Washington insists is international air space over the South China Sea</w:t>
      </w:r>
    </w:p>
    <w:p w14:paraId="0323E2E2" w14:textId="77777777" w:rsidR="00E42E4C" w:rsidRPr="002C7700" w:rsidRDefault="00270B7A" w:rsidP="00270B7A">
      <w:pPr>
        <w:pStyle w:val="Heading3"/>
      </w:pPr>
      <w:r w:rsidRPr="002C7700">
        <w:lastRenderedPageBreak/>
        <w:t xml:space="preserve">China Miscalc Improbable </w:t>
      </w:r>
    </w:p>
    <w:p w14:paraId="272E7243" w14:textId="72851BE6" w:rsidR="003A7A8B" w:rsidRDefault="003A7A8B" w:rsidP="00F4703B">
      <w:pPr>
        <w:pStyle w:val="Heading4"/>
      </w:pPr>
      <w:r>
        <w:t>Military to Military exercises prevent miscalc</w:t>
      </w:r>
    </w:p>
    <w:p w14:paraId="4BFA8CDE" w14:textId="77777777" w:rsidR="003A7A8B" w:rsidRPr="002C7700" w:rsidRDefault="003A7A8B" w:rsidP="003A7A8B">
      <w:pPr>
        <w:rPr>
          <w:rStyle w:val="Style13ptBold"/>
        </w:rPr>
      </w:pPr>
      <w:r w:rsidRPr="002C7700">
        <w:rPr>
          <w:rStyle w:val="Style13ptBold"/>
        </w:rPr>
        <w:t>Kulacki 16</w:t>
      </w:r>
    </w:p>
    <w:p w14:paraId="3BE24530" w14:textId="65FAFD42" w:rsidR="003A7A8B" w:rsidRDefault="003A7A8B" w:rsidP="003A7A8B">
      <w:r w:rsidRPr="002C7700">
        <w:t xml:space="preserve">Gary, May 2016, UCS China Project Manager, </w:t>
      </w:r>
      <w:r>
        <w:t xml:space="preserve">The Union of Concerned Scientists puts rigorous, independent science to work to solve our planet’s most pressing problems. Joining with citizens across the country, we combine technical analysis and effective advocacy to create innovative, practical solutions for a healthy, safe, and sustainable future. </w:t>
      </w:r>
      <w:r w:rsidRPr="002C7700">
        <w:t>“The Risk of Nuclear War with China: A Troubling Lack of Urgency” http://www.ucsusa.org/sites/default/files/attach/2016/05/Nuclear-War-with-China.pdf</w:t>
      </w:r>
    </w:p>
    <w:p w14:paraId="778C421C" w14:textId="48310A70" w:rsidR="003A7A8B" w:rsidRPr="003A7A8B" w:rsidRDefault="003A7A8B" w:rsidP="003A7A8B">
      <w:r w:rsidRPr="003A7A8B">
        <w:rPr>
          <w:rStyle w:val="StyleUnderline"/>
        </w:rPr>
        <w:t xml:space="preserve">The two militaries have agreed to regular exchanges intended to keep political disagreements and diplomatic maneuvering </w:t>
      </w:r>
      <w:r w:rsidRPr="003A7A8B">
        <w:rPr>
          <w:rStyle w:val="Emphasis"/>
        </w:rPr>
        <w:t>from escalating into armed conflict</w:t>
      </w:r>
      <w:r>
        <w:t xml:space="preserve">. These </w:t>
      </w:r>
      <w:r w:rsidRPr="003A7A8B">
        <w:rPr>
          <w:rStyle w:val="StyleUnderline"/>
        </w:rPr>
        <w:t>exchanges include meetings between senior defense officials, academic conferences, and ship visits.</w:t>
      </w:r>
      <w:r>
        <w:t xml:space="preserve"> The U.S. Department of Defense claims </w:t>
      </w:r>
      <w:r w:rsidRPr="003A7A8B">
        <w:rPr>
          <w:rStyle w:val="StyleUnderline"/>
        </w:rPr>
        <w:t xml:space="preserve">the exchanges have “sustained positive momentum and achieved notable accomplishments,” especially two memoranda of understanding on </w:t>
      </w:r>
      <w:r w:rsidRPr="003A7A8B">
        <w:rPr>
          <w:rStyle w:val="Emphasis"/>
        </w:rPr>
        <w:t>c</w:t>
      </w:r>
      <w:r w:rsidRPr="003A7A8B">
        <w:rPr>
          <w:rStyle w:val="StyleUnderline"/>
        </w:rPr>
        <w:t xml:space="preserve">onfidence </w:t>
      </w:r>
      <w:r w:rsidRPr="003A7A8B">
        <w:rPr>
          <w:rStyle w:val="Emphasis"/>
        </w:rPr>
        <w:t>b</w:t>
      </w:r>
      <w:r w:rsidRPr="003A7A8B">
        <w:rPr>
          <w:rStyle w:val="StyleUnderline"/>
        </w:rPr>
        <w:t xml:space="preserve">uilding </w:t>
      </w:r>
      <w:r w:rsidRPr="003A7A8B">
        <w:rPr>
          <w:rStyle w:val="Emphasis"/>
        </w:rPr>
        <w:t>m</w:t>
      </w:r>
      <w:r w:rsidRPr="003A7A8B">
        <w:rPr>
          <w:rStyle w:val="StyleUnderline"/>
        </w:rPr>
        <w:t>easure</w:t>
      </w:r>
      <w:r w:rsidRPr="003A7A8B">
        <w:rPr>
          <w:rStyle w:val="Emphasis"/>
        </w:rPr>
        <w:t>s to reduce the risk of misunderstanding and accidents (</w:t>
      </w:r>
      <w:r>
        <w:t xml:space="preserve">OSD 2016). </w:t>
      </w:r>
      <w:r w:rsidRPr="003A7A8B">
        <w:rPr>
          <w:rStyle w:val="StyleUnderline"/>
        </w:rPr>
        <w:t>General Fang Fenghui</w:t>
      </w:r>
      <w:r>
        <w:t xml:space="preserve">, the chief of the Joint Staff Department under the Central Military Commission, </w:t>
      </w:r>
      <w:r w:rsidRPr="003A7A8B">
        <w:rPr>
          <w:rStyle w:val="StyleUnderline"/>
        </w:rPr>
        <w:t>told former U.S. Secretary of State Henry Kissinger that the Chinese military was fully committed to implementing these memoranda</w:t>
      </w:r>
      <w:r>
        <w:t xml:space="preserve">, as well as </w:t>
      </w:r>
      <w:r w:rsidRPr="003A7A8B">
        <w:rPr>
          <w:rStyle w:val="Emphasis"/>
        </w:rPr>
        <w:t>to build</w:t>
      </w:r>
      <w:r>
        <w:t xml:space="preserve">ing </w:t>
      </w:r>
      <w:r w:rsidRPr="003A7A8B">
        <w:rPr>
          <w:rStyle w:val="Emphasis"/>
        </w:rPr>
        <w:t>a “healthy and stable military-to-military relationship</w:t>
      </w:r>
      <w:r>
        <w:t xml:space="preserve"> that was </w:t>
      </w:r>
      <w:r w:rsidRPr="003A7A8B">
        <w:rPr>
          <w:rStyle w:val="StyleUnderline"/>
        </w:rPr>
        <w:t>beneficial to increasing strategic trust between the PRC and the United States</w:t>
      </w:r>
      <w:r>
        <w:t>” (MOD 2016).</w:t>
      </w:r>
    </w:p>
    <w:p w14:paraId="73794B3A" w14:textId="77777777" w:rsidR="00F4703B" w:rsidRPr="002C7700" w:rsidRDefault="00F4703B" w:rsidP="00F4703B">
      <w:pPr>
        <w:pStyle w:val="Heading4"/>
      </w:pPr>
      <w:r w:rsidRPr="002C7700">
        <w:t>Recent disputes prove that the US will use caution and protocols to avert war</w:t>
      </w:r>
    </w:p>
    <w:p w14:paraId="0F47E51D" w14:textId="77777777" w:rsidR="00F4703B" w:rsidRPr="002C7700" w:rsidRDefault="00F4703B" w:rsidP="00F4703B">
      <w:pPr>
        <w:rPr>
          <w:rStyle w:val="Style13ptBold"/>
        </w:rPr>
      </w:pPr>
      <w:r w:rsidRPr="002C7700">
        <w:rPr>
          <w:rStyle w:val="Style13ptBold"/>
        </w:rPr>
        <w:t>Blanchard and Shalal 15</w:t>
      </w:r>
      <w:r w:rsidRPr="002C7700">
        <w:rPr>
          <w:rStyle w:val="Style13ptBold"/>
        </w:rPr>
        <w:tab/>
      </w:r>
    </w:p>
    <w:p w14:paraId="542D3285" w14:textId="77777777" w:rsidR="00F4703B" w:rsidRPr="002C7700" w:rsidRDefault="00F4703B" w:rsidP="00F4703B">
      <w:r w:rsidRPr="002C7700">
        <w:t>Blanchard, Ben, a General News and Politics Reporter for Reuters and Andrea Shalal, a Journalist for Reuters "China Naval Chief Says Minor Incident Could Spark War in South China Sea." Reuters. Thomson Reuters, 30 Oct. 2015. Web. 22 June 2016. &lt;http://www.reuters.com/article/us-southchinasea-usa-china-navy-idUSKCN0SO05320151030&gt;.</w:t>
      </w:r>
    </w:p>
    <w:p w14:paraId="191FC28A" w14:textId="15ADF450" w:rsidR="00F4703B" w:rsidRPr="002C7700" w:rsidRDefault="00F4703B" w:rsidP="00F4703B">
      <w:pPr>
        <w:rPr>
          <w:sz w:val="16"/>
        </w:rPr>
      </w:pPr>
      <w:r w:rsidRPr="002C7700">
        <w:rPr>
          <w:rStyle w:val="StyleUnderline"/>
          <w:highlight w:val="cyan"/>
        </w:rPr>
        <w:t>China's naval commander told his U.S. counterpart that a minor incident could spark war in the South China Sea if the United States did not stop its "provocative acts" in the disputed waterway,</w:t>
      </w:r>
      <w:r w:rsidRPr="002C7700">
        <w:rPr>
          <w:sz w:val="16"/>
        </w:rPr>
        <w:t xml:space="preserve"> the Chinese navy said on Friday. </w:t>
      </w:r>
      <w:r w:rsidRPr="002C7700">
        <w:rPr>
          <w:u w:val="single"/>
        </w:rPr>
        <w:t>Admiral Wu Shengli made</w:t>
      </w:r>
      <w:r w:rsidRPr="002C7700">
        <w:rPr>
          <w:sz w:val="16"/>
        </w:rPr>
        <w:t xml:space="preserve"> the. </w:t>
      </w:r>
      <w:r w:rsidRPr="002C7700">
        <w:rPr>
          <w:u w:val="single"/>
        </w:rPr>
        <w:t>comments to U.S. chief of naval operations Admiral John Richardson</w:t>
      </w:r>
      <w:r w:rsidRPr="002C7700">
        <w:rPr>
          <w:sz w:val="16"/>
        </w:rPr>
        <w:t xml:space="preserve"> during a video teleconference on Thursday, according to a Chinese naval statement </w:t>
      </w:r>
      <w:r w:rsidRPr="002C7700">
        <w:rPr>
          <w:highlight w:val="cyan"/>
          <w:u w:val="single"/>
        </w:rPr>
        <w:t>The two officers held talks after a U.S. warship sailed within</w:t>
      </w:r>
      <w:r w:rsidRPr="002C7700">
        <w:rPr>
          <w:u w:val="single"/>
        </w:rPr>
        <w:t xml:space="preserve"> 12 nautical </w:t>
      </w:r>
      <w:r w:rsidRPr="002C7700">
        <w:rPr>
          <w:highlight w:val="cyan"/>
          <w:u w:val="single"/>
        </w:rPr>
        <w:t>miles of one of Beijing's</w:t>
      </w:r>
      <w:r w:rsidRPr="002C7700">
        <w:rPr>
          <w:u w:val="single"/>
        </w:rPr>
        <w:t xml:space="preserve"> man-made </w:t>
      </w:r>
      <w:r w:rsidRPr="002C7700">
        <w:rPr>
          <w:highlight w:val="cyan"/>
          <w:u w:val="single"/>
        </w:rPr>
        <w:t xml:space="preserve">islands </w:t>
      </w:r>
      <w:r w:rsidRPr="002C7700">
        <w:rPr>
          <w:u w:val="single"/>
        </w:rPr>
        <w:t xml:space="preserve">in the contested Spratly archipelago </w:t>
      </w:r>
      <w:r w:rsidRPr="002C7700">
        <w:rPr>
          <w:sz w:val="16"/>
        </w:rPr>
        <w:t xml:space="preserve">on Tuesday. China has rebuked Washington over the patrol, the most significant U.S. challenge yet to territorial limits China effectively claims around its seven artificial islands in one of the world's busiest sea lanes. </w:t>
      </w:r>
      <w:r w:rsidRPr="002C7700">
        <w:rPr>
          <w:u w:val="single"/>
        </w:rPr>
        <w:t>"If the U</w:t>
      </w:r>
      <w:r w:rsidRPr="002C7700">
        <w:rPr>
          <w:sz w:val="16"/>
        </w:rPr>
        <w:t xml:space="preserve">nited </w:t>
      </w:r>
      <w:r w:rsidRPr="002C7700">
        <w:rPr>
          <w:u w:val="single"/>
        </w:rPr>
        <w:t>S</w:t>
      </w:r>
      <w:r w:rsidRPr="002C7700">
        <w:rPr>
          <w:sz w:val="16"/>
        </w:rPr>
        <w:t xml:space="preserve">tates </w:t>
      </w:r>
      <w:r w:rsidRPr="002C7700">
        <w:rPr>
          <w:u w:val="single"/>
        </w:rPr>
        <w:t xml:space="preserve">continues </w:t>
      </w:r>
      <w:r w:rsidRPr="002C7700">
        <w:rPr>
          <w:sz w:val="16"/>
        </w:rPr>
        <w:t xml:space="preserve">with </w:t>
      </w:r>
      <w:r w:rsidRPr="002C7700">
        <w:rPr>
          <w:u w:val="single"/>
        </w:rPr>
        <w:t>these kinds of dangerous, provocative acts, there could well be a seriously pressing situation between frontline forces from both sides on the sea and in the air, or even a minor incident that sparks war,"</w:t>
      </w:r>
      <w:r w:rsidRPr="002C7700">
        <w:rPr>
          <w:sz w:val="16"/>
        </w:rPr>
        <w:t xml:space="preserve"> the statement paraphrased Wu as saying. "(I) hope the U.S. side cherishes the good situation between the Chinese and U.S. navies that has not come easily and avoids these kinds of incidents from happening again," Wu said. Speaking earlier, a U.S. official said the naval chiefs agreed to maintain dialogue and follow protocols to avoid clashes. Scheduled port visits by U.S. and Chinese ships and planned visits to China by senior U.S. Navy officers remained on track, the official said. "None of that is in jeopardy. Nothing has been canceled," said the official. UNPLANNED ENCOUNTERS </w:t>
      </w:r>
      <w:r w:rsidRPr="002C7700">
        <w:rPr>
          <w:u w:val="single"/>
        </w:rPr>
        <w:t xml:space="preserve">Both officers agreed on the need to stick to protocols established under the Code for Unplanned Encounters at Sea (CUES). "They agreed that </w:t>
      </w:r>
      <w:r w:rsidRPr="002C7700">
        <w:rPr>
          <w:highlight w:val="cyan"/>
          <w:u w:val="single"/>
        </w:rPr>
        <w:t>it's</w:t>
      </w:r>
      <w:r w:rsidRPr="002C7700">
        <w:rPr>
          <w:u w:val="single"/>
        </w:rPr>
        <w:t xml:space="preserve"> very </w:t>
      </w:r>
      <w:r w:rsidRPr="002C7700">
        <w:rPr>
          <w:highlight w:val="cyan"/>
          <w:u w:val="single"/>
        </w:rPr>
        <w:t>important that both sides continue to use the protocols</w:t>
      </w:r>
      <w:r w:rsidRPr="002C7700">
        <w:rPr>
          <w:u w:val="single"/>
        </w:rPr>
        <w:t xml:space="preserve"> under the CUES agreement when they're operating close </w:t>
      </w:r>
      <w:r w:rsidRPr="002C7700">
        <w:rPr>
          <w:highlight w:val="cyan"/>
          <w:u w:val="single"/>
        </w:rPr>
        <w:t>to keep the chances for misunderstanding</w:t>
      </w:r>
      <w:r w:rsidRPr="002C7700">
        <w:rPr>
          <w:u w:val="single"/>
        </w:rPr>
        <w:t xml:space="preserve"> and any kind of provocation </w:t>
      </w:r>
      <w:r w:rsidRPr="002C7700">
        <w:rPr>
          <w:highlight w:val="cyan"/>
          <w:u w:val="single"/>
        </w:rPr>
        <w:t>from occurring</w:t>
      </w:r>
      <w:r w:rsidRPr="002C7700">
        <w:rPr>
          <w:u w:val="single"/>
        </w:rPr>
        <w:t>,</w:t>
      </w:r>
      <w:r w:rsidRPr="002C7700">
        <w:rPr>
          <w:sz w:val="16"/>
        </w:rPr>
        <w:t xml:space="preserve">" the U.S. official said. Indeed, Wu said he believed the Chinese and U.S. navies had plenty of scope for cooperation and should both "play a positive </w:t>
      </w:r>
      <w:r w:rsidRPr="002C7700">
        <w:rPr>
          <w:sz w:val="16"/>
        </w:rPr>
        <w:lastRenderedPageBreak/>
        <w:t>role in maintaining peace and stability in the South China Sea". A U.S. Navy spokesman stressed Washington's position that U.S. freedom of navigation operations were meant to "protect the rights, freedoms, and lawful uses of the sea and airspace guaranteed to all nations under international law". Chinese warships followed the USS Lassen, a guided-missile destroyer, as it moved through the Spratlys on Tuesday. The U.S. Navy is operating in a maritime domain bristling with Chinese ships. While the U.S. Navy is expected to keep its technological edge in Asia for decades, China's potential trump card is sheer weight of numbers, with dozens of naval and coastguard vessels routinely deployed in the South China Sea, security experts say.</w:t>
      </w:r>
    </w:p>
    <w:p w14:paraId="7276E845" w14:textId="77777777" w:rsidR="00F4703B" w:rsidRPr="002C7700" w:rsidRDefault="00F4703B" w:rsidP="00F4703B">
      <w:pPr>
        <w:pStyle w:val="Heading4"/>
      </w:pPr>
      <w:r w:rsidRPr="002C7700">
        <w:t>The Risk of Unintentional Incidents in the South China Sea are “Pretty Low” – they are professional navies who prepare for interactions regularly</w:t>
      </w:r>
    </w:p>
    <w:p w14:paraId="56B98B7D" w14:textId="77777777" w:rsidR="00F4703B" w:rsidRPr="002C7700" w:rsidRDefault="00F4703B" w:rsidP="00F4703B">
      <w:pPr>
        <w:rPr>
          <w:rStyle w:val="Style13ptBold"/>
        </w:rPr>
      </w:pPr>
      <w:r w:rsidRPr="002C7700">
        <w:rPr>
          <w:rStyle w:val="Style13ptBold"/>
        </w:rPr>
        <w:t>Dougherty 16</w:t>
      </w:r>
    </w:p>
    <w:p w14:paraId="27290DF5" w14:textId="77777777" w:rsidR="00F4703B" w:rsidRPr="002C7700" w:rsidRDefault="00F4703B" w:rsidP="00F4703B">
      <w:r w:rsidRPr="002C7700">
        <w:t>Dougherty, Carter, the Senior International Economics Writer at International Business Times "Top U.S. Naval Official Says Chances Of Accidental Incident In South China Sea Are 'Pretty Low'" International Business Times. International Business Times, 06 May 2016. Web. 22 June 2016. &lt;http://www.ibtimes.com/top-us-naval-official-says-chances-accidental-incident-south-china-sea-are-pretty-low-2365041&gt;.</w:t>
      </w:r>
    </w:p>
    <w:p w14:paraId="6D0937C8" w14:textId="77777777" w:rsidR="00F4703B" w:rsidRPr="002C7700" w:rsidRDefault="00F4703B" w:rsidP="00F4703B">
      <w:pPr>
        <w:rPr>
          <w:sz w:val="16"/>
        </w:rPr>
      </w:pPr>
      <w:r w:rsidRPr="002C7700">
        <w:rPr>
          <w:highlight w:val="cyan"/>
          <w:u w:val="single"/>
        </w:rPr>
        <w:t>A top U.S. naval officer</w:t>
      </w:r>
      <w:r w:rsidRPr="002C7700">
        <w:rPr>
          <w:u w:val="single"/>
        </w:rPr>
        <w:t xml:space="preserve"> for the Pacific Rim </w:t>
      </w:r>
      <w:r w:rsidRPr="002C7700">
        <w:rPr>
          <w:highlight w:val="cyan"/>
          <w:u w:val="single"/>
        </w:rPr>
        <w:t>said the chances of an unintentional incident in the</w:t>
      </w:r>
      <w:r w:rsidRPr="002C7700">
        <w:rPr>
          <w:u w:val="single"/>
        </w:rPr>
        <w:t xml:space="preserve"> disputed waters of the </w:t>
      </w:r>
      <w:r w:rsidRPr="002C7700">
        <w:rPr>
          <w:highlight w:val="cyan"/>
          <w:u w:val="single"/>
        </w:rPr>
        <w:t>South China Sea are “pretty low</w:t>
      </w:r>
      <w:r w:rsidRPr="002C7700">
        <w:rPr>
          <w:u w:val="single"/>
        </w:rPr>
        <w:t>,” despite heightened tensions over Beijing’s reclamation of land in a string of disputed islands. “</w:t>
      </w:r>
      <w:r w:rsidRPr="002C7700">
        <w:rPr>
          <w:highlight w:val="cyan"/>
          <w:u w:val="single"/>
        </w:rPr>
        <w:t>These are professional navies</w:t>
      </w:r>
      <w:r w:rsidRPr="002C7700">
        <w:rPr>
          <w:u w:val="single"/>
        </w:rPr>
        <w:t>,” Rear Admiral Mark Montgomery,</w:t>
      </w:r>
      <w:r w:rsidRPr="002C7700">
        <w:rPr>
          <w:sz w:val="16"/>
        </w:rPr>
        <w:t xml:space="preserve"> the director for operations of the U.S. Pacific Command, </w:t>
      </w:r>
      <w:r w:rsidRPr="002C7700">
        <w:rPr>
          <w:u w:val="single"/>
        </w:rPr>
        <w:t>told a group of journalists</w:t>
      </w:r>
      <w:r w:rsidRPr="002C7700">
        <w:rPr>
          <w:sz w:val="16"/>
        </w:rPr>
        <w:t xml:space="preserve"> Thursday. “The highest risk is associated with non-military vessels.”</w:t>
      </w:r>
      <w:r w:rsidRPr="002C7700">
        <w:rPr>
          <w:u w:val="single"/>
        </w:rPr>
        <w:t xml:space="preserve"> </w:t>
      </w:r>
      <w:r w:rsidRPr="002C7700">
        <w:rPr>
          <w:highlight w:val="cyan"/>
          <w:u w:val="single"/>
        </w:rPr>
        <w:t>U.S. and Chinese naval forces regularly drill</w:t>
      </w:r>
      <w:r w:rsidRPr="002C7700">
        <w:rPr>
          <w:u w:val="single"/>
        </w:rPr>
        <w:t xml:space="preserve"> for unplanned maritime encounters on the high seas, following a set of international procedures worked out by militaries in the Pacific,</w:t>
      </w:r>
      <w:r w:rsidRPr="002C7700">
        <w:rPr>
          <w:sz w:val="16"/>
        </w:rPr>
        <w:t xml:space="preserve"> Montgomery said. </w:t>
      </w:r>
      <w:r w:rsidRPr="002C7700">
        <w:rPr>
          <w:u w:val="single"/>
        </w:rPr>
        <w:t xml:space="preserve">Beyond that, </w:t>
      </w:r>
      <w:r w:rsidRPr="002C7700">
        <w:rPr>
          <w:highlight w:val="cyan"/>
          <w:u w:val="single"/>
        </w:rPr>
        <w:t>the two countries have “a significant amount of interaction” every month</w:t>
      </w:r>
      <w:r w:rsidRPr="002C7700">
        <w:rPr>
          <w:u w:val="single"/>
        </w:rPr>
        <w:t xml:space="preserve">, whether ship visits or informal conversations, </w:t>
      </w:r>
      <w:r w:rsidRPr="002C7700">
        <w:rPr>
          <w:highlight w:val="cyan"/>
          <w:u w:val="single"/>
        </w:rPr>
        <w:t>that help guard against unintentional incidents.</w:t>
      </w:r>
    </w:p>
    <w:p w14:paraId="1418CE1D" w14:textId="77777777" w:rsidR="00751E29" w:rsidRDefault="00751E29" w:rsidP="00751E29">
      <w:pPr>
        <w:pStyle w:val="Heading2"/>
      </w:pPr>
      <w:r>
        <w:lastRenderedPageBreak/>
        <w:t>Cyber High</w:t>
      </w:r>
    </w:p>
    <w:p w14:paraId="16A7E84F" w14:textId="77777777" w:rsidR="00751E29" w:rsidRPr="00AF094B" w:rsidRDefault="00751E29" w:rsidP="00751E29">
      <w:pPr>
        <w:pStyle w:val="Heading4"/>
      </w:pPr>
      <w:r w:rsidRPr="00AF094B">
        <w:t xml:space="preserve">Cyberattacks remain high – the US has a state of emergency, bilateral talks are slow and may collapse, both countries are increasing capabilities </w:t>
      </w:r>
    </w:p>
    <w:p w14:paraId="4287D3E6" w14:textId="77777777" w:rsidR="00751E29" w:rsidRPr="00A95494" w:rsidRDefault="00751E29" w:rsidP="00751E29">
      <w:pPr>
        <w:rPr>
          <w:rStyle w:val="Style13ptBold"/>
        </w:rPr>
      </w:pPr>
      <w:r w:rsidRPr="00A95494">
        <w:rPr>
          <w:rStyle w:val="Style13ptBold"/>
        </w:rPr>
        <w:t>Gady 6/16</w:t>
      </w:r>
    </w:p>
    <w:p w14:paraId="6FD8F70B" w14:textId="77777777" w:rsidR="00751E29" w:rsidRPr="00782EC8" w:rsidRDefault="00751E29" w:rsidP="00751E29">
      <w:pPr>
        <w:rPr>
          <w:sz w:val="16"/>
          <w:szCs w:val="16"/>
        </w:rPr>
      </w:pPr>
      <w:r w:rsidRPr="00A95494">
        <w:rPr>
          <w:sz w:val="16"/>
          <w:szCs w:val="16"/>
        </w:rPr>
        <w:t>Franz-Stefan Gady. June 16, 2016. China-US Relations in Cyberspace: A Half-Year Assessment. Franz-Stefan Gady is an Associate Editor with The Diplomat. He also is a Senior Fellow with the EastWest Institute where he edits the Policy Innovation Blog.http://thediplomat.com/2016/06/china-us-relations-in-cyberspace-a-half-year-assessment/</w:t>
      </w:r>
    </w:p>
    <w:p w14:paraId="718A4EB0" w14:textId="77777777" w:rsidR="00751E29" w:rsidRPr="00782EC8" w:rsidRDefault="00751E29" w:rsidP="00751E29">
      <w:pPr>
        <w:rPr>
          <w:sz w:val="16"/>
        </w:rPr>
      </w:pPr>
      <w:r w:rsidRPr="00782EC8">
        <w:rPr>
          <w:sz w:val="16"/>
        </w:rPr>
        <w:t xml:space="preserve">Nevertheless, </w:t>
      </w:r>
      <w:r w:rsidRPr="00782EC8">
        <w:rPr>
          <w:rStyle w:val="StyleUnderline"/>
        </w:rPr>
        <w:t>major stumbling blocks</w:t>
      </w:r>
      <w:r w:rsidRPr="00782EC8">
        <w:rPr>
          <w:sz w:val="16"/>
        </w:rPr>
        <w:t xml:space="preserve"> remain. First, </w:t>
      </w:r>
      <w:r w:rsidRPr="00782EC8">
        <w:rPr>
          <w:rStyle w:val="StyleUnderline"/>
        </w:rPr>
        <w:t>while there may be a slowdown in Chinese state-sponsored attacks on the private sector</w:t>
      </w:r>
      <w:r w:rsidRPr="00782EC8">
        <w:rPr>
          <w:sz w:val="16"/>
        </w:rPr>
        <w:t xml:space="preserve">, U.S. President Barack </w:t>
      </w:r>
      <w:r w:rsidRPr="00782EC8">
        <w:rPr>
          <w:rStyle w:val="StyleUnderline"/>
        </w:rPr>
        <w:t>Obama extended a national state of emergency due to continued cyberattacks against U.S. critical information infrastructure</w:t>
      </w:r>
      <w:r w:rsidRPr="00782EC8">
        <w:rPr>
          <w:sz w:val="16"/>
        </w:rPr>
        <w:t xml:space="preserve"> in April 2015. “</w:t>
      </w:r>
      <w:r w:rsidRPr="00782EC8">
        <w:rPr>
          <w:rStyle w:val="StyleUnderline"/>
        </w:rPr>
        <w:t>Significant malicious cyber-enabled activities originating from,</w:t>
      </w:r>
      <w:r w:rsidRPr="00782EC8">
        <w:rPr>
          <w:sz w:val="16"/>
        </w:rPr>
        <w:t xml:space="preserve"> or directed by persons located, in whole or in substantial part, </w:t>
      </w:r>
      <w:r w:rsidRPr="00782EC8">
        <w:rPr>
          <w:rStyle w:val="StyleUnderline"/>
        </w:rPr>
        <w:t>outside the United States continue to pose an unusual and extraordinary threat to the national security, foreign policy and economy of the United States,”</w:t>
      </w:r>
      <w:r w:rsidRPr="00782EC8">
        <w:rPr>
          <w:sz w:val="16"/>
        </w:rPr>
        <w:t xml:space="preserve"> Obama wrote in a letter justifying the state of emergency extension this March. </w:t>
      </w:r>
      <w:r w:rsidRPr="00782EC8">
        <w:rPr>
          <w:rStyle w:val="StyleUnderline"/>
        </w:rPr>
        <w:t>As a result, the United States can still impose economic sanctions and travel restrictions on foreign nationals thought to be behind cyberattacks</w:t>
      </w:r>
      <w:r w:rsidRPr="00782EC8">
        <w:rPr>
          <w:sz w:val="16"/>
        </w:rPr>
        <w:t>—</w:t>
      </w:r>
      <w:r w:rsidRPr="00782EC8">
        <w:rPr>
          <w:rStyle w:val="StyleUnderline"/>
        </w:rPr>
        <w:t>hardly a vote of confidence for the Chinese government.</w:t>
      </w:r>
      <w:r>
        <w:rPr>
          <w:rStyle w:val="StyleUnderline"/>
        </w:rPr>
        <w:t xml:space="preserve"> </w:t>
      </w:r>
      <w:r w:rsidRPr="00782EC8">
        <w:rPr>
          <w:sz w:val="16"/>
        </w:rPr>
        <w:t xml:space="preserve">Second, </w:t>
      </w:r>
      <w:r w:rsidRPr="00782EC8">
        <w:rPr>
          <w:rStyle w:val="StyleUnderline"/>
        </w:rPr>
        <w:t>progress during recent talks has been slow, leaving both the U.S. private sector and the U.S. military (along with U.S. intelligence agencies) dissatisfied with the Obama administration’s approach to reducing Chinese state-sponsored attacks</w:t>
      </w:r>
      <w:r w:rsidRPr="00782EC8">
        <w:rPr>
          <w:sz w:val="16"/>
        </w:rPr>
        <w:t xml:space="preserve">. Time and again, </w:t>
      </w:r>
      <w:r w:rsidRPr="00782EC8">
        <w:rPr>
          <w:rStyle w:val="StyleUnderline"/>
        </w:rPr>
        <w:t>U.S. defense officials</w:t>
      </w:r>
      <w:r w:rsidRPr="00782EC8">
        <w:rPr>
          <w:sz w:val="16"/>
        </w:rPr>
        <w:t xml:space="preserve">, along with private sector representatives, </w:t>
      </w:r>
      <w:r w:rsidRPr="00782EC8">
        <w:rPr>
          <w:rStyle w:val="StyleUnderline"/>
        </w:rPr>
        <w:t>have leaked to the media the possibility of cyber counterattacks against Chinese critical information infrastructure</w:t>
      </w:r>
      <w:r w:rsidRPr="00782EC8">
        <w:rPr>
          <w:sz w:val="16"/>
        </w:rPr>
        <w:t xml:space="preserve">. Neither, the Pentagon nor private sector is happy with the current U.S. cyber deterrence strategy. In particular, the U.S. State Department’s concepts of “deterrence by denial” as well as </w:t>
      </w:r>
      <w:r w:rsidRPr="00782EC8">
        <w:rPr>
          <w:rStyle w:val="StyleUnderline"/>
        </w:rPr>
        <w:t>“voluntary norms of responsible state behavior in cyberspace” are seen as too weak in the face of persistent Chinese attacks</w:t>
      </w:r>
      <w:r w:rsidRPr="00782EC8">
        <w:rPr>
          <w:sz w:val="16"/>
        </w:rPr>
        <w:t xml:space="preserve">. As a result, </w:t>
      </w:r>
      <w:r w:rsidRPr="00782EC8">
        <w:rPr>
          <w:rStyle w:val="Emphasis"/>
        </w:rPr>
        <w:t>there is a chance that bilateral talks might collapse</w:t>
      </w:r>
      <w:r w:rsidRPr="00782EC8">
        <w:rPr>
          <w:sz w:val="16"/>
        </w:rPr>
        <w:t xml:space="preserve"> given the apparent disunity among stakeholders in the United States. Third, </w:t>
      </w:r>
      <w:r w:rsidRPr="00782EC8">
        <w:rPr>
          <w:rStyle w:val="StyleUnderline"/>
        </w:rPr>
        <w:t>fundamental differences between China and the United States remain when it comes to Internet governance issues</w:t>
      </w:r>
      <w:r w:rsidRPr="00782EC8">
        <w:rPr>
          <w:sz w:val="16"/>
        </w:rPr>
        <w:t>, China’s new anti-terror law, and military-to-military relations in cyberspace, among other things</w:t>
      </w:r>
      <w:r w:rsidRPr="00782EC8">
        <w:rPr>
          <w:rStyle w:val="StyleUnderline"/>
        </w:rPr>
        <w:t>. Both the China and the United States continue building up their cyber weapons arsenals and probing each other’s networks</w:t>
      </w:r>
      <w:r w:rsidRPr="00782EC8">
        <w:rPr>
          <w:sz w:val="16"/>
        </w:rPr>
        <w:t xml:space="preserve">. In a number of speeches </w:t>
      </w:r>
      <w:r w:rsidRPr="00782EC8">
        <w:rPr>
          <w:rStyle w:val="StyleUnderline"/>
        </w:rPr>
        <w:t>Chinese President Xi Jinping vowed to improve China’s cyberwarfare capabilities and strengthen“cyber defense and deterrence capabilities.</w:t>
      </w:r>
      <w:r w:rsidRPr="00782EC8">
        <w:rPr>
          <w:sz w:val="16"/>
        </w:rPr>
        <w:t>” As I noted previously, the U.S. Department of Defense published a new Law of War Manual, in which the pre-emplacement of “logic bombs” in an adversary country’s networks and information systems is advocated, which can further fuel competition and bred mistrust</w:t>
      </w:r>
      <w:r w:rsidRPr="00782EC8">
        <w:rPr>
          <w:rStyle w:val="StyleUnderline"/>
        </w:rPr>
        <w:t>. Neither side accepts limitations in the development neither of cyber weapons nor to the overall militarization of cyberspace.</w:t>
      </w:r>
      <w:r>
        <w:rPr>
          <w:rStyle w:val="StyleUnderline"/>
        </w:rPr>
        <w:t xml:space="preserve"> </w:t>
      </w:r>
      <w:r w:rsidRPr="00782EC8">
        <w:rPr>
          <w:sz w:val="16"/>
        </w:rPr>
        <w:t xml:space="preserve">However, analysts of China-U.S. relations in cyberspace have to take into account the ultimate objective of talks. That is, it is important to understand that the end goal of </w:t>
      </w:r>
      <w:r w:rsidRPr="00782EC8">
        <w:rPr>
          <w:rStyle w:val="StyleUnderline"/>
        </w:rPr>
        <w:t>Sino-U.S. deliberations will not be an end to state-sponsored hacking and any other form of cyberattacks including cyber espionage</w:t>
      </w:r>
      <w:r w:rsidRPr="00782EC8">
        <w:rPr>
          <w:sz w:val="16"/>
        </w:rPr>
        <w:t>, but to put a framework in place that will not only help prevent disagreements in cyberspace from spilling over into other parts of the bilateral relationship, but also help both sides to get closer to an understanding of what constitutes strategic stability, i.e., peace, in cyberspace. On that front, we may expect some progress in the months ahead.</w:t>
      </w:r>
    </w:p>
    <w:p w14:paraId="61F9B324" w14:textId="77777777" w:rsidR="00751E29" w:rsidRDefault="00751E29" w:rsidP="00751E29">
      <w:pPr>
        <w:pStyle w:val="Heading2"/>
      </w:pPr>
      <w:r>
        <w:lastRenderedPageBreak/>
        <w:t>Cyber Low</w:t>
      </w:r>
    </w:p>
    <w:p w14:paraId="435A5A00" w14:textId="77777777" w:rsidR="00751E29" w:rsidRPr="002E3540" w:rsidRDefault="00751E29" w:rsidP="00751E29">
      <w:pPr>
        <w:pStyle w:val="Heading4"/>
      </w:pPr>
      <w:r w:rsidRPr="002E3540">
        <w:t xml:space="preserve">Cyberattacks from China low now – no state sponsored attacks, agreements are effective, and new agreements have been made to limit new attacks </w:t>
      </w:r>
    </w:p>
    <w:p w14:paraId="7C3B7761" w14:textId="77777777" w:rsidR="00751E29" w:rsidRPr="00A95494" w:rsidRDefault="00751E29" w:rsidP="00751E29">
      <w:pPr>
        <w:rPr>
          <w:rStyle w:val="Style13ptBold"/>
        </w:rPr>
      </w:pPr>
      <w:r w:rsidRPr="00A95494">
        <w:rPr>
          <w:rStyle w:val="Style13ptBold"/>
        </w:rPr>
        <w:t>Gady 6/16</w:t>
      </w:r>
    </w:p>
    <w:p w14:paraId="105FCC16" w14:textId="77777777" w:rsidR="00751E29" w:rsidRPr="00A95494" w:rsidRDefault="00751E29" w:rsidP="00751E29">
      <w:pPr>
        <w:rPr>
          <w:sz w:val="16"/>
          <w:szCs w:val="16"/>
        </w:rPr>
      </w:pPr>
      <w:r w:rsidRPr="00A95494">
        <w:rPr>
          <w:sz w:val="16"/>
          <w:szCs w:val="16"/>
        </w:rPr>
        <w:t>Franz-Stefan Gady. June 16, 2016. China-US Relations in Cyberspace: A Half-Year Assessment. Franz-Stefan Gady is an Associate Editor with The Diplomat. He also is a Senior Fellow with the EastWest Institute where he edits the Policy Innovation Blog.http://thediplomat.com/2016/06/china-us-relations-in-cyberspace-a-half-year-assessment/</w:t>
      </w:r>
    </w:p>
    <w:p w14:paraId="4625279B" w14:textId="77777777" w:rsidR="00751E29" w:rsidRPr="00E941FD" w:rsidRDefault="00751E29" w:rsidP="00751E29">
      <w:pPr>
        <w:rPr>
          <w:sz w:val="16"/>
        </w:rPr>
      </w:pPr>
      <w:r w:rsidRPr="00E941FD">
        <w:rPr>
          <w:sz w:val="16"/>
        </w:rPr>
        <w:t xml:space="preserve">With the second round of the China-U.S. High-Level Dialogue on Cybercrime and Related Issues held on June 14 in Beijing finished, as well as the eighth China-U.S. Strategic and Economic Dialogue (S&amp;ED) concluded, it might be time for a tentative mid-year assessment of </w:t>
      </w:r>
      <w:r w:rsidRPr="00E941FD">
        <w:rPr>
          <w:rStyle w:val="StyleUnderline"/>
        </w:rPr>
        <w:t>China-U.S. relations in cyberspace.</w:t>
      </w:r>
      <w:r>
        <w:rPr>
          <w:rStyle w:val="StyleUnderline"/>
        </w:rPr>
        <w:t xml:space="preserve"> </w:t>
      </w:r>
      <w:r w:rsidRPr="00E941FD">
        <w:rPr>
          <w:sz w:val="16"/>
        </w:rPr>
        <w:t xml:space="preserve">Overall, </w:t>
      </w:r>
      <w:r w:rsidRPr="00E941FD">
        <w:rPr>
          <w:rStyle w:val="StyleUnderline"/>
        </w:rPr>
        <w:t>there is reason to be cautiously optimistic about the relationship for three reasons</w:t>
      </w:r>
      <w:r w:rsidRPr="00E941FD">
        <w:rPr>
          <w:sz w:val="16"/>
        </w:rPr>
        <w:t xml:space="preserve">. First, </w:t>
      </w:r>
      <w:r w:rsidRPr="00E941FD">
        <w:rPr>
          <w:rStyle w:val="StyleUnderline"/>
        </w:rPr>
        <w:t>we have not seen the disclosure of a likely Chinese state-sponsored cyber operation</w:t>
      </w:r>
      <w:r w:rsidRPr="00E941FD">
        <w:rPr>
          <w:sz w:val="16"/>
        </w:rPr>
        <w:t xml:space="preserve"> akin to the U.S. Office of Personnel Management data breach revealed in June 2015. This in no way means that these sorts of attacks are not occurring at the moment. However, </w:t>
      </w:r>
      <w:r w:rsidRPr="00E941FD">
        <w:rPr>
          <w:rStyle w:val="StyleUnderline"/>
        </w:rPr>
        <w:t>the fact that neither country has chosen to publicize any large-scale attacks in 2016 indicates a willingness</w:t>
      </w:r>
      <w:r w:rsidRPr="00E941FD">
        <w:rPr>
          <w:sz w:val="16"/>
        </w:rPr>
        <w:t xml:space="preserve"> by both sides </w:t>
      </w:r>
      <w:r w:rsidRPr="00E941FD">
        <w:rPr>
          <w:rStyle w:val="StyleUnderline"/>
        </w:rPr>
        <w:t>to at least attempt to find a modus operandi in cyberspace that will not have spillover effects into other parts of the bilateral relationship.</w:t>
      </w:r>
      <w:r>
        <w:rPr>
          <w:rStyle w:val="StyleUnderline"/>
        </w:rPr>
        <w:t xml:space="preserve"> </w:t>
      </w:r>
      <w:r w:rsidRPr="00E941FD">
        <w:rPr>
          <w:sz w:val="16"/>
        </w:rPr>
        <w:t>Second</w:t>
      </w:r>
      <w:r w:rsidRPr="00E941FD">
        <w:rPr>
          <w:rStyle w:val="StyleUnderline"/>
        </w:rPr>
        <w:t>, the</w:t>
      </w:r>
      <w:r w:rsidRPr="00E941FD">
        <w:rPr>
          <w:sz w:val="16"/>
        </w:rPr>
        <w:t xml:space="preserve"> September 2015 </w:t>
      </w:r>
      <w:r w:rsidRPr="00E941FD">
        <w:rPr>
          <w:rStyle w:val="StyleUnderline"/>
        </w:rPr>
        <w:t>Sino-U.S. agreement to refrain from conducting or knowingly supporting commercial cyber-espionage appears to have had some impact</w:t>
      </w:r>
      <w:r w:rsidRPr="00E941FD">
        <w:rPr>
          <w:sz w:val="16"/>
        </w:rPr>
        <w:t xml:space="preserve"> (in combination with the threat of economic sanctions). While difficult to verify independently, </w:t>
      </w:r>
      <w:r w:rsidRPr="00E941FD">
        <w:rPr>
          <w:rStyle w:val="StyleUnderline"/>
        </w:rPr>
        <w:t>the U.S. private sector has seen a reduction in Chinese state-sponsored hacking</w:t>
      </w:r>
      <w:r w:rsidRPr="00E941FD">
        <w:rPr>
          <w:sz w:val="16"/>
        </w:rPr>
        <w:t xml:space="preserve"> over the last few months</w:t>
      </w:r>
      <w:r w:rsidRPr="00E941FD">
        <w:rPr>
          <w:rStyle w:val="StyleUnderline"/>
        </w:rPr>
        <w:t xml:space="preserve">, according to a number of key U.S. security experts. This could indicate that “the days of widespread Chinese smash-and-grab activity, </w:t>
      </w:r>
      <w:r w:rsidRPr="00E941FD">
        <w:rPr>
          <w:sz w:val="16"/>
        </w:rPr>
        <w:t xml:space="preserve">get in, get out, don’t care if you’re caught, </w:t>
      </w:r>
      <w:r w:rsidRPr="00E941FD">
        <w:rPr>
          <w:rStyle w:val="StyleUnderline"/>
        </w:rPr>
        <w:t>seem to be over,” a former U.S. National Security Council official told the Financial Times</w:t>
      </w:r>
      <w:r w:rsidRPr="00E941FD">
        <w:rPr>
          <w:sz w:val="16"/>
        </w:rPr>
        <w:t xml:space="preserve">. </w:t>
      </w:r>
      <w:r w:rsidRPr="00E941FD">
        <w:rPr>
          <w:rStyle w:val="StyleUnderline"/>
        </w:rPr>
        <w:t>Chinese hackers have been more careful in covering their tracks, which paradoxically will help depoliticize cyber issues during bilateral discussions</w:t>
      </w:r>
      <w:r w:rsidRPr="00E941FD">
        <w:rPr>
          <w:sz w:val="16"/>
        </w:rPr>
        <w:t xml:space="preserve">, even when attacks continue.(Chinese </w:t>
      </w:r>
      <w:r w:rsidRPr="00E941FD">
        <w:rPr>
          <w:rStyle w:val="StyleUnderline"/>
        </w:rPr>
        <w:t>President Xi Jinping’s push for reforms within the Chinese intelligence and military apparatus is also having a huge impact in the reduction of activities</w:t>
      </w:r>
      <w:r w:rsidRPr="00E941FD">
        <w:rPr>
          <w:sz w:val="16"/>
        </w:rPr>
        <w:t xml:space="preserve"> by rogue cyber actors in those institutions.) Third, </w:t>
      </w:r>
      <w:r w:rsidRPr="00E941FD">
        <w:rPr>
          <w:rStyle w:val="StyleUnderline"/>
        </w:rPr>
        <w:t>official talks between China and the United States are continuing with a real chance to slowly institutionalize cooperation on cybercrime and norms of state behavior in cyberspace</w:t>
      </w:r>
      <w:r w:rsidRPr="00E941FD">
        <w:rPr>
          <w:sz w:val="16"/>
        </w:rPr>
        <w:t xml:space="preserve">. In May, the first Sino-U.S. Senior Experts Group convened to discuss international norms and other security-related topics. The U.S. State Department called the dialogue “fruitful.” </w:t>
      </w:r>
      <w:r w:rsidRPr="00E941FD">
        <w:rPr>
          <w:rStyle w:val="StyleUnderline"/>
        </w:rPr>
        <w:t>The recently concluded eight S&amp;ED reaffirmed that both China and the United States “refrain from conducting or knowingly supporting cyber-enabled theft of intellectual property, including trade secrets or other confidential business information,</w:t>
      </w:r>
      <w:r w:rsidRPr="00E941FD">
        <w:rPr>
          <w:sz w:val="16"/>
        </w:rPr>
        <w:t xml:space="preserve"> with the intent of providing competitive advantages to companies or commercial sectors.” The recent High-Level Dialogue on Cybercrime and Related Issues expanded on guidelines and mechanisms for cooperation outlined during the last meeting in December 2015. China and the United States also held a tabletop exercise concerning cybercrime and network protection in April 2016.</w:t>
      </w:r>
    </w:p>
    <w:p w14:paraId="5402335D" w14:textId="77777777" w:rsidR="00F4703B" w:rsidRPr="00F4703B" w:rsidRDefault="00F4703B" w:rsidP="00F4703B">
      <w:bookmarkStart w:id="0" w:name="_GoBack"/>
      <w:bookmarkEnd w:id="0"/>
    </w:p>
    <w:sectPr w:rsidR="00F4703B" w:rsidRPr="00F4703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MS Gothic">
    <w:panose1 w:val="020B0609070205080204"/>
    <w:charset w:val="80"/>
    <w:family w:val="auto"/>
    <w:pitch w:val="variable"/>
    <w:sig w:usb0="E00002FF" w:usb1="6AC7FDFB" w:usb2="08000012" w:usb3="00000000" w:csb0="0002009F" w:csb1="00000000"/>
  </w:font>
  <w:font w:name="Microsoft JhengHei">
    <w:panose1 w:val="020B0604030504040204"/>
    <w:charset w:val="88"/>
    <w:family w:val="auto"/>
    <w:pitch w:val="variable"/>
    <w:sig w:usb0="00000087" w:usb1="288F4000" w:usb2="00000016" w:usb3="00000000" w:csb0="00100009"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70B7A"/>
    <w:rsid w:val="000029E3"/>
    <w:rsid w:val="000029E8"/>
    <w:rsid w:val="00004225"/>
    <w:rsid w:val="000066CA"/>
    <w:rsid w:val="00007264"/>
    <w:rsid w:val="000076A9"/>
    <w:rsid w:val="000144BE"/>
    <w:rsid w:val="00014FAD"/>
    <w:rsid w:val="00015D2A"/>
    <w:rsid w:val="000215D9"/>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4C08"/>
    <w:rsid w:val="00114D8B"/>
    <w:rsid w:val="00117316"/>
    <w:rsid w:val="001209B4"/>
    <w:rsid w:val="0017512A"/>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0B7A"/>
    <w:rsid w:val="00272F3F"/>
    <w:rsid w:val="00274EDB"/>
    <w:rsid w:val="0027729E"/>
    <w:rsid w:val="002843B2"/>
    <w:rsid w:val="00284ED6"/>
    <w:rsid w:val="00290C5A"/>
    <w:rsid w:val="00290C92"/>
    <w:rsid w:val="0029647A"/>
    <w:rsid w:val="00296504"/>
    <w:rsid w:val="002B5511"/>
    <w:rsid w:val="002B7ACF"/>
    <w:rsid w:val="002C7700"/>
    <w:rsid w:val="002E0643"/>
    <w:rsid w:val="002E392E"/>
    <w:rsid w:val="002E6BBC"/>
    <w:rsid w:val="002F1BA9"/>
    <w:rsid w:val="002F6E74"/>
    <w:rsid w:val="003106B3"/>
    <w:rsid w:val="0031385D"/>
    <w:rsid w:val="003171AB"/>
    <w:rsid w:val="003223B2"/>
    <w:rsid w:val="00322A67"/>
    <w:rsid w:val="00322D7D"/>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7A8B"/>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1F87"/>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4DD1"/>
    <w:rsid w:val="004B37B4"/>
    <w:rsid w:val="004B46E0"/>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1E29"/>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599D"/>
    <w:rsid w:val="007E6631"/>
    <w:rsid w:val="007E6A05"/>
    <w:rsid w:val="00803A12"/>
    <w:rsid w:val="00805417"/>
    <w:rsid w:val="008266F9"/>
    <w:rsid w:val="008267E2"/>
    <w:rsid w:val="00826A9B"/>
    <w:rsid w:val="00834842"/>
    <w:rsid w:val="00840E7B"/>
    <w:rsid w:val="00841B74"/>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3ED"/>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06CE"/>
    <w:rsid w:val="009C5FF7"/>
    <w:rsid w:val="009C6292"/>
    <w:rsid w:val="009D15DB"/>
    <w:rsid w:val="009D3133"/>
    <w:rsid w:val="009D5AE3"/>
    <w:rsid w:val="009E160D"/>
    <w:rsid w:val="009F1CBB"/>
    <w:rsid w:val="009F3305"/>
    <w:rsid w:val="009F6FB2"/>
    <w:rsid w:val="00A071C0"/>
    <w:rsid w:val="00A22670"/>
    <w:rsid w:val="00A24B35"/>
    <w:rsid w:val="00A271BA"/>
    <w:rsid w:val="00A27DDF"/>
    <w:rsid w:val="00A27F86"/>
    <w:rsid w:val="00A33811"/>
    <w:rsid w:val="00A431C6"/>
    <w:rsid w:val="00A54315"/>
    <w:rsid w:val="00A60FBC"/>
    <w:rsid w:val="00A65C0B"/>
    <w:rsid w:val="00A776BA"/>
    <w:rsid w:val="00A81FD2"/>
    <w:rsid w:val="00A8441A"/>
    <w:rsid w:val="00A8674A"/>
    <w:rsid w:val="00A96E24"/>
    <w:rsid w:val="00AA6F6E"/>
    <w:rsid w:val="00AB122B"/>
    <w:rsid w:val="00AB21B0"/>
    <w:rsid w:val="00AB48D3"/>
    <w:rsid w:val="00AC20C8"/>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6ED7"/>
    <w:rsid w:val="00B24662"/>
    <w:rsid w:val="00B25981"/>
    <w:rsid w:val="00B3569C"/>
    <w:rsid w:val="00B43676"/>
    <w:rsid w:val="00B5602D"/>
    <w:rsid w:val="00B60125"/>
    <w:rsid w:val="00B6656B"/>
    <w:rsid w:val="00B71625"/>
    <w:rsid w:val="00B75C54"/>
    <w:rsid w:val="00B8710E"/>
    <w:rsid w:val="00B92A93"/>
    <w:rsid w:val="00BA17A8"/>
    <w:rsid w:val="00BA31D5"/>
    <w:rsid w:val="00BA3C33"/>
    <w:rsid w:val="00BB0878"/>
    <w:rsid w:val="00BB1879"/>
    <w:rsid w:val="00BC0ABE"/>
    <w:rsid w:val="00BC30DB"/>
    <w:rsid w:val="00BC64FF"/>
    <w:rsid w:val="00BC7C37"/>
    <w:rsid w:val="00BD2244"/>
    <w:rsid w:val="00BD4C2C"/>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523E"/>
    <w:rsid w:val="00C513F3"/>
    <w:rsid w:val="00C56DCC"/>
    <w:rsid w:val="00C57075"/>
    <w:rsid w:val="00C72AFE"/>
    <w:rsid w:val="00C81619"/>
    <w:rsid w:val="00CA013C"/>
    <w:rsid w:val="00CA1796"/>
    <w:rsid w:val="00CA6D6D"/>
    <w:rsid w:val="00CC7A4E"/>
    <w:rsid w:val="00CD1359"/>
    <w:rsid w:val="00CD4C83"/>
    <w:rsid w:val="00D01EDC"/>
    <w:rsid w:val="00D078AA"/>
    <w:rsid w:val="00D10058"/>
    <w:rsid w:val="00D11978"/>
    <w:rsid w:val="00D15E30"/>
    <w:rsid w:val="00D16089"/>
    <w:rsid w:val="00D16129"/>
    <w:rsid w:val="00D25DBD"/>
    <w:rsid w:val="00D26929"/>
    <w:rsid w:val="00D30CBD"/>
    <w:rsid w:val="00D30D9E"/>
    <w:rsid w:val="00D31862"/>
    <w:rsid w:val="00D33908"/>
    <w:rsid w:val="00D354F2"/>
    <w:rsid w:val="00D36C30"/>
    <w:rsid w:val="00D37846"/>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0D39"/>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1BC8"/>
    <w:rsid w:val="00E72115"/>
    <w:rsid w:val="00E8322E"/>
    <w:rsid w:val="00E903E0"/>
    <w:rsid w:val="00E93A94"/>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703B"/>
    <w:rsid w:val="00F50C55"/>
    <w:rsid w:val="00F57FFB"/>
    <w:rsid w:val="00F601E6"/>
    <w:rsid w:val="00F73954"/>
    <w:rsid w:val="00F94060"/>
    <w:rsid w:val="00FA4DBE"/>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3057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93A94"/>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E93A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93A9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93A9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93A9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93A9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93A9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E93A94"/>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E93A94"/>
    <w:rPr>
      <w:rFonts w:ascii="Calibri" w:eastAsiaTheme="majorEastAsia" w:hAnsi="Calibri" w:cstheme="majorBidi"/>
      <w:b/>
      <w:bCs/>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E93A9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
    <w:basedOn w:val="DefaultParagraphFont"/>
    <w:uiPriority w:val="6"/>
    <w:qFormat/>
    <w:rsid w:val="00E93A94"/>
    <w:rPr>
      <w:b/>
      <w:bCs/>
      <w:sz w:val="22"/>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E93A94"/>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rsid w:val="00E93A94"/>
    <w:rPr>
      <w:color w:val="auto"/>
      <w:u w:val="none"/>
    </w:rPr>
  </w:style>
  <w:style w:type="character" w:styleId="Hyperlink">
    <w:name w:val="Hyperlink"/>
    <w:basedOn w:val="DefaultParagraphFont"/>
    <w:uiPriority w:val="99"/>
    <w:rsid w:val="00E93A94"/>
    <w:rPr>
      <w:color w:val="auto"/>
      <w:u w:val="none"/>
    </w:rPr>
  </w:style>
  <w:style w:type="paragraph" w:styleId="DocumentMap">
    <w:name w:val="Document Map"/>
    <w:basedOn w:val="Normal"/>
    <w:link w:val="DocumentMapChar"/>
    <w:uiPriority w:val="99"/>
    <w:semiHidden/>
    <w:unhideWhenUsed/>
    <w:rsid w:val="007E6A0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E6A05"/>
    <w:rPr>
      <w:rFonts w:ascii="Lucida Grande" w:hAnsi="Lucida Grande" w:cs="Lucida Grande"/>
    </w:rPr>
  </w:style>
  <w:style w:type="paragraph" w:styleId="NormalWeb">
    <w:name w:val="Normal (Web)"/>
    <w:basedOn w:val="Normal"/>
    <w:uiPriority w:val="99"/>
    <w:unhideWhenUsed/>
    <w:rsid w:val="004B46E0"/>
    <w:pPr>
      <w:spacing w:before="100" w:beforeAutospacing="1" w:after="100" w:afterAutospacing="1"/>
    </w:pPr>
    <w:rPr>
      <w:rFonts w:ascii="Times New Roman" w:hAnsi="Times New Roman" w:cs="Times New Roman"/>
      <w:sz w:val="24"/>
      <w:lang w:eastAsia="zh-CN"/>
    </w:rPr>
  </w:style>
  <w:style w:type="character" w:customStyle="1" w:styleId="s2">
    <w:name w:val="s2"/>
    <w:basedOn w:val="DefaultParagraphFont"/>
    <w:rsid w:val="004B46E0"/>
  </w:style>
  <w:style w:type="character" w:customStyle="1" w:styleId="s3">
    <w:name w:val="s3"/>
    <w:basedOn w:val="DefaultParagraphFont"/>
    <w:rsid w:val="004B46E0"/>
  </w:style>
  <w:style w:type="character" w:customStyle="1" w:styleId="StyleBold">
    <w:name w:val="Style Bold"/>
    <w:basedOn w:val="DefaultParagraphFont"/>
    <w:uiPriority w:val="9"/>
    <w:semiHidden/>
    <w:rsid w:val="00E93A94"/>
    <w:rPr>
      <w:b/>
      <w:bCs/>
    </w:rPr>
  </w:style>
  <w:style w:type="paragraph" w:styleId="Header">
    <w:name w:val="header"/>
    <w:basedOn w:val="Normal"/>
    <w:link w:val="HeaderChar"/>
    <w:uiPriority w:val="99"/>
    <w:semiHidden/>
    <w:rsid w:val="00E93A94"/>
    <w:pPr>
      <w:tabs>
        <w:tab w:val="center" w:pos="4680"/>
        <w:tab w:val="right" w:pos="9360"/>
      </w:tabs>
    </w:pPr>
  </w:style>
  <w:style w:type="character" w:customStyle="1" w:styleId="HeaderChar">
    <w:name w:val="Header Char"/>
    <w:basedOn w:val="DefaultParagraphFont"/>
    <w:link w:val="Header"/>
    <w:uiPriority w:val="99"/>
    <w:semiHidden/>
    <w:rsid w:val="00E93A94"/>
    <w:rPr>
      <w:rFonts w:ascii="Calibri" w:eastAsiaTheme="minorHAnsi" w:hAnsi="Calibri" w:cs="Calibri"/>
      <w:sz w:val="22"/>
      <w:szCs w:val="22"/>
    </w:rPr>
  </w:style>
  <w:style w:type="paragraph" w:styleId="Footer">
    <w:name w:val="footer"/>
    <w:basedOn w:val="Normal"/>
    <w:link w:val="FooterChar"/>
    <w:uiPriority w:val="99"/>
    <w:semiHidden/>
    <w:rsid w:val="00E93A94"/>
    <w:pPr>
      <w:tabs>
        <w:tab w:val="center" w:pos="4680"/>
        <w:tab w:val="right" w:pos="9360"/>
      </w:tabs>
    </w:pPr>
  </w:style>
  <w:style w:type="character" w:customStyle="1" w:styleId="FooterChar">
    <w:name w:val="Footer Char"/>
    <w:basedOn w:val="DefaultParagraphFont"/>
    <w:link w:val="Footer"/>
    <w:uiPriority w:val="99"/>
    <w:semiHidden/>
    <w:rsid w:val="00E93A94"/>
    <w:rPr>
      <w:rFonts w:ascii="Calibri" w:eastAsiaTheme="minorHAnsi" w:hAnsi="Calibri" w:cs="Calibri"/>
      <w:sz w:val="22"/>
      <w:szCs w:val="22"/>
    </w:rPr>
  </w:style>
  <w:style w:type="paragraph" w:customStyle="1" w:styleId="textbold">
    <w:name w:val="text bold"/>
    <w:basedOn w:val="Normal"/>
    <w:link w:val="Emphasis"/>
    <w:uiPriority w:val="7"/>
    <w:qFormat/>
    <w:rsid w:val="00DF0D39"/>
    <w:pPr>
      <w:ind w:left="720"/>
      <w:jc w:val="both"/>
    </w:pPr>
    <w:rPr>
      <w:rFonts w:eastAsiaTheme="minorEastAsia"/>
      <w:b/>
      <w:iCs/>
      <w:szCs w:val="24"/>
      <w:u w:val="single"/>
      <w:bdr w:val="single" w:sz="18" w:space="0" w:color="auto"/>
    </w:rPr>
  </w:style>
  <w:style w:type="character" w:customStyle="1" w:styleId="apple-converted-space">
    <w:name w:val="apple-converted-space"/>
    <w:basedOn w:val="DefaultParagraphFont"/>
    <w:rsid w:val="00E93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bloomberg.com/news/articles/2016-01-12/unfazed-by-market-turmoil-starbucks-plans-more-cafes-in-china" TargetMode="External"/><Relationship Id="rId20" Type="http://schemas.openxmlformats.org/officeDocument/2006/relationships/hyperlink" Target="http://foreignpolicy.com/2016/05/13/pentagon-chinese-military-modernization-enters-new-phase/" TargetMode="External"/><Relationship Id="rId21" Type="http://schemas.openxmlformats.org/officeDocument/2006/relationships/hyperlink" Target="http://thediplomat.com/2015/12/chinas-plan-for-a-new-improved-military/" TargetMode="External"/><Relationship Id="rId22" Type="http://schemas.openxmlformats.org/officeDocument/2006/relationships/hyperlink" Target="http://www.infosecurity-magazine.com/news/china-still-major-cyber-threat/" TargetMode="External"/><Relationship Id="rId23" Type="http://schemas.openxmlformats.org/officeDocument/2006/relationships/hyperlink" Target="http://abcnews.go.com/Technology/wireStory/china-us-hold-talks-bridge-cybersecurity-differences-39835869"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bloomberg.com/news/articles/2016-05-13/for-apple-1-billion-is-small-price-for-firmer-china-foothold" TargetMode="External"/><Relationship Id="rId11" Type="http://schemas.openxmlformats.org/officeDocument/2006/relationships/hyperlink" Target="http://nationalinterest.org/feature/the-tipping-point-has-the-us-china-relationship-passed-the-14168)" TargetMode="External"/><Relationship Id="rId12" Type="http://schemas.openxmlformats.org/officeDocument/2006/relationships/hyperlink" Target="https://www.foreignaffairs.com/articles/china/2012-03-01/future-us-chinese-relations)" TargetMode="External"/><Relationship Id="rId13" Type="http://schemas.openxmlformats.org/officeDocument/2006/relationships/hyperlink" Target="http://www.economist.com/news/leaders/21578665-nearly-1-billion-people-have-been-taken-out-extreme-poverty-20-years-world-should-aim" TargetMode="External"/><Relationship Id="rId14" Type="http://schemas.openxmlformats.org/officeDocument/2006/relationships/hyperlink" Target="http://www.economist.com/news/briefing/21578643-world-has-astonishing-chance-take-billion-people-out-extreme-poverty-2030-not" TargetMode="External"/><Relationship Id="rId15" Type="http://schemas.openxmlformats.org/officeDocument/2006/relationships/hyperlink" Target="http://www.investopedia.com/terms/c/commodity.asp" TargetMode="External"/><Relationship Id="rId16" Type="http://schemas.openxmlformats.org/officeDocument/2006/relationships/hyperlink" Target="http://yaleglobal.yale.edu/content/china-dark-side-growth" TargetMode="External"/><Relationship Id="rId17" Type="http://schemas.openxmlformats.org/officeDocument/2006/relationships/hyperlink" Target="http://www.telegraph.co.uk/business/2016/04/06/chinas-debt-explosion-threatens-financial-stability-fitch-warns/" TargetMode="External"/><Relationship Id="rId18" Type="http://schemas.openxmlformats.org/officeDocument/2006/relationships/hyperlink" Target="http://www.huffingtonpost.com/richard-javad-heydarian/the-end-of-chinas-peacefu_b_8893222.html" TargetMode="External"/><Relationship Id="rId19" Type="http://schemas.openxmlformats.org/officeDocument/2006/relationships/hyperlink" Target="http://s3.amazonaws.com/academia.edu.documents/37423348/Bitz.ForAff.pdf?AWSAccessKeyId=AKIAJ56TQJRTWSMTNPEA&amp;Expires=1466645188&amp;Signature=gd4f4pJwQjvrhBNULex2Ba0IOs0%3D&amp;response-content-disposition=inline%3B%20filename%3DChinas_Double_Digit_Defense_Growth.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d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2F8C290-E56C-9E49-A35C-29733E6D0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C:\Users\tdellis\AppData\Roaming\Microsoft\Templates\Debate.dotm</Template>
  <TotalTime>1</TotalTime>
  <Pages>70</Pages>
  <Words>35929</Words>
  <Characters>204796</Characters>
  <Application>Microsoft Macintosh Word</Application>
  <DocSecurity>0</DocSecurity>
  <Lines>1706</Lines>
  <Paragraphs>480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240245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Sean Duff</dc:creator>
  <cp:keywords>5.2</cp:keywords>
  <dc:description/>
  <cp:lastModifiedBy>Brian Box</cp:lastModifiedBy>
  <cp:revision>2</cp:revision>
  <dcterms:created xsi:type="dcterms:W3CDTF">2016-06-26T16:31:00Z</dcterms:created>
  <dcterms:modified xsi:type="dcterms:W3CDTF">2016-06-26T16:31:00Z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