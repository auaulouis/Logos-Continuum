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0618" w:rsidRDefault="00766F61" w:rsidP="006D2409">
      <w:pPr>
        <w:pStyle w:val="Heading3"/>
      </w:pPr>
      <w:r>
        <w:t>Notes:</w:t>
      </w:r>
    </w:p>
    <w:p w:rsidR="00766F61" w:rsidRDefault="00766F61" w:rsidP="008C1B2E"/>
    <w:p w:rsidR="00766F61" w:rsidRDefault="00766F61" w:rsidP="008C1B2E">
      <w:r>
        <w:t xml:space="preserve">The Africa </w:t>
      </w:r>
      <w:proofErr w:type="spellStart"/>
      <w:r>
        <w:t>disad</w:t>
      </w:r>
      <w:proofErr w:type="spellEnd"/>
      <w:r>
        <w:t xml:space="preserve"> doesn’t really have to be about Ethiopia—our “US engagement now” and “US solves” cards aren’t very good for it, so you might just want to read Ethiopia-E</w:t>
      </w:r>
      <w:r w:rsidR="00D57363">
        <w:t>ritrea conflict as an uniqueness argument for conflict and make the rest of the impact, etc., about Africa generally.</w:t>
      </w:r>
    </w:p>
    <w:p w:rsidR="00766F61" w:rsidRDefault="00766F61" w:rsidP="008C1B2E"/>
    <w:p w:rsidR="00B14114" w:rsidRDefault="00B14114" w:rsidP="008C1B2E">
      <w:r>
        <w:t xml:space="preserve">There are a lot of major </w:t>
      </w:r>
      <w:proofErr w:type="spellStart"/>
      <w:r>
        <w:t>aff</w:t>
      </w:r>
      <w:proofErr w:type="spellEnd"/>
      <w:r>
        <w:t xml:space="preserve"> arguments that aren’t in this file but are still important. </w:t>
      </w:r>
      <w:proofErr w:type="gramStart"/>
      <w:r>
        <w:t>Most prominently, “engagement with China now” and impact defense to the various 2NC scenarios.</w:t>
      </w:r>
      <w:proofErr w:type="gramEnd"/>
      <w:r>
        <w:t xml:space="preserve"> You should have these elsewhere.</w:t>
      </w:r>
      <w:bookmarkStart w:id="0" w:name="_GoBack"/>
      <w:bookmarkEnd w:id="0"/>
    </w:p>
    <w:p w:rsidR="00B14114" w:rsidRDefault="00B14114" w:rsidP="008C1B2E"/>
    <w:p w:rsidR="00766F61" w:rsidRDefault="00810631" w:rsidP="008C1B2E">
      <w:r>
        <w:t xml:space="preserve">There are more impact scenarios. </w:t>
      </w:r>
      <w:proofErr w:type="gramStart"/>
      <w:r>
        <w:t>Many more.</w:t>
      </w:r>
      <w:proofErr w:type="gramEnd"/>
      <w:r>
        <w:t xml:space="preserve"> I may or may not finish them, but I’ll at least send you the cards if you like.</w:t>
      </w:r>
    </w:p>
    <w:p w:rsidR="00FF3360" w:rsidRDefault="00FF3360" w:rsidP="008C1B2E"/>
    <w:p w:rsidR="00220618" w:rsidRDefault="00220618" w:rsidP="008C1B2E"/>
    <w:p w:rsidR="00220618" w:rsidRDefault="00220618" w:rsidP="008C1B2E"/>
    <w:p w:rsidR="00571CDC" w:rsidRDefault="00571CDC" w:rsidP="00571CDC">
      <w:pPr>
        <w:pStyle w:val="Heading3"/>
      </w:pPr>
      <w:r>
        <w:t>Africa 1NC</w:t>
      </w:r>
    </w:p>
    <w:p w:rsidR="00571CDC" w:rsidRDefault="00571CDC" w:rsidP="00571CDC"/>
    <w:p w:rsidR="00656C83" w:rsidRDefault="00656C83" w:rsidP="00B90E14">
      <w:pPr>
        <w:pStyle w:val="Heading4"/>
      </w:pPr>
      <w:r>
        <w:t>The US is investing diplomatic resources to defuse conflict between Ethiopia and Eritrea now</w:t>
      </w:r>
    </w:p>
    <w:p w:rsidR="00656C83" w:rsidRPr="003F14D6" w:rsidRDefault="00B90E14" w:rsidP="00571CDC">
      <w:pPr>
        <w:rPr>
          <w:sz w:val="20"/>
        </w:rPr>
      </w:pPr>
      <w:r w:rsidRPr="003F14D6">
        <w:rPr>
          <w:rStyle w:val="Style13ptBold"/>
        </w:rPr>
        <w:t>KIRBY 2016</w:t>
      </w:r>
      <w:r>
        <w:t xml:space="preserve"> </w:t>
      </w:r>
      <w:r w:rsidRPr="003F14D6">
        <w:rPr>
          <w:sz w:val="20"/>
        </w:rPr>
        <w:t>(John, Assistant Secretary and Department Spokesperson, Bureau of Public Affairs, U.S. Department of State</w:t>
      </w:r>
      <w:r w:rsidR="003F14D6" w:rsidRPr="003F14D6">
        <w:rPr>
          <w:sz w:val="20"/>
        </w:rPr>
        <w:t xml:space="preserve">, </w:t>
      </w:r>
      <w:r w:rsidRPr="003F14D6">
        <w:rPr>
          <w:sz w:val="20"/>
        </w:rPr>
        <w:t>Plus Media Solutions US Official News, June 22, Lexis)</w:t>
      </w:r>
    </w:p>
    <w:p w:rsidR="00656C83" w:rsidRPr="00B90E14" w:rsidRDefault="00656C83" w:rsidP="00656C83">
      <w:pPr>
        <w:rPr>
          <w:sz w:val="16"/>
        </w:rPr>
      </w:pPr>
      <w:r w:rsidRPr="00B90E14">
        <w:rPr>
          <w:sz w:val="16"/>
        </w:rPr>
        <w:t>MR KIRBY: No, there’s no truth to it. Look, we &amp;</w:t>
      </w:r>
      <w:proofErr w:type="spellStart"/>
      <w:r w:rsidRPr="00B90E14">
        <w:rPr>
          <w:sz w:val="16"/>
        </w:rPr>
        <w:t>ndash</w:t>
      </w:r>
      <w:proofErr w:type="spellEnd"/>
      <w:r w:rsidRPr="00B90E14">
        <w:rPr>
          <w:sz w:val="16"/>
        </w:rPr>
        <w:t xml:space="preserve">; </w:t>
      </w:r>
      <w:r w:rsidRPr="00B90E14">
        <w:rPr>
          <w:u w:val="single"/>
        </w:rPr>
        <w:t>the United States, including our missions in both capitals and our mission to the UN</w:t>
      </w:r>
      <w:r w:rsidRPr="00B90E14">
        <w:rPr>
          <w:sz w:val="16"/>
        </w:rPr>
        <w:t xml:space="preserve"> in New York, </w:t>
      </w:r>
      <w:r w:rsidRPr="00B90E14">
        <w:rPr>
          <w:u w:val="single"/>
        </w:rPr>
        <w:t>continue to engage with both Ethiopia and Eritrea to urge restraint and to prevent escalation</w:t>
      </w:r>
      <w:r w:rsidRPr="00B90E14">
        <w:rPr>
          <w:sz w:val="16"/>
        </w:rPr>
        <w:t xml:space="preserve">. Last week’s United Nations commission of inquiry report on Eritrea recommended UN member states and international organizations insist on the implementation of the 2002 decision by the Eritrea-Ethiopia Boundary Commission on the delimitation of the border. </w:t>
      </w:r>
      <w:r w:rsidRPr="00B90E14">
        <w:rPr>
          <w:u w:val="single"/>
        </w:rPr>
        <w:t>We call on Eritrea and Ethiopia to respect commitments that they made on this border dispute</w:t>
      </w:r>
      <w:r w:rsidRPr="00B90E14">
        <w:rPr>
          <w:sz w:val="16"/>
        </w:rPr>
        <w:t>.</w:t>
      </w:r>
    </w:p>
    <w:p w:rsidR="00656C83" w:rsidRPr="00B90E14" w:rsidRDefault="00656C83" w:rsidP="00656C83">
      <w:pPr>
        <w:rPr>
          <w:sz w:val="16"/>
        </w:rPr>
      </w:pPr>
      <w:r w:rsidRPr="00B90E14">
        <w:rPr>
          <w:sz w:val="16"/>
        </w:rPr>
        <w:t>QUESTION: Is there other diplomatic-front efforts that you can tell us about to maintain &amp;</w:t>
      </w:r>
      <w:proofErr w:type="spellStart"/>
      <w:r w:rsidRPr="00B90E14">
        <w:rPr>
          <w:sz w:val="16"/>
        </w:rPr>
        <w:t>ndash</w:t>
      </w:r>
      <w:proofErr w:type="spellEnd"/>
      <w:r w:rsidRPr="00B90E14">
        <w:rPr>
          <w:sz w:val="16"/>
        </w:rPr>
        <w:t>; to address Eritrea’s concerns?</w:t>
      </w:r>
    </w:p>
    <w:p w:rsidR="00656C83" w:rsidRPr="00B90E14" w:rsidRDefault="00656C83" w:rsidP="00656C83">
      <w:pPr>
        <w:rPr>
          <w:sz w:val="16"/>
        </w:rPr>
      </w:pPr>
      <w:r w:rsidRPr="00B90E14">
        <w:rPr>
          <w:sz w:val="16"/>
        </w:rPr>
        <w:t>MR KIRBY: I think we’re &amp;</w:t>
      </w:r>
      <w:proofErr w:type="spellStart"/>
      <w:r w:rsidRPr="00B90E14">
        <w:rPr>
          <w:sz w:val="16"/>
        </w:rPr>
        <w:t>ndash</w:t>
      </w:r>
      <w:proofErr w:type="spellEnd"/>
      <w:r w:rsidRPr="00B90E14">
        <w:rPr>
          <w:sz w:val="16"/>
        </w:rPr>
        <w:t xml:space="preserve">; look, </w:t>
      </w:r>
      <w:r w:rsidRPr="00B90E14">
        <w:rPr>
          <w:u w:val="single"/>
        </w:rPr>
        <w:t>we’re in touch with officials on both sides</w:t>
      </w:r>
      <w:r w:rsidRPr="00B90E14">
        <w:rPr>
          <w:sz w:val="16"/>
        </w:rPr>
        <w:t xml:space="preserve">, as you would expect that we would be, </w:t>
      </w:r>
      <w:r w:rsidRPr="00B90E14">
        <w:rPr>
          <w:u w:val="single"/>
        </w:rPr>
        <w:t>and certainly in consultation with the UN</w:t>
      </w:r>
      <w:r w:rsidRPr="00B90E14">
        <w:rPr>
          <w:sz w:val="16"/>
        </w:rPr>
        <w:t xml:space="preserve"> on this.</w:t>
      </w:r>
    </w:p>
    <w:p w:rsidR="00571CDC" w:rsidRDefault="00571CDC" w:rsidP="00571CDC"/>
    <w:p w:rsidR="00FA3D06" w:rsidRDefault="00FA3D06" w:rsidP="00FA3D06">
      <w:pPr>
        <w:pStyle w:val="Heading4"/>
      </w:pPr>
      <w:r>
        <w:t>US engagement with China trades off with focus on Africa—budget cuts and resource constraints make it a zero-sum game</w:t>
      </w:r>
    </w:p>
    <w:p w:rsidR="00FA3D06" w:rsidRDefault="00FA3D06" w:rsidP="00FA3D06">
      <w:r w:rsidRPr="009059F9">
        <w:rPr>
          <w:rStyle w:val="Style13ptBold"/>
        </w:rPr>
        <w:t>GAUDILLIERE 2014</w:t>
      </w:r>
      <w:r>
        <w:t xml:space="preserve"> </w:t>
      </w:r>
      <w:r w:rsidRPr="009059F9">
        <w:rPr>
          <w:sz w:val="20"/>
        </w:rPr>
        <w:t xml:space="preserve">(Lieutenant Colonel Pierre </w:t>
      </w:r>
      <w:proofErr w:type="spellStart"/>
      <w:r w:rsidRPr="009059F9">
        <w:rPr>
          <w:sz w:val="20"/>
        </w:rPr>
        <w:t>Gaudilliere</w:t>
      </w:r>
      <w:proofErr w:type="spellEnd"/>
      <w:r w:rsidRPr="009059F9">
        <w:rPr>
          <w:sz w:val="20"/>
        </w:rPr>
        <w:t xml:space="preserve">, Office of the Chief of Staff, French Air Force, masters of aeronautical science, and from the Paris Institute of Political Studies, masters of international affairs-international security, “FROM PIVOT TO SYMMETRY? INTEGRATING AFRICA IN THE REBALANCE TO ASIA,” Lieutenant Colonel </w:t>
      </w:r>
      <w:proofErr w:type="spellStart"/>
      <w:r w:rsidRPr="009059F9">
        <w:rPr>
          <w:sz w:val="20"/>
        </w:rPr>
        <w:t>Gaudilliere’s</w:t>
      </w:r>
      <w:proofErr w:type="spellEnd"/>
      <w:r w:rsidRPr="009059F9">
        <w:rPr>
          <w:sz w:val="20"/>
        </w:rPr>
        <w:t xml:space="preserve"> thesis won the Foreign Area Officers Association writing award at the Air War College, Feb 13, 2014, http://www.faoa.org/Resources/Documents/GAUDILLIERE.pdf)</w:t>
      </w:r>
    </w:p>
    <w:p w:rsidR="00FA3D06" w:rsidRPr="004403A8" w:rsidRDefault="00FA3D06" w:rsidP="00FA3D06">
      <w:pPr>
        <w:rPr>
          <w:sz w:val="16"/>
        </w:rPr>
      </w:pPr>
      <w:r w:rsidRPr="004403A8">
        <w:rPr>
          <w:sz w:val="16"/>
        </w:rPr>
        <w:t xml:space="preserve">At first glance, a pragmatic approach suggests that in order to be effective, the U.S. rebalance to Asia must be focused on the Western Pacific. To begin with, </w:t>
      </w:r>
      <w:r w:rsidRPr="004403A8">
        <w:rPr>
          <w:u w:val="single"/>
        </w:rPr>
        <w:t>the President</w:t>
      </w:r>
      <w:r w:rsidRPr="004403A8">
        <w:rPr>
          <w:sz w:val="16"/>
        </w:rPr>
        <w:t xml:space="preserve"> of the United States </w:t>
      </w:r>
      <w:r w:rsidRPr="004403A8">
        <w:rPr>
          <w:u w:val="single"/>
        </w:rPr>
        <w:t>presents</w:t>
      </w:r>
      <w:r>
        <w:rPr>
          <w:u w:val="single"/>
        </w:rPr>
        <w:t xml:space="preserve"> </w:t>
      </w:r>
      <w:r w:rsidRPr="004403A8">
        <w:rPr>
          <w:u w:val="single"/>
        </w:rPr>
        <w:t>the pivot to Asia as a “deliberate and strategic decision</w:t>
      </w:r>
      <w:r w:rsidRPr="004403A8">
        <w:rPr>
          <w:sz w:val="16"/>
        </w:rPr>
        <w:t xml:space="preserve">”23 following a straightforward analysis of the balance of power on the global scale and pushing U.S. interests. Indeed, he argues that Asia embodies the fastest growing region in the world, and that American interests are subsequently at stake as far as global security, prosperity, and human rights are concerned in this region. </w:t>
      </w:r>
      <w:r w:rsidRPr="004403A8">
        <w:rPr>
          <w:u w:val="single"/>
        </w:rPr>
        <w:t>This new strategy naturally translates</w:t>
      </w:r>
      <w:r>
        <w:rPr>
          <w:u w:val="single"/>
        </w:rPr>
        <w:t xml:space="preserve"> </w:t>
      </w:r>
      <w:r w:rsidRPr="004403A8">
        <w:rPr>
          <w:u w:val="single"/>
        </w:rPr>
        <w:t>into increased economic, diplomatic</w:t>
      </w:r>
      <w:r w:rsidRPr="004403A8">
        <w:rPr>
          <w:sz w:val="16"/>
        </w:rPr>
        <w:t xml:space="preserve"> and military </w:t>
      </w:r>
      <w:r w:rsidRPr="004403A8">
        <w:rPr>
          <w:u w:val="single"/>
        </w:rPr>
        <w:t>efforts</w:t>
      </w:r>
      <w:r w:rsidRPr="004403A8">
        <w:rPr>
          <w:sz w:val="16"/>
        </w:rPr>
        <w:t xml:space="preserve">, described by the Secretary of State and the Secretary of Defense. </w:t>
      </w:r>
      <w:r w:rsidRPr="004403A8">
        <w:rPr>
          <w:u w:val="single"/>
        </w:rPr>
        <w:t>However, the executive branch remains very realistic when it assesses the means</w:t>
      </w:r>
      <w:r>
        <w:rPr>
          <w:u w:val="single"/>
        </w:rPr>
        <w:t xml:space="preserve"> </w:t>
      </w:r>
      <w:r w:rsidRPr="004403A8">
        <w:rPr>
          <w:u w:val="single"/>
        </w:rPr>
        <w:t>available</w:t>
      </w:r>
      <w:r w:rsidRPr="004403A8">
        <w:rPr>
          <w:sz w:val="16"/>
        </w:rPr>
        <w:t xml:space="preserve"> for this strategic surge. </w:t>
      </w:r>
      <w:r w:rsidRPr="004403A8">
        <w:rPr>
          <w:u w:val="single"/>
        </w:rPr>
        <w:t>In the wake of Iraq and Afghanistan</w:t>
      </w:r>
      <w:r w:rsidRPr="004403A8">
        <w:rPr>
          <w:sz w:val="16"/>
        </w:rPr>
        <w:t xml:space="preserve">, “two wars that cost us dearly, in blood and treasure,”24 </w:t>
      </w:r>
      <w:r w:rsidRPr="004403A8">
        <w:rPr>
          <w:u w:val="single"/>
        </w:rPr>
        <w:t>the global financial crisis has further precipitated the capacity of America “into a</w:t>
      </w:r>
      <w:r>
        <w:rPr>
          <w:u w:val="single"/>
        </w:rPr>
        <w:t xml:space="preserve"> </w:t>
      </w:r>
      <w:r w:rsidRPr="004403A8">
        <w:rPr>
          <w:u w:val="single"/>
        </w:rPr>
        <w:t>period of unprecedented budget turmoil at home</w:t>
      </w:r>
      <w:r w:rsidRPr="004403A8">
        <w:rPr>
          <w:sz w:val="16"/>
        </w:rPr>
        <w:t xml:space="preserve">.”25 The Secretary of Defense took drastic measures: “At the same time, the United States, like many other nations, is dealing with large debt and large deficits, which has required the Department of Defense to reduce the planning budget by nearly half a trillion dollars or specifically $487 billion that were directed to be reduced by the Congress in the Budget Control Act over the next decade.”26 </w:t>
      </w:r>
      <w:r w:rsidRPr="004403A8">
        <w:rPr>
          <w:u w:val="single"/>
        </w:rPr>
        <w:t>Therefore, the President clearly describes his decision as a prioritization of</w:t>
      </w:r>
      <w:r>
        <w:rPr>
          <w:u w:val="single"/>
        </w:rPr>
        <w:t xml:space="preserve"> </w:t>
      </w:r>
      <w:r w:rsidRPr="004403A8">
        <w:rPr>
          <w:u w:val="single"/>
        </w:rPr>
        <w:t>efforts, making “the Asia Pacific a top priority</w:t>
      </w:r>
      <w:r w:rsidRPr="004403A8">
        <w:rPr>
          <w:sz w:val="16"/>
        </w:rPr>
        <w:t>. As a result, reductions in U.S. defense spending will not -- I repeat, will not -- come at the expense of the Asia Pacific.”27 And the secretary of Defense acknowledges that while crafting this new strategy requires “choices and priorities […] we [the United States] have rightly chosen to make this region a priority.”28</w:t>
      </w:r>
    </w:p>
    <w:p w:rsidR="00FA3D06" w:rsidRPr="004403A8" w:rsidRDefault="00FA3D06" w:rsidP="00FA3D06">
      <w:pPr>
        <w:rPr>
          <w:sz w:val="16"/>
        </w:rPr>
      </w:pPr>
      <w:r w:rsidRPr="004403A8">
        <w:rPr>
          <w:u w:val="single"/>
        </w:rPr>
        <w:t xml:space="preserve">Thus, American strategy becomes, </w:t>
      </w:r>
      <w:r w:rsidRPr="004403A8">
        <w:rPr>
          <w:b/>
          <w:u w:val="single"/>
        </w:rPr>
        <w:t>of necessity</w:t>
      </w:r>
      <w:r w:rsidRPr="004403A8">
        <w:rPr>
          <w:sz w:val="16"/>
        </w:rPr>
        <w:t xml:space="preserve">, more </w:t>
      </w:r>
      <w:r w:rsidRPr="004403A8">
        <w:rPr>
          <w:b/>
          <w:u w:val="single"/>
        </w:rPr>
        <w:t>of a zero-sum game</w:t>
      </w:r>
      <w:r w:rsidRPr="004403A8">
        <w:rPr>
          <w:u w:val="single"/>
        </w:rPr>
        <w:t xml:space="preserve"> </w:t>
      </w:r>
      <w:r w:rsidRPr="004403A8">
        <w:rPr>
          <w:b/>
          <w:u w:val="single"/>
        </w:rPr>
        <w:t>emphasizing its</w:t>
      </w:r>
      <w:r>
        <w:rPr>
          <w:b/>
          <w:u w:val="single"/>
        </w:rPr>
        <w:t xml:space="preserve"> </w:t>
      </w:r>
      <w:r w:rsidRPr="004403A8">
        <w:rPr>
          <w:b/>
          <w:u w:val="single"/>
        </w:rPr>
        <w:t>commitment to Asia at the expense of its other global engagements, including Africa</w:t>
      </w:r>
      <w:r w:rsidRPr="004403A8">
        <w:rPr>
          <w:u w:val="single"/>
        </w:rPr>
        <w:t>. Reassuring stances</w:t>
      </w:r>
      <w:r>
        <w:rPr>
          <w:u w:val="single"/>
        </w:rPr>
        <w:t xml:space="preserve"> </w:t>
      </w:r>
      <w:r w:rsidRPr="004403A8">
        <w:rPr>
          <w:u w:val="single"/>
        </w:rPr>
        <w:t>try to contest this fact, forecasting that the U.S. will maintain its worldwide presence through innovative</w:t>
      </w:r>
      <w:r>
        <w:rPr>
          <w:u w:val="single"/>
        </w:rPr>
        <w:t xml:space="preserve"> </w:t>
      </w:r>
      <w:r w:rsidRPr="004403A8">
        <w:rPr>
          <w:u w:val="single"/>
        </w:rPr>
        <w:t>means</w:t>
      </w:r>
      <w:r w:rsidRPr="004403A8">
        <w:rPr>
          <w:sz w:val="16"/>
        </w:rPr>
        <w:t xml:space="preserve">: “We will also maintain our presence throughout the world. We will do it with innovative rotational deployments that emphasize creation of new partnerships and new alliances. We will also invest, invest in cyber, invest in space, invest in unnamed systems, and invest in Special Forces operations. We will invest in the newest technology and we will invest in the ability to mobilize quickly if necessary.”29 </w:t>
      </w:r>
      <w:r w:rsidRPr="004403A8">
        <w:rPr>
          <w:u w:val="single"/>
        </w:rPr>
        <w:t>However</w:t>
      </w:r>
      <w:r w:rsidRPr="004403A8">
        <w:rPr>
          <w:sz w:val="16"/>
        </w:rPr>
        <w:t xml:space="preserve">, although the Middle East still consumes much U.S. attention, </w:t>
      </w:r>
      <w:r w:rsidRPr="004403A8">
        <w:rPr>
          <w:u w:val="single"/>
        </w:rPr>
        <w:t>the</w:t>
      </w:r>
      <w:r w:rsidRPr="004403A8">
        <w:rPr>
          <w:sz w:val="16"/>
        </w:rPr>
        <w:t xml:space="preserve"> dramatic nature of the pivot and the </w:t>
      </w:r>
      <w:r w:rsidRPr="004403A8">
        <w:rPr>
          <w:u w:val="single"/>
        </w:rPr>
        <w:t>shift away from other regions remains all too present within executive rhetoric,</w:t>
      </w:r>
      <w:r>
        <w:rPr>
          <w:u w:val="single"/>
        </w:rPr>
        <w:t xml:space="preserve"> </w:t>
      </w:r>
      <w:r w:rsidRPr="004403A8">
        <w:rPr>
          <w:u w:val="single"/>
        </w:rPr>
        <w:t>selective engagement and choices of</w:t>
      </w:r>
      <w:r w:rsidRPr="004403A8">
        <w:rPr>
          <w:sz w:val="16"/>
        </w:rPr>
        <w:t xml:space="preserve"> courses of </w:t>
      </w:r>
      <w:r w:rsidRPr="004403A8">
        <w:rPr>
          <w:u w:val="single"/>
        </w:rPr>
        <w:t>action</w:t>
      </w:r>
      <w:r w:rsidRPr="004403A8">
        <w:rPr>
          <w:sz w:val="16"/>
        </w:rPr>
        <w:t>.</w:t>
      </w:r>
    </w:p>
    <w:p w:rsidR="00FA3D06" w:rsidRDefault="00FA3D06" w:rsidP="00571CDC"/>
    <w:p w:rsidR="00571CDC" w:rsidRDefault="00571CDC" w:rsidP="00571CDC">
      <w:pPr>
        <w:pStyle w:val="Heading4"/>
      </w:pPr>
      <w:r>
        <w:t>Diplomatic resources a</w:t>
      </w:r>
      <w:r w:rsidR="005A106F">
        <w:t>re finite—the plan distracts from African diplomacy which collapses US influence and causes war</w:t>
      </w:r>
    </w:p>
    <w:p w:rsidR="00571CDC" w:rsidRDefault="00571CDC" w:rsidP="00571CDC">
      <w:r w:rsidRPr="00D829BB">
        <w:rPr>
          <w:rStyle w:val="Style13ptBold"/>
        </w:rPr>
        <w:t>COOKE AND DOWNIE 2010</w:t>
      </w:r>
      <w:r>
        <w:t xml:space="preserve"> </w:t>
      </w:r>
      <w:r w:rsidRPr="00D829BB">
        <w:rPr>
          <w:sz w:val="20"/>
        </w:rPr>
        <w:t xml:space="preserve">(Jennifer G. Cooke is director of the Africa Program at CSIS. Richard </w:t>
      </w:r>
      <w:proofErr w:type="spellStart"/>
      <w:r w:rsidRPr="00D829BB">
        <w:rPr>
          <w:sz w:val="20"/>
        </w:rPr>
        <w:t>Downie</w:t>
      </w:r>
      <w:proofErr w:type="spellEnd"/>
      <w:r w:rsidRPr="00D829BB">
        <w:rPr>
          <w:sz w:val="20"/>
        </w:rPr>
        <w:t xml:space="preserve"> is a fellow with the program, African Conflicts and U.S. Diplomacy Roles and Choices, January, https://www.ciaonet.org/attachments/16299/uploads)</w:t>
      </w:r>
    </w:p>
    <w:p w:rsidR="00571CDC" w:rsidRPr="00D829BB" w:rsidRDefault="00571CDC" w:rsidP="00571CDC">
      <w:pPr>
        <w:rPr>
          <w:u w:val="single"/>
        </w:rPr>
      </w:pPr>
      <w:r w:rsidRPr="00D829BB">
        <w:rPr>
          <w:u w:val="single"/>
        </w:rPr>
        <w:t>Faced with Limited Resources and Chan</w:t>
      </w:r>
      <w:r>
        <w:rPr>
          <w:u w:val="single"/>
        </w:rPr>
        <w:t xml:space="preserve">ging Priorities, Deciding When, </w:t>
      </w:r>
      <w:r w:rsidRPr="00D829BB">
        <w:rPr>
          <w:u w:val="single"/>
        </w:rPr>
        <w:t>If, and How to Intervene Is More Important than Ever</w:t>
      </w:r>
    </w:p>
    <w:p w:rsidR="00571CDC" w:rsidRPr="00D829BB" w:rsidRDefault="00571CDC" w:rsidP="00571CDC">
      <w:pPr>
        <w:rPr>
          <w:sz w:val="16"/>
        </w:rPr>
      </w:pPr>
      <w:r w:rsidRPr="00D829BB">
        <w:rPr>
          <w:u w:val="single"/>
        </w:rPr>
        <w:t>U.S. engagement can take on many forms</w:t>
      </w:r>
      <w:r w:rsidRPr="00D829BB">
        <w:rPr>
          <w:sz w:val="16"/>
        </w:rPr>
        <w:t xml:space="preserve">, ranging from humanitarian assistance to diplomacy to military action. </w:t>
      </w:r>
      <w:r w:rsidRPr="00D829BB">
        <w:rPr>
          <w:u w:val="single"/>
        </w:rPr>
        <w:t xml:space="preserve">Given </w:t>
      </w:r>
      <w:r w:rsidRPr="00D829BB">
        <w:rPr>
          <w:b/>
          <w:u w:val="single"/>
        </w:rPr>
        <w:t>finite resources</w:t>
      </w:r>
      <w:r w:rsidRPr="00D829BB">
        <w:rPr>
          <w:u w:val="single"/>
        </w:rPr>
        <w:t xml:space="preserve"> </w:t>
      </w:r>
      <w:r w:rsidRPr="00D829BB">
        <w:rPr>
          <w:b/>
          <w:u w:val="single"/>
        </w:rPr>
        <w:t>and capacities</w:t>
      </w:r>
      <w:r w:rsidRPr="00D829BB">
        <w:rPr>
          <w:u w:val="single"/>
        </w:rPr>
        <w:t>, the United States must</w:t>
      </w:r>
      <w:r w:rsidRPr="00D829BB">
        <w:rPr>
          <w:sz w:val="16"/>
        </w:rPr>
        <w:t xml:space="preserve"> often </w:t>
      </w:r>
      <w:r w:rsidRPr="00D829BB">
        <w:rPr>
          <w:u w:val="single"/>
        </w:rPr>
        <w:t>make hard</w:t>
      </w:r>
      <w:r>
        <w:rPr>
          <w:u w:val="single"/>
        </w:rPr>
        <w:t xml:space="preserve"> </w:t>
      </w:r>
      <w:r w:rsidRPr="00D829BB">
        <w:rPr>
          <w:u w:val="single"/>
        </w:rPr>
        <w:t xml:space="preserve">choices on </w:t>
      </w:r>
      <w:r w:rsidRPr="00D829BB">
        <w:rPr>
          <w:b/>
          <w:u w:val="single"/>
        </w:rPr>
        <w:t>how much diplomatic capital to invest</w:t>
      </w:r>
      <w:r w:rsidRPr="00D829BB">
        <w:rPr>
          <w:u w:val="single"/>
        </w:rPr>
        <w:t xml:space="preserve"> in crisis or conflict situations. It cannot invest</w:t>
      </w:r>
      <w:r>
        <w:rPr>
          <w:u w:val="single"/>
        </w:rPr>
        <w:t xml:space="preserve"> </w:t>
      </w:r>
      <w:r w:rsidRPr="00D829BB">
        <w:rPr>
          <w:u w:val="single"/>
        </w:rPr>
        <w:t>equally in every crisis or potential crisis</w:t>
      </w:r>
      <w:r w:rsidRPr="00D829BB">
        <w:rPr>
          <w:sz w:val="16"/>
        </w:rPr>
        <w:t xml:space="preserve">. In intervening in these situations, </w:t>
      </w:r>
      <w:proofErr w:type="spellStart"/>
      <w:r w:rsidRPr="00D829BB">
        <w:rPr>
          <w:sz w:val="16"/>
        </w:rPr>
        <w:t>decisionmakers</w:t>
      </w:r>
      <w:proofErr w:type="spellEnd"/>
      <w:r w:rsidRPr="00D829BB">
        <w:rPr>
          <w:sz w:val="16"/>
        </w:rPr>
        <w:t xml:space="preserve"> must be careful and sensitive in setting ground rules for engagement since intervention is never impartial—it can decide, for better or worse, who governs, who eats, and who survives. At the same time, setting rules for where, when, and how to intervene has become more difficult as U.S. interests in Africa have become harder to define following the end of the Cold War.</w:t>
      </w:r>
    </w:p>
    <w:p w:rsidR="00571CDC" w:rsidRPr="00D829BB" w:rsidRDefault="00571CDC" w:rsidP="00571CDC">
      <w:pPr>
        <w:rPr>
          <w:sz w:val="16"/>
        </w:rPr>
      </w:pPr>
      <w:r w:rsidRPr="00D829BB">
        <w:rPr>
          <w:sz w:val="16"/>
        </w:rPr>
        <w:t xml:space="preserve">The reality is that </w:t>
      </w:r>
      <w:r w:rsidRPr="00D829BB">
        <w:rPr>
          <w:u w:val="single"/>
        </w:rPr>
        <w:t>decisions are made on a case-by-case basis</w:t>
      </w:r>
      <w:r w:rsidRPr="00D829BB">
        <w:rPr>
          <w:sz w:val="16"/>
        </w:rPr>
        <w:t xml:space="preserve"> or in response to events. </w:t>
      </w:r>
      <w:r w:rsidRPr="00D829BB">
        <w:rPr>
          <w:b/>
          <w:u w:val="single"/>
        </w:rPr>
        <w:t>A triage</w:t>
      </w:r>
      <w:r>
        <w:rPr>
          <w:b/>
          <w:u w:val="single"/>
        </w:rPr>
        <w:t xml:space="preserve"> </w:t>
      </w:r>
      <w:r w:rsidRPr="00D829BB">
        <w:rPr>
          <w:b/>
          <w:u w:val="single"/>
        </w:rPr>
        <w:t>process is inevitable</w:t>
      </w:r>
      <w:r w:rsidRPr="00D829BB">
        <w:rPr>
          <w:u w:val="single"/>
        </w:rPr>
        <w:t xml:space="preserve">, whereby possible types and places of intervention are </w:t>
      </w:r>
      <w:r w:rsidRPr="00D829BB">
        <w:rPr>
          <w:b/>
          <w:u w:val="single"/>
        </w:rPr>
        <w:t>ordered in terms of</w:t>
      </w:r>
      <w:r>
        <w:rPr>
          <w:b/>
          <w:u w:val="single"/>
        </w:rPr>
        <w:t xml:space="preserve"> </w:t>
      </w:r>
      <w:r w:rsidRPr="00D829BB">
        <w:rPr>
          <w:b/>
          <w:u w:val="single"/>
        </w:rPr>
        <w:t>priority</w:t>
      </w:r>
      <w:r w:rsidRPr="00D829BB">
        <w:rPr>
          <w:sz w:val="16"/>
        </w:rPr>
        <w:t xml:space="preserve"> and their likelihood of success, </w:t>
      </w:r>
      <w:r w:rsidRPr="00D829BB">
        <w:rPr>
          <w:u w:val="single"/>
        </w:rPr>
        <w:t>based on the availability of resources</w:t>
      </w:r>
      <w:r w:rsidRPr="00D829BB">
        <w:rPr>
          <w:sz w:val="16"/>
        </w:rPr>
        <w:t xml:space="preserve">. For this reason, U.S. diplomatic activity has focused on the Horn of Africa and Sudan in particular, to the detriment of other crises such as those in the Great Lakes region or Niger Delta. </w:t>
      </w:r>
      <w:proofErr w:type="spellStart"/>
      <w:r w:rsidRPr="00D829BB">
        <w:rPr>
          <w:sz w:val="16"/>
        </w:rPr>
        <w:t>Decisionmakers</w:t>
      </w:r>
      <w:proofErr w:type="spellEnd"/>
      <w:r w:rsidRPr="00D829BB">
        <w:rPr>
          <w:sz w:val="16"/>
        </w:rPr>
        <w:t xml:space="preserve"> must make hard-nosed decisions in setting criteria for intervention. Among the criteria that policymakers need to consider, said Crocker, are cases where U.S. security interests are at stake; where a crisis risks having broad, regional consequences; where the United States is expected to take the lead; where the United States can usefully follow the lead of others such as the United Nations; and where grave humanitarian values are at stake and where domestic public opinion demands that the United States provide policy leadership. The United States must also take into account the willingness of African governments and regional bodies to accept such leadership.</w:t>
      </w:r>
    </w:p>
    <w:p w:rsidR="00571CDC" w:rsidRPr="00D829BB" w:rsidRDefault="00571CDC" w:rsidP="00571CDC">
      <w:pPr>
        <w:rPr>
          <w:sz w:val="16"/>
        </w:rPr>
      </w:pPr>
      <w:r w:rsidRPr="00D829BB">
        <w:rPr>
          <w:u w:val="single"/>
        </w:rPr>
        <w:t>Triage has its limitations</w:t>
      </w:r>
      <w:r w:rsidRPr="00D829BB">
        <w:rPr>
          <w:sz w:val="16"/>
        </w:rPr>
        <w:t xml:space="preserve">, however, </w:t>
      </w:r>
      <w:r w:rsidRPr="00D829BB">
        <w:rPr>
          <w:u w:val="single"/>
        </w:rPr>
        <w:t>and policymakers must be flexible, nimble, and sensitive to</w:t>
      </w:r>
      <w:r>
        <w:rPr>
          <w:u w:val="single"/>
        </w:rPr>
        <w:t xml:space="preserve"> </w:t>
      </w:r>
      <w:r w:rsidRPr="00D829BB">
        <w:rPr>
          <w:u w:val="single"/>
        </w:rPr>
        <w:t>new facts on the ground in making assessments. Africa has had a strong tendency to throw up</w:t>
      </w:r>
      <w:r>
        <w:rPr>
          <w:u w:val="single"/>
        </w:rPr>
        <w:t xml:space="preserve"> </w:t>
      </w:r>
      <w:r w:rsidRPr="00D829BB">
        <w:rPr>
          <w:u w:val="single"/>
        </w:rPr>
        <w:t xml:space="preserve">crises from unexpected corners of the continent. Countries that </w:t>
      </w:r>
      <w:r w:rsidRPr="00D829BB">
        <w:rPr>
          <w:b/>
          <w:u w:val="single"/>
        </w:rPr>
        <w:t>at first blush may appear marginal</w:t>
      </w:r>
      <w:r>
        <w:rPr>
          <w:u w:val="single"/>
        </w:rPr>
        <w:t xml:space="preserve"> </w:t>
      </w:r>
      <w:r w:rsidRPr="00D829BB">
        <w:rPr>
          <w:u w:val="single"/>
        </w:rPr>
        <w:t xml:space="preserve">in broader U.S. interests </w:t>
      </w:r>
      <w:r w:rsidRPr="00D829BB">
        <w:rPr>
          <w:b/>
          <w:u w:val="single"/>
        </w:rPr>
        <w:t>may become engulfed in conflict</w:t>
      </w:r>
      <w:r w:rsidRPr="00D829BB">
        <w:rPr>
          <w:u w:val="single"/>
        </w:rPr>
        <w:t xml:space="preserve"> that ultimately has a </w:t>
      </w:r>
      <w:r w:rsidRPr="00D829BB">
        <w:rPr>
          <w:b/>
          <w:u w:val="single"/>
        </w:rPr>
        <w:t>major impact on regional stability</w:t>
      </w:r>
      <w:r w:rsidRPr="00D829BB">
        <w:rPr>
          <w:u w:val="single"/>
        </w:rPr>
        <w:t xml:space="preserve"> and U.S. interests. The Rwandan genocide is the most prominent example</w:t>
      </w:r>
      <w:r w:rsidRPr="00D829BB">
        <w:rPr>
          <w:sz w:val="16"/>
        </w:rPr>
        <w:t xml:space="preserve"> of such a crisis, </w:t>
      </w:r>
      <w:r w:rsidRPr="00D829BB">
        <w:rPr>
          <w:u w:val="single"/>
        </w:rPr>
        <w:t>and the failure to intervene has left an enduring black mark on the U.S. record in</w:t>
      </w:r>
      <w:r>
        <w:rPr>
          <w:u w:val="single"/>
        </w:rPr>
        <w:t xml:space="preserve"> </w:t>
      </w:r>
      <w:r w:rsidRPr="00D829BB">
        <w:rPr>
          <w:u w:val="single"/>
        </w:rPr>
        <w:t>Africa</w:t>
      </w:r>
      <w:r w:rsidRPr="00D829BB">
        <w:rPr>
          <w:sz w:val="16"/>
        </w:rPr>
        <w:t>.</w:t>
      </w:r>
    </w:p>
    <w:p w:rsidR="00571CDC" w:rsidRPr="00D829BB" w:rsidRDefault="00571CDC" w:rsidP="00571CDC">
      <w:pPr>
        <w:rPr>
          <w:sz w:val="16"/>
        </w:rPr>
      </w:pPr>
      <w:r w:rsidRPr="00D829BB">
        <w:rPr>
          <w:u w:val="single"/>
        </w:rPr>
        <w:t>Assessing country vulnerabilities, the potential for crisis, the likely trajectory and impact of</w:t>
      </w:r>
      <w:r>
        <w:rPr>
          <w:u w:val="single"/>
        </w:rPr>
        <w:t xml:space="preserve"> </w:t>
      </w:r>
      <w:r w:rsidRPr="00D829BB">
        <w:rPr>
          <w:u w:val="single"/>
        </w:rPr>
        <w:t>crises, and the optimal timing and method of U.S. intervention all require nuanced understanding</w:t>
      </w:r>
      <w:r>
        <w:rPr>
          <w:u w:val="single"/>
        </w:rPr>
        <w:t xml:space="preserve"> </w:t>
      </w:r>
      <w:r w:rsidRPr="00D829BB">
        <w:rPr>
          <w:u w:val="single"/>
        </w:rPr>
        <w:t>of in-country dynamics</w:t>
      </w:r>
      <w:r w:rsidRPr="00D829BB">
        <w:rPr>
          <w:sz w:val="16"/>
        </w:rPr>
        <w:t xml:space="preserve">. Embassies must be empowered to make the case back to Washington for greater attention and capacity, and the Africa Bureau leadership can then presumably prioritize interventions according to the criteria above. </w:t>
      </w:r>
      <w:r w:rsidRPr="00D829BB">
        <w:rPr>
          <w:u w:val="single"/>
        </w:rPr>
        <w:t>With U.S. embassies in Africa chronically</w:t>
      </w:r>
      <w:r>
        <w:rPr>
          <w:u w:val="single"/>
        </w:rPr>
        <w:t xml:space="preserve"> </w:t>
      </w:r>
      <w:r w:rsidRPr="00D829BB">
        <w:rPr>
          <w:u w:val="single"/>
        </w:rPr>
        <w:t xml:space="preserve">understaffed—even in </w:t>
      </w:r>
      <w:r w:rsidRPr="00D829BB">
        <w:rPr>
          <w:b/>
          <w:u w:val="single"/>
        </w:rPr>
        <w:t>large, fragile, politically important states</w:t>
      </w:r>
      <w:r w:rsidRPr="00D829BB">
        <w:rPr>
          <w:u w:val="single"/>
        </w:rPr>
        <w:t>—adequate coverage of potential</w:t>
      </w:r>
      <w:r>
        <w:rPr>
          <w:u w:val="single"/>
        </w:rPr>
        <w:t xml:space="preserve"> </w:t>
      </w:r>
      <w:r w:rsidRPr="00D829BB">
        <w:rPr>
          <w:u w:val="single"/>
        </w:rPr>
        <w:t>hot spots is often impossible. The result is that U.S. responses are more often than not driven by</w:t>
      </w:r>
      <w:r>
        <w:rPr>
          <w:u w:val="single"/>
        </w:rPr>
        <w:t xml:space="preserve"> </w:t>
      </w:r>
      <w:r w:rsidRPr="00D829BB">
        <w:rPr>
          <w:u w:val="single"/>
        </w:rPr>
        <w:t>crises, with far less investment in crisis prevention. Too often missing is U.S. diplomatic</w:t>
      </w:r>
      <w:r>
        <w:rPr>
          <w:u w:val="single"/>
        </w:rPr>
        <w:t xml:space="preserve"> </w:t>
      </w:r>
      <w:r w:rsidRPr="00D829BB">
        <w:rPr>
          <w:u w:val="single"/>
        </w:rPr>
        <w:t>engagement in helping move seemingly intractable conflict toward negotiated settlement</w:t>
      </w:r>
      <w:r w:rsidRPr="00D829BB">
        <w:rPr>
          <w:sz w:val="16"/>
        </w:rPr>
        <w:t>.</w:t>
      </w:r>
    </w:p>
    <w:p w:rsidR="00571CDC" w:rsidRDefault="00571CDC" w:rsidP="00571CDC"/>
    <w:p w:rsidR="005A106F" w:rsidRDefault="005A106F" w:rsidP="005A106F">
      <w:pPr>
        <w:pStyle w:val="Heading4"/>
      </w:pPr>
      <w:r>
        <w:t>The impact is nuclear war</w:t>
      </w:r>
    </w:p>
    <w:p w:rsidR="005A106F" w:rsidRPr="008C7E40" w:rsidRDefault="005A106F" w:rsidP="005A106F">
      <w:pPr>
        <w:rPr>
          <w:b/>
        </w:rPr>
      </w:pPr>
      <w:r w:rsidRPr="008C7E40">
        <w:rPr>
          <w:b/>
        </w:rPr>
        <w:t xml:space="preserve">DEUTSCH 2002  </w:t>
      </w:r>
      <w:r w:rsidRPr="008C7E40">
        <w:rPr>
          <w:sz w:val="14"/>
        </w:rPr>
        <w:t xml:space="preserve">(Jeffrey, Political Risk Consultant and </w:t>
      </w:r>
      <w:proofErr w:type="spellStart"/>
      <w:r w:rsidRPr="008C7E40">
        <w:rPr>
          <w:sz w:val="14"/>
        </w:rPr>
        <w:t>Ph.D</w:t>
      </w:r>
      <w:proofErr w:type="spellEnd"/>
      <w:r w:rsidRPr="008C7E40">
        <w:rPr>
          <w:sz w:val="14"/>
        </w:rPr>
        <w:t xml:space="preserve"> in Economics, The Rabid Tiger Newsletter, Vol 2, No 9, Nov 18, http://list.webengr.com/pipermail/picoipo/2002-November/000208.html)</w:t>
      </w:r>
    </w:p>
    <w:p w:rsidR="00FA3D06" w:rsidRDefault="005A106F" w:rsidP="00571CDC">
      <w:r w:rsidRPr="008C7E40">
        <w:rPr>
          <w:sz w:val="14"/>
        </w:rPr>
        <w:t xml:space="preserve">The Rabid Tiger Project believes that </w:t>
      </w:r>
      <w:r w:rsidRPr="008C7E40">
        <w:rPr>
          <w:u w:val="single"/>
        </w:rPr>
        <w:t>a nuclear war is most likely to start in Africa. Civil wars</w:t>
      </w:r>
      <w:r w:rsidRPr="008C7E40">
        <w:rPr>
          <w:sz w:val="14"/>
        </w:rPr>
        <w:t xml:space="preserve"> </w:t>
      </w:r>
      <w:r w:rsidRPr="008C7E40">
        <w:rPr>
          <w:u w:val="single"/>
        </w:rPr>
        <w:t>in</w:t>
      </w:r>
      <w:r w:rsidRPr="008C7E40">
        <w:rPr>
          <w:sz w:val="14"/>
        </w:rPr>
        <w:t xml:space="preserve"> the Congo (the country formerly known as Zaire), Rwanda, Somalia and Sierra Leone, and domestic instability in Zimbabwe, Sudan and other countries, as well as occasional brushfire and other wars (thanks in part to "national" borders that cut across tribal ones) </w:t>
      </w:r>
      <w:r w:rsidRPr="008C7E40">
        <w:rPr>
          <w:u w:val="single"/>
        </w:rPr>
        <w:t>turn into a really nasty stew</w:t>
      </w:r>
      <w:r w:rsidRPr="008C7E40">
        <w:rPr>
          <w:sz w:val="14"/>
        </w:rPr>
        <w:t xml:space="preserve">. We've got all too many rabid tigers and potential rabid tigers, </w:t>
      </w:r>
      <w:proofErr w:type="gramStart"/>
      <w:r w:rsidRPr="008C7E40">
        <w:rPr>
          <w:sz w:val="14"/>
        </w:rPr>
        <w:t>who</w:t>
      </w:r>
      <w:proofErr w:type="gramEnd"/>
      <w:r w:rsidRPr="008C7E40">
        <w:rPr>
          <w:sz w:val="14"/>
        </w:rPr>
        <w:t xml:space="preserve"> are willing to push the button rather than risk being seen as wishy-washy in the face of a mortal threat and overthrown. Geopolitically speaking, Africa is open range. Very few countries in Africa are beholden to any particular power. South Africa is a major exception in this respect - not to mention in that she also probably already has the Bomb. Thus, </w:t>
      </w:r>
      <w:r w:rsidRPr="008C7E40">
        <w:rPr>
          <w:u w:val="single"/>
        </w:rPr>
        <w:t>outside powers can</w:t>
      </w:r>
      <w:r w:rsidRPr="008C7E40">
        <w:rPr>
          <w:sz w:val="14"/>
        </w:rPr>
        <w:t xml:space="preserve"> more </w:t>
      </w:r>
      <w:r w:rsidRPr="008C7E40">
        <w:rPr>
          <w:u w:val="single"/>
        </w:rPr>
        <w:t>easily find client states</w:t>
      </w:r>
      <w:r w:rsidRPr="008C7E40">
        <w:rPr>
          <w:sz w:val="14"/>
        </w:rPr>
        <w:t xml:space="preserve"> there than, say, in Europe where the political lines have long since been drawn, or Asia where many of the countries (China, India, Japan) are powers unto themselves and don't need any "help," thank you. </w:t>
      </w:r>
      <w:r w:rsidRPr="008C7E40">
        <w:rPr>
          <w:u w:val="single"/>
        </w:rPr>
        <w:t>Thus, an African war can attract outside involvement very quickly</w:t>
      </w:r>
      <w:r w:rsidRPr="008C7E40">
        <w:rPr>
          <w:sz w:val="14"/>
        </w:rPr>
        <w:t xml:space="preserve">. Of course, a proxy war alone may not induce the Great Powers to fight each other. But </w:t>
      </w:r>
      <w:r w:rsidRPr="008C7E40">
        <w:rPr>
          <w:u w:val="single"/>
        </w:rPr>
        <w:t>an African nuclear strike can ignite a much broader conflagration</w:t>
      </w:r>
      <w:r w:rsidRPr="008C7E40">
        <w:rPr>
          <w:sz w:val="14"/>
        </w:rPr>
        <w:t xml:space="preserve">, if the other powers are interested in a fight. Certainly, such a strike would in the first place have been facilitated by outside help - financial, scientific, </w:t>
      </w:r>
      <w:proofErr w:type="gramStart"/>
      <w:r w:rsidRPr="008C7E40">
        <w:rPr>
          <w:sz w:val="14"/>
        </w:rPr>
        <w:t>engineering</w:t>
      </w:r>
      <w:proofErr w:type="gramEnd"/>
      <w:r w:rsidRPr="008C7E40">
        <w:rPr>
          <w:sz w:val="14"/>
        </w:rPr>
        <w:t>, etc. Africa is an ocean of troubled waters, and some people love to go fishing.</w:t>
      </w:r>
    </w:p>
    <w:p w:rsidR="00FA3D06" w:rsidRDefault="00FA3D06" w:rsidP="00571CDC"/>
    <w:p w:rsidR="00FA3D06" w:rsidRDefault="00FA3D06" w:rsidP="00571CDC"/>
    <w:p w:rsidR="007F71DF" w:rsidRDefault="007F71DF" w:rsidP="007F71DF">
      <w:pPr>
        <w:pStyle w:val="Heading3"/>
      </w:pPr>
      <w:r>
        <w:t>2NC Democracy/Econ Impact</w:t>
      </w:r>
    </w:p>
    <w:p w:rsidR="007F71DF" w:rsidRDefault="007F71DF" w:rsidP="007F71DF"/>
    <w:p w:rsidR="007F71DF" w:rsidRDefault="007F71DF" w:rsidP="007F71DF">
      <w:pPr>
        <w:pStyle w:val="Heading4"/>
      </w:pPr>
      <w:r>
        <w:t>US focus on Africa is critical—the impact is democracy, world economic growth, and war                (also says terrorism)</w:t>
      </w:r>
    </w:p>
    <w:p w:rsidR="007F71DF" w:rsidRDefault="007F71DF" w:rsidP="007F71DF">
      <w:r w:rsidRPr="005258C3">
        <w:rPr>
          <w:rStyle w:val="Style13ptBold"/>
        </w:rPr>
        <w:t>FIRSING 2015</w:t>
      </w:r>
      <w:r>
        <w:t xml:space="preserve"> </w:t>
      </w:r>
      <w:r w:rsidRPr="005258C3">
        <w:rPr>
          <w:sz w:val="20"/>
        </w:rPr>
        <w:t xml:space="preserve">(Scott </w:t>
      </w:r>
      <w:proofErr w:type="spellStart"/>
      <w:r w:rsidRPr="005258C3">
        <w:rPr>
          <w:sz w:val="20"/>
        </w:rPr>
        <w:t>Firsing</w:t>
      </w:r>
      <w:proofErr w:type="spellEnd"/>
      <w:r w:rsidRPr="005258C3">
        <w:rPr>
          <w:sz w:val="20"/>
        </w:rPr>
        <w:t>, Research Fellow, International Relations, Monash University, “Obama’s visit to Kenya: why Africa matters to America,” The Conversation, June 18, http://theconversation.com/obamas-visit-to-kenya-why-africa-matters-to-america-41739)</w:t>
      </w:r>
    </w:p>
    <w:p w:rsidR="007F71DF" w:rsidRPr="002C6826" w:rsidRDefault="007F71DF" w:rsidP="007F71DF">
      <w:pPr>
        <w:rPr>
          <w:sz w:val="16"/>
        </w:rPr>
      </w:pPr>
      <w:r w:rsidRPr="002C6826">
        <w:rPr>
          <w:u w:val="single"/>
        </w:rPr>
        <w:t>The number of African programs</w:t>
      </w:r>
      <w:r w:rsidRPr="002C6826">
        <w:rPr>
          <w:sz w:val="16"/>
        </w:rPr>
        <w:t xml:space="preserve"> and initiatives </w:t>
      </w:r>
      <w:r w:rsidRPr="002C6826">
        <w:rPr>
          <w:u w:val="single"/>
        </w:rPr>
        <w:t>has grown exponentially</w:t>
      </w:r>
      <w:r w:rsidRPr="002C6826">
        <w:rPr>
          <w:sz w:val="16"/>
        </w:rPr>
        <w:t xml:space="preserve"> since the launch the White House strategy for sub-Saharan Africa in June 2012. This includes projects related to agriculture, energy and trade as well as the US-Africa Summit. This is on top of the usual programs such as USAID and the emergency plan for AIDS relief.</w:t>
      </w:r>
    </w:p>
    <w:p w:rsidR="007F71DF" w:rsidRPr="002C6826" w:rsidRDefault="007F71DF" w:rsidP="007F71DF">
      <w:pPr>
        <w:rPr>
          <w:sz w:val="16"/>
        </w:rPr>
      </w:pPr>
      <w:r w:rsidRPr="002C6826">
        <w:rPr>
          <w:sz w:val="16"/>
        </w:rPr>
        <w:t xml:space="preserve">The overall goal is </w:t>
      </w:r>
      <w:r w:rsidRPr="002C6826">
        <w:rPr>
          <w:u w:val="single"/>
        </w:rPr>
        <w:t>to strengthen democratic institutions, spur economic growth, trade, and investment, advance peace and security and promote development</w:t>
      </w:r>
      <w:r w:rsidRPr="002C6826">
        <w:rPr>
          <w:sz w:val="16"/>
        </w:rPr>
        <w:t>.</w:t>
      </w:r>
    </w:p>
    <w:p w:rsidR="007F71DF" w:rsidRDefault="007F71DF" w:rsidP="007F71DF">
      <w:r w:rsidRPr="002C6826">
        <w:rPr>
          <w:sz w:val="16"/>
        </w:rPr>
        <w:t>One clear objective is to increase and diversify US-Africa trade, particularly American exports to the continent. There has been a dramatic shift in trade balance thanks, in part, to increased US shale gas production which has reduced oil imports from the continent.</w:t>
      </w:r>
    </w:p>
    <w:p w:rsidR="007F71DF" w:rsidRDefault="007F71DF" w:rsidP="007F71DF">
      <w:r w:rsidRPr="002C6826">
        <w:rPr>
          <w:sz w:val="16"/>
        </w:rPr>
        <w:t>US-Africa trade was US$73 billion in 2014, US$38.1 billion being American exports and US$34.6 billion in imports. From January-April 2015, the US exported US$8.8 billion worth of goods to Africa and imported US$8.3 billion.</w:t>
      </w:r>
    </w:p>
    <w:p w:rsidR="007F71DF" w:rsidRDefault="007F71DF" w:rsidP="007F71DF">
      <w:r w:rsidRPr="002C6826">
        <w:rPr>
          <w:sz w:val="16"/>
        </w:rPr>
        <w:t>For the first time, total American exports to Africa in 2014 were greater than the value of its total imports from the continent. Seven years ago there was a US$88bn trade deficit.</w:t>
      </w:r>
    </w:p>
    <w:p w:rsidR="007F71DF" w:rsidRDefault="007F71DF" w:rsidP="007F71DF">
      <w:r w:rsidRPr="002C6826">
        <w:rPr>
          <w:sz w:val="16"/>
        </w:rPr>
        <w:t>The slowdown in US oil imports means China’s trade with the continent has flown past America. China-Africa trade at US$222 billion in 2014 is now three times greater than US-Africa trade.</w:t>
      </w:r>
    </w:p>
    <w:p w:rsidR="007F71DF" w:rsidRPr="002C6826" w:rsidRDefault="007F71DF" w:rsidP="007F71DF">
      <w:pPr>
        <w:rPr>
          <w:sz w:val="16"/>
        </w:rPr>
      </w:pPr>
      <w:r w:rsidRPr="002C6826">
        <w:rPr>
          <w:sz w:val="16"/>
        </w:rPr>
        <w:t>A greater focus on security in Africa</w:t>
      </w:r>
    </w:p>
    <w:p w:rsidR="007F71DF" w:rsidRPr="002C6826" w:rsidRDefault="007F71DF" w:rsidP="007F71DF">
      <w:pPr>
        <w:rPr>
          <w:sz w:val="16"/>
        </w:rPr>
      </w:pPr>
      <w:r w:rsidRPr="002C6826">
        <w:rPr>
          <w:u w:val="single"/>
        </w:rPr>
        <w:t>The US is heavily focused on African security concerns</w:t>
      </w:r>
      <w:r w:rsidRPr="002C6826">
        <w:rPr>
          <w:sz w:val="16"/>
        </w:rPr>
        <w:t xml:space="preserve"> – and so it should be. </w:t>
      </w:r>
      <w:r w:rsidRPr="002C6826">
        <w:rPr>
          <w:u w:val="single"/>
        </w:rPr>
        <w:t>Without basic security</w:t>
      </w:r>
      <w:r w:rsidRPr="002C6826">
        <w:rPr>
          <w:sz w:val="16"/>
        </w:rPr>
        <w:t xml:space="preserve"> Africa’s ambitions such as </w:t>
      </w:r>
      <w:r w:rsidRPr="002C6826">
        <w:rPr>
          <w:u w:val="single"/>
        </w:rPr>
        <w:t>lowering unemployment, growing the middle class and getting</w:t>
      </w:r>
      <w:r w:rsidRPr="002C6826">
        <w:rPr>
          <w:sz w:val="16"/>
        </w:rPr>
        <w:t xml:space="preserve"> its </w:t>
      </w:r>
      <w:r w:rsidRPr="002C6826">
        <w:rPr>
          <w:u w:val="single"/>
        </w:rPr>
        <w:t>citizens out of dire poverty will prove fruitless</w:t>
      </w:r>
      <w:r w:rsidRPr="002C6826">
        <w:rPr>
          <w:sz w:val="16"/>
        </w:rPr>
        <w:t>.</w:t>
      </w:r>
    </w:p>
    <w:p w:rsidR="007F71DF" w:rsidRPr="002C6826" w:rsidRDefault="007F71DF" w:rsidP="007F71DF">
      <w:pPr>
        <w:rPr>
          <w:sz w:val="16"/>
        </w:rPr>
      </w:pPr>
      <w:r w:rsidRPr="002C6826">
        <w:rPr>
          <w:u w:val="single"/>
        </w:rPr>
        <w:t>The US assists Africa by being the largest financial supporter of peace operations</w:t>
      </w:r>
      <w:r w:rsidRPr="002C6826">
        <w:rPr>
          <w:sz w:val="16"/>
        </w:rPr>
        <w:t xml:space="preserve"> on the continent. This is </w:t>
      </w:r>
      <w:r w:rsidRPr="002C6826">
        <w:rPr>
          <w:u w:val="single"/>
        </w:rPr>
        <w:t>in addition to other multidimensional contributions</w:t>
      </w:r>
      <w:r w:rsidRPr="002C6826">
        <w:rPr>
          <w:sz w:val="16"/>
        </w:rPr>
        <w:t xml:space="preserve"> to peace operations, both old and new.</w:t>
      </w:r>
    </w:p>
    <w:p w:rsidR="007F71DF" w:rsidRPr="002C6826" w:rsidRDefault="007F71DF" w:rsidP="007F71DF">
      <w:pPr>
        <w:rPr>
          <w:sz w:val="16"/>
        </w:rPr>
      </w:pPr>
      <w:r w:rsidRPr="002C6826">
        <w:rPr>
          <w:sz w:val="16"/>
        </w:rPr>
        <w:t>The new includes Obama launching the African peacekeeping rapid response partnership in 2014. This contributes US$110 million per year for three to five years to enhance the rapid deployment capabilities of six African countries.</w:t>
      </w:r>
    </w:p>
    <w:p w:rsidR="007F71DF" w:rsidRPr="002C6826" w:rsidRDefault="007F71DF" w:rsidP="007F71DF">
      <w:pPr>
        <w:rPr>
          <w:sz w:val="16"/>
        </w:rPr>
      </w:pPr>
      <w:r w:rsidRPr="002C6826">
        <w:rPr>
          <w:sz w:val="16"/>
        </w:rPr>
        <w:t xml:space="preserve">Obama also recently launched the US$65 million security governance initiative. This will enable Kenya, Ghana, Mali, Niger, Nigeria and Tunisia to strengthen their security sectors. This is in addition to the US Air Force allocating US$50 million for the construction of an airfield in </w:t>
      </w:r>
      <w:proofErr w:type="spellStart"/>
      <w:r w:rsidRPr="002C6826">
        <w:rPr>
          <w:sz w:val="16"/>
        </w:rPr>
        <w:t>Agadez</w:t>
      </w:r>
      <w:proofErr w:type="spellEnd"/>
      <w:r w:rsidRPr="002C6826">
        <w:rPr>
          <w:sz w:val="16"/>
        </w:rPr>
        <w:t>, Niger, to be used mainly by drones.</w:t>
      </w:r>
    </w:p>
    <w:p w:rsidR="007F71DF" w:rsidRDefault="007F71DF" w:rsidP="007F71DF">
      <w:r w:rsidRPr="00F06511">
        <w:rPr>
          <w:sz w:val="16"/>
          <w:u w:val="single"/>
        </w:rPr>
        <w:t>Rising conflicts and terrorist activities</w:t>
      </w:r>
      <w:r w:rsidRPr="00F06511">
        <w:rPr>
          <w:sz w:val="16"/>
        </w:rPr>
        <w:t xml:space="preserve"> combined with increased co-operation has </w:t>
      </w:r>
      <w:r w:rsidRPr="00F06511">
        <w:rPr>
          <w:sz w:val="16"/>
          <w:u w:val="single"/>
        </w:rPr>
        <w:t>led to a rise in military activities</w:t>
      </w:r>
      <w:r w:rsidRPr="00F06511">
        <w:rPr>
          <w:sz w:val="16"/>
        </w:rPr>
        <w:t>. In 2013, the US Africa Command conducted 55 operations, ten exercises, and 481 security co-operation activities. In 2014, the US carried out 674 military activities across Africa.</w:t>
      </w:r>
    </w:p>
    <w:p w:rsidR="007F71DF" w:rsidRPr="00F06511" w:rsidRDefault="007F71DF" w:rsidP="007F71DF">
      <w:pPr>
        <w:rPr>
          <w:sz w:val="16"/>
        </w:rPr>
      </w:pPr>
      <w:r w:rsidRPr="00F06511">
        <w:rPr>
          <w:sz w:val="16"/>
        </w:rPr>
        <w:t xml:space="preserve">The 2015 numbers are expected to be much higher due to political instability, conflicts and the activities of terrorist </w:t>
      </w:r>
      <w:proofErr w:type="spellStart"/>
      <w:r w:rsidRPr="00F06511">
        <w:rPr>
          <w:sz w:val="16"/>
        </w:rPr>
        <w:t>organisations</w:t>
      </w:r>
      <w:proofErr w:type="spellEnd"/>
      <w:r w:rsidRPr="00F06511">
        <w:rPr>
          <w:sz w:val="16"/>
        </w:rPr>
        <w:t xml:space="preserve">. </w:t>
      </w:r>
      <w:r w:rsidRPr="00F06511">
        <w:rPr>
          <w:u w:val="single"/>
        </w:rPr>
        <w:t xml:space="preserve">Hotspots include Burundi, Central African Republic, Democratic Republic of the Congo, </w:t>
      </w:r>
      <w:proofErr w:type="gramStart"/>
      <w:r w:rsidRPr="00F06511">
        <w:rPr>
          <w:u w:val="single"/>
        </w:rPr>
        <w:t>Ethiopia’s</w:t>
      </w:r>
      <w:proofErr w:type="gramEnd"/>
      <w:r w:rsidRPr="00F06511">
        <w:rPr>
          <w:u w:val="single"/>
        </w:rPr>
        <w:t xml:space="preserve"> </w:t>
      </w:r>
      <w:proofErr w:type="spellStart"/>
      <w:r w:rsidRPr="00F06511">
        <w:rPr>
          <w:u w:val="single"/>
        </w:rPr>
        <w:t>Ogaden</w:t>
      </w:r>
      <w:proofErr w:type="spellEnd"/>
      <w:r w:rsidRPr="00F06511">
        <w:rPr>
          <w:u w:val="single"/>
        </w:rPr>
        <w:t xml:space="preserve"> region, Libya, Mali, Nigeria, Somalia and South Sudan</w:t>
      </w:r>
      <w:r w:rsidRPr="00F06511">
        <w:rPr>
          <w:sz w:val="16"/>
        </w:rPr>
        <w:t>.</w:t>
      </w:r>
    </w:p>
    <w:p w:rsidR="007F71DF" w:rsidRPr="00F06511" w:rsidRDefault="007F71DF" w:rsidP="007F71DF">
      <w:pPr>
        <w:rPr>
          <w:sz w:val="16"/>
        </w:rPr>
      </w:pPr>
      <w:r w:rsidRPr="00F06511">
        <w:rPr>
          <w:u w:val="single"/>
        </w:rPr>
        <w:t>Boko Haram’s new allegiance to Islamic State is of major concern. The fear is that it will lead to further violence and that</w:t>
      </w:r>
      <w:r w:rsidRPr="00F06511">
        <w:rPr>
          <w:sz w:val="16"/>
        </w:rPr>
        <w:t xml:space="preserve"> their </w:t>
      </w:r>
      <w:r w:rsidRPr="00F06511">
        <w:rPr>
          <w:u w:val="single"/>
        </w:rPr>
        <w:t>extremist ideology will spread</w:t>
      </w:r>
      <w:r w:rsidRPr="00F06511">
        <w:rPr>
          <w:sz w:val="16"/>
        </w:rPr>
        <w:t xml:space="preserve"> across. Older battles with groups such as Uganda’s Lord’s Resistance Army also continue despite significant strides in the fight against them.</w:t>
      </w:r>
    </w:p>
    <w:p w:rsidR="007F71DF" w:rsidRPr="00F06511" w:rsidRDefault="007F71DF" w:rsidP="007F71DF">
      <w:pPr>
        <w:rPr>
          <w:sz w:val="16"/>
        </w:rPr>
      </w:pPr>
      <w:r w:rsidRPr="00F06511">
        <w:rPr>
          <w:u w:val="single"/>
        </w:rPr>
        <w:t>Africa rightfully features in America’s new National Security Strategy. The continent’s security has an impact on global security and US interests. The inability of African governments to provide basic needs to their people enables criminal or terrorist networks to flourish. These networks, often well-funded, can attack American embassies, businesses or even the homeland</w:t>
      </w:r>
      <w:r w:rsidRPr="00F06511">
        <w:rPr>
          <w:sz w:val="16"/>
        </w:rPr>
        <w:t>.</w:t>
      </w:r>
    </w:p>
    <w:p w:rsidR="007F71DF" w:rsidRDefault="007F71DF" w:rsidP="007F71DF">
      <w:r w:rsidRPr="00F06511">
        <w:rPr>
          <w:sz w:val="16"/>
        </w:rPr>
        <w:t>It is not only the US which is expanding its military presence in Africa. China’s policy of non-interference has ended. Beijing now has 700 combat troops in South Sudan and is looking to set up its first overseas naval base in Djibouti.</w:t>
      </w:r>
    </w:p>
    <w:p w:rsidR="007F71DF" w:rsidRPr="00F06511" w:rsidRDefault="007F71DF" w:rsidP="007F71DF">
      <w:pPr>
        <w:rPr>
          <w:sz w:val="16"/>
        </w:rPr>
      </w:pPr>
      <w:r w:rsidRPr="00F06511">
        <w:rPr>
          <w:sz w:val="16"/>
        </w:rPr>
        <w:t>Mention of a Chinese military base in eastern Zimbabwe has raised alarm about China’s growing influence in Africa.</w:t>
      </w:r>
    </w:p>
    <w:p w:rsidR="007F71DF" w:rsidRPr="00F06511" w:rsidRDefault="007F71DF" w:rsidP="007F71DF">
      <w:pPr>
        <w:rPr>
          <w:sz w:val="16"/>
        </w:rPr>
      </w:pPr>
      <w:proofErr w:type="gramStart"/>
      <w:r w:rsidRPr="00F06511">
        <w:rPr>
          <w:sz w:val="16"/>
        </w:rPr>
        <w:t>US</w:t>
      </w:r>
      <w:proofErr w:type="gramEnd"/>
      <w:r w:rsidRPr="00F06511">
        <w:rPr>
          <w:sz w:val="16"/>
        </w:rPr>
        <w:t xml:space="preserve"> and Chinese interest set to expand</w:t>
      </w:r>
    </w:p>
    <w:p w:rsidR="007F71DF" w:rsidRPr="00F06511" w:rsidRDefault="007F71DF" w:rsidP="007F71DF">
      <w:pPr>
        <w:rPr>
          <w:sz w:val="16"/>
        </w:rPr>
      </w:pPr>
      <w:r w:rsidRPr="00F06511">
        <w:rPr>
          <w:sz w:val="16"/>
        </w:rPr>
        <w:t>The US and China’s economic and military involvement in Africa will continue to expand. Obama’s upcoming visit is a clear sign of this.</w:t>
      </w:r>
    </w:p>
    <w:p w:rsidR="007F71DF" w:rsidRPr="00B20B91" w:rsidRDefault="007F71DF" w:rsidP="007F71DF">
      <w:pPr>
        <w:rPr>
          <w:sz w:val="16"/>
        </w:rPr>
      </w:pPr>
      <w:r w:rsidRPr="00B20B91">
        <w:rPr>
          <w:u w:val="single"/>
        </w:rPr>
        <w:t>Africa’s rising economic significance and growing consumer markets can no longer be ignored</w:t>
      </w:r>
      <w:r w:rsidRPr="00B20B91">
        <w:rPr>
          <w:sz w:val="16"/>
        </w:rPr>
        <w:t xml:space="preserve">. In a recent Economist Group study, </w:t>
      </w:r>
      <w:r w:rsidRPr="00B20B91">
        <w:rPr>
          <w:u w:val="single"/>
        </w:rPr>
        <w:t>65% of</w:t>
      </w:r>
      <w:r w:rsidRPr="00B20B91">
        <w:rPr>
          <w:sz w:val="16"/>
        </w:rPr>
        <w:t xml:space="preserve"> the 217 </w:t>
      </w:r>
      <w:r w:rsidRPr="00B20B91">
        <w:rPr>
          <w:u w:val="single"/>
        </w:rPr>
        <w:t>global companies</w:t>
      </w:r>
      <w:r w:rsidRPr="00B20B91">
        <w:rPr>
          <w:sz w:val="16"/>
        </w:rPr>
        <w:t xml:space="preserve"> surveyed </w:t>
      </w:r>
      <w:r w:rsidRPr="00B20B91">
        <w:rPr>
          <w:u w:val="single"/>
        </w:rPr>
        <w:t>planned to expand into Africa</w:t>
      </w:r>
      <w:r w:rsidRPr="00B20B91">
        <w:rPr>
          <w:sz w:val="16"/>
        </w:rPr>
        <w:t xml:space="preserve"> as either an immediate priority or a priority within the next decade. </w:t>
      </w:r>
      <w:r w:rsidRPr="00B20B91">
        <w:rPr>
          <w:u w:val="single"/>
        </w:rPr>
        <w:t>The final decision</w:t>
      </w:r>
      <w:r w:rsidRPr="00B20B91">
        <w:rPr>
          <w:sz w:val="16"/>
        </w:rPr>
        <w:t xml:space="preserve"> to invest or not </w:t>
      </w:r>
      <w:r w:rsidRPr="00B20B91">
        <w:rPr>
          <w:u w:val="single"/>
        </w:rPr>
        <w:t>depends on factors like security</w:t>
      </w:r>
      <w:r w:rsidRPr="00B20B91">
        <w:rPr>
          <w:sz w:val="16"/>
        </w:rPr>
        <w:t>, economic policy and politics.</w:t>
      </w:r>
    </w:p>
    <w:p w:rsidR="007F71DF" w:rsidRPr="00B20B91" w:rsidRDefault="007F71DF" w:rsidP="007F71DF">
      <w:pPr>
        <w:rPr>
          <w:sz w:val="16"/>
        </w:rPr>
      </w:pPr>
      <w:r w:rsidRPr="00B20B91">
        <w:rPr>
          <w:sz w:val="16"/>
        </w:rPr>
        <w:t xml:space="preserve">A positive sign from the US last week was the House of Representatives move to </w:t>
      </w:r>
      <w:proofErr w:type="spellStart"/>
      <w:r w:rsidRPr="00B20B91">
        <w:rPr>
          <w:sz w:val="16"/>
        </w:rPr>
        <w:t>reauthorise</w:t>
      </w:r>
      <w:proofErr w:type="spellEnd"/>
      <w:r w:rsidRPr="00B20B91">
        <w:rPr>
          <w:sz w:val="16"/>
        </w:rPr>
        <w:t xml:space="preserve"> the African Growth and Opportunity Act. The act is seen as the:</w:t>
      </w:r>
    </w:p>
    <w:p w:rsidR="007F71DF" w:rsidRDefault="007F71DF" w:rsidP="007F71DF">
      <w:r w:rsidRPr="00B20B91">
        <w:rPr>
          <w:sz w:val="16"/>
        </w:rPr>
        <w:t xml:space="preserve">… </w:t>
      </w:r>
      <w:proofErr w:type="gramStart"/>
      <w:r w:rsidRPr="00B20B91">
        <w:rPr>
          <w:sz w:val="16"/>
        </w:rPr>
        <w:t>centerpiece</w:t>
      </w:r>
      <w:proofErr w:type="gramEnd"/>
      <w:r w:rsidRPr="00B20B91">
        <w:rPr>
          <w:sz w:val="16"/>
        </w:rPr>
        <w:t xml:space="preserve"> of trade relations between the United States and sub-Saharan Africa.</w:t>
      </w:r>
    </w:p>
    <w:p w:rsidR="007F71DF" w:rsidRDefault="007F71DF" w:rsidP="007F71DF">
      <w:r w:rsidRPr="00B20B91">
        <w:rPr>
          <w:sz w:val="16"/>
        </w:rPr>
        <w:t xml:space="preserve">The House voted to extend the act for 10 years. The bill is largely the same as the version earlier passed by the Senate. The final step is for the Senate to approve the House version or it can be </w:t>
      </w:r>
      <w:proofErr w:type="spellStart"/>
      <w:r w:rsidRPr="00B20B91">
        <w:rPr>
          <w:sz w:val="16"/>
        </w:rPr>
        <w:t>finalised</w:t>
      </w:r>
      <w:proofErr w:type="spellEnd"/>
      <w:r w:rsidRPr="00B20B91">
        <w:rPr>
          <w:sz w:val="16"/>
        </w:rPr>
        <w:t xml:space="preserve"> via a conference committee before Obama signs it into law.</w:t>
      </w:r>
    </w:p>
    <w:p w:rsidR="007F71DF" w:rsidRPr="00B20B91" w:rsidRDefault="007F71DF" w:rsidP="007F71DF">
      <w:pPr>
        <w:rPr>
          <w:sz w:val="16"/>
        </w:rPr>
      </w:pPr>
      <w:r w:rsidRPr="00B20B91">
        <w:rPr>
          <w:u w:val="single"/>
        </w:rPr>
        <w:t xml:space="preserve">Despite economic growth, Africa is still rife with security concerns. Many parts of </w:t>
      </w:r>
      <w:proofErr w:type="spellStart"/>
      <w:r w:rsidRPr="00B20B91">
        <w:rPr>
          <w:u w:val="single"/>
        </w:rPr>
        <w:t>of</w:t>
      </w:r>
      <w:proofErr w:type="spellEnd"/>
      <w:r w:rsidRPr="00B20B91">
        <w:rPr>
          <w:u w:val="single"/>
        </w:rPr>
        <w:t xml:space="preserve"> the continent still have the ingredients for conflict and turmoil</w:t>
      </w:r>
      <w:r w:rsidRPr="00B20B91">
        <w:rPr>
          <w:sz w:val="16"/>
        </w:rPr>
        <w:t xml:space="preserve">. Until these cease to exist, expect continued US and Chinese involvement. The </w:t>
      </w:r>
      <w:r w:rsidRPr="00B20B91">
        <w:rPr>
          <w:u w:val="single"/>
        </w:rPr>
        <w:t>instability threatens national security and economic interests of the foreign powers as well as African nations</w:t>
      </w:r>
      <w:r w:rsidRPr="00B20B91">
        <w:rPr>
          <w:sz w:val="16"/>
        </w:rPr>
        <w:t>.</w:t>
      </w:r>
    </w:p>
    <w:p w:rsidR="007F71DF" w:rsidRDefault="007F71DF" w:rsidP="007F71DF"/>
    <w:p w:rsidR="007F71DF" w:rsidRDefault="007F71DF" w:rsidP="007F71DF">
      <w:pPr>
        <w:pStyle w:val="Heading4"/>
      </w:pPr>
      <w:r>
        <w:t>The impact to democracy is extinction</w:t>
      </w:r>
    </w:p>
    <w:p w:rsidR="007F71DF" w:rsidRPr="0088249E" w:rsidRDefault="007F71DF" w:rsidP="007F71DF">
      <w:pPr>
        <w:rPr>
          <w:sz w:val="20"/>
        </w:rPr>
      </w:pPr>
      <w:r w:rsidRPr="0088249E">
        <w:rPr>
          <w:rStyle w:val="Style13ptBold"/>
        </w:rPr>
        <w:t>PEISER 2007</w:t>
      </w:r>
      <w:r>
        <w:t xml:space="preserve"> </w:t>
      </w:r>
      <w:r w:rsidRPr="0088249E">
        <w:rPr>
          <w:sz w:val="20"/>
        </w:rPr>
        <w:t xml:space="preserve">(Benny, social anthropologist at Liverpool John </w:t>
      </w:r>
      <w:proofErr w:type="spellStart"/>
      <w:r w:rsidRPr="0088249E">
        <w:rPr>
          <w:sz w:val="20"/>
        </w:rPr>
        <w:t>Moores</w:t>
      </w:r>
      <w:proofErr w:type="spellEnd"/>
      <w:r w:rsidRPr="0088249E">
        <w:rPr>
          <w:sz w:val="20"/>
        </w:rPr>
        <w:t xml:space="preserve"> University, “Existential risk and democratic peace,” BBC News, Nov 15, http://news.bbc.co.uk/2/hi/science/nature/7081804.stm)</w:t>
      </w:r>
    </w:p>
    <w:p w:rsidR="007F71DF" w:rsidRPr="0088249E" w:rsidRDefault="007F71DF" w:rsidP="007F71DF">
      <w:pPr>
        <w:rPr>
          <w:sz w:val="16"/>
        </w:rPr>
      </w:pPr>
      <w:r w:rsidRPr="0088249E">
        <w:rPr>
          <w:sz w:val="16"/>
        </w:rPr>
        <w:t xml:space="preserve">In recent years, humankind has become aware of </w:t>
      </w:r>
      <w:r w:rsidRPr="0088249E">
        <w:rPr>
          <w:u w:val="single"/>
        </w:rPr>
        <w:t>a number of global</w:t>
      </w:r>
      <w:r w:rsidRPr="0088249E">
        <w:rPr>
          <w:sz w:val="16"/>
        </w:rPr>
        <w:t xml:space="preserve"> and existential </w:t>
      </w:r>
      <w:r w:rsidRPr="0088249E">
        <w:rPr>
          <w:u w:val="single"/>
        </w:rPr>
        <w:t>risks</w:t>
      </w:r>
      <w:r w:rsidRPr="0088249E">
        <w:rPr>
          <w:sz w:val="16"/>
        </w:rPr>
        <w:t xml:space="preserve"> that potentially </w:t>
      </w:r>
      <w:r w:rsidRPr="0088249E">
        <w:rPr>
          <w:u w:val="single"/>
        </w:rPr>
        <w:t>threaten our survival</w:t>
      </w:r>
      <w:r w:rsidRPr="0088249E">
        <w:rPr>
          <w:sz w:val="16"/>
        </w:rPr>
        <w:t>.</w:t>
      </w:r>
    </w:p>
    <w:p w:rsidR="007F71DF" w:rsidRPr="0088249E" w:rsidRDefault="007F71DF" w:rsidP="007F71DF">
      <w:pPr>
        <w:rPr>
          <w:sz w:val="16"/>
        </w:rPr>
      </w:pPr>
      <w:r w:rsidRPr="0088249E">
        <w:rPr>
          <w:sz w:val="16"/>
        </w:rPr>
        <w:t xml:space="preserve">These natural and man-made risks comprise </w:t>
      </w:r>
      <w:r w:rsidRPr="0088249E">
        <w:rPr>
          <w:u w:val="single"/>
        </w:rPr>
        <w:t>cosmic disasters, volcanic super-eruptions and climatic disruption</w:t>
      </w:r>
      <w:r w:rsidRPr="0088249E">
        <w:rPr>
          <w:sz w:val="16"/>
        </w:rPr>
        <w:t xml:space="preserve"> on the one hand, and </w:t>
      </w:r>
      <w:r w:rsidRPr="0088249E">
        <w:rPr>
          <w:u w:val="single"/>
        </w:rPr>
        <w:t>nuclear warfare, technological catastrophes and</w:t>
      </w:r>
      <w:r w:rsidRPr="0088249E">
        <w:rPr>
          <w:sz w:val="16"/>
        </w:rPr>
        <w:t xml:space="preserve"> fully-fledged </w:t>
      </w:r>
      <w:r w:rsidRPr="0088249E">
        <w:rPr>
          <w:u w:val="single"/>
        </w:rPr>
        <w:t>bioterrorism</w:t>
      </w:r>
      <w:r w:rsidRPr="0088249E">
        <w:rPr>
          <w:sz w:val="16"/>
        </w:rPr>
        <w:t xml:space="preserve"> on the other.</w:t>
      </w:r>
    </w:p>
    <w:p w:rsidR="007F71DF" w:rsidRPr="0088249E" w:rsidRDefault="007F71DF" w:rsidP="007F71DF">
      <w:pPr>
        <w:rPr>
          <w:sz w:val="12"/>
        </w:rPr>
      </w:pPr>
      <w:r w:rsidRPr="0088249E">
        <w:rPr>
          <w:sz w:val="12"/>
        </w:rPr>
        <w:t xml:space="preserve">In order to secure the future of </w:t>
      </w:r>
      <w:proofErr w:type="spellStart"/>
      <w:r w:rsidRPr="0088249E">
        <w:rPr>
          <w:sz w:val="12"/>
        </w:rPr>
        <w:t>civilisation</w:t>
      </w:r>
      <w:proofErr w:type="spellEnd"/>
      <w:r w:rsidRPr="0088249E">
        <w:rPr>
          <w:sz w:val="12"/>
        </w:rPr>
        <w:t xml:space="preserve">, we are challenged to </w:t>
      </w:r>
      <w:proofErr w:type="spellStart"/>
      <w:r w:rsidRPr="0088249E">
        <w:rPr>
          <w:sz w:val="12"/>
        </w:rPr>
        <w:t>recognise</w:t>
      </w:r>
      <w:proofErr w:type="spellEnd"/>
      <w:r w:rsidRPr="0088249E">
        <w:rPr>
          <w:sz w:val="12"/>
        </w:rPr>
        <w:t xml:space="preserve"> and ward off these low-probability, but potentially destructive hazards.</w:t>
      </w:r>
    </w:p>
    <w:p w:rsidR="007F71DF" w:rsidRPr="0088249E" w:rsidRDefault="007F71DF" w:rsidP="007F71DF">
      <w:pPr>
        <w:rPr>
          <w:sz w:val="12"/>
        </w:rPr>
      </w:pPr>
      <w:r w:rsidRPr="0088249E">
        <w:rPr>
          <w:sz w:val="12"/>
        </w:rPr>
        <w:t xml:space="preserve">A new debate is gaining momentum about how best to achieve a secure future for our planetary </w:t>
      </w:r>
      <w:proofErr w:type="spellStart"/>
      <w:r w:rsidRPr="0088249E">
        <w:rPr>
          <w:sz w:val="12"/>
        </w:rPr>
        <w:t>civilisation</w:t>
      </w:r>
      <w:proofErr w:type="spellEnd"/>
      <w:r w:rsidRPr="0088249E">
        <w:rPr>
          <w:sz w:val="12"/>
        </w:rPr>
        <w:t>.</w:t>
      </w:r>
    </w:p>
    <w:p w:rsidR="007F71DF" w:rsidRPr="0088249E" w:rsidRDefault="007F71DF" w:rsidP="007F71DF">
      <w:pPr>
        <w:rPr>
          <w:sz w:val="12"/>
        </w:rPr>
      </w:pPr>
      <w:r w:rsidRPr="0088249E">
        <w:rPr>
          <w:sz w:val="12"/>
        </w:rPr>
        <w:t>The rise of neo-catastrophism</w:t>
      </w:r>
    </w:p>
    <w:p w:rsidR="007F71DF" w:rsidRPr="0088249E" w:rsidRDefault="007F71DF" w:rsidP="007F71DF">
      <w:pPr>
        <w:rPr>
          <w:sz w:val="12"/>
        </w:rPr>
      </w:pPr>
      <w:r w:rsidRPr="0088249E">
        <w:rPr>
          <w:sz w:val="12"/>
        </w:rPr>
        <w:t>The perception that disorder rather than harmony held sway in the solar system gradually began to emerge during the 20th Century.</w:t>
      </w:r>
    </w:p>
    <w:p w:rsidR="007F71DF" w:rsidRPr="0088249E" w:rsidRDefault="007F71DF" w:rsidP="007F71DF">
      <w:pPr>
        <w:rPr>
          <w:sz w:val="12"/>
        </w:rPr>
      </w:pPr>
      <w:r w:rsidRPr="0088249E">
        <w:rPr>
          <w:sz w:val="12"/>
        </w:rPr>
        <w:t>The traditional concept of an essentially benign universe was replaced by that of an unpredictable cosmos punctuated by global catastrophes.</w:t>
      </w:r>
    </w:p>
    <w:p w:rsidR="007F71DF" w:rsidRPr="0088249E" w:rsidRDefault="007F71DF" w:rsidP="007F71DF">
      <w:pPr>
        <w:rPr>
          <w:sz w:val="12"/>
        </w:rPr>
      </w:pPr>
      <w:r w:rsidRPr="0088249E">
        <w:rPr>
          <w:sz w:val="12"/>
        </w:rPr>
        <w:t>The emergence of scientific neo-catastrophism surfaced as a corollary of the space age.</w:t>
      </w:r>
    </w:p>
    <w:p w:rsidR="007F71DF" w:rsidRPr="0088249E" w:rsidRDefault="007F71DF" w:rsidP="007F71DF">
      <w:pPr>
        <w:rPr>
          <w:sz w:val="12"/>
        </w:rPr>
      </w:pPr>
      <w:r w:rsidRPr="0088249E">
        <w:rPr>
          <w:sz w:val="12"/>
        </w:rPr>
        <w:t xml:space="preserve">There can be little doubt that we are living in an age of apocalyptic angst and alarm  </w:t>
      </w:r>
    </w:p>
    <w:p w:rsidR="007F71DF" w:rsidRPr="0088249E" w:rsidRDefault="007F71DF" w:rsidP="007F71DF">
      <w:pPr>
        <w:rPr>
          <w:sz w:val="12"/>
        </w:rPr>
      </w:pPr>
      <w:r w:rsidRPr="0088249E">
        <w:rPr>
          <w:sz w:val="12"/>
        </w:rPr>
        <w:t>Images of impact craters sent back by space missions in the 1960s and 1970s exposed the pock-marked, impact-covered surface of many planets.</w:t>
      </w:r>
    </w:p>
    <w:p w:rsidR="007F71DF" w:rsidRPr="0088249E" w:rsidRDefault="007F71DF" w:rsidP="007F71DF">
      <w:pPr>
        <w:rPr>
          <w:sz w:val="12"/>
        </w:rPr>
      </w:pPr>
      <w:r w:rsidRPr="0088249E">
        <w:rPr>
          <w:sz w:val="12"/>
        </w:rPr>
        <w:t>At the same time, the identification of hyper-velocity impact craters on the Earth and empirical evidence of half a dozen mass extinction events generated a new view of our planet as a fundamentally hazardous and catastrophic place in space.</w:t>
      </w:r>
    </w:p>
    <w:p w:rsidR="007F71DF" w:rsidRPr="0088249E" w:rsidRDefault="007F71DF" w:rsidP="007F71DF">
      <w:pPr>
        <w:rPr>
          <w:sz w:val="12"/>
        </w:rPr>
      </w:pPr>
      <w:r w:rsidRPr="0088249E">
        <w:rPr>
          <w:sz w:val="12"/>
        </w:rPr>
        <w:t>More recently, predictions of large-scale disasters and societal upheaval as a result of catastrophic climate change, as well as growing apprehension about impending bioterrorism and nuclear warfare, have become almost routine issues of international concern.</w:t>
      </w:r>
    </w:p>
    <w:p w:rsidR="007F71DF" w:rsidRPr="0088249E" w:rsidRDefault="007F71DF" w:rsidP="007F71DF">
      <w:pPr>
        <w:rPr>
          <w:sz w:val="12"/>
        </w:rPr>
      </w:pPr>
      <w:r w:rsidRPr="0088249E">
        <w:rPr>
          <w:sz w:val="12"/>
        </w:rPr>
        <w:t>There can be little doubt that we are living in an age of apocalyptic angst and alarm.</w:t>
      </w:r>
    </w:p>
    <w:p w:rsidR="007F71DF" w:rsidRPr="0088249E" w:rsidRDefault="007F71DF" w:rsidP="007F71DF">
      <w:pPr>
        <w:rPr>
          <w:sz w:val="12"/>
        </w:rPr>
      </w:pPr>
      <w:r w:rsidRPr="0088249E">
        <w:rPr>
          <w:sz w:val="12"/>
        </w:rPr>
        <w:t>The existential risk paradox</w:t>
      </w:r>
    </w:p>
    <w:p w:rsidR="007F71DF" w:rsidRPr="0088249E" w:rsidRDefault="007F71DF" w:rsidP="007F71DF">
      <w:pPr>
        <w:rPr>
          <w:sz w:val="12"/>
        </w:rPr>
      </w:pPr>
      <w:r w:rsidRPr="0088249E">
        <w:rPr>
          <w:sz w:val="12"/>
        </w:rPr>
        <w:t>At the core of today's collective anxieties lies what I call the existential risk paradox.</w:t>
      </w:r>
    </w:p>
    <w:p w:rsidR="007F71DF" w:rsidRPr="0088249E" w:rsidRDefault="007F71DF" w:rsidP="007F71DF">
      <w:pPr>
        <w:rPr>
          <w:sz w:val="16"/>
        </w:rPr>
      </w:pPr>
      <w:r w:rsidRPr="0088249E">
        <w:rPr>
          <w:u w:val="single"/>
        </w:rPr>
        <w:t>As advances in science</w:t>
      </w:r>
      <w:r w:rsidRPr="0088249E">
        <w:rPr>
          <w:sz w:val="16"/>
        </w:rPr>
        <w:t xml:space="preserve">, medical research, genetics and technology </w:t>
      </w:r>
      <w:r w:rsidRPr="0088249E">
        <w:rPr>
          <w:u w:val="single"/>
        </w:rPr>
        <w:t>are accelerating, human vulnerability to global hazards</w:t>
      </w:r>
      <w:r w:rsidRPr="0088249E">
        <w:rPr>
          <w:sz w:val="16"/>
        </w:rPr>
        <w:t xml:space="preserve"> such as cosmic impacts, natural disasters, famine and pandemics </w:t>
      </w:r>
      <w:r w:rsidRPr="0088249E">
        <w:rPr>
          <w:u w:val="single"/>
        </w:rPr>
        <w:t>has</w:t>
      </w:r>
      <w:r w:rsidRPr="0088249E">
        <w:rPr>
          <w:sz w:val="16"/>
        </w:rPr>
        <w:t xml:space="preserve"> significantly </w:t>
      </w:r>
      <w:r w:rsidRPr="0088249E">
        <w:rPr>
          <w:u w:val="single"/>
        </w:rPr>
        <w:t>decreased</w:t>
      </w:r>
      <w:r w:rsidRPr="0088249E">
        <w:rPr>
          <w:sz w:val="16"/>
        </w:rPr>
        <w:t>.</w:t>
      </w:r>
    </w:p>
    <w:p w:rsidR="007F71DF" w:rsidRPr="0088249E" w:rsidRDefault="007F71DF" w:rsidP="007F71DF">
      <w:pPr>
        <w:rPr>
          <w:sz w:val="16"/>
        </w:rPr>
      </w:pPr>
      <w:r w:rsidRPr="0088249E">
        <w:rPr>
          <w:u w:val="single"/>
        </w:rPr>
        <w:t>Simultaneously, the proliferation of democratic liberalism and free market economies</w:t>
      </w:r>
      <w:r w:rsidRPr="00AD78A9">
        <w:rPr>
          <w:u w:val="single"/>
        </w:rPr>
        <w:t xml:space="preserve"> around the world</w:t>
      </w:r>
      <w:r w:rsidRPr="00AD78A9">
        <w:t xml:space="preserve"> </w:t>
      </w:r>
      <w:r w:rsidRPr="0088249E">
        <w:rPr>
          <w:u w:val="single"/>
        </w:rPr>
        <w:t>has dramatically curtailed the death toll associated with natural disasters and diseases</w:t>
      </w:r>
      <w:r w:rsidRPr="0088249E">
        <w:rPr>
          <w:sz w:val="16"/>
        </w:rPr>
        <w:t>.</w:t>
      </w:r>
    </w:p>
    <w:p w:rsidR="007F71DF" w:rsidRPr="0088249E" w:rsidRDefault="007F71DF" w:rsidP="007F71DF">
      <w:pPr>
        <w:rPr>
          <w:sz w:val="12"/>
        </w:rPr>
      </w:pPr>
      <w:r w:rsidRPr="0088249E">
        <w:rPr>
          <w:sz w:val="12"/>
        </w:rPr>
        <w:t>A recent study confirms that the annual percentage of people killed by natural disasters has decreased tenfold in the last 40 years, in spite of the fact that the average annual number of recorded disasters increased fivefold. Evidently, open and technological societies are becoming increasingly resilient to the effects of natural disasters.</w:t>
      </w:r>
    </w:p>
    <w:p w:rsidR="007F71DF" w:rsidRPr="0088249E" w:rsidRDefault="007F71DF" w:rsidP="007F71DF">
      <w:pPr>
        <w:rPr>
          <w:sz w:val="12"/>
        </w:rPr>
      </w:pPr>
      <w:r w:rsidRPr="0088249E">
        <w:rPr>
          <w:sz w:val="12"/>
        </w:rPr>
        <w:t>Inside the climate ostrich</w:t>
      </w:r>
    </w:p>
    <w:p w:rsidR="007F71DF" w:rsidRPr="0088249E" w:rsidRDefault="007F71DF" w:rsidP="007F71DF">
      <w:pPr>
        <w:rPr>
          <w:sz w:val="16"/>
        </w:rPr>
      </w:pPr>
      <w:r w:rsidRPr="0088249E">
        <w:rPr>
          <w:u w:val="single"/>
        </w:rPr>
        <w:t>Yet the very same technologies</w:t>
      </w:r>
      <w:r w:rsidRPr="0088249E">
        <w:rPr>
          <w:sz w:val="16"/>
        </w:rPr>
        <w:t xml:space="preserve"> that are serving us to </w:t>
      </w:r>
      <w:proofErr w:type="spellStart"/>
      <w:r w:rsidRPr="0088249E">
        <w:rPr>
          <w:sz w:val="16"/>
        </w:rPr>
        <w:t>analyse</w:t>
      </w:r>
      <w:proofErr w:type="spellEnd"/>
      <w:r w:rsidRPr="0088249E">
        <w:rPr>
          <w:sz w:val="16"/>
        </w:rPr>
        <w:t xml:space="preserve">, predict and prevent potential disasters </w:t>
      </w:r>
      <w:r w:rsidRPr="0088249E">
        <w:rPr>
          <w:u w:val="single"/>
        </w:rPr>
        <w:t>have reached such a level of sophistication</w:t>
      </w:r>
      <w:r w:rsidRPr="0088249E">
        <w:rPr>
          <w:sz w:val="16"/>
        </w:rPr>
        <w:t xml:space="preserve"> and potency </w:t>
      </w:r>
      <w:r w:rsidRPr="0088249E">
        <w:rPr>
          <w:u w:val="single"/>
        </w:rPr>
        <w:t>that their misuse can transform vital survival tools into destructive forces, thus becoming existential risks in their own right</w:t>
      </w:r>
      <w:r w:rsidRPr="0088249E">
        <w:rPr>
          <w:sz w:val="16"/>
        </w:rPr>
        <w:t>.</w:t>
      </w:r>
    </w:p>
    <w:p w:rsidR="007F71DF" w:rsidRPr="0088249E" w:rsidRDefault="007F71DF" w:rsidP="007F71DF">
      <w:pPr>
        <w:rPr>
          <w:sz w:val="12"/>
        </w:rPr>
      </w:pPr>
      <w:r w:rsidRPr="0088249E">
        <w:rPr>
          <w:sz w:val="12"/>
        </w:rPr>
        <w:t>The nuclear device that may protect us from a devastating asteroid impact can also be employed for belligerent purposes.</w:t>
      </w:r>
    </w:p>
    <w:p w:rsidR="007F71DF" w:rsidRPr="0088249E" w:rsidRDefault="007F71DF" w:rsidP="007F71DF">
      <w:pPr>
        <w:rPr>
          <w:sz w:val="12"/>
        </w:rPr>
      </w:pPr>
      <w:r w:rsidRPr="0088249E">
        <w:rPr>
          <w:sz w:val="12"/>
        </w:rPr>
        <w:t>Genetic engineering that offers the prospect of infinite food supplies for the world's growing population can be turned into weapons of bioterrorism.</w:t>
      </w:r>
    </w:p>
    <w:p w:rsidR="007F71DF" w:rsidRPr="0088249E" w:rsidRDefault="007F71DF" w:rsidP="007F71DF">
      <w:pPr>
        <w:rPr>
          <w:sz w:val="12"/>
        </w:rPr>
      </w:pPr>
      <w:r w:rsidRPr="0088249E">
        <w:rPr>
          <w:sz w:val="12"/>
        </w:rPr>
        <w:t xml:space="preserve">And without the global </w:t>
      </w:r>
      <w:proofErr w:type="spellStart"/>
      <w:r w:rsidRPr="0088249E">
        <w:rPr>
          <w:sz w:val="12"/>
        </w:rPr>
        <w:t>utilisation</w:t>
      </w:r>
      <w:proofErr w:type="spellEnd"/>
      <w:r w:rsidRPr="0088249E">
        <w:rPr>
          <w:sz w:val="12"/>
        </w:rPr>
        <w:t xml:space="preserve"> of fossil fuels we would lack all trappings of modern </w:t>
      </w:r>
      <w:proofErr w:type="spellStart"/>
      <w:r w:rsidRPr="0088249E">
        <w:rPr>
          <w:sz w:val="12"/>
        </w:rPr>
        <w:t>civilisation</w:t>
      </w:r>
      <w:proofErr w:type="spellEnd"/>
      <w:r w:rsidRPr="0088249E">
        <w:rPr>
          <w:sz w:val="12"/>
        </w:rPr>
        <w:t xml:space="preserve"> and social progress. Yet, fossil fuels are regarded as dangerous resources that are widely blamed for economic tensions, wars and catastrophic climate change.</w:t>
      </w:r>
    </w:p>
    <w:p w:rsidR="007F71DF" w:rsidRPr="0088249E" w:rsidRDefault="007F71DF" w:rsidP="007F71DF">
      <w:pPr>
        <w:rPr>
          <w:sz w:val="12"/>
        </w:rPr>
      </w:pPr>
      <w:r w:rsidRPr="0088249E">
        <w:rPr>
          <w:sz w:val="12"/>
        </w:rPr>
        <w:t>Existential risk perception</w:t>
      </w:r>
    </w:p>
    <w:p w:rsidR="007F71DF" w:rsidRPr="0088249E" w:rsidRDefault="007F71DF" w:rsidP="007F71DF">
      <w:pPr>
        <w:rPr>
          <w:sz w:val="12"/>
        </w:rPr>
      </w:pPr>
      <w:r w:rsidRPr="0088249E">
        <w:rPr>
          <w:sz w:val="12"/>
        </w:rPr>
        <w:t>There seems to be some correlation between media exposure and existential risk perception.</w:t>
      </w:r>
    </w:p>
    <w:p w:rsidR="007F71DF" w:rsidRPr="0088249E" w:rsidRDefault="007F71DF" w:rsidP="007F71DF">
      <w:pPr>
        <w:rPr>
          <w:sz w:val="12"/>
        </w:rPr>
      </w:pPr>
      <w:r w:rsidRPr="0088249E">
        <w:rPr>
          <w:sz w:val="12"/>
        </w:rPr>
        <w:t>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w:t>
      </w:r>
    </w:p>
    <w:p w:rsidR="007F71DF" w:rsidRPr="0088249E" w:rsidRDefault="007F71DF" w:rsidP="007F71DF">
      <w:pPr>
        <w:rPr>
          <w:sz w:val="12"/>
        </w:rPr>
      </w:pPr>
      <w:r w:rsidRPr="0088249E">
        <w:rPr>
          <w:sz w:val="12"/>
        </w:rPr>
        <w:t>Scientists who evaluate risks are often torn between employing level-headed risk communication and the temptation to overstate potential danger.</w:t>
      </w:r>
    </w:p>
    <w:p w:rsidR="007F71DF" w:rsidRPr="0088249E" w:rsidRDefault="007F71DF" w:rsidP="007F71DF">
      <w:pPr>
        <w:rPr>
          <w:sz w:val="12"/>
        </w:rPr>
      </w:pPr>
      <w:r w:rsidRPr="0088249E">
        <w:rPr>
          <w:sz w:val="12"/>
        </w:rPr>
        <w:t>The inclination to amplify a possible risk is only too understandable. Personal biases, as well as grants and funding pressures, are considerable motivating factors to hype a probable hazard</w:t>
      </w:r>
      <w:proofErr w:type="gramStart"/>
      <w:r w:rsidRPr="0088249E">
        <w:rPr>
          <w:sz w:val="12"/>
        </w:rPr>
        <w:t>; ;</w:t>
      </w:r>
      <w:proofErr w:type="spellStart"/>
      <w:r w:rsidRPr="0088249E">
        <w:rPr>
          <w:sz w:val="12"/>
        </w:rPr>
        <w:t>n</w:t>
      </w:r>
      <w:proofErr w:type="spellEnd"/>
      <w:proofErr w:type="gramEnd"/>
      <w:r w:rsidRPr="0088249E">
        <w:rPr>
          <w:sz w:val="12"/>
        </w:rPr>
        <w:t xml:space="preserve"> many cases, funding is allocated on the basis of intense lobbying.</w:t>
      </w:r>
    </w:p>
    <w:p w:rsidR="007F71DF" w:rsidRPr="0088249E" w:rsidRDefault="007F71DF" w:rsidP="007F71DF">
      <w:pPr>
        <w:rPr>
          <w:sz w:val="12"/>
        </w:rPr>
      </w:pPr>
      <w:r w:rsidRPr="0088249E">
        <w:rPr>
          <w:sz w:val="12"/>
        </w:rPr>
        <w:t>This, in turn, can tempt researchers to aggressively promote their specific "danger warning" via the mass media.</w:t>
      </w:r>
    </w:p>
    <w:p w:rsidR="007F71DF" w:rsidRPr="0088249E" w:rsidRDefault="007F71DF" w:rsidP="007F71DF">
      <w:pPr>
        <w:rPr>
          <w:sz w:val="12"/>
        </w:rPr>
      </w:pPr>
      <w:r w:rsidRPr="0088249E">
        <w:rPr>
          <w:sz w:val="12"/>
        </w:rPr>
        <w:t>Behind many alarms lurk vested interests of research institutions, campaign groups, political parties, charities, businesses or the news media, all of whom vie for attention, influence and funding in a relentless war of words.</w:t>
      </w:r>
    </w:p>
    <w:p w:rsidR="007F71DF" w:rsidRPr="0088249E" w:rsidRDefault="007F71DF" w:rsidP="007F71DF">
      <w:pPr>
        <w:rPr>
          <w:sz w:val="12"/>
        </w:rPr>
      </w:pPr>
      <w:r w:rsidRPr="0088249E">
        <w:rPr>
          <w:sz w:val="12"/>
        </w:rPr>
        <w:t xml:space="preserve">Professional risk analysts disapprove of such scare tactics, and point out that the detrimental </w:t>
      </w:r>
      <w:proofErr w:type="spellStart"/>
      <w:r w:rsidRPr="0088249E">
        <w:rPr>
          <w:sz w:val="12"/>
        </w:rPr>
        <w:t>affects</w:t>
      </w:r>
      <w:proofErr w:type="spellEnd"/>
      <w:r w:rsidRPr="0088249E">
        <w:rPr>
          <w:sz w:val="12"/>
        </w:rPr>
        <w:t xml:space="preserve"> of apocalyptic-sounding alarms and the rise of collective anxieties are much costlier than generally presumed.</w:t>
      </w:r>
    </w:p>
    <w:p w:rsidR="007F71DF" w:rsidRPr="0088249E" w:rsidRDefault="007F71DF" w:rsidP="007F71DF">
      <w:pPr>
        <w:rPr>
          <w:sz w:val="12"/>
        </w:rPr>
      </w:pPr>
      <w:r w:rsidRPr="0088249E">
        <w:rPr>
          <w:sz w:val="12"/>
        </w:rPr>
        <w:t>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w:t>
      </w:r>
    </w:p>
    <w:p w:rsidR="007F71DF" w:rsidRPr="0088249E" w:rsidRDefault="007F71DF" w:rsidP="007F71DF">
      <w:pPr>
        <w:rPr>
          <w:sz w:val="12"/>
        </w:rPr>
      </w:pPr>
      <w:r w:rsidRPr="0088249E">
        <w:rPr>
          <w:sz w:val="12"/>
        </w:rPr>
        <w:t>Doomsday argument</w:t>
      </w:r>
    </w:p>
    <w:p w:rsidR="007F71DF" w:rsidRPr="0088249E" w:rsidRDefault="007F71DF" w:rsidP="007F71DF">
      <w:pPr>
        <w:rPr>
          <w:sz w:val="12"/>
        </w:rPr>
      </w:pPr>
      <w:r w:rsidRPr="0088249E">
        <w:rPr>
          <w:sz w:val="12"/>
        </w:rPr>
        <w:t>In recent years, leading scientists in the UK, such as Brandon Carter, Stephen Hawking and Sir Martin Rees, have advanced the so-called Doomsday Argument, a cosmological theory in which global catastrophes due to low-probability mega-disasters play a considerable role.</w:t>
      </w:r>
    </w:p>
    <w:p w:rsidR="007F71DF" w:rsidRPr="0088249E" w:rsidRDefault="007F71DF" w:rsidP="007F71DF">
      <w:pPr>
        <w:rPr>
          <w:sz w:val="12"/>
        </w:rPr>
      </w:pPr>
      <w:r w:rsidRPr="0088249E">
        <w:rPr>
          <w:sz w:val="12"/>
        </w:rPr>
        <w:t>This speculative theory maintains that scientific risk assessments have systematically underestimated existential hazards. Hence the probability is growing that humankind will be wiped out in the near future.</w:t>
      </w:r>
    </w:p>
    <w:p w:rsidR="007F71DF" w:rsidRPr="0088249E" w:rsidRDefault="007F71DF" w:rsidP="007F71DF">
      <w:pPr>
        <w:rPr>
          <w:sz w:val="12"/>
        </w:rPr>
      </w:pPr>
      <w:r w:rsidRPr="0088249E">
        <w:rPr>
          <w:sz w:val="12"/>
        </w:rPr>
        <w:t xml:space="preserve"> I believe that the prophets of doom, including those predicting climate doom, are wrong  </w:t>
      </w:r>
    </w:p>
    <w:p w:rsidR="007F71DF" w:rsidRPr="0088249E" w:rsidRDefault="007F71DF" w:rsidP="007F71DF">
      <w:pPr>
        <w:rPr>
          <w:sz w:val="16"/>
        </w:rPr>
      </w:pPr>
      <w:r w:rsidRPr="0088249E">
        <w:rPr>
          <w:u w:val="single"/>
        </w:rPr>
        <w:t>Nevertheless</w:t>
      </w:r>
      <w:r w:rsidRPr="0088249E">
        <w:rPr>
          <w:sz w:val="16"/>
        </w:rPr>
        <w:t xml:space="preserve">, there are many good and compelling reasons why </w:t>
      </w:r>
      <w:r w:rsidRPr="0088249E">
        <w:rPr>
          <w:u w:val="single"/>
        </w:rPr>
        <w:t>human extinction is not predetermined</w:t>
      </w:r>
      <w:r w:rsidRPr="0088249E">
        <w:rPr>
          <w:sz w:val="16"/>
        </w:rPr>
        <w:t xml:space="preserve"> or unavoidable.</w:t>
      </w:r>
    </w:p>
    <w:p w:rsidR="007F71DF" w:rsidRPr="0088249E" w:rsidRDefault="007F71DF" w:rsidP="007F71DF">
      <w:pPr>
        <w:rPr>
          <w:sz w:val="16"/>
        </w:rPr>
      </w:pPr>
      <w:r w:rsidRPr="0088249E">
        <w:rPr>
          <w:sz w:val="16"/>
        </w:rPr>
        <w:t xml:space="preserve">According to a more optimistic view of the future, </w:t>
      </w:r>
      <w:r w:rsidRPr="0088249E">
        <w:rPr>
          <w:u w:val="single"/>
        </w:rPr>
        <w:t>all existential risks can be</w:t>
      </w:r>
      <w:r w:rsidRPr="0088249E">
        <w:rPr>
          <w:sz w:val="16"/>
        </w:rPr>
        <w:t xml:space="preserve"> tackled, </w:t>
      </w:r>
      <w:r w:rsidRPr="0088249E">
        <w:rPr>
          <w:u w:val="single"/>
        </w:rPr>
        <w:t>eliminated</w:t>
      </w:r>
      <w:r w:rsidRPr="0088249E">
        <w:rPr>
          <w:sz w:val="16"/>
        </w:rPr>
        <w:t xml:space="preserve"> or significantly reduced </w:t>
      </w:r>
      <w:r w:rsidRPr="0088249E">
        <w:rPr>
          <w:u w:val="single"/>
        </w:rPr>
        <w:t>through the application of human ingenuity, hyper-technologies and</w:t>
      </w:r>
      <w:r w:rsidRPr="0088249E">
        <w:rPr>
          <w:sz w:val="16"/>
        </w:rPr>
        <w:t xml:space="preserve"> global </w:t>
      </w:r>
      <w:proofErr w:type="spellStart"/>
      <w:r w:rsidRPr="0088249E">
        <w:rPr>
          <w:u w:val="single"/>
        </w:rPr>
        <w:t>democratisation</w:t>
      </w:r>
      <w:proofErr w:type="spellEnd"/>
      <w:r w:rsidRPr="0088249E">
        <w:rPr>
          <w:sz w:val="16"/>
        </w:rPr>
        <w:t>.</w:t>
      </w:r>
    </w:p>
    <w:p w:rsidR="007F71DF" w:rsidRPr="0088249E" w:rsidRDefault="007F71DF" w:rsidP="007F71DF">
      <w:pPr>
        <w:rPr>
          <w:u w:val="single"/>
        </w:rPr>
      </w:pPr>
      <w:r w:rsidRPr="0088249E">
        <w:rPr>
          <w:sz w:val="16"/>
        </w:rPr>
        <w:t xml:space="preserve">From this confident perspective of emergent risk reduction, </w:t>
      </w:r>
      <w:r w:rsidRPr="0088249E">
        <w:rPr>
          <w:u w:val="single"/>
        </w:rPr>
        <w:t xml:space="preserve">the resilience of </w:t>
      </w:r>
      <w:proofErr w:type="spellStart"/>
      <w:r w:rsidRPr="0088249E">
        <w:rPr>
          <w:u w:val="single"/>
        </w:rPr>
        <w:t>civilisation</w:t>
      </w:r>
      <w:proofErr w:type="spellEnd"/>
      <w:r w:rsidRPr="0088249E">
        <w:rPr>
          <w:u w:val="single"/>
        </w:rPr>
        <w:t xml:space="preserve"> is no longer restricted by the constraints of human biology.</w:t>
      </w:r>
    </w:p>
    <w:p w:rsidR="007F71DF" w:rsidRPr="0088249E" w:rsidRDefault="007F71DF" w:rsidP="007F71DF">
      <w:pPr>
        <w:rPr>
          <w:sz w:val="16"/>
        </w:rPr>
      </w:pPr>
      <w:r w:rsidRPr="0088249E">
        <w:rPr>
          <w:u w:val="single"/>
        </w:rPr>
        <w:t>Instead, it is progressively shielded against</w:t>
      </w:r>
      <w:r w:rsidRPr="0088249E">
        <w:rPr>
          <w:sz w:val="16"/>
        </w:rPr>
        <w:t xml:space="preserve"> natural and man-made </w:t>
      </w:r>
      <w:r w:rsidRPr="0088249E">
        <w:rPr>
          <w:u w:val="single"/>
        </w:rPr>
        <w:t>disasters by hyper-complex devices and information-crunching technologies that potentially comprise boundless technological solutions to existential risks</w:t>
      </w:r>
      <w:r w:rsidRPr="0088249E">
        <w:rPr>
          <w:sz w:val="16"/>
        </w:rPr>
        <w:t>.</w:t>
      </w:r>
    </w:p>
    <w:p w:rsidR="007F71DF" w:rsidRPr="0088249E" w:rsidRDefault="007F71DF" w:rsidP="007F71DF">
      <w:pPr>
        <w:rPr>
          <w:sz w:val="12"/>
        </w:rPr>
      </w:pPr>
      <w:r w:rsidRPr="0088249E">
        <w:rPr>
          <w:sz w:val="12"/>
        </w:rPr>
        <w:t xml:space="preserve">Current advances in developing an effective planetary </w:t>
      </w:r>
      <w:proofErr w:type="spellStart"/>
      <w:r w:rsidRPr="0088249E">
        <w:rPr>
          <w:sz w:val="12"/>
        </w:rPr>
        <w:t>defence</w:t>
      </w:r>
      <w:proofErr w:type="spellEnd"/>
      <w:r w:rsidRPr="0088249E">
        <w:rPr>
          <w:sz w:val="12"/>
        </w:rPr>
        <w:t xml:space="preserve"> system, for example, will eventually lead to a protective shield that can safeguard life on the Earth from disastrous NEO impacts.</w:t>
      </w:r>
    </w:p>
    <w:p w:rsidR="007F71DF" w:rsidRPr="0088249E" w:rsidRDefault="007F71DF" w:rsidP="007F71DF">
      <w:pPr>
        <w:rPr>
          <w:sz w:val="12"/>
        </w:rPr>
      </w:pPr>
      <w:r w:rsidRPr="0088249E">
        <w:rPr>
          <w:sz w:val="12"/>
        </w:rPr>
        <w:t>The societal response to the cosmic impact hazard is a prime example of how technology can ultimately eliminate an existential risk from the list of contemporary concerns.</w:t>
      </w:r>
    </w:p>
    <w:p w:rsidR="007F71DF" w:rsidRDefault="007F71DF" w:rsidP="007F71DF">
      <w:r w:rsidRPr="0088249E">
        <w:rPr>
          <w:u w:val="single"/>
        </w:rPr>
        <w:t>A technology-based response to climate change impacts is equally feasible</w:t>
      </w:r>
      <w:r>
        <w:t>, and equally capable of solving the problem.</w:t>
      </w:r>
    </w:p>
    <w:p w:rsidR="007F71DF" w:rsidRPr="0088249E" w:rsidRDefault="007F71DF" w:rsidP="007F71DF">
      <w:pPr>
        <w:rPr>
          <w:sz w:val="12"/>
        </w:rPr>
      </w:pPr>
      <w:r w:rsidRPr="0088249E">
        <w:rPr>
          <w:sz w:val="12"/>
        </w:rPr>
        <w:t>Global democracy as a solution</w:t>
      </w:r>
    </w:p>
    <w:p w:rsidR="007F71DF" w:rsidRDefault="007F71DF" w:rsidP="007F71DF">
      <w:r w:rsidRPr="0088249E">
        <w:rPr>
          <w:u w:val="single"/>
        </w:rPr>
        <w:t>But while most natural extinction risks can be entirely eliminated by technological fixes, no such clean-cut solutions are available for the inherent potential threats posed by super-technologies</w:t>
      </w:r>
      <w:r>
        <w:t>.</w:t>
      </w:r>
    </w:p>
    <w:p w:rsidR="007F71DF" w:rsidRPr="0088249E" w:rsidRDefault="007F71DF" w:rsidP="007F71DF">
      <w:pPr>
        <w:rPr>
          <w:sz w:val="16"/>
        </w:rPr>
      </w:pPr>
      <w:r w:rsidRPr="0088249E">
        <w:rPr>
          <w:sz w:val="16"/>
        </w:rPr>
        <w:t xml:space="preserve">After all, </w:t>
      </w:r>
      <w:r w:rsidRPr="0088249E">
        <w:rPr>
          <w:u w:val="single"/>
        </w:rPr>
        <w:t xml:space="preserve">the principal threat to our long-term survival is the </w:t>
      </w:r>
      <w:proofErr w:type="spellStart"/>
      <w:r w:rsidRPr="0088249E">
        <w:rPr>
          <w:u w:val="single"/>
        </w:rPr>
        <w:t>destabilising</w:t>
      </w:r>
      <w:proofErr w:type="spellEnd"/>
      <w:r w:rsidRPr="0088249E">
        <w:rPr>
          <w:u w:val="single"/>
        </w:rPr>
        <w:t xml:space="preserve"> and destructive violence committed by extremist groups and authoritarian regimes</w:t>
      </w:r>
      <w:r w:rsidRPr="0088249E">
        <w:rPr>
          <w:sz w:val="16"/>
        </w:rPr>
        <w:t>. Here, the solution can only be political and cultural.</w:t>
      </w:r>
    </w:p>
    <w:p w:rsidR="007F71DF" w:rsidRDefault="007F71DF" w:rsidP="007F71DF">
      <w:proofErr w:type="spellStart"/>
      <w:r w:rsidRPr="0088249E">
        <w:rPr>
          <w:sz w:val="12"/>
        </w:rPr>
        <w:t>EEffective</w:t>
      </w:r>
      <w:proofErr w:type="spellEnd"/>
      <w:r w:rsidRPr="0088249E">
        <w:rPr>
          <w:sz w:val="12"/>
        </w:rPr>
        <w:t xml:space="preserve"> democracy may prevent man-made catastrophes</w:t>
      </w:r>
    </w:p>
    <w:p w:rsidR="007F71DF" w:rsidRDefault="007F71DF" w:rsidP="007F71DF">
      <w:r w:rsidRPr="0088249E">
        <w:rPr>
          <w:u w:val="single"/>
        </w:rPr>
        <w:t>Fortunately, there is compelling evidence that the</w:t>
      </w:r>
      <w:r>
        <w:t xml:space="preserve"> global </w:t>
      </w:r>
      <w:r w:rsidRPr="0088249E">
        <w:rPr>
          <w:u w:val="single"/>
        </w:rPr>
        <w:t>ascent of democratic liberalism is directly correlated with a steep reduction of armed conflicts</w:t>
      </w:r>
      <w:r>
        <w:t>.</w:t>
      </w:r>
    </w:p>
    <w:p w:rsidR="007F71DF" w:rsidRPr="0088249E" w:rsidRDefault="007F71DF" w:rsidP="007F71DF">
      <w:pPr>
        <w:rPr>
          <w:sz w:val="12"/>
        </w:rPr>
      </w:pPr>
      <w:r w:rsidRPr="0088249E">
        <w:rPr>
          <w:sz w:val="12"/>
        </w:rPr>
        <w:t>A recent UN report found that the total number of wars and civil conflicts has declined by 40% since the end of the Cold War, while the average number of deaths per conflict has dropped dramatically, from 37,000 in 1950 to 600 in 2002.</w:t>
      </w:r>
    </w:p>
    <w:p w:rsidR="007F71DF" w:rsidRPr="0088249E" w:rsidRDefault="007F71DF" w:rsidP="007F71DF">
      <w:pPr>
        <w:rPr>
          <w:sz w:val="16"/>
        </w:rPr>
      </w:pPr>
      <w:r w:rsidRPr="0088249E">
        <w:rPr>
          <w:sz w:val="16"/>
        </w:rPr>
        <w:t xml:space="preserve">According to the field of democratic peace research, </w:t>
      </w:r>
      <w:r w:rsidRPr="0088249E">
        <w:rPr>
          <w:u w:val="single"/>
        </w:rPr>
        <w:t>the growing number of democracies is the foremost reason for the pacification of many international conflicts. Democracies have never gone to war against each other, as democratic states adopt compromise solutions to both internal and external problems</w:t>
      </w:r>
      <w:r w:rsidRPr="0088249E">
        <w:rPr>
          <w:sz w:val="16"/>
        </w:rPr>
        <w:t>.</w:t>
      </w:r>
    </w:p>
    <w:p w:rsidR="007F71DF" w:rsidRPr="0088249E" w:rsidRDefault="007F71DF" w:rsidP="007F71DF">
      <w:pPr>
        <w:rPr>
          <w:sz w:val="16"/>
        </w:rPr>
      </w:pPr>
      <w:r w:rsidRPr="0088249E">
        <w:rPr>
          <w:sz w:val="16"/>
        </w:rPr>
        <w:t xml:space="preserve">As Rudolph J </w:t>
      </w:r>
      <w:proofErr w:type="spellStart"/>
      <w:r w:rsidRPr="0088249E">
        <w:rPr>
          <w:sz w:val="16"/>
        </w:rPr>
        <w:t>Rummel</w:t>
      </w:r>
      <w:proofErr w:type="spellEnd"/>
      <w:r w:rsidRPr="0088249E">
        <w:rPr>
          <w:sz w:val="16"/>
        </w:rPr>
        <w:t xml:space="preserve">, one of the world's most eminent peace </w:t>
      </w:r>
      <w:proofErr w:type="gramStart"/>
      <w:r w:rsidRPr="0088249E">
        <w:rPr>
          <w:sz w:val="16"/>
        </w:rPr>
        <w:t>researchers,</w:t>
      </w:r>
      <w:proofErr w:type="gramEnd"/>
      <w:r w:rsidRPr="0088249E">
        <w:rPr>
          <w:sz w:val="16"/>
        </w:rPr>
        <w:t xml:space="preserve"> has stated: "</w:t>
      </w:r>
      <w:r w:rsidRPr="0088249E">
        <w:rPr>
          <w:u w:val="single"/>
        </w:rPr>
        <w:t>In democracy we have a cure for war</w:t>
      </w:r>
      <w:r w:rsidRPr="0088249E">
        <w:rPr>
          <w:sz w:val="16"/>
        </w:rPr>
        <w:t xml:space="preserve"> and a way of </w:t>
      </w:r>
      <w:proofErr w:type="spellStart"/>
      <w:r w:rsidRPr="0088249E">
        <w:rPr>
          <w:sz w:val="16"/>
        </w:rPr>
        <w:t>minimising</w:t>
      </w:r>
      <w:proofErr w:type="spellEnd"/>
      <w:r w:rsidRPr="0088249E">
        <w:rPr>
          <w:sz w:val="16"/>
        </w:rPr>
        <w:t xml:space="preserve"> political violence, genocide, and mass murder."</w:t>
      </w:r>
    </w:p>
    <w:p w:rsidR="007F71DF" w:rsidRPr="0088249E" w:rsidRDefault="007F71DF" w:rsidP="007F71DF">
      <w:pPr>
        <w:rPr>
          <w:sz w:val="12"/>
        </w:rPr>
      </w:pPr>
      <w:r w:rsidRPr="0088249E">
        <w:rPr>
          <w:sz w:val="12"/>
        </w:rPr>
        <w:t>On balance, therefore, I believe that the prophets of doom, including those predicting climate doom, are wrong.</w:t>
      </w:r>
    </w:p>
    <w:p w:rsidR="007F71DF" w:rsidRPr="0088249E" w:rsidRDefault="007F71DF" w:rsidP="007F71DF">
      <w:pPr>
        <w:rPr>
          <w:sz w:val="12"/>
        </w:rPr>
      </w:pPr>
      <w:r w:rsidRPr="0088249E">
        <w:rPr>
          <w:sz w:val="12"/>
        </w:rPr>
        <w:t xml:space="preserve">Admittedly, there is no guarantee that we can avoid major mayhem and disruption during our risky transition to become a hyper-technological, type 1 </w:t>
      </w:r>
      <w:proofErr w:type="spellStart"/>
      <w:r w:rsidRPr="0088249E">
        <w:rPr>
          <w:sz w:val="12"/>
        </w:rPr>
        <w:t>civilisation</w:t>
      </w:r>
      <w:proofErr w:type="spellEnd"/>
      <w:r w:rsidRPr="0088249E">
        <w:rPr>
          <w:sz w:val="12"/>
        </w:rPr>
        <w:t>.</w:t>
      </w:r>
    </w:p>
    <w:p w:rsidR="007F71DF" w:rsidRDefault="007F71DF" w:rsidP="007F71DF">
      <w:r w:rsidRPr="0088249E">
        <w:rPr>
          <w:sz w:val="16"/>
        </w:rPr>
        <w:t xml:space="preserve">Even so, </w:t>
      </w:r>
      <w:r w:rsidRPr="0088249E">
        <w:rPr>
          <w:u w:val="single"/>
        </w:rPr>
        <w:t>societal evolution has now reached a level of complexity that renders the probability of human survival much higher than at any hitherto stage of history</w:t>
      </w:r>
      <w:r w:rsidRPr="0088249E">
        <w:rPr>
          <w:sz w:val="16"/>
        </w:rPr>
        <w:t>.</w:t>
      </w:r>
    </w:p>
    <w:p w:rsidR="007F71DF" w:rsidRDefault="007F71DF" w:rsidP="007F71DF"/>
    <w:p w:rsidR="007F71DF" w:rsidRDefault="007F71DF" w:rsidP="007F71DF">
      <w:pPr>
        <w:pStyle w:val="Heading4"/>
      </w:pPr>
      <w:r>
        <w:t>The impact to economic decline is extinction</w:t>
      </w:r>
    </w:p>
    <w:p w:rsidR="007F71DF" w:rsidRPr="00170629" w:rsidRDefault="007F71DF" w:rsidP="007F71DF">
      <w:pPr>
        <w:rPr>
          <w:sz w:val="20"/>
        </w:rPr>
      </w:pPr>
      <w:r w:rsidRPr="00170629">
        <w:rPr>
          <w:rStyle w:val="Style13ptBold"/>
        </w:rPr>
        <w:t>Kemp ’10</w:t>
      </w:r>
      <w:r w:rsidRPr="00170629">
        <w:t xml:space="preserve"> </w:t>
      </w:r>
      <w:r w:rsidRPr="00170629">
        <w:rPr>
          <w:sz w:val="20"/>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7F71DF" w:rsidRDefault="007F71DF" w:rsidP="007F71DF">
      <w:r w:rsidRPr="00170629">
        <w:rPr>
          <w:sz w:val="16"/>
        </w:rPr>
        <w:t xml:space="preserve">The second scenario, called Mayhem and Chaos, is the opposite of the first scenario; everything that can go wrong does go wrong. </w:t>
      </w:r>
      <w:r w:rsidRPr="00170629">
        <w:rPr>
          <w:u w:val="single"/>
        </w:rPr>
        <w:t>The</w:t>
      </w:r>
      <w:r w:rsidRPr="00170629">
        <w:rPr>
          <w:sz w:val="16"/>
        </w:rPr>
        <w:t xml:space="preserve"> world </w:t>
      </w:r>
      <w:r w:rsidRPr="00170629">
        <w:rPr>
          <w:u w:val="single"/>
        </w:rPr>
        <w:t>economic situation weakens</w:t>
      </w:r>
      <w:r w:rsidRPr="00170629">
        <w:rPr>
          <w:sz w:val="16"/>
        </w:rPr>
        <w:t xml:space="preserve"> rather than strengthens, and </w:t>
      </w:r>
      <w:r w:rsidRPr="00170629">
        <w:rPr>
          <w:u w:val="single"/>
        </w:rPr>
        <w:t>India, China, and Japan suffer</w:t>
      </w:r>
      <w:r w:rsidRPr="00170629">
        <w:rPr>
          <w:sz w:val="16"/>
        </w:rPr>
        <w:t xml:space="preserve"> a </w:t>
      </w:r>
      <w:r w:rsidRPr="00170629">
        <w:rPr>
          <w:u w:val="single"/>
        </w:rPr>
        <w:t>major reduction in</w:t>
      </w:r>
      <w:r w:rsidRPr="00170629">
        <w:rPr>
          <w:sz w:val="16"/>
        </w:rPr>
        <w:t xml:space="preserve"> their </w:t>
      </w:r>
      <w:r w:rsidRPr="00170629">
        <w:rPr>
          <w:u w:val="single"/>
        </w:rPr>
        <w:t>growth</w:t>
      </w:r>
      <w:r w:rsidRPr="00170629">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170629">
        <w:rPr>
          <w:u w:val="single"/>
        </w:rPr>
        <w:t xml:space="preserve"> unrest:</w:t>
      </w:r>
      <w:r w:rsidRPr="00170629">
        <w:rPr>
          <w:sz w:val="16"/>
        </w:rPr>
        <w:t xml:space="preserve"> and </w:t>
      </w:r>
      <w:r w:rsidRPr="00170629">
        <w:rPr>
          <w:u w:val="single"/>
        </w:rPr>
        <w:t>nurtures</w:t>
      </w:r>
      <w:r w:rsidRPr="00170629">
        <w:rPr>
          <w:sz w:val="16"/>
        </w:rPr>
        <w:t xml:space="preserve"> different </w:t>
      </w:r>
      <w:r w:rsidRPr="00170629">
        <w:rPr>
          <w:u w:val="single"/>
        </w:rPr>
        <w:t>radical groups</w:t>
      </w:r>
      <w:r w:rsidRPr="00170629">
        <w:rPr>
          <w:sz w:val="16"/>
        </w:rPr>
        <w:t>, including, but not limited to, Islamic extremists. The internal</w:t>
      </w:r>
      <w:r w:rsidRPr="00170629">
        <w:rPr>
          <w:u w:val="single"/>
        </w:rPr>
        <w:t xml:space="preserve"> stability</w:t>
      </w:r>
      <w:r w:rsidRPr="00170629">
        <w:rPr>
          <w:sz w:val="16"/>
        </w:rPr>
        <w:t xml:space="preserve"> of some countries </w:t>
      </w:r>
      <w:r w:rsidRPr="00170629">
        <w:rPr>
          <w:u w:val="single"/>
        </w:rPr>
        <w:t>is challenged</w:t>
      </w:r>
      <w:r w:rsidRPr="00170629">
        <w:rPr>
          <w:sz w:val="16"/>
        </w:rPr>
        <w:t xml:space="preserve">, and there are more “failed states.” Most serious is the </w:t>
      </w:r>
      <w:r w:rsidRPr="00170629">
        <w:rPr>
          <w:u w:val="single"/>
        </w:rPr>
        <w:t>collapse of</w:t>
      </w:r>
      <w:r w:rsidRPr="00170629">
        <w:rPr>
          <w:sz w:val="16"/>
        </w:rPr>
        <w:t xml:space="preserve"> the democratic government in </w:t>
      </w:r>
      <w:r w:rsidRPr="00170629">
        <w:rPr>
          <w:u w:val="single"/>
        </w:rPr>
        <w:t>Pakistan</w:t>
      </w:r>
      <w:r w:rsidRPr="00170629">
        <w:rPr>
          <w:sz w:val="16"/>
        </w:rPr>
        <w:t xml:space="preserve"> and its takeover by Muslim </w:t>
      </w:r>
      <w:r w:rsidRPr="00170629">
        <w:rPr>
          <w:u w:val="single"/>
        </w:rPr>
        <w:t>extremists</w:t>
      </w:r>
      <w:r w:rsidRPr="00170629">
        <w:rPr>
          <w:sz w:val="16"/>
        </w:rPr>
        <w:t xml:space="preserve">, who then </w:t>
      </w:r>
      <w:r w:rsidRPr="00170629">
        <w:rPr>
          <w:u w:val="single"/>
        </w:rPr>
        <w:t>take possession of</w:t>
      </w:r>
      <w:r w:rsidRPr="00170629">
        <w:rPr>
          <w:sz w:val="16"/>
        </w:rPr>
        <w:t xml:space="preserve"> a large number of </w:t>
      </w:r>
      <w:r w:rsidRPr="00170629">
        <w:rPr>
          <w:u w:val="single"/>
        </w:rPr>
        <w:t xml:space="preserve">nuclear weapons. </w:t>
      </w:r>
      <w:r w:rsidRPr="00170629">
        <w:rPr>
          <w:sz w:val="16"/>
        </w:rPr>
        <w:t xml:space="preserve">The </w:t>
      </w:r>
      <w:r w:rsidRPr="00170629">
        <w:rPr>
          <w:b/>
          <w:u w:val="single"/>
        </w:rPr>
        <w:t>danger of war between India and Pakistan increases</w:t>
      </w:r>
      <w:r w:rsidRPr="00170629">
        <w:rPr>
          <w:u w:val="single"/>
        </w:rPr>
        <w:t xml:space="preserve"> </w:t>
      </w:r>
      <w:r w:rsidRPr="00170629">
        <w:rPr>
          <w:sz w:val="16"/>
        </w:rPr>
        <w:t xml:space="preserve">significantly. </w:t>
      </w:r>
      <w:r w:rsidRPr="00170629">
        <w:rPr>
          <w:u w:val="single"/>
        </w:rPr>
        <w:t>Iran</w:t>
      </w:r>
      <w:r w:rsidRPr="00170629">
        <w:rPr>
          <w:sz w:val="16"/>
        </w:rPr>
        <w:t xml:space="preserve">, always worried about an extremist Pakistan, expands and </w:t>
      </w:r>
      <w:proofErr w:type="spellStart"/>
      <w:r w:rsidRPr="00170629">
        <w:rPr>
          <w:u w:val="single"/>
        </w:rPr>
        <w:t>weaponizes</w:t>
      </w:r>
      <w:proofErr w:type="spellEnd"/>
      <w:r w:rsidRPr="00170629">
        <w:rPr>
          <w:sz w:val="16"/>
        </w:rPr>
        <w:t xml:space="preserve"> its nuclear program. </w:t>
      </w:r>
      <w:r w:rsidRPr="00170629">
        <w:rPr>
          <w:u w:val="single"/>
        </w:rPr>
        <w:t>That</w:t>
      </w:r>
      <w:r w:rsidRPr="00170629">
        <w:rPr>
          <w:sz w:val="16"/>
        </w:rPr>
        <w:t xml:space="preserve"> further </w:t>
      </w:r>
      <w:r w:rsidRPr="00170629">
        <w:rPr>
          <w:u w:val="single"/>
        </w:rPr>
        <w:t>enhances</w:t>
      </w:r>
      <w:r w:rsidRPr="00170629">
        <w:rPr>
          <w:sz w:val="16"/>
        </w:rPr>
        <w:t xml:space="preserve"> nuclear </w:t>
      </w:r>
      <w:r w:rsidRPr="00170629">
        <w:rPr>
          <w:u w:val="single"/>
        </w:rPr>
        <w:t>prolif</w:t>
      </w:r>
      <w:r w:rsidRPr="00170629">
        <w:rPr>
          <w:sz w:val="16"/>
        </w:rPr>
        <w:t>eration in the Middle East, with Saudi Arabia, Turkey, and Egypt joining Israel and Iran as nuclear states. Under these circumstances, the potential for nuclear terrorism increases, and the possibility of</w:t>
      </w:r>
      <w:r w:rsidRPr="00170629">
        <w:rPr>
          <w:u w:val="single"/>
        </w:rPr>
        <w:t xml:space="preserve"> a nuclear terrorist attack</w:t>
      </w:r>
      <w:r w:rsidRPr="00170629">
        <w:rPr>
          <w:sz w:val="16"/>
        </w:rPr>
        <w:t xml:space="preserve"> in either the Western world or in the oil-producing states </w:t>
      </w:r>
      <w:r w:rsidRPr="00170629">
        <w:rPr>
          <w:u w:val="single"/>
        </w:rPr>
        <w:t>may lead to a further devastating collapse</w:t>
      </w:r>
      <w:r w:rsidRPr="00170629">
        <w:rPr>
          <w:b/>
          <w:sz w:val="16"/>
        </w:rPr>
        <w:t xml:space="preserve"> </w:t>
      </w:r>
      <w:r w:rsidRPr="00170629">
        <w:rPr>
          <w:sz w:val="16"/>
        </w:rPr>
        <w:t>of the world economic market, with a tsunami-like impact on stability. In this scenario, major disruptions can be expected</w:t>
      </w:r>
      <w:r w:rsidRPr="00170629">
        <w:rPr>
          <w:b/>
          <w:sz w:val="16"/>
        </w:rPr>
        <w:t xml:space="preserve">, </w:t>
      </w:r>
      <w:r w:rsidRPr="00170629">
        <w:rPr>
          <w:u w:val="single"/>
        </w:rPr>
        <w:t>with dire consequences for</w:t>
      </w:r>
      <w:r w:rsidRPr="00170629">
        <w:rPr>
          <w:sz w:val="16"/>
        </w:rPr>
        <w:t xml:space="preserve"> two-thirds of </w:t>
      </w:r>
      <w:r w:rsidRPr="00170629">
        <w:rPr>
          <w:b/>
          <w:u w:val="single"/>
        </w:rPr>
        <w:t>the planet’s population</w:t>
      </w:r>
      <w:r w:rsidRPr="00170629">
        <w:rPr>
          <w:sz w:val="16"/>
        </w:rPr>
        <w:t>.</w:t>
      </w:r>
    </w:p>
    <w:p w:rsidR="007F71DF" w:rsidRDefault="007F71DF" w:rsidP="007F71DF"/>
    <w:p w:rsidR="007F71DF" w:rsidRDefault="007F71DF" w:rsidP="007F71DF"/>
    <w:p w:rsidR="007F71DF" w:rsidRDefault="007F71DF" w:rsidP="007F71DF"/>
    <w:p w:rsidR="009E74C0" w:rsidRDefault="007F71DF" w:rsidP="009E74C0">
      <w:pPr>
        <w:pStyle w:val="Heading3"/>
      </w:pPr>
      <w:r>
        <w:t>2NC Biodiversity/Econ Impact</w:t>
      </w:r>
    </w:p>
    <w:p w:rsidR="009E74C0" w:rsidRDefault="009E74C0" w:rsidP="009E74C0"/>
    <w:p w:rsidR="009E74C0" w:rsidRPr="004D72F2" w:rsidRDefault="009E74C0" w:rsidP="009E74C0">
      <w:pPr>
        <w:pStyle w:val="Heading4"/>
      </w:pPr>
      <w:r w:rsidRPr="004D72F2">
        <w:t xml:space="preserve">African </w:t>
      </w:r>
      <w:r>
        <w:t>stability and growth are key to the global economy and biodiversity</w:t>
      </w:r>
    </w:p>
    <w:p w:rsidR="009E74C0" w:rsidRPr="004D72F2" w:rsidRDefault="009E74C0" w:rsidP="009E74C0">
      <w:pPr>
        <w:rPr>
          <w:sz w:val="20"/>
        </w:rPr>
      </w:pPr>
      <w:proofErr w:type="gramStart"/>
      <w:r w:rsidRPr="004D72F2">
        <w:rPr>
          <w:rStyle w:val="Style13ptBold"/>
        </w:rPr>
        <w:t>STETTER 2009</w:t>
      </w:r>
      <w:r w:rsidRPr="004D72F2">
        <w:t xml:space="preserve"> </w:t>
      </w:r>
      <w:r w:rsidRPr="004D72F2">
        <w:rPr>
          <w:sz w:val="20"/>
        </w:rPr>
        <w:t>(Ernst, Secretary General of Federation for European Progressive Studies, “Why Africa matters!</w:t>
      </w:r>
      <w:proofErr w:type="gramEnd"/>
      <w:r w:rsidRPr="004D72F2">
        <w:rPr>
          <w:sz w:val="20"/>
        </w:rPr>
        <w:t xml:space="preserve"> – The economic crisis and Africa,” Contribution to the Shadow GN 2009, February 4 and 5, http://www.feps-europe.eu/fileadmin/downloads/globalisation/090204_Stetter_Africa.pdf)</w:t>
      </w:r>
    </w:p>
    <w:p w:rsidR="009E74C0" w:rsidRPr="004D72F2" w:rsidRDefault="009E74C0" w:rsidP="009E74C0">
      <w:pPr>
        <w:rPr>
          <w:sz w:val="16"/>
        </w:rPr>
      </w:pPr>
      <w:r w:rsidRPr="004D72F2">
        <w:rPr>
          <w:sz w:val="16"/>
        </w:rPr>
        <w:t xml:space="preserve">If there is no doubt that Africa is endowed with abundant natural resources, it is also true that </w:t>
      </w:r>
      <w:r w:rsidRPr="004D72F2">
        <w:rPr>
          <w:u w:val="single"/>
        </w:rPr>
        <w:t>Africa is still struggling to address</w:t>
      </w:r>
      <w:r w:rsidRPr="004D72F2">
        <w:rPr>
          <w:sz w:val="16"/>
        </w:rPr>
        <w:t xml:space="preserve"> the multiple challenges facing the continent, this includes </w:t>
      </w:r>
      <w:r w:rsidRPr="004D72F2">
        <w:rPr>
          <w:u w:val="single"/>
        </w:rPr>
        <w:t xml:space="preserve">poverty, under-development, protracted conflicts, </w:t>
      </w:r>
      <w:r w:rsidRPr="004D72F2">
        <w:rPr>
          <w:sz w:val="16"/>
        </w:rPr>
        <w:t xml:space="preserve">environmental degradation, HIV/AIDS pandemic, tuberculosis and malaria. It has been suggested that </w:t>
      </w:r>
      <w:r w:rsidRPr="004D72F2">
        <w:rPr>
          <w:u w:val="single"/>
        </w:rPr>
        <w:t>all over Africa, poverty is a common denominator</w:t>
      </w:r>
      <w:r w:rsidRPr="004D72F2">
        <w:rPr>
          <w:sz w:val="16"/>
        </w:rPr>
        <w:t xml:space="preserve"> and it is not surprising that people’s immune systems have been damaged. Reports on Africa’s HIV/AIDS pandemic have all come to the conclusion that HIV/AIDS on the continent is closely associated to poverty. It is clear that the absence of technological investment and the contemning human resource capacity has prevented Africa from making optimal use of its abundant resources for the benefit of its people</w:t>
      </w:r>
      <w:r w:rsidRPr="004D72F2">
        <w:rPr>
          <w:sz w:val="8"/>
        </w:rPr>
        <w:t xml:space="preserve">. </w:t>
      </w:r>
      <w:r w:rsidRPr="004D72F2">
        <w:rPr>
          <w:sz w:val="16"/>
        </w:rPr>
        <w:t>Nevertheless,</w:t>
      </w:r>
      <w:r w:rsidRPr="004D72F2">
        <w:rPr>
          <w:sz w:val="16"/>
          <w:u w:val="single"/>
        </w:rPr>
        <w:t xml:space="preserve"> </w:t>
      </w:r>
      <w:r w:rsidRPr="004D72F2">
        <w:rPr>
          <w:u w:val="single"/>
        </w:rPr>
        <w:t xml:space="preserve">the new scramble for natural resources in the continent is likely to create a new awareness of the geopolitical importance of the African region. </w:t>
      </w:r>
      <w:r w:rsidRPr="004D72F2">
        <w:rPr>
          <w:sz w:val="16"/>
        </w:rPr>
        <w:t>Therefore,</w:t>
      </w:r>
      <w:r w:rsidRPr="004D72F2">
        <w:rPr>
          <w:sz w:val="16"/>
          <w:u w:val="single"/>
        </w:rPr>
        <w:t xml:space="preserve"> </w:t>
      </w:r>
      <w:r w:rsidRPr="004D72F2">
        <w:rPr>
          <w:u w:val="single"/>
        </w:rPr>
        <w:t xml:space="preserve">Africa remains a critical partner for the world’s economic viability. </w:t>
      </w:r>
      <w:r w:rsidRPr="004D72F2">
        <w:rPr>
          <w:sz w:val="16"/>
        </w:rPr>
        <w:t>However, for Africa to benefit more from its vast natural resources it must be finally enabled to add value to these products rather than export them raw to</w:t>
      </w:r>
      <w:r w:rsidRPr="004D72F2">
        <w:rPr>
          <w:sz w:val="8"/>
        </w:rPr>
        <w:t xml:space="preserve"> </w:t>
      </w:r>
      <w:r w:rsidRPr="004D72F2">
        <w:rPr>
          <w:sz w:val="16"/>
        </w:rPr>
        <w:t xml:space="preserve">Europe and elsewhere in the developed world. Africa needs to be helped in manufacturing value-added products that yield higher profit and income to African economies. In addition, there are, at least, five significant factors that provide a plausible explanation as to why Africa matters, especially concerning Europe: Firstly, it is the history of Africa and its relationship with Europe. </w:t>
      </w:r>
      <w:r w:rsidRPr="004D72F2">
        <w:rPr>
          <w:u w:val="single"/>
        </w:rPr>
        <w:t xml:space="preserve">The history of Africa has been a history of integration into the European economy and markets. Therefore, Africa has historically held a significant place in the European economy, trade and investments. If Africa matters to Europe it matters also to the </w:t>
      </w:r>
      <w:proofErr w:type="spellStart"/>
      <w:r w:rsidRPr="004D72F2">
        <w:rPr>
          <w:u w:val="single"/>
        </w:rPr>
        <w:t>globalised</w:t>
      </w:r>
      <w:proofErr w:type="spellEnd"/>
      <w:r w:rsidRPr="004D72F2">
        <w:rPr>
          <w:u w:val="single"/>
        </w:rPr>
        <w:t xml:space="preserve"> world</w:t>
      </w:r>
      <w:r w:rsidRPr="004D72F2">
        <w:rPr>
          <w:sz w:val="16"/>
        </w:rPr>
        <w:t xml:space="preserve">. Secondly, there is also the inherent link between environment and sustainable development. While the history of Africa and its integration into the European economy is clearly defined by historical circumstances, the environmental aspects are not clearly discernible. </w:t>
      </w:r>
      <w:r w:rsidRPr="004D72F2">
        <w:rPr>
          <w:u w:val="single"/>
        </w:rPr>
        <w:t>Environmentally, Africa matters to the world because it provides the largest capacity in the world necessary for maintaining equilibrium in the biosphere and avoid further depletion of the ozone layer. At the same time the raid of depletion of Africa’s biodiversity including its tropical forests, medicinal plants remain threatened by the levels of poverty on the continent</w:t>
      </w:r>
      <w:r w:rsidRPr="004D72F2">
        <w:rPr>
          <w:sz w:val="16"/>
        </w:rPr>
        <w:t xml:space="preserve">. Africa’s most prevailing source of energy is biomass which means depletion and an exponential raid of its forestation. </w:t>
      </w:r>
      <w:r w:rsidRPr="004D72F2">
        <w:rPr>
          <w:u w:val="single"/>
        </w:rPr>
        <w:t>If this is left to continue, the World will suffer serious climate change</w:t>
      </w:r>
      <w:r w:rsidRPr="004D72F2">
        <w:rPr>
          <w:sz w:val="16"/>
        </w:rPr>
        <w:t xml:space="preserve"> which is likely to erode its socio-economic prosperity and a consequent negative impact to its population. This is an area which needs a strong partnership with the rest of the world, to protect its environment and avoid further depletion of the ozone layer. Thirdly, </w:t>
      </w:r>
      <w:r w:rsidRPr="004D72F2">
        <w:rPr>
          <w:u w:val="single"/>
        </w:rPr>
        <w:t>Africa matters because it still provides easy market access to Europe, the US and China and can give</w:t>
      </w:r>
      <w:r w:rsidRPr="004D72F2">
        <w:rPr>
          <w:sz w:val="16"/>
        </w:rPr>
        <w:t xml:space="preserve">, in some cases, </w:t>
      </w:r>
      <w:r w:rsidRPr="004D72F2">
        <w:rPr>
          <w:u w:val="single"/>
        </w:rPr>
        <w:t>extraordinary investment opportunities with high rates of return</w:t>
      </w:r>
      <w:r w:rsidRPr="004D72F2">
        <w:rPr>
          <w:sz w:val="16"/>
        </w:rPr>
        <w:t xml:space="preserve">. With the changing political climate in the continent towards democracy, respect for the rule of law and protection of human and people’s rights the investment climate in Africa could rapidly change. The historical and cultural links, geographical proximity, and deep knowledge and understanding of the continent gives international European investors a comparative advantage over Northern America and Asia, including China. </w:t>
      </w:r>
      <w:r w:rsidRPr="004D72F2">
        <w:rPr>
          <w:u w:val="single"/>
        </w:rPr>
        <w:t>With these investments the average rate of growth in Africa has been increasing</w:t>
      </w:r>
      <w:r w:rsidRPr="004D72F2">
        <w:rPr>
          <w:sz w:val="16"/>
        </w:rPr>
        <w:t xml:space="preserve"> most significantly in most African countries ranging from 3% to 7% in many countries during recent years. The </w:t>
      </w:r>
      <w:r w:rsidRPr="004D72F2">
        <w:rPr>
          <w:u w:val="single"/>
        </w:rPr>
        <w:t>income disparities</w:t>
      </w:r>
      <w:r w:rsidRPr="004D72F2">
        <w:rPr>
          <w:sz w:val="16"/>
        </w:rPr>
        <w:t xml:space="preserve"> in the continent </w:t>
      </w:r>
      <w:r w:rsidRPr="004D72F2">
        <w:rPr>
          <w:u w:val="single"/>
        </w:rPr>
        <w:t>have been narrowing</w:t>
      </w:r>
      <w:r w:rsidRPr="004D72F2">
        <w:rPr>
          <w:sz w:val="16"/>
        </w:rPr>
        <w:t xml:space="preserve"> and the purchasing power parity increasing. </w:t>
      </w:r>
      <w:r w:rsidRPr="004D72F2">
        <w:rPr>
          <w:u w:val="single"/>
        </w:rPr>
        <w:t>This, coupled with the population of the continent, provides a market with huge potential</w:t>
      </w:r>
      <w:r w:rsidRPr="004D72F2">
        <w:rPr>
          <w:sz w:val="16"/>
        </w:rPr>
        <w:t xml:space="preserve"> especially for European goods. Indeed, any visitor to Africa would quickly realize that there is still a very significant quantity of European products traded in the continent. However, if you are in Europe you can hardly see the presence of African products on the market. This is mainly because Africa cannot compete in the European market either because of European subsidies or other protectionist measures that stifle Africa’s competitiveness and ability to sell in the European market. This problem needs to be addressed to ensure the sustainability of African-European partnership. Fourthly, Africa matters because of its abundance nature of human resources which provided the back-bone of </w:t>
      </w:r>
      <w:proofErr w:type="spellStart"/>
      <w:r w:rsidRPr="004D72F2">
        <w:rPr>
          <w:sz w:val="16"/>
        </w:rPr>
        <w:t>industrialisation</w:t>
      </w:r>
      <w:proofErr w:type="spellEnd"/>
      <w:r w:rsidRPr="004D72F2">
        <w:rPr>
          <w:sz w:val="16"/>
        </w:rPr>
        <w:t xml:space="preserve"> in Europe. Africa is a rich continent and not as poor as it is depicted elsewhere in the world. </w:t>
      </w:r>
      <w:r w:rsidRPr="004D72F2">
        <w:rPr>
          <w:u w:val="single"/>
        </w:rPr>
        <w:t>Africa is richly endowed with mineral reserves</w:t>
      </w:r>
      <w:r w:rsidRPr="004D72F2">
        <w:rPr>
          <w:sz w:val="16"/>
        </w:rPr>
        <w:t xml:space="preserve">. The continent ranks first in terms of the amount of global reserves of bauxite, </w:t>
      </w:r>
      <w:proofErr w:type="spellStart"/>
      <w:r w:rsidRPr="004D72F2">
        <w:rPr>
          <w:sz w:val="16"/>
        </w:rPr>
        <w:t>chromites</w:t>
      </w:r>
      <w:proofErr w:type="spellEnd"/>
      <w:r w:rsidRPr="004D72F2">
        <w:rPr>
          <w:sz w:val="16"/>
        </w:rPr>
        <w:t xml:space="preserve">, cobalt, diamond and gold. It also ranks first in terms of palladium, phosphates, platinum group metals, titanium minerals, vanadium and zircon. </w:t>
      </w:r>
      <w:r w:rsidRPr="004D72F2">
        <w:rPr>
          <w:u w:val="single"/>
        </w:rPr>
        <w:t>Africa</w:t>
      </w:r>
      <w:r w:rsidRPr="004D72F2">
        <w:rPr>
          <w:sz w:val="16"/>
        </w:rPr>
        <w:t xml:space="preserve"> was, and </w:t>
      </w:r>
      <w:r w:rsidRPr="004D72F2">
        <w:rPr>
          <w:u w:val="single"/>
        </w:rPr>
        <w:t>still is, among the world’s largest exporters</w:t>
      </w:r>
      <w:r w:rsidRPr="004D72F2">
        <w:rPr>
          <w:sz w:val="16"/>
        </w:rPr>
        <w:t xml:space="preserve">. An ecological survey </w:t>
      </w:r>
      <w:proofErr w:type="spellStart"/>
      <w:r w:rsidRPr="004D72F2">
        <w:rPr>
          <w:sz w:val="16"/>
        </w:rPr>
        <w:t>realised</w:t>
      </w:r>
      <w:proofErr w:type="spellEnd"/>
      <w:r w:rsidRPr="004D72F2">
        <w:rPr>
          <w:sz w:val="16"/>
        </w:rPr>
        <w:t xml:space="preserve"> by the mineral industries of Africa has estimated that production in Africa alone accounts as much as 80 % of the world’s platinum group metals, 55% of </w:t>
      </w:r>
      <w:proofErr w:type="spellStart"/>
      <w:r w:rsidRPr="004D72F2">
        <w:rPr>
          <w:sz w:val="16"/>
        </w:rPr>
        <w:t>chromites</w:t>
      </w:r>
      <w:proofErr w:type="spellEnd"/>
      <w:r w:rsidRPr="004D72F2">
        <w:rPr>
          <w:sz w:val="16"/>
        </w:rPr>
        <w:t>, 49 % of the palladium, 45% of the vanadium and up to 55 % of the world’s gold and diamond. Moreover, Africa has emerged as a critical exporter of cheap and skilled labor that has been instrumental in moving Europe’s economy forward.</w:t>
      </w:r>
    </w:p>
    <w:p w:rsidR="009E74C0" w:rsidRDefault="009E74C0" w:rsidP="009E74C0"/>
    <w:p w:rsidR="009E74C0" w:rsidRDefault="009E74C0" w:rsidP="009E74C0">
      <w:pPr>
        <w:pStyle w:val="Heading4"/>
      </w:pPr>
      <w:r>
        <w:t>Biodiversity loss also causes human extinction</w:t>
      </w:r>
    </w:p>
    <w:p w:rsidR="009E74C0" w:rsidRPr="008714A5" w:rsidRDefault="009E74C0" w:rsidP="009E74C0">
      <w:pPr>
        <w:rPr>
          <w:b/>
          <w:u w:val="single"/>
        </w:rPr>
      </w:pPr>
      <w:r w:rsidRPr="008714A5">
        <w:rPr>
          <w:rStyle w:val="Style13ptBold"/>
        </w:rPr>
        <w:t xml:space="preserve">DINER </w:t>
      </w:r>
      <w:proofErr w:type="gramStart"/>
      <w:r w:rsidRPr="008714A5">
        <w:rPr>
          <w:rStyle w:val="Style13ptBold"/>
        </w:rPr>
        <w:t xml:space="preserve">1994  </w:t>
      </w:r>
      <w:r w:rsidRPr="008714A5">
        <w:rPr>
          <w:sz w:val="16"/>
        </w:rPr>
        <w:t>(</w:t>
      </w:r>
      <w:proofErr w:type="gramEnd"/>
      <w:r w:rsidRPr="008714A5">
        <w:rPr>
          <w:sz w:val="16"/>
        </w:rPr>
        <w:t>Maj. David, Instructor at the US Army JAG School, 143 Mil. L. Rev. 161)</w:t>
      </w:r>
    </w:p>
    <w:p w:rsidR="009E74C0" w:rsidRPr="008714A5" w:rsidRDefault="009E74C0" w:rsidP="009E74C0">
      <w:pPr>
        <w:rPr>
          <w:sz w:val="14"/>
        </w:rPr>
      </w:pPr>
      <w:r w:rsidRPr="008714A5">
        <w:rPr>
          <w:sz w:val="14"/>
        </w:rPr>
        <w:t>1. Why Do We Care? -- 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67 In past mass extinction episodes, as many as ninety percent of the existing species perished, and yet the world moved forward, and new species replaced the old. So</w:t>
      </w:r>
      <w:r w:rsidRPr="008714A5">
        <w:rPr>
          <w:u w:val="single"/>
        </w:rPr>
        <w:t xml:space="preserve"> why </w:t>
      </w:r>
      <w:proofErr w:type="gramStart"/>
      <w:r w:rsidRPr="008714A5">
        <w:rPr>
          <w:u w:val="single"/>
        </w:rPr>
        <w:t>should the world</w:t>
      </w:r>
      <w:proofErr w:type="gramEnd"/>
      <w:r w:rsidRPr="008714A5">
        <w:rPr>
          <w:u w:val="single"/>
        </w:rPr>
        <w:t xml:space="preserve"> be concerned </w:t>
      </w:r>
      <w:r w:rsidRPr="008714A5">
        <w:rPr>
          <w:sz w:val="14"/>
        </w:rPr>
        <w:t>now? The prime reason is</w:t>
      </w:r>
      <w:r w:rsidRPr="008714A5">
        <w:rPr>
          <w:u w:val="single"/>
        </w:rPr>
        <w:t xml:space="preserve"> the world's survival. </w:t>
      </w:r>
      <w:r w:rsidRPr="008714A5">
        <w:rPr>
          <w:sz w:val="14"/>
        </w:rPr>
        <w:t>Like all animal life,</w:t>
      </w:r>
      <w:r w:rsidRPr="008714A5">
        <w:rPr>
          <w:u w:val="single"/>
        </w:rPr>
        <w:t xml:space="preserve"> humans live off of other species. At some point, </w:t>
      </w:r>
      <w:r w:rsidRPr="008714A5">
        <w:rPr>
          <w:sz w:val="14"/>
        </w:rPr>
        <w:t>the number of species could decline to the point at which</w:t>
      </w:r>
      <w:r w:rsidRPr="008714A5">
        <w:rPr>
          <w:u w:val="single"/>
        </w:rPr>
        <w:t xml:space="preserve"> the ecosystem fails, and </w:t>
      </w:r>
      <w:r w:rsidRPr="008714A5">
        <w:rPr>
          <w:sz w:val="14"/>
        </w:rPr>
        <w:t>then</w:t>
      </w:r>
      <w:r w:rsidRPr="008714A5">
        <w:rPr>
          <w:u w:val="single"/>
        </w:rPr>
        <w:t xml:space="preserve"> humans </w:t>
      </w:r>
      <w:r w:rsidRPr="008714A5">
        <w:rPr>
          <w:sz w:val="14"/>
        </w:rPr>
        <w:t>also would</w:t>
      </w:r>
      <w:r w:rsidRPr="008714A5">
        <w:rPr>
          <w:u w:val="single"/>
        </w:rPr>
        <w:t xml:space="preserve"> become extinct. No one knows how </w:t>
      </w:r>
      <w:proofErr w:type="gramStart"/>
      <w:r w:rsidRPr="008714A5">
        <w:rPr>
          <w:u w:val="single"/>
        </w:rPr>
        <w:t>many</w:t>
      </w:r>
      <w:r w:rsidRPr="008714A5">
        <w:rPr>
          <w:sz w:val="14"/>
        </w:rPr>
        <w:t xml:space="preserve">  [</w:t>
      </w:r>
      <w:proofErr w:type="gramEnd"/>
      <w:r w:rsidRPr="008714A5">
        <w:rPr>
          <w:sz w:val="14"/>
        </w:rPr>
        <w:t xml:space="preserve">*171]  </w:t>
      </w:r>
      <w:r w:rsidRPr="008714A5">
        <w:rPr>
          <w:u w:val="single"/>
        </w:rPr>
        <w:t>species the world needs to support human life</w:t>
      </w:r>
      <w:r w:rsidRPr="008714A5">
        <w:rPr>
          <w:sz w:val="14"/>
        </w:rPr>
        <w:t xml:space="preserve">, and to find out -- by allowing certain species to become extinct -- would not be sound policy. In addition to food, species offer many direct and indirect benefits to mankind. </w:t>
      </w:r>
      <w:proofErr w:type="gramStart"/>
      <w:r w:rsidRPr="008714A5">
        <w:rPr>
          <w:sz w:val="14"/>
        </w:rPr>
        <w:t>68 2.</w:t>
      </w:r>
      <w:proofErr w:type="gramEnd"/>
      <w:r w:rsidRPr="008714A5">
        <w:rPr>
          <w:sz w:val="14"/>
        </w:rPr>
        <w:t xml:space="preserve"> </w:t>
      </w:r>
      <w:proofErr w:type="gramStart"/>
      <w:r w:rsidRPr="008714A5">
        <w:rPr>
          <w:sz w:val="14"/>
        </w:rPr>
        <w:t>Ecological Value.</w:t>
      </w:r>
      <w:proofErr w:type="gramEnd"/>
      <w:r w:rsidRPr="008714A5">
        <w:rPr>
          <w:sz w:val="14"/>
        </w:rPr>
        <w:t xml:space="preserve"> -- Ecological value is the value that species have in maintaining the environment. Pest, 69 erosion, and flood control are prime benefits certain species provide to man. </w:t>
      </w:r>
      <w:r w:rsidRPr="008714A5">
        <w:rPr>
          <w:u w:val="single"/>
        </w:rPr>
        <w:t xml:space="preserve">Plants and animals </w:t>
      </w:r>
      <w:r w:rsidRPr="008714A5">
        <w:rPr>
          <w:sz w:val="14"/>
        </w:rPr>
        <w:t xml:space="preserve">also </w:t>
      </w:r>
      <w:r w:rsidRPr="008714A5">
        <w:rPr>
          <w:u w:val="single"/>
        </w:rPr>
        <w:t>provide</w:t>
      </w:r>
      <w:r w:rsidRPr="008714A5">
        <w:rPr>
          <w:sz w:val="14"/>
        </w:rPr>
        <w:t xml:space="preserve"> additional </w:t>
      </w:r>
      <w:r w:rsidRPr="008714A5">
        <w:rPr>
          <w:u w:val="single"/>
        </w:rPr>
        <w:t>ecological services</w:t>
      </w:r>
      <w:r w:rsidRPr="008714A5">
        <w:rPr>
          <w:sz w:val="14"/>
        </w:rPr>
        <w:t xml:space="preserve"> -- pollution control, 70 </w:t>
      </w:r>
      <w:r w:rsidRPr="008714A5">
        <w:rPr>
          <w:u w:val="single"/>
        </w:rPr>
        <w:t>oxygen production</w:t>
      </w:r>
      <w:r w:rsidRPr="008714A5">
        <w:rPr>
          <w:sz w:val="14"/>
        </w:rPr>
        <w:t xml:space="preserve">, sewage treatment, and biodegradation. </w:t>
      </w:r>
      <w:proofErr w:type="gramStart"/>
      <w:r w:rsidRPr="008714A5">
        <w:rPr>
          <w:sz w:val="14"/>
        </w:rPr>
        <w:t>71 3.</w:t>
      </w:r>
      <w:proofErr w:type="gramEnd"/>
      <w:r w:rsidRPr="008714A5">
        <w:rPr>
          <w:sz w:val="14"/>
        </w:rPr>
        <w:t xml:space="preserve"> </w:t>
      </w:r>
      <w:proofErr w:type="gramStart"/>
      <w:r w:rsidRPr="008714A5">
        <w:rPr>
          <w:sz w:val="14"/>
        </w:rPr>
        <w:t>Scientific and Utilitarian Value.</w:t>
      </w:r>
      <w:proofErr w:type="gramEnd"/>
      <w:r w:rsidRPr="008714A5">
        <w:rPr>
          <w:sz w:val="14"/>
        </w:rPr>
        <w:t xml:space="preserve"> -- Scientific value is the use of species for research into the physical processes of the world. 72 Without plants and animals, a large portion of</w:t>
      </w:r>
      <w:r w:rsidRPr="008714A5">
        <w:rPr>
          <w:u w:val="single"/>
        </w:rPr>
        <w:t xml:space="preserve"> basic scientific research would be impossible</w:t>
      </w:r>
      <w:r w:rsidRPr="008714A5">
        <w:rPr>
          <w:sz w:val="14"/>
        </w:rPr>
        <w:t xml:space="preserve">. Utilitarian value is the direct utility humans draw from plants and animals. 73 Only a fraction of </w:t>
      </w:r>
      <w:proofErr w:type="gramStart"/>
      <w:r w:rsidRPr="008714A5">
        <w:rPr>
          <w:sz w:val="14"/>
        </w:rPr>
        <w:t>the  [</w:t>
      </w:r>
      <w:proofErr w:type="gramEnd"/>
      <w:r w:rsidRPr="008714A5">
        <w:rPr>
          <w:sz w:val="14"/>
        </w:rPr>
        <w:t xml:space="preserve">*172]  earth's species have been examined, and mankind may someday desperately need the species that it is exterminating today. To accept that the snail darter, harelip sucker, or Dismal Swamp southeastern shrew 74 could save mankind may be difficult for some. </w:t>
      </w:r>
      <w:r w:rsidRPr="008714A5">
        <w:rPr>
          <w:u w:val="single"/>
        </w:rPr>
        <w:t>Many</w:t>
      </w:r>
      <w:r w:rsidRPr="008714A5">
        <w:rPr>
          <w:sz w:val="14"/>
        </w:rPr>
        <w:t xml:space="preserve">, if not most, </w:t>
      </w:r>
      <w:r w:rsidRPr="008714A5">
        <w:rPr>
          <w:u w:val="single"/>
        </w:rPr>
        <w:t>species are useless</w:t>
      </w:r>
      <w:r w:rsidRPr="008714A5">
        <w:rPr>
          <w:sz w:val="14"/>
        </w:rPr>
        <w:t xml:space="preserve"> to man </w:t>
      </w:r>
      <w:r w:rsidRPr="008714A5">
        <w:rPr>
          <w:u w:val="single"/>
        </w:rPr>
        <w:t xml:space="preserve">in a direct utilitarian sense. Nonetheless, they may be critical in an indirect role, because </w:t>
      </w:r>
      <w:r w:rsidRPr="008714A5">
        <w:rPr>
          <w:sz w:val="14"/>
        </w:rPr>
        <w:t xml:space="preserve">their extirpations could affect a directly useful species negatively. In a closely interconnected ecosystem, the loss of a species affects other species dependent on it. 75 Moreover, </w:t>
      </w:r>
      <w:r w:rsidRPr="008714A5">
        <w:rPr>
          <w:u w:val="single"/>
        </w:rPr>
        <w:t>as the number of species decline, the effect of each new extinction on the remaining species increases dramatically</w:t>
      </w:r>
      <w:r w:rsidRPr="008714A5">
        <w:rPr>
          <w:sz w:val="14"/>
        </w:rPr>
        <w:t>. 76</w:t>
      </w:r>
    </w:p>
    <w:p w:rsidR="009E74C0" w:rsidRPr="008714A5" w:rsidRDefault="009E74C0" w:rsidP="009E74C0">
      <w:pPr>
        <w:rPr>
          <w:sz w:val="14"/>
        </w:rPr>
      </w:pPr>
      <w:r w:rsidRPr="008714A5">
        <w:rPr>
          <w:sz w:val="14"/>
        </w:rPr>
        <w:t xml:space="preserve">4. Biological Diversity. -- The 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w:t>
      </w:r>
      <w:proofErr w:type="gramStart"/>
      <w:r w:rsidRPr="008714A5">
        <w:rPr>
          <w:sz w:val="14"/>
        </w:rPr>
        <w:t>78  [</w:t>
      </w:r>
      <w:proofErr w:type="gramEnd"/>
      <w:r w:rsidRPr="008714A5">
        <w:rPr>
          <w:sz w:val="14"/>
        </w:rPr>
        <w:t xml:space="preserve">*173]  </w:t>
      </w:r>
      <w:r w:rsidRPr="008714A5">
        <w:rPr>
          <w:u w:val="single"/>
        </w:rPr>
        <w:t>Biologically diverse ecosystems are</w:t>
      </w:r>
      <w:r w:rsidRPr="008714A5">
        <w:rPr>
          <w:sz w:val="14"/>
        </w:rPr>
        <w:t xml:space="preserve"> characterized by a large number of specialist species, filling narrow ecological niches. These ecosystems </w:t>
      </w:r>
      <w:r w:rsidRPr="008714A5">
        <w:rPr>
          <w:u w:val="single"/>
        </w:rPr>
        <w:t xml:space="preserve">inherently </w:t>
      </w:r>
      <w:r w:rsidRPr="008714A5">
        <w:rPr>
          <w:sz w:val="14"/>
        </w:rPr>
        <w:t xml:space="preserve">are </w:t>
      </w:r>
      <w:r w:rsidRPr="008714A5">
        <w:rPr>
          <w:u w:val="single"/>
        </w:rPr>
        <w:t>more stable</w:t>
      </w:r>
      <w:r w:rsidRPr="008714A5">
        <w:rPr>
          <w:sz w:val="14"/>
        </w:rPr>
        <w:t xml:space="preserve"> than less diverse systems. "The more complex the ecosystem, the more successfully it can resist a stress. . . . [l]</w:t>
      </w:r>
      <w:proofErr w:type="spellStart"/>
      <w:r w:rsidRPr="008714A5">
        <w:rPr>
          <w:sz w:val="14"/>
        </w:rPr>
        <w:t>ike</w:t>
      </w:r>
      <w:proofErr w:type="spellEnd"/>
      <w:r w:rsidRPr="008714A5">
        <w:rPr>
          <w:sz w:val="14"/>
        </w:rPr>
        <w:t xml:space="preserv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w:t>
      </w:r>
      <w:r w:rsidRPr="008714A5">
        <w:rPr>
          <w:u w:val="single"/>
        </w:rPr>
        <w:t>. As biologic simplicity increases, so does the risk of ecosystem failure</w:t>
      </w:r>
      <w:r w:rsidRPr="008714A5">
        <w:rPr>
          <w:sz w:val="14"/>
        </w:rPr>
        <w:t xml:space="preserve">. The spreading Sahara Desert in </w:t>
      </w:r>
      <w:proofErr w:type="gramStart"/>
      <w:r w:rsidRPr="008714A5">
        <w:rPr>
          <w:sz w:val="14"/>
        </w:rPr>
        <w:t>Africa,</w:t>
      </w:r>
      <w:proofErr w:type="gramEnd"/>
      <w:r w:rsidRPr="008714A5">
        <w:rPr>
          <w:sz w:val="14"/>
        </w:rPr>
        <w:t xml:space="preserve"> and the dustbowl conditions of the 1930s in the United States are relatively mild examples of what might be expected if this trend continues. Theoretically, </w:t>
      </w:r>
      <w:r w:rsidRPr="008714A5">
        <w:rPr>
          <w:u w:val="single"/>
        </w:rPr>
        <w:t>each new animal or plant extinction</w:t>
      </w:r>
      <w:r w:rsidRPr="008714A5">
        <w:rPr>
          <w:sz w:val="14"/>
        </w:rPr>
        <w:t xml:space="preserve">, with all its dimly perceived and intertwined affects, </w:t>
      </w:r>
      <w:r w:rsidRPr="008714A5">
        <w:rPr>
          <w:u w:val="single"/>
        </w:rPr>
        <w:t xml:space="preserve">could cause total ecosystem collapse and human extinction. </w:t>
      </w:r>
      <w:proofErr w:type="gramStart"/>
      <w:r w:rsidRPr="008714A5">
        <w:rPr>
          <w:u w:val="single"/>
        </w:rPr>
        <w:t>Each new extinction</w:t>
      </w:r>
      <w:proofErr w:type="gramEnd"/>
      <w:r w:rsidRPr="008714A5">
        <w:rPr>
          <w:u w:val="single"/>
        </w:rPr>
        <w:t xml:space="preserve"> increases the risk of disaster</w:t>
      </w:r>
      <w:r w:rsidRPr="008714A5">
        <w:rPr>
          <w:sz w:val="14"/>
        </w:rPr>
        <w:t xml:space="preserve">. Like a mechanic removing, one by one, the rivets from an aircraft's wings, </w:t>
      </w:r>
      <w:proofErr w:type="gramStart"/>
      <w:r w:rsidRPr="008714A5">
        <w:rPr>
          <w:sz w:val="14"/>
        </w:rPr>
        <w:t>80 mankind</w:t>
      </w:r>
      <w:proofErr w:type="gramEnd"/>
      <w:r w:rsidRPr="008714A5">
        <w:rPr>
          <w:sz w:val="14"/>
        </w:rPr>
        <w:t xml:space="preserve"> may be edging closer to the abyss.</w:t>
      </w:r>
    </w:p>
    <w:p w:rsidR="009E74C0" w:rsidRDefault="009E74C0" w:rsidP="009E74C0"/>
    <w:p w:rsidR="007F71DF" w:rsidRDefault="007F71DF" w:rsidP="007F71DF">
      <w:pPr>
        <w:pStyle w:val="Heading4"/>
      </w:pPr>
      <w:r>
        <w:t>The impact to economic decline is extinction</w:t>
      </w:r>
    </w:p>
    <w:p w:rsidR="007F71DF" w:rsidRPr="00170629" w:rsidRDefault="007F71DF" w:rsidP="007F71DF">
      <w:pPr>
        <w:rPr>
          <w:sz w:val="20"/>
        </w:rPr>
      </w:pPr>
      <w:r w:rsidRPr="00170629">
        <w:rPr>
          <w:rStyle w:val="Style13ptBold"/>
        </w:rPr>
        <w:t>Kemp ’10</w:t>
      </w:r>
      <w:r w:rsidRPr="00170629">
        <w:t xml:space="preserve"> </w:t>
      </w:r>
      <w:r w:rsidRPr="00170629">
        <w:rPr>
          <w:sz w:val="20"/>
        </w:rPr>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7F71DF" w:rsidRDefault="007F71DF" w:rsidP="007F71DF">
      <w:r w:rsidRPr="00170629">
        <w:rPr>
          <w:sz w:val="16"/>
        </w:rPr>
        <w:t xml:space="preserve">The second scenario, called Mayhem and Chaos, is the opposite of the first scenario; everything that can go wrong does go wrong. </w:t>
      </w:r>
      <w:r w:rsidRPr="00170629">
        <w:rPr>
          <w:u w:val="single"/>
        </w:rPr>
        <w:t>The</w:t>
      </w:r>
      <w:r w:rsidRPr="00170629">
        <w:rPr>
          <w:sz w:val="16"/>
        </w:rPr>
        <w:t xml:space="preserve"> world </w:t>
      </w:r>
      <w:r w:rsidRPr="00170629">
        <w:rPr>
          <w:u w:val="single"/>
        </w:rPr>
        <w:t>economic situation weakens</w:t>
      </w:r>
      <w:r w:rsidRPr="00170629">
        <w:rPr>
          <w:sz w:val="16"/>
        </w:rPr>
        <w:t xml:space="preserve"> rather than strengthens, and </w:t>
      </w:r>
      <w:r w:rsidRPr="00170629">
        <w:rPr>
          <w:u w:val="single"/>
        </w:rPr>
        <w:t>India, China, and Japan suffer</w:t>
      </w:r>
      <w:r w:rsidRPr="00170629">
        <w:rPr>
          <w:sz w:val="16"/>
        </w:rPr>
        <w:t xml:space="preserve"> a </w:t>
      </w:r>
      <w:r w:rsidRPr="00170629">
        <w:rPr>
          <w:u w:val="single"/>
        </w:rPr>
        <w:t>major reduction in</w:t>
      </w:r>
      <w:r w:rsidRPr="00170629">
        <w:rPr>
          <w:sz w:val="16"/>
        </w:rPr>
        <w:t xml:space="preserve"> their </w:t>
      </w:r>
      <w:r w:rsidRPr="00170629">
        <w:rPr>
          <w:u w:val="single"/>
        </w:rPr>
        <w:t>growth</w:t>
      </w:r>
      <w:r w:rsidRPr="00170629">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170629">
        <w:rPr>
          <w:u w:val="single"/>
        </w:rPr>
        <w:t xml:space="preserve"> unrest:</w:t>
      </w:r>
      <w:r w:rsidRPr="00170629">
        <w:rPr>
          <w:sz w:val="16"/>
        </w:rPr>
        <w:t xml:space="preserve"> and </w:t>
      </w:r>
      <w:r w:rsidRPr="00170629">
        <w:rPr>
          <w:u w:val="single"/>
        </w:rPr>
        <w:t>nurtures</w:t>
      </w:r>
      <w:r w:rsidRPr="00170629">
        <w:rPr>
          <w:sz w:val="16"/>
        </w:rPr>
        <w:t xml:space="preserve"> different </w:t>
      </w:r>
      <w:r w:rsidRPr="00170629">
        <w:rPr>
          <w:u w:val="single"/>
        </w:rPr>
        <w:t>radical groups</w:t>
      </w:r>
      <w:r w:rsidRPr="00170629">
        <w:rPr>
          <w:sz w:val="16"/>
        </w:rPr>
        <w:t>, including, but not limited to, Islamic extremists. The internal</w:t>
      </w:r>
      <w:r w:rsidRPr="00170629">
        <w:rPr>
          <w:u w:val="single"/>
        </w:rPr>
        <w:t xml:space="preserve"> stability</w:t>
      </w:r>
      <w:r w:rsidRPr="00170629">
        <w:rPr>
          <w:sz w:val="16"/>
        </w:rPr>
        <w:t xml:space="preserve"> of some countries </w:t>
      </w:r>
      <w:r w:rsidRPr="00170629">
        <w:rPr>
          <w:u w:val="single"/>
        </w:rPr>
        <w:t>is challenged</w:t>
      </w:r>
      <w:r w:rsidRPr="00170629">
        <w:rPr>
          <w:sz w:val="16"/>
        </w:rPr>
        <w:t xml:space="preserve">, and there are more “failed states.” Most serious is the </w:t>
      </w:r>
      <w:r w:rsidRPr="00170629">
        <w:rPr>
          <w:u w:val="single"/>
        </w:rPr>
        <w:t>collapse of</w:t>
      </w:r>
      <w:r w:rsidRPr="00170629">
        <w:rPr>
          <w:sz w:val="16"/>
        </w:rPr>
        <w:t xml:space="preserve"> the democratic government in </w:t>
      </w:r>
      <w:r w:rsidRPr="00170629">
        <w:rPr>
          <w:u w:val="single"/>
        </w:rPr>
        <w:t>Pakistan</w:t>
      </w:r>
      <w:r w:rsidRPr="00170629">
        <w:rPr>
          <w:sz w:val="16"/>
        </w:rPr>
        <w:t xml:space="preserve"> and its takeover by Muslim </w:t>
      </w:r>
      <w:r w:rsidRPr="00170629">
        <w:rPr>
          <w:u w:val="single"/>
        </w:rPr>
        <w:t>extremists</w:t>
      </w:r>
      <w:r w:rsidRPr="00170629">
        <w:rPr>
          <w:sz w:val="16"/>
        </w:rPr>
        <w:t xml:space="preserve">, who then </w:t>
      </w:r>
      <w:r w:rsidRPr="00170629">
        <w:rPr>
          <w:u w:val="single"/>
        </w:rPr>
        <w:t>take possession of</w:t>
      </w:r>
      <w:r w:rsidRPr="00170629">
        <w:rPr>
          <w:sz w:val="16"/>
        </w:rPr>
        <w:t xml:space="preserve"> a large number of </w:t>
      </w:r>
      <w:r w:rsidRPr="00170629">
        <w:rPr>
          <w:u w:val="single"/>
        </w:rPr>
        <w:t xml:space="preserve">nuclear weapons. </w:t>
      </w:r>
      <w:r w:rsidRPr="00170629">
        <w:rPr>
          <w:sz w:val="16"/>
        </w:rPr>
        <w:t xml:space="preserve">The </w:t>
      </w:r>
      <w:r w:rsidRPr="00170629">
        <w:rPr>
          <w:b/>
          <w:u w:val="single"/>
        </w:rPr>
        <w:t>danger of war between India and Pakistan increases</w:t>
      </w:r>
      <w:r w:rsidRPr="00170629">
        <w:rPr>
          <w:u w:val="single"/>
        </w:rPr>
        <w:t xml:space="preserve"> </w:t>
      </w:r>
      <w:r w:rsidRPr="00170629">
        <w:rPr>
          <w:sz w:val="16"/>
        </w:rPr>
        <w:t xml:space="preserve">significantly. </w:t>
      </w:r>
      <w:r w:rsidRPr="00170629">
        <w:rPr>
          <w:u w:val="single"/>
        </w:rPr>
        <w:t>Iran</w:t>
      </w:r>
      <w:r w:rsidRPr="00170629">
        <w:rPr>
          <w:sz w:val="16"/>
        </w:rPr>
        <w:t xml:space="preserve">, always worried about an extremist Pakistan, expands and </w:t>
      </w:r>
      <w:proofErr w:type="spellStart"/>
      <w:r w:rsidRPr="00170629">
        <w:rPr>
          <w:u w:val="single"/>
        </w:rPr>
        <w:t>weaponizes</w:t>
      </w:r>
      <w:proofErr w:type="spellEnd"/>
      <w:r w:rsidRPr="00170629">
        <w:rPr>
          <w:sz w:val="16"/>
        </w:rPr>
        <w:t xml:space="preserve"> its nuclear program. </w:t>
      </w:r>
      <w:r w:rsidRPr="00170629">
        <w:rPr>
          <w:u w:val="single"/>
        </w:rPr>
        <w:t>That</w:t>
      </w:r>
      <w:r w:rsidRPr="00170629">
        <w:rPr>
          <w:sz w:val="16"/>
        </w:rPr>
        <w:t xml:space="preserve"> further </w:t>
      </w:r>
      <w:r w:rsidRPr="00170629">
        <w:rPr>
          <w:u w:val="single"/>
        </w:rPr>
        <w:t>enhances</w:t>
      </w:r>
      <w:r w:rsidRPr="00170629">
        <w:rPr>
          <w:sz w:val="16"/>
        </w:rPr>
        <w:t xml:space="preserve"> nuclear </w:t>
      </w:r>
      <w:r w:rsidRPr="00170629">
        <w:rPr>
          <w:u w:val="single"/>
        </w:rPr>
        <w:t>prolif</w:t>
      </w:r>
      <w:r w:rsidRPr="00170629">
        <w:rPr>
          <w:sz w:val="16"/>
        </w:rPr>
        <w:t>eration in the Middle East, with Saudi Arabia, Turkey, and Egypt joining Israel and Iran as nuclear states. Under these circumstances, the potential for nuclear terrorism increases, and the possibility of</w:t>
      </w:r>
      <w:r w:rsidRPr="00170629">
        <w:rPr>
          <w:u w:val="single"/>
        </w:rPr>
        <w:t xml:space="preserve"> a nuclear terrorist attack</w:t>
      </w:r>
      <w:r w:rsidRPr="00170629">
        <w:rPr>
          <w:sz w:val="16"/>
        </w:rPr>
        <w:t xml:space="preserve"> in either the Western world or in the oil-producing states </w:t>
      </w:r>
      <w:r w:rsidRPr="00170629">
        <w:rPr>
          <w:u w:val="single"/>
        </w:rPr>
        <w:t>may lead to a further devastating collapse</w:t>
      </w:r>
      <w:r w:rsidRPr="00170629">
        <w:rPr>
          <w:b/>
          <w:sz w:val="16"/>
        </w:rPr>
        <w:t xml:space="preserve"> </w:t>
      </w:r>
      <w:r w:rsidRPr="00170629">
        <w:rPr>
          <w:sz w:val="16"/>
        </w:rPr>
        <w:t>of the world economic market, with a tsunami-like impact on stability. In this scenario, major disruptions can be expected</w:t>
      </w:r>
      <w:r w:rsidRPr="00170629">
        <w:rPr>
          <w:b/>
          <w:sz w:val="16"/>
        </w:rPr>
        <w:t xml:space="preserve">, </w:t>
      </w:r>
      <w:r w:rsidRPr="00170629">
        <w:rPr>
          <w:u w:val="single"/>
        </w:rPr>
        <w:t>with dire consequences for</w:t>
      </w:r>
      <w:r w:rsidRPr="00170629">
        <w:rPr>
          <w:sz w:val="16"/>
        </w:rPr>
        <w:t xml:space="preserve"> two-thirds of </w:t>
      </w:r>
      <w:r w:rsidRPr="00170629">
        <w:rPr>
          <w:b/>
          <w:u w:val="single"/>
        </w:rPr>
        <w:t>the planet’s population</w:t>
      </w:r>
      <w:r w:rsidRPr="00170629">
        <w:rPr>
          <w:sz w:val="16"/>
        </w:rPr>
        <w:t>.</w:t>
      </w:r>
    </w:p>
    <w:p w:rsidR="009E74C0" w:rsidRDefault="009E74C0" w:rsidP="009E74C0"/>
    <w:p w:rsidR="009E74C0" w:rsidRDefault="009E74C0" w:rsidP="009E74C0"/>
    <w:p w:rsidR="007F71DF" w:rsidRDefault="007F71DF" w:rsidP="007F71DF">
      <w:pPr>
        <w:pStyle w:val="Heading3"/>
      </w:pPr>
      <w:r>
        <w:t>2NC Famine Impact</w:t>
      </w:r>
    </w:p>
    <w:p w:rsidR="007F71DF" w:rsidRDefault="007F71DF" w:rsidP="007F71DF"/>
    <w:p w:rsidR="007F71DF" w:rsidRDefault="007F71DF" w:rsidP="007F71DF">
      <w:pPr>
        <w:pStyle w:val="Heading4"/>
      </w:pPr>
      <w:r>
        <w:t>Conflict in Africa causes famine</w:t>
      </w:r>
    </w:p>
    <w:p w:rsidR="007F71DF" w:rsidRDefault="007F71DF" w:rsidP="007F71DF">
      <w:r w:rsidRPr="00AC0985">
        <w:rPr>
          <w:rStyle w:val="Style13ptBold"/>
        </w:rPr>
        <w:t>HUNGER NOTES 2016</w:t>
      </w:r>
      <w:r>
        <w:t xml:space="preserve"> (“</w:t>
      </w:r>
      <w:r w:rsidRPr="00AC0985">
        <w:t>ARMED CONFLICT AND HUNGER–HOW CONFLICT CAUSES HUNGER</w:t>
      </w:r>
      <w:r>
        <w:t xml:space="preserve">,” </w:t>
      </w:r>
      <w:r w:rsidRPr="00AC0985">
        <w:t>World</w:t>
      </w:r>
      <w:r>
        <w:t xml:space="preserve"> Hunger Education Service, nonprofit famine and hunger organization, date is copyright; accessed </w:t>
      </w:r>
      <w:proofErr w:type="spellStart"/>
      <w:proofErr w:type="gramStart"/>
      <w:r>
        <w:t>july</w:t>
      </w:r>
      <w:proofErr w:type="spellEnd"/>
      <w:proofErr w:type="gramEnd"/>
      <w:r>
        <w:t xml:space="preserve"> 11, 2016 </w:t>
      </w:r>
      <w:r w:rsidRPr="00AC0985">
        <w:t>http://www.worldhunger.org/armed-conflict-and-hunger-how-conflict-causes-hunger/</w:t>
      </w:r>
      <w:r>
        <w:t>)</w:t>
      </w:r>
    </w:p>
    <w:p w:rsidR="007F71DF" w:rsidRPr="00AC0985" w:rsidRDefault="007F71DF" w:rsidP="007F71DF">
      <w:pPr>
        <w:rPr>
          <w:sz w:val="14"/>
        </w:rPr>
      </w:pPr>
      <w:r w:rsidRPr="00AC0985">
        <w:rPr>
          <w:sz w:val="14"/>
        </w:rPr>
        <w:t xml:space="preserve">The most obvious way </w:t>
      </w:r>
      <w:r w:rsidRPr="00AC0985">
        <w:rPr>
          <w:u w:val="single"/>
        </w:rPr>
        <w:t>armed conflict affects hunger</w:t>
      </w:r>
      <w:r w:rsidRPr="00AC0985">
        <w:rPr>
          <w:sz w:val="14"/>
        </w:rPr>
        <w:t xml:space="preserve"> is </w:t>
      </w:r>
      <w:r w:rsidRPr="00AC0985">
        <w:rPr>
          <w:u w:val="single"/>
        </w:rPr>
        <w:t>through the deliberate use of hunger as a weapon</w:t>
      </w:r>
      <w:r w:rsidRPr="00AC0985">
        <w:rPr>
          <w:sz w:val="14"/>
        </w:rPr>
        <w:t xml:space="preserve">. Food shortages and famine deaths occur where adversaries starve opponents into submission. Acts of siege warfare include seizing or destroying food stocks, livestock, and other assets in food-producing regions; cutting off marketed supplies of food in these and other regions; and diverting food relief from intended beneficiaries to the military and their supporters. </w:t>
      </w:r>
      <w:r w:rsidRPr="00AC0985">
        <w:rPr>
          <w:u w:val="single"/>
        </w:rPr>
        <w:t>Farming populations are also reduced by direct attacks</w:t>
      </w:r>
      <w:r w:rsidRPr="00AC0985">
        <w:rPr>
          <w:sz w:val="14"/>
        </w:rPr>
        <w:t xml:space="preserve">, terror, enslavement, or forced recruitment and by malnutrition, illness, and death. </w:t>
      </w:r>
      <w:r w:rsidRPr="00AC0985">
        <w:rPr>
          <w:u w:val="single"/>
        </w:rPr>
        <w:t>As farming populations flee, decline, or stop farming</w:t>
      </w:r>
      <w:r w:rsidRPr="00AC0985">
        <w:rPr>
          <w:sz w:val="14"/>
        </w:rPr>
        <w:t xml:space="preserve"> out of fear, </w:t>
      </w:r>
      <w:r w:rsidRPr="00AC0985">
        <w:rPr>
          <w:u w:val="single"/>
        </w:rPr>
        <w:t>production falls</w:t>
      </w:r>
      <w:r w:rsidRPr="00AC0985">
        <w:rPr>
          <w:sz w:val="14"/>
        </w:rPr>
        <w:t xml:space="preserve">, </w:t>
      </w:r>
      <w:proofErr w:type="gramStart"/>
      <w:r w:rsidRPr="00AC0985">
        <w:rPr>
          <w:sz w:val="14"/>
        </w:rPr>
        <w:t>spreading</w:t>
      </w:r>
      <w:proofErr w:type="gramEnd"/>
      <w:r w:rsidRPr="00AC0985">
        <w:rPr>
          <w:sz w:val="14"/>
        </w:rPr>
        <w:t xml:space="preserve"> food deficits over wider areas. </w:t>
      </w:r>
      <w:r w:rsidRPr="00AC0985">
        <w:rPr>
          <w:u w:val="single"/>
        </w:rPr>
        <w:t>Land-mining and poisoning of wells</w:t>
      </w:r>
      <w:r w:rsidRPr="00AC0985">
        <w:rPr>
          <w:sz w:val="14"/>
        </w:rPr>
        <w:t xml:space="preserve"> are additional hostile acts that </w:t>
      </w:r>
      <w:r w:rsidRPr="00AC0985">
        <w:rPr>
          <w:u w:val="single"/>
        </w:rPr>
        <w:t>turn temporary</w:t>
      </w:r>
      <w:r w:rsidRPr="00AC0985">
        <w:rPr>
          <w:sz w:val="14"/>
        </w:rPr>
        <w:t xml:space="preserve"> acute food </w:t>
      </w:r>
      <w:r w:rsidRPr="00AC0985">
        <w:rPr>
          <w:u w:val="single"/>
        </w:rPr>
        <w:t>shortages into longer-term insufficiencies</w:t>
      </w:r>
      <w:r w:rsidRPr="00AC0985">
        <w:rPr>
          <w:sz w:val="14"/>
        </w:rPr>
        <w:t xml:space="preserve">; these acts force people to leave and not return, thus interrupting food production and economic activities permanently. </w:t>
      </w:r>
      <w:r w:rsidRPr="00AC0985">
        <w:rPr>
          <w:u w:val="single"/>
        </w:rPr>
        <w:t>Conflict-linked food shortages set the stage for years of food emergencies</w:t>
      </w:r>
      <w:r w:rsidRPr="00AC0985">
        <w:rPr>
          <w:sz w:val="14"/>
        </w:rPr>
        <w:t>, even after fighting has officially ceased.</w:t>
      </w:r>
    </w:p>
    <w:p w:rsidR="007F71DF" w:rsidRPr="00AC0985" w:rsidRDefault="007F71DF" w:rsidP="007F71DF">
      <w:pPr>
        <w:rPr>
          <w:sz w:val="14"/>
        </w:rPr>
      </w:pPr>
      <w:r w:rsidRPr="00AC0985">
        <w:rPr>
          <w:sz w:val="14"/>
        </w:rPr>
        <w:t xml:space="preserve">To counteract food shortages and prevent famine deaths, the international community has maintained geographic information/famine early warning systems and food reserves since the 1970s. </w:t>
      </w:r>
      <w:proofErr w:type="gramStart"/>
      <w:r w:rsidRPr="00AC0985">
        <w:rPr>
          <w:sz w:val="14"/>
        </w:rPr>
        <w:t xml:space="preserve">Where information systems identify impending or actual acute food shortages, the United Nations and bilateral donors, with the IFRC, the World Food </w:t>
      </w:r>
      <w:proofErr w:type="spellStart"/>
      <w:r w:rsidRPr="00AC0985">
        <w:rPr>
          <w:sz w:val="14"/>
        </w:rPr>
        <w:t>Programme</w:t>
      </w:r>
      <w:proofErr w:type="spellEnd"/>
      <w:r w:rsidRPr="00AC0985">
        <w:rPr>
          <w:sz w:val="14"/>
        </w:rPr>
        <w:t xml:space="preserve"> (WFP), and nongovernmental organizations (NGOs), ordinarily move food and other emergency care into affected zones to prevent starvation and suffering.</w:t>
      </w:r>
      <w:proofErr w:type="gramEnd"/>
      <w:r w:rsidRPr="00AC0985">
        <w:rPr>
          <w:sz w:val="14"/>
        </w:rPr>
        <w:t xml:space="preserve"> Such interventions also are meant to forestall involuntary migrations by would-be victims. </w:t>
      </w:r>
      <w:r w:rsidRPr="00AC0985">
        <w:rPr>
          <w:u w:val="single"/>
        </w:rPr>
        <w:t>By the 1980s, early warning and response had been largely successful in preventing famine except in war zones</w:t>
      </w:r>
      <w:r w:rsidRPr="00AC0985">
        <w:rPr>
          <w:sz w:val="14"/>
        </w:rPr>
        <w:t>.</w:t>
      </w:r>
    </w:p>
    <w:p w:rsidR="007F71DF" w:rsidRPr="009E74C0" w:rsidRDefault="007F71DF" w:rsidP="007F71DF">
      <w:pPr>
        <w:rPr>
          <w:sz w:val="14"/>
        </w:rPr>
      </w:pPr>
      <w:r w:rsidRPr="009E74C0">
        <w:rPr>
          <w:sz w:val="14"/>
        </w:rPr>
        <w:t>Moving food into zones of armed conflict to prevent famine deaths, therefore, became a major goal of humanitarian assistance and famine relief (</w:t>
      </w:r>
      <w:proofErr w:type="spellStart"/>
      <w:r w:rsidRPr="009E74C0">
        <w:rPr>
          <w:sz w:val="14"/>
        </w:rPr>
        <w:t>Minear</w:t>
      </w:r>
      <w:proofErr w:type="spellEnd"/>
      <w:r w:rsidRPr="009E74C0">
        <w:rPr>
          <w:sz w:val="14"/>
        </w:rPr>
        <w:t xml:space="preserve"> et al. 1990; ICN 1992). Unfortunately, much of the </w:t>
      </w:r>
      <w:r w:rsidRPr="00AC0985">
        <w:rPr>
          <w:u w:val="single"/>
        </w:rPr>
        <w:t>food aid intended for noncombatants is hijacked by warring parties</w:t>
      </w:r>
      <w:r w:rsidRPr="009E74C0">
        <w:rPr>
          <w:sz w:val="14"/>
        </w:rPr>
        <w:t xml:space="preserve">, who use control of food aid to reward would-be supporters, starve out opponents, and keep conflict alive. In Ethiopia the </w:t>
      </w:r>
      <w:proofErr w:type="spellStart"/>
      <w:r w:rsidRPr="009E74C0">
        <w:rPr>
          <w:sz w:val="14"/>
        </w:rPr>
        <w:t>Mengistu</w:t>
      </w:r>
      <w:proofErr w:type="spellEnd"/>
      <w:r w:rsidRPr="009E74C0">
        <w:rPr>
          <w:sz w:val="14"/>
        </w:rPr>
        <w:t xml:space="preserve"> government, after starving the opposition, used food aid strategically to remove and forcibly resettle opposition populations (Clay 1988). In southern Sudan both government and opposition forces have used famine as a weapon to control territories and populations since the late 1980s. Government and resistance forces commandeer emergency food, which enables both sides to fight on and also to use food as an instrument of selective ethnic and religious oppression (African Rights, 1994a; Keen, 1994; </w:t>
      </w:r>
      <w:proofErr w:type="spellStart"/>
      <w:r w:rsidRPr="009E74C0">
        <w:rPr>
          <w:sz w:val="14"/>
        </w:rPr>
        <w:t>Minear</w:t>
      </w:r>
      <w:proofErr w:type="spellEnd"/>
      <w:r w:rsidRPr="009E74C0">
        <w:rPr>
          <w:sz w:val="14"/>
        </w:rPr>
        <w:t xml:space="preserve">, 1997). In both situations selective food shortages were first created and then maintained by those who controlled and diverted food aid. Among Rwandan Hutu refugees, control of food distribution in refugee camps has been a chief source of political power. Donated food intended for the most vulnerable women and children found its way first to powerful male interests, enabling them to keep </w:t>
      </w:r>
      <w:proofErr w:type="spellStart"/>
      <w:r w:rsidRPr="009E74C0">
        <w:rPr>
          <w:sz w:val="14"/>
        </w:rPr>
        <w:t>invasionary</w:t>
      </w:r>
      <w:proofErr w:type="spellEnd"/>
      <w:r w:rsidRPr="009E74C0">
        <w:rPr>
          <w:sz w:val="14"/>
        </w:rPr>
        <w:t xml:space="preserve"> hopes alive.</w:t>
      </w:r>
    </w:p>
    <w:p w:rsidR="007F71DF" w:rsidRPr="009E74C0" w:rsidRDefault="007F71DF" w:rsidP="007F71DF">
      <w:pPr>
        <w:rPr>
          <w:sz w:val="22"/>
        </w:rPr>
      </w:pPr>
      <w:r w:rsidRPr="009E74C0">
        <w:rPr>
          <w:sz w:val="14"/>
        </w:rPr>
        <w:t xml:space="preserve">Transporting and guarding emergency food supplies in conflict situations also becomes a chief source of livelihood, vehicles, and arms for would-be combatants. Such distortions have led some analysts (African Rights, 1994a; </w:t>
      </w:r>
      <w:proofErr w:type="spellStart"/>
      <w:r w:rsidRPr="009E74C0">
        <w:rPr>
          <w:sz w:val="14"/>
        </w:rPr>
        <w:t>Minear</w:t>
      </w:r>
      <w:proofErr w:type="spellEnd"/>
      <w:r w:rsidRPr="009E74C0">
        <w:rPr>
          <w:sz w:val="14"/>
        </w:rPr>
        <w:t>, 1997) to argue that food aid prolongs conflicts and should be stopped unless it can be delivered with more oversight. A continuing challenge for donors is how to deliver food and other essential aid in ways that can relieve food shortages and renew productive capacities without refreshing the fighters.</w:t>
      </w:r>
    </w:p>
    <w:p w:rsidR="007F71DF" w:rsidRPr="009E74C0" w:rsidRDefault="007F71DF" w:rsidP="007F71DF">
      <w:pPr>
        <w:rPr>
          <w:sz w:val="14"/>
        </w:rPr>
      </w:pPr>
      <w:r w:rsidRPr="009E74C0">
        <w:rPr>
          <w:sz w:val="14"/>
        </w:rPr>
        <w:t xml:space="preserve">Food shortages related to conflicts also can be characterized as entitlement failures where political powerlessness or economic destitution-usually both-prevent communities, households, or individuals from getting access to food even where it is available. </w:t>
      </w:r>
      <w:r w:rsidRPr="009E74C0">
        <w:rPr>
          <w:u w:val="single"/>
        </w:rPr>
        <w:t>After being stripped of essential assets</w:t>
      </w:r>
      <w:r w:rsidRPr="009E74C0">
        <w:rPr>
          <w:sz w:val="14"/>
        </w:rPr>
        <w:t xml:space="preserve"> including tools, livestock, and jewelry, </w:t>
      </w:r>
      <w:r w:rsidRPr="009E74C0">
        <w:rPr>
          <w:u w:val="single"/>
        </w:rPr>
        <w:t>or parlaying them into food to meet immediate nutritional needs, people find themselves without further resources. Conflict-related destitution thus creates conditions of chronic food insecurity</w:t>
      </w:r>
      <w:r w:rsidRPr="009E74C0">
        <w:rPr>
          <w:sz w:val="14"/>
        </w:rPr>
        <w:t xml:space="preserve"> and shortage </w:t>
      </w:r>
      <w:r w:rsidRPr="009E74C0">
        <w:rPr>
          <w:u w:val="single"/>
        </w:rPr>
        <w:t>for households that otherwise may have been temporarily</w:t>
      </w:r>
      <w:r w:rsidRPr="009E74C0">
        <w:rPr>
          <w:sz w:val="14"/>
        </w:rPr>
        <w:t xml:space="preserve"> or seasonally </w:t>
      </w:r>
      <w:r w:rsidRPr="009E74C0">
        <w:rPr>
          <w:u w:val="single"/>
        </w:rPr>
        <w:t>short</w:t>
      </w:r>
      <w:r w:rsidRPr="009E74C0">
        <w:rPr>
          <w:sz w:val="14"/>
        </w:rPr>
        <w:t xml:space="preserve"> of food.</w:t>
      </w:r>
    </w:p>
    <w:p w:rsidR="007F71DF" w:rsidRDefault="007F71DF" w:rsidP="007F71DF">
      <w:r w:rsidRPr="009E74C0">
        <w:rPr>
          <w:sz w:val="16"/>
        </w:rPr>
        <w:t>Food Poverty or Food Insecurity</w:t>
      </w:r>
    </w:p>
    <w:p w:rsidR="007F71DF" w:rsidRPr="009E74C0" w:rsidRDefault="007F71DF" w:rsidP="007F71DF">
      <w:pPr>
        <w:rPr>
          <w:sz w:val="12"/>
        </w:rPr>
      </w:pPr>
      <w:r w:rsidRPr="009E74C0">
        <w:rPr>
          <w:sz w:val="12"/>
        </w:rPr>
        <w:t xml:space="preserve">Less dramatic but more pervasive is the chronic food insecurity created by conflict that usually lingers long after active fighting has ceased. Food insecurity, or </w:t>
      </w:r>
      <w:r w:rsidRPr="009E74C0">
        <w:rPr>
          <w:u w:val="single"/>
        </w:rPr>
        <w:t>poverty-related hunger, follows from armed violence that disrupts markets and livelihoods</w:t>
      </w:r>
      <w:r w:rsidRPr="009E74C0">
        <w:rPr>
          <w:sz w:val="12"/>
        </w:rPr>
        <w:t xml:space="preserve"> and leaves households without sufficient resources to access food.</w:t>
      </w:r>
    </w:p>
    <w:p w:rsidR="007F71DF" w:rsidRPr="009E74C0" w:rsidRDefault="007F71DF" w:rsidP="007F71DF">
      <w:pPr>
        <w:rPr>
          <w:sz w:val="14"/>
        </w:rPr>
      </w:pPr>
      <w:r w:rsidRPr="009E74C0">
        <w:rPr>
          <w:sz w:val="14"/>
        </w:rPr>
        <w:t xml:space="preserve">Armed violence destroys assets of civilians and removes whole communities or selected households and individuals from customary sources of income. </w:t>
      </w:r>
      <w:r w:rsidRPr="009E74C0">
        <w:rPr>
          <w:u w:val="single"/>
        </w:rPr>
        <w:t>Where manufacturing and market areas are bombed, or transport disrupted, livelihoods are destroyed over wide areas</w:t>
      </w:r>
      <w:r w:rsidRPr="009E74C0">
        <w:rPr>
          <w:sz w:val="14"/>
        </w:rPr>
        <w:t xml:space="preserve">. In addition, </w:t>
      </w:r>
      <w:r w:rsidRPr="009E74C0">
        <w:rPr>
          <w:u w:val="single"/>
        </w:rPr>
        <w:t xml:space="preserve">conflicts disrupt migratory labor and remittance patterns over broad regions, as has been shown in the recent conflicts in </w:t>
      </w:r>
      <w:r w:rsidRPr="009E74C0">
        <w:rPr>
          <w:sz w:val="14"/>
        </w:rPr>
        <w:t>the Horn of</w:t>
      </w:r>
      <w:r w:rsidRPr="009E74C0">
        <w:rPr>
          <w:u w:val="single"/>
        </w:rPr>
        <w:t xml:space="preserve"> Africa</w:t>
      </w:r>
      <w:r w:rsidRPr="009E74C0">
        <w:rPr>
          <w:sz w:val="14"/>
        </w:rPr>
        <w:t xml:space="preserve"> and Iraq.</w:t>
      </w:r>
    </w:p>
    <w:p w:rsidR="007F71DF" w:rsidRPr="009E74C0" w:rsidRDefault="007F71DF" w:rsidP="007F71DF">
      <w:pPr>
        <w:rPr>
          <w:sz w:val="14"/>
        </w:rPr>
      </w:pPr>
      <w:r w:rsidRPr="009E74C0">
        <w:rPr>
          <w:u w:val="single"/>
        </w:rPr>
        <w:t>Multiple years of warfare remove entire age cohorts from formal schooling and ordinary socialization and cause longer-term multigenerational underemployment and underdeveloped peacetime work skills. Poverty-related hunger is likely to persist</w:t>
      </w:r>
      <w:r w:rsidRPr="009E74C0">
        <w:rPr>
          <w:sz w:val="14"/>
        </w:rPr>
        <w:t xml:space="preserve"> well after the armed struggles have ceased in Southern and West Africa and Central America </w:t>
      </w:r>
      <w:r w:rsidRPr="009E74C0">
        <w:rPr>
          <w:u w:val="single"/>
        </w:rPr>
        <w:t>because</w:t>
      </w:r>
      <w:r w:rsidRPr="009E74C0">
        <w:rPr>
          <w:sz w:val="14"/>
        </w:rPr>
        <w:t xml:space="preserve"> more than 20 years of armed </w:t>
      </w:r>
      <w:r w:rsidRPr="009E74C0">
        <w:rPr>
          <w:u w:val="single"/>
        </w:rPr>
        <w:t>violence has left the younger generation under prepared for any vocation other than fighting</w:t>
      </w:r>
      <w:r w:rsidRPr="009E74C0">
        <w:rPr>
          <w:sz w:val="14"/>
        </w:rPr>
        <w:t>. After wars have destroyed natural and social resource bases, people must reform and rebuild communities, regain land titles, reconstruct waterworks, replant trees, and recruit seeds, animals, and tools to restore livelihoods. They must also reconcile hostilities and distrust that in some cases predate active fighting. None of these are quick turnarounds, and all contribute to continuing underproduction, poverty, malnutrition, and risk of renewed violence.</w:t>
      </w:r>
    </w:p>
    <w:p w:rsidR="007F71DF" w:rsidRDefault="007F71DF" w:rsidP="007F71DF"/>
    <w:p w:rsidR="007F71DF" w:rsidRPr="008714A5" w:rsidRDefault="007F71DF" w:rsidP="007F71DF">
      <w:pPr>
        <w:pStyle w:val="Heading4"/>
      </w:pPr>
      <w:r w:rsidRPr="008714A5">
        <w:t>Nuke war</w:t>
      </w:r>
    </w:p>
    <w:p w:rsidR="007F71DF" w:rsidRPr="008714A5" w:rsidRDefault="007F71DF" w:rsidP="007F71DF">
      <w:r w:rsidRPr="008714A5">
        <w:rPr>
          <w:rStyle w:val="Style13ptBold"/>
        </w:rPr>
        <w:t>CRIBB 2010</w:t>
      </w:r>
      <w:r w:rsidRPr="008714A5">
        <w:t xml:space="preserve"> </w:t>
      </w:r>
      <w:r w:rsidRPr="008714A5">
        <w:rPr>
          <w:sz w:val="16"/>
        </w:rPr>
        <w:t>(Julian,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rsidR="007F71DF" w:rsidRPr="008714A5" w:rsidRDefault="007F71DF" w:rsidP="007F71DF">
      <w:pPr>
        <w:rPr>
          <w:sz w:val="16"/>
        </w:rPr>
      </w:pPr>
      <w:r w:rsidRPr="008714A5">
        <w:rPr>
          <w:sz w:val="16"/>
        </w:rPr>
        <w:t xml:space="preserve">This is the most likely means by which the coming </w:t>
      </w:r>
      <w:r w:rsidRPr="008714A5">
        <w:rPr>
          <w:u w:val="single"/>
        </w:rPr>
        <w:t>famine will affect all citizens of Earth, both through the direct consequences of refugee floods</w:t>
      </w:r>
      <w:r w:rsidRPr="008714A5">
        <w:rPr>
          <w:sz w:val="16"/>
        </w:rPr>
        <w:t xml:space="preserve"> for receiving countries </w:t>
      </w:r>
      <w:r w:rsidRPr="008714A5">
        <w:rPr>
          <w:u w:val="single"/>
        </w:rPr>
        <w:t>and through</w:t>
      </w:r>
      <w:r w:rsidRPr="008714A5">
        <w:rPr>
          <w:sz w:val="16"/>
        </w:rPr>
        <w:t xml:space="preserve"> the effect on </w:t>
      </w:r>
      <w:r w:rsidRPr="008714A5">
        <w:rPr>
          <w:u w:val="single"/>
        </w:rPr>
        <w:t>global food prices and the cost</w:t>
      </w:r>
      <w:r w:rsidRPr="008714A5">
        <w:rPr>
          <w:sz w:val="16"/>
        </w:rPr>
        <w:t xml:space="preserve"> to public revenues </w:t>
      </w:r>
      <w:r w:rsidRPr="008714A5">
        <w:rPr>
          <w:u w:val="single"/>
        </w:rPr>
        <w:t>of redressing the problem</w:t>
      </w:r>
      <w:r w:rsidRPr="008714A5">
        <w:rPr>
          <w:sz w:val="16"/>
        </w:rPr>
        <w:t xml:space="preserve">. Coupled with this is </w:t>
      </w:r>
      <w:r w:rsidRPr="008714A5">
        <w:rPr>
          <w:u w:val="single"/>
        </w:rPr>
        <w:t>the risk of wars breaking out over local disputes about food</w:t>
      </w:r>
      <w:r w:rsidRPr="008714A5">
        <w:rPr>
          <w:sz w:val="16"/>
        </w:rPr>
        <w:t xml:space="preserve">, land, and water and the dangers that the </w:t>
      </w:r>
      <w:r w:rsidRPr="008714A5">
        <w:rPr>
          <w:u w:val="single"/>
        </w:rPr>
        <w:t>major military powers may be sucked into these vortices</w:t>
      </w:r>
      <w:r w:rsidRPr="008714A5">
        <w:rPr>
          <w:sz w:val="16"/>
        </w:rPr>
        <w:t xml:space="preserve">, that smaller nations newly </w:t>
      </w:r>
      <w:r w:rsidRPr="008714A5">
        <w:rPr>
          <w:u w:val="single"/>
        </w:rPr>
        <w:t>nuclear-armed may become embroiled</w:t>
      </w:r>
      <w:r w:rsidRPr="008714A5">
        <w:rPr>
          <w:sz w:val="16"/>
        </w:rPr>
        <w:t xml:space="preserve">, and that </w:t>
      </w:r>
      <w:r w:rsidRPr="008714A5">
        <w:rPr>
          <w:u w:val="single"/>
        </w:rPr>
        <w:t>shock waves propagated by these conflicts will jar the global economy and disrupt trade, sending food prices into a fresh spiral</w:t>
      </w:r>
      <w:r w:rsidRPr="008714A5">
        <w:rPr>
          <w:sz w:val="16"/>
        </w:rPr>
        <w:t xml:space="preserve">. Indeed, </w:t>
      </w:r>
      <w:r w:rsidRPr="008714A5">
        <w:rPr>
          <w:u w:val="single"/>
        </w:rPr>
        <w:t>an increasingly credible scenario for World War III is</w:t>
      </w:r>
      <w:r w:rsidRPr="008714A5">
        <w:rPr>
          <w:sz w:val="16"/>
        </w:rPr>
        <w:t xml:space="preserve"> not so much a confrontation of superpowers and their allies as a festering, self-perpetuating chain of </w:t>
      </w:r>
      <w:r w:rsidRPr="008714A5">
        <w:rPr>
          <w:u w:val="single"/>
        </w:rPr>
        <w:t>resource conflicts driven by</w:t>
      </w:r>
      <w:r w:rsidRPr="008714A5">
        <w:rPr>
          <w:sz w:val="16"/>
        </w:rPr>
        <w:t xml:space="preserve"> the widening gap between </w:t>
      </w:r>
      <w:r w:rsidRPr="008714A5">
        <w:rPr>
          <w:u w:val="single"/>
        </w:rPr>
        <w:t>food</w:t>
      </w:r>
      <w:r w:rsidRPr="008714A5">
        <w:rPr>
          <w:sz w:val="16"/>
        </w:rPr>
        <w:t xml:space="preserve"> and energy supplies and peoples' need to secure them.</w:t>
      </w:r>
    </w:p>
    <w:p w:rsidR="007F71DF" w:rsidRDefault="007F71DF" w:rsidP="007F71DF"/>
    <w:p w:rsidR="007F71DF" w:rsidRDefault="007F71DF" w:rsidP="007F71DF"/>
    <w:p w:rsidR="007F71DF" w:rsidRDefault="007F71DF" w:rsidP="007F71DF"/>
    <w:p w:rsidR="007F71DF" w:rsidRDefault="007F71DF" w:rsidP="007F71DF"/>
    <w:p w:rsidR="007F71DF" w:rsidRDefault="007F71DF" w:rsidP="007F71DF"/>
    <w:p w:rsidR="007F71DF" w:rsidRDefault="007F71DF" w:rsidP="007F71DF">
      <w:pPr>
        <w:pStyle w:val="Heading3"/>
      </w:pPr>
      <w:r>
        <w:t>Focus UQ</w:t>
      </w:r>
    </w:p>
    <w:p w:rsidR="007F71DF" w:rsidRDefault="007F71DF" w:rsidP="007F71DF"/>
    <w:p w:rsidR="007F71DF" w:rsidRDefault="007F71DF" w:rsidP="007F71DF">
      <w:pPr>
        <w:pStyle w:val="Heading4"/>
      </w:pPr>
      <w:r>
        <w:t>US is pushing a diplomatic solution for Ethiopia and Eritrea now</w:t>
      </w:r>
    </w:p>
    <w:p w:rsidR="007F71DF" w:rsidRPr="008F275D" w:rsidRDefault="007F71DF" w:rsidP="007F71DF">
      <w:pPr>
        <w:rPr>
          <w:sz w:val="20"/>
        </w:rPr>
      </w:pPr>
      <w:r w:rsidRPr="008F275D">
        <w:rPr>
          <w:rStyle w:val="Style13ptBold"/>
        </w:rPr>
        <w:t>NEWS24 2016</w:t>
      </w:r>
      <w:r>
        <w:t xml:space="preserve"> </w:t>
      </w:r>
      <w:r w:rsidRPr="008F275D">
        <w:rPr>
          <w:sz w:val="20"/>
        </w:rPr>
        <w:t>(US urges 'restraint' after Ethiopia-Eritrea border skirmish, June 15, http://www.news24.com/Africa/News/us-urges-restraint-after-ethiopia-eritrea-border-skirmish-20160615-2)</w:t>
      </w:r>
    </w:p>
    <w:p w:rsidR="007F71DF" w:rsidRPr="008F275D" w:rsidRDefault="007F71DF" w:rsidP="007F71DF">
      <w:pPr>
        <w:rPr>
          <w:sz w:val="16"/>
        </w:rPr>
      </w:pPr>
      <w:r w:rsidRPr="008F275D">
        <w:rPr>
          <w:u w:val="single"/>
        </w:rPr>
        <w:t>The United States voiced "grave concern</w:t>
      </w:r>
      <w:r w:rsidRPr="008F275D">
        <w:rPr>
          <w:sz w:val="16"/>
        </w:rPr>
        <w:t xml:space="preserve">" on Tuesday </w:t>
      </w:r>
      <w:r w:rsidRPr="008F275D">
        <w:rPr>
          <w:u w:val="single"/>
        </w:rPr>
        <w:t>after</w:t>
      </w:r>
      <w:r w:rsidRPr="008F275D">
        <w:rPr>
          <w:sz w:val="16"/>
        </w:rPr>
        <w:t xml:space="preserve"> fiery weekend </w:t>
      </w:r>
      <w:r w:rsidRPr="008F275D">
        <w:rPr>
          <w:u w:val="single"/>
        </w:rPr>
        <w:t>clashes between</w:t>
      </w:r>
      <w:r w:rsidRPr="008F275D">
        <w:rPr>
          <w:sz w:val="16"/>
        </w:rPr>
        <w:t xml:space="preserve"> arch rivals </w:t>
      </w:r>
      <w:r w:rsidRPr="008F275D">
        <w:rPr>
          <w:u w:val="single"/>
        </w:rPr>
        <w:t>Ethiopia and Eritrea</w:t>
      </w:r>
      <w:r w:rsidRPr="008F275D">
        <w:rPr>
          <w:sz w:val="16"/>
        </w:rPr>
        <w:t>.</w:t>
      </w:r>
    </w:p>
    <w:p w:rsidR="007F71DF" w:rsidRPr="008F275D" w:rsidRDefault="007F71DF" w:rsidP="007F71DF">
      <w:pPr>
        <w:rPr>
          <w:sz w:val="16"/>
        </w:rPr>
      </w:pPr>
      <w:r w:rsidRPr="008F275D">
        <w:rPr>
          <w:u w:val="single"/>
        </w:rPr>
        <w:t>"We call for both sides to exercise restraint and engage in political dialogue," US State Department spokesperson</w:t>
      </w:r>
      <w:r w:rsidRPr="008F275D">
        <w:rPr>
          <w:sz w:val="16"/>
        </w:rPr>
        <w:t xml:space="preserve"> John </w:t>
      </w:r>
      <w:r w:rsidRPr="008F275D">
        <w:rPr>
          <w:u w:val="single"/>
        </w:rPr>
        <w:t>Kirby said</w:t>
      </w:r>
      <w:r w:rsidRPr="008F275D">
        <w:rPr>
          <w:sz w:val="16"/>
        </w:rPr>
        <w:t xml:space="preserve"> in a statement.</w:t>
      </w:r>
    </w:p>
    <w:p w:rsidR="007F71DF" w:rsidRDefault="007F71DF" w:rsidP="007F71DF">
      <w:r w:rsidRPr="008F275D">
        <w:rPr>
          <w:sz w:val="16"/>
        </w:rPr>
        <w:t>Sunday's fighting resulted in untold heavy losses claimed by both sides along the heavily fortified frontier in East Africa, making it one of the worst battles since the 1998-2000 border war.</w:t>
      </w:r>
    </w:p>
    <w:p w:rsidR="007F71DF" w:rsidRDefault="007F71DF" w:rsidP="007F71DF">
      <w:r w:rsidRPr="008F275D">
        <w:rPr>
          <w:sz w:val="16"/>
        </w:rPr>
        <w:t>That conflict ended with a cessation of hostilities agreement that barred a military solution between the enemy nations.</w:t>
      </w:r>
    </w:p>
    <w:p w:rsidR="007F71DF" w:rsidRPr="008F275D" w:rsidRDefault="007F71DF" w:rsidP="007F71DF">
      <w:pPr>
        <w:rPr>
          <w:sz w:val="16"/>
        </w:rPr>
      </w:pPr>
      <w:r w:rsidRPr="008F275D">
        <w:rPr>
          <w:u w:val="single"/>
        </w:rPr>
        <w:t>Kirby urged "both Ethiopia and Eritrea to cooperate in promoting stability and sustainable peace</w:t>
      </w:r>
      <w:r w:rsidRPr="008F275D">
        <w:rPr>
          <w:sz w:val="16"/>
        </w:rPr>
        <w:t xml:space="preserve"> in the region."</w:t>
      </w:r>
    </w:p>
    <w:p w:rsidR="007F71DF" w:rsidRDefault="007F71DF" w:rsidP="007F71DF"/>
    <w:p w:rsidR="007F71DF" w:rsidRDefault="00FA3D06" w:rsidP="007F71DF">
      <w:pPr>
        <w:pStyle w:val="Heading3"/>
      </w:pPr>
      <w:r>
        <w:t>Link Ext—</w:t>
      </w:r>
      <w:r w:rsidR="007F71DF">
        <w:t>Africa</w:t>
      </w:r>
    </w:p>
    <w:p w:rsidR="007F71DF" w:rsidRDefault="007F71DF" w:rsidP="007F71DF"/>
    <w:p w:rsidR="007F71DF" w:rsidRDefault="007F71DF" w:rsidP="007F71DF">
      <w:pPr>
        <w:pStyle w:val="Heading4"/>
      </w:pPr>
      <w:r>
        <w:t>US focus on China trades off with Africa—the result is ineffective limited engagement</w:t>
      </w:r>
    </w:p>
    <w:p w:rsidR="007F71DF" w:rsidRDefault="007F71DF" w:rsidP="007F71DF">
      <w:r w:rsidRPr="009059F9">
        <w:rPr>
          <w:rStyle w:val="Style13ptBold"/>
        </w:rPr>
        <w:t>GAUDILLIERE 2014</w:t>
      </w:r>
      <w:r>
        <w:t xml:space="preserve"> </w:t>
      </w:r>
      <w:r w:rsidRPr="009059F9">
        <w:rPr>
          <w:sz w:val="20"/>
        </w:rPr>
        <w:t xml:space="preserve">(Lieutenant Colonel Pierre </w:t>
      </w:r>
      <w:proofErr w:type="spellStart"/>
      <w:r w:rsidRPr="009059F9">
        <w:rPr>
          <w:sz w:val="20"/>
        </w:rPr>
        <w:t>Gaudilliere</w:t>
      </w:r>
      <w:proofErr w:type="spellEnd"/>
      <w:r w:rsidRPr="009059F9">
        <w:rPr>
          <w:sz w:val="20"/>
        </w:rPr>
        <w:t xml:space="preserve">, Office of the Chief of Staff, French Air Force, masters of aeronautical science, and from the Paris Institute of Political Studies, masters of international affairs-international security, “FROM PIVOT TO SYMMETRY? INTEGRATING AFRICA IN THE REBALANCE TO ASIA,” Lieutenant Colonel </w:t>
      </w:r>
      <w:proofErr w:type="spellStart"/>
      <w:r w:rsidRPr="009059F9">
        <w:rPr>
          <w:sz w:val="20"/>
        </w:rPr>
        <w:t>Gaudilliere’s</w:t>
      </w:r>
      <w:proofErr w:type="spellEnd"/>
      <w:r w:rsidRPr="009059F9">
        <w:rPr>
          <w:sz w:val="20"/>
        </w:rPr>
        <w:t xml:space="preserve"> thesis won the Foreign Area Officers Association writing award at the Air War College, Feb 13, 2014, http://www.faoa.org/Resources/Documents/GAUDILLIERE.pdf)</w:t>
      </w:r>
    </w:p>
    <w:p w:rsidR="007F71DF" w:rsidRDefault="007F71DF" w:rsidP="007F71DF">
      <w:r w:rsidRPr="00AE2F35">
        <w:rPr>
          <w:sz w:val="16"/>
        </w:rPr>
        <w:t xml:space="preserve">First, the administration has quickly reacted with a rhetorical move in order to diminish the negative connotation inherent to the word pivot. </w:t>
      </w:r>
      <w:r w:rsidRPr="00AE2F35">
        <w:rPr>
          <w:u w:val="single"/>
        </w:rPr>
        <w:t>The euphemistic use of rebalance, or refocus to Asia</w:t>
      </w:r>
      <w:r>
        <w:rPr>
          <w:u w:val="single"/>
        </w:rPr>
        <w:t xml:space="preserve"> </w:t>
      </w:r>
      <w:r w:rsidRPr="00AE2F35">
        <w:rPr>
          <w:u w:val="single"/>
        </w:rPr>
        <w:t>tries to counter the impression that the U.S. is pivoting away from other places. Nonetheless, this effort</w:t>
      </w:r>
      <w:r>
        <w:rPr>
          <w:u w:val="single"/>
        </w:rPr>
        <w:t xml:space="preserve"> </w:t>
      </w:r>
      <w:r w:rsidRPr="00AE2F35">
        <w:rPr>
          <w:u w:val="single"/>
        </w:rPr>
        <w:t xml:space="preserve">cannot hide the </w:t>
      </w:r>
      <w:r w:rsidRPr="00AE2F35">
        <w:rPr>
          <w:b/>
          <w:u w:val="single"/>
        </w:rPr>
        <w:t>downgrading of Africa</w:t>
      </w:r>
      <w:r w:rsidRPr="00AE2F35">
        <w:rPr>
          <w:sz w:val="16"/>
        </w:rPr>
        <w:t xml:space="preserve"> contained in official expressions of U.S. grand strategy since 2011. For instance, the Defense Strategic Guidance of 2011 uses the word “Africa” only once throughout its sixteen pages,30 compared to twenty-four appearances in the 2010 National Security Strategy.31 Moreover, symbolically enough, </w:t>
      </w:r>
      <w:r w:rsidRPr="00AE2F35">
        <w:rPr>
          <w:u w:val="single"/>
        </w:rPr>
        <w:t xml:space="preserve">Africa is addressed as the </w:t>
      </w:r>
      <w:r w:rsidRPr="00AE2F35">
        <w:rPr>
          <w:b/>
          <w:u w:val="single"/>
        </w:rPr>
        <w:t>last item</w:t>
      </w:r>
      <w:r w:rsidRPr="00AE2F35">
        <w:rPr>
          <w:sz w:val="16"/>
        </w:rPr>
        <w:t xml:space="preserve"> on the White House Foreign Policy webpage.32 The 2012 Presidential Policy Directive on U.S. strategy toward sub-Saharan Africa partly fills this rhetorical gap, but its implementation remains hinged on the same structural contradictions. In fact, </w:t>
      </w:r>
      <w:r w:rsidRPr="00AE2F35">
        <w:rPr>
          <w:u w:val="single"/>
        </w:rPr>
        <w:t>the translation of U.S. strategic motives into operational objectives leads to selective</w:t>
      </w:r>
      <w:r>
        <w:rPr>
          <w:u w:val="single"/>
        </w:rPr>
        <w:t xml:space="preserve"> </w:t>
      </w:r>
      <w:r w:rsidRPr="00AE2F35">
        <w:rPr>
          <w:u w:val="single"/>
        </w:rPr>
        <w:t>engagement, as opposed to a holistic strategy that addresses challenges on the whole African continent</w:t>
      </w:r>
      <w:r w:rsidRPr="00AE2F35">
        <w:rPr>
          <w:sz w:val="16"/>
        </w:rPr>
        <w:t xml:space="preserve">. In this vein, the 2013 presidential trip to Africa epitomizes two things. First, it underscores the position of Africa on the American agenda. It is the only appearance of Barak Obama on this continent since 2009, a relative “absence” with political implications: “when we talk about U.S.-Africa policy [...] we trace it back to Bill Clinton, you trace it back to George W. Bush, and very little of President Obama. In that sense, [...] Obama has not been felt in Africa.”33 Second, by choosing Senegal, South Africa, and Tanzania, </w:t>
      </w:r>
      <w:r w:rsidRPr="00AE2F35">
        <w:rPr>
          <w:u w:val="single"/>
        </w:rPr>
        <w:t>the U.S. shows its eagerness to trade with democratic African nations, more than its will to</w:t>
      </w:r>
      <w:r>
        <w:rPr>
          <w:u w:val="single"/>
        </w:rPr>
        <w:t xml:space="preserve"> </w:t>
      </w:r>
      <w:r w:rsidRPr="00AE2F35">
        <w:rPr>
          <w:u w:val="single"/>
        </w:rPr>
        <w:t>address the root problem of putting illiberal countries and failing states on the road to free market</w:t>
      </w:r>
      <w:r>
        <w:rPr>
          <w:u w:val="single"/>
        </w:rPr>
        <w:t xml:space="preserve"> </w:t>
      </w:r>
      <w:r w:rsidRPr="00AE2F35">
        <w:rPr>
          <w:u w:val="single"/>
        </w:rPr>
        <w:t>democracy</w:t>
      </w:r>
      <w:r w:rsidRPr="00AE2F35">
        <w:rPr>
          <w:sz w:val="16"/>
        </w:rPr>
        <w:t>.</w:t>
      </w:r>
    </w:p>
    <w:p w:rsidR="007F71DF" w:rsidRDefault="007F71DF" w:rsidP="007F71DF"/>
    <w:p w:rsidR="00FA3D06" w:rsidRDefault="00FA3D06" w:rsidP="007F71DF"/>
    <w:p w:rsidR="00A93419" w:rsidRDefault="00A93419" w:rsidP="00A93419">
      <w:pPr>
        <w:pStyle w:val="Heading3"/>
      </w:pPr>
      <w:r>
        <w:t>Link Ext—Environment</w:t>
      </w:r>
    </w:p>
    <w:p w:rsidR="00A93419" w:rsidRDefault="00A93419" w:rsidP="00A93419"/>
    <w:p w:rsidR="00A93419" w:rsidRDefault="00A93419" w:rsidP="00A93419">
      <w:pPr>
        <w:pStyle w:val="Heading4"/>
      </w:pPr>
      <w:r>
        <w:t>The plan consumes diplomatic resources—this undermines US efforts to prevent ballistic missile proliferation and territorial conflicts</w:t>
      </w:r>
    </w:p>
    <w:p w:rsidR="00A93419" w:rsidRPr="00220618" w:rsidRDefault="00A93419" w:rsidP="00A93419">
      <w:pPr>
        <w:rPr>
          <w:sz w:val="20"/>
        </w:rPr>
      </w:pPr>
      <w:r w:rsidRPr="005B1AFB">
        <w:rPr>
          <w:rStyle w:val="Style13ptBold"/>
        </w:rPr>
        <w:t xml:space="preserve">ANDERSON AND GREWELL 2001 </w:t>
      </w:r>
      <w:r w:rsidRPr="00220618">
        <w:rPr>
          <w:sz w:val="20"/>
        </w:rPr>
        <w:t>(Terry L. Anderson is executive director of Political Economy Research Center and senior fellow at the Hoover Institution, Stanford University. J. Bishop Grewell is a research associate with PERC, “It Isn't Easy Being Green: Environmental Policy Implications for Foreign Policy, International Law, and Sovereignty,” 2 Chi. J. Int'l L. 427)</w:t>
      </w:r>
    </w:p>
    <w:p w:rsidR="00A93419" w:rsidRPr="00220618" w:rsidRDefault="00A93419" w:rsidP="00A93419">
      <w:pPr>
        <w:rPr>
          <w:sz w:val="16"/>
        </w:rPr>
      </w:pPr>
      <w:r w:rsidRPr="00220618">
        <w:rPr>
          <w:u w:val="single"/>
        </w:rPr>
        <w:t>Foreign policy is a bag of goods that includes issues from free trade to arms trading to human rights. Each new issue in the bag weighs it down, lessening</w:t>
      </w:r>
      <w:r w:rsidRPr="00220618">
        <w:rPr>
          <w:sz w:val="16"/>
        </w:rPr>
        <w:t xml:space="preserve"> the </w:t>
      </w:r>
      <w:r w:rsidRPr="00220618">
        <w:rPr>
          <w:u w:val="single"/>
        </w:rPr>
        <w:t>focus</w:t>
      </w:r>
      <w:r w:rsidRPr="00220618">
        <w:rPr>
          <w:sz w:val="16"/>
        </w:rPr>
        <w:t xml:space="preserve"> on other issues </w:t>
      </w:r>
      <w:r w:rsidRPr="00220618">
        <w:rPr>
          <w:u w:val="single"/>
        </w:rPr>
        <w:t>and</w:t>
      </w:r>
      <w:r w:rsidRPr="00220618">
        <w:rPr>
          <w:sz w:val="16"/>
        </w:rPr>
        <w:t xml:space="preserve"> even </w:t>
      </w:r>
      <w:r w:rsidRPr="00220618">
        <w:rPr>
          <w:u w:val="single"/>
        </w:rPr>
        <w:t>creating conflicts between issues</w:t>
      </w:r>
      <w:r w:rsidRPr="00220618">
        <w:rPr>
          <w:sz w:val="16"/>
        </w:rPr>
        <w:t>.</w:t>
      </w:r>
    </w:p>
    <w:p w:rsidR="00A93419" w:rsidRPr="00A93419" w:rsidRDefault="00A93419" w:rsidP="00A93419">
      <w:pPr>
        <w:rPr>
          <w:sz w:val="14"/>
        </w:rPr>
      </w:pPr>
      <w:r w:rsidRPr="00220618">
        <w:rPr>
          <w:u w:val="single"/>
        </w:rPr>
        <w:t>Increased environmental regulations could cause countries to lessen their focus on international threats of violence, such as the sale of ballistic missiles or border conflicts between nations.</w:t>
      </w:r>
      <w:r w:rsidRPr="00220618">
        <w:rPr>
          <w:sz w:val="22"/>
        </w:rPr>
        <w:t xml:space="preserve"> </w:t>
      </w:r>
      <w:r w:rsidRPr="00220618">
        <w:rPr>
          <w:u w:val="single"/>
        </w:rPr>
        <w:t>As countries must watch over more and more issues arising in the international policy arena, they will stretch the resources necessary to deal with traditional international issues</w:t>
      </w:r>
      <w:r w:rsidRPr="00220618">
        <w:rPr>
          <w:sz w:val="14"/>
        </w:rPr>
        <w:t>. As Schaefer writes, "</w:t>
      </w:r>
      <w:r w:rsidRPr="00220618">
        <w:rPr>
          <w:u w:val="single"/>
        </w:rPr>
        <w:t>Because diplomatic currency is finite</w:t>
      </w:r>
      <w:r w:rsidRPr="00220618">
        <w:rPr>
          <w:sz w:val="14"/>
        </w:rPr>
        <w:t xml:space="preserve"> . . . </w:t>
      </w:r>
      <w:r w:rsidRPr="00220618">
        <w:rPr>
          <w:u w:val="single"/>
        </w:rPr>
        <w:t>it is critically important that the United States focus its diplomatic efforts on issues of paramount importance to the nation</w:t>
      </w:r>
      <w:r w:rsidRPr="00220618">
        <w:rPr>
          <w:sz w:val="14"/>
        </w:rPr>
        <w:t>. Traditionally, these priorities have been opposing hostile domination of key geographic regions, supporting our allies, securing vital resources, and ensuring access to foreign economies." n40</w:t>
      </w:r>
    </w:p>
    <w:p w:rsidR="00A93419" w:rsidRDefault="00A93419" w:rsidP="00A93419"/>
    <w:p w:rsidR="00A93419" w:rsidRDefault="00A93419" w:rsidP="00A93419"/>
    <w:p w:rsidR="00A93419" w:rsidRDefault="00A93419" w:rsidP="00A93419"/>
    <w:p w:rsidR="00FA3D06" w:rsidRDefault="00FA3D06" w:rsidP="00FA3D06">
      <w:pPr>
        <w:pStyle w:val="Heading3"/>
      </w:pPr>
      <w:r>
        <w:t>Link Ext—General</w:t>
      </w:r>
    </w:p>
    <w:p w:rsidR="00FA3D06" w:rsidRDefault="00FA3D06" w:rsidP="00FA3D06"/>
    <w:p w:rsidR="00FA3D06" w:rsidRDefault="00FA3D06" w:rsidP="00FA3D06">
      <w:pPr>
        <w:pStyle w:val="Heading4"/>
      </w:pPr>
      <w:r>
        <w:t>Diplomatic and economic engagement with China diminish focus on other regions</w:t>
      </w:r>
    </w:p>
    <w:p w:rsidR="00FA3D06" w:rsidRDefault="00FA3D06" w:rsidP="00FA3D06">
      <w:r w:rsidRPr="00A372F3">
        <w:rPr>
          <w:rStyle w:val="Style13ptBold"/>
        </w:rPr>
        <w:t>POLLACK AND SACHS 2014</w:t>
      </w:r>
      <w:r>
        <w:t xml:space="preserve"> </w:t>
      </w:r>
      <w:r w:rsidRPr="00A372F3">
        <w:rPr>
          <w:sz w:val="20"/>
        </w:rPr>
        <w:t xml:space="preserve">(Jonathan and </w:t>
      </w:r>
      <w:proofErr w:type="spellStart"/>
      <w:r w:rsidRPr="00A372F3">
        <w:rPr>
          <w:sz w:val="20"/>
        </w:rPr>
        <w:t>Natan</w:t>
      </w:r>
      <w:proofErr w:type="spellEnd"/>
      <w:r w:rsidRPr="00A372F3">
        <w:rPr>
          <w:sz w:val="20"/>
        </w:rPr>
        <w:t>, Brookings Institution, CHINA, ISRAEL AND THE UNITED STATES Proceedings from the U.S.-China-Israel Trilateral Conference, http://www.brookings.edu/~/media/research/files/reports/2014/us-china-israel-proceedings-sachs-pollack/china_israel_us_proceedings_2014.pdf)</w:t>
      </w:r>
    </w:p>
    <w:p w:rsidR="00FA3D06" w:rsidRPr="00A51A85" w:rsidRDefault="00FA3D06" w:rsidP="00FA3D06">
      <w:pPr>
        <w:rPr>
          <w:sz w:val="16"/>
        </w:rPr>
      </w:pPr>
      <w:r w:rsidRPr="00A51A85">
        <w:rPr>
          <w:sz w:val="16"/>
        </w:rPr>
        <w:t xml:space="preserve">From a Chinese perspective, some view the gap in military capabilities between the United States and China as a continuing source of instability in U.S.-China relations. In this view, defining the terms of future cooperation between the two countries requires addressing this imbalance, and creating “shared leadership” between the two countries. Furthermore, according to this view, </w:t>
      </w:r>
      <w:r w:rsidRPr="00A51A85">
        <w:rPr>
          <w:u w:val="single"/>
        </w:rPr>
        <w:t>the Chinese would like to see</w:t>
      </w:r>
      <w:r w:rsidRPr="00A51A85">
        <w:rPr>
          <w:sz w:val="16"/>
        </w:rPr>
        <w:t xml:space="preserve"> their country elevated to an equal partnership with the United States and a U.S. willingness to accept this change as a principal manifestation of the </w:t>
      </w:r>
      <w:r w:rsidRPr="00A51A85">
        <w:rPr>
          <w:u w:val="single"/>
        </w:rPr>
        <w:t>long-term U.S.</w:t>
      </w:r>
      <w:r>
        <w:rPr>
          <w:u w:val="single"/>
        </w:rPr>
        <w:t xml:space="preserve"> </w:t>
      </w:r>
      <w:r w:rsidRPr="00A51A85">
        <w:rPr>
          <w:u w:val="single"/>
        </w:rPr>
        <w:t>commitment to bilateral cooperation</w:t>
      </w:r>
      <w:r w:rsidRPr="00A51A85">
        <w:rPr>
          <w:sz w:val="16"/>
        </w:rPr>
        <w:t xml:space="preserve">. The United States, according to this approach, must accept China as a truly global power, </w:t>
      </w:r>
      <w:r w:rsidRPr="00A51A85">
        <w:rPr>
          <w:u w:val="single"/>
        </w:rPr>
        <w:t>economically and</w:t>
      </w:r>
      <w:r>
        <w:rPr>
          <w:u w:val="single"/>
        </w:rPr>
        <w:t xml:space="preserve"> </w:t>
      </w:r>
      <w:r w:rsidRPr="00A51A85">
        <w:rPr>
          <w:u w:val="single"/>
        </w:rPr>
        <w:t>politically</w:t>
      </w:r>
      <w:r w:rsidRPr="00A51A85">
        <w:rPr>
          <w:sz w:val="16"/>
        </w:rPr>
        <w:t xml:space="preserve"> in order not only to co-exist but to “</w:t>
      </w:r>
      <w:proofErr w:type="spellStart"/>
      <w:r w:rsidRPr="00A51A85">
        <w:rPr>
          <w:sz w:val="16"/>
        </w:rPr>
        <w:t>colead</w:t>
      </w:r>
      <w:proofErr w:type="spellEnd"/>
      <w:r w:rsidRPr="00A51A85">
        <w:rPr>
          <w:sz w:val="16"/>
        </w:rPr>
        <w:t>” in the world in areas of convergent interests.</w:t>
      </w:r>
    </w:p>
    <w:p w:rsidR="00FA3D06" w:rsidRPr="00A372F3" w:rsidRDefault="00FA3D06" w:rsidP="00FA3D06">
      <w:pPr>
        <w:rPr>
          <w:sz w:val="16"/>
        </w:rPr>
      </w:pPr>
      <w:r w:rsidRPr="00A51A85">
        <w:rPr>
          <w:sz w:val="16"/>
        </w:rPr>
        <w:t xml:space="preserve">A recent bilateral agreement on greenhouse emission targets suggests a major opportunity for constructive cooperation, but U.S. notions of cooperation are often different from those in China. Policy debates in Washington often suggests far less acceptance of China as a fully arrived power in East Asia, which many see as coming at the expense of close U.S. allies. In this perspective, China sees the need for a natural sphere of influence along its periphery, whereas the United States holds firm to its system of alliances. </w:t>
      </w:r>
      <w:r w:rsidRPr="00A51A85">
        <w:rPr>
          <w:u w:val="single"/>
        </w:rPr>
        <w:t>The future of U.S. involvement</w:t>
      </w:r>
      <w:r w:rsidRPr="00A51A85">
        <w:rPr>
          <w:sz w:val="16"/>
        </w:rPr>
        <w:t xml:space="preserve"> in Asia </w:t>
      </w:r>
      <w:r w:rsidRPr="00A51A85">
        <w:rPr>
          <w:u w:val="single"/>
        </w:rPr>
        <w:t>and its relationship to China are thus of paramount global importance. But the rebalance also entails a flip-side. If the United States is to invest more of a finite resource— time, money, and bandwidth</w:t>
      </w:r>
      <w:r w:rsidRPr="00A51A85">
        <w:rPr>
          <w:sz w:val="16"/>
        </w:rPr>
        <w:t xml:space="preserve">—in Asia and the Pacific, </w:t>
      </w:r>
      <w:r w:rsidRPr="00A51A85">
        <w:rPr>
          <w:u w:val="single"/>
        </w:rPr>
        <w:t>it will necessarily expend fewer resources elsewhere</w:t>
      </w:r>
      <w:r w:rsidRPr="00A51A85">
        <w:rPr>
          <w:sz w:val="16"/>
        </w:rPr>
        <w:t>.</w:t>
      </w:r>
    </w:p>
    <w:p w:rsidR="00FA3D06" w:rsidRDefault="00FA3D06" w:rsidP="00FA3D06"/>
    <w:p w:rsidR="00FA3D06" w:rsidRDefault="00FA3D06" w:rsidP="00FA3D06">
      <w:pPr>
        <w:pStyle w:val="Heading4"/>
      </w:pPr>
      <w:r>
        <w:t>Diplomatic resources required by the plan will cause triage even for important US priorities and dangerous crises</w:t>
      </w:r>
    </w:p>
    <w:p w:rsidR="00FA3D06" w:rsidRDefault="00FA3D06" w:rsidP="00FA3D06">
      <w:r w:rsidRPr="00D829BB">
        <w:rPr>
          <w:rStyle w:val="Style13ptBold"/>
        </w:rPr>
        <w:t>COOKE AND DOWNIE 2010</w:t>
      </w:r>
      <w:r>
        <w:t xml:space="preserve"> </w:t>
      </w:r>
      <w:r w:rsidRPr="00D829BB">
        <w:rPr>
          <w:sz w:val="20"/>
        </w:rPr>
        <w:t xml:space="preserve">(Jennifer G. Cooke is director of the Africa Program at CSIS. Richard </w:t>
      </w:r>
      <w:proofErr w:type="spellStart"/>
      <w:r w:rsidRPr="00D829BB">
        <w:rPr>
          <w:sz w:val="20"/>
        </w:rPr>
        <w:t>Downie</w:t>
      </w:r>
      <w:proofErr w:type="spellEnd"/>
      <w:r w:rsidRPr="00D829BB">
        <w:rPr>
          <w:sz w:val="20"/>
        </w:rPr>
        <w:t xml:space="preserve"> is a fellow with the program, African Conflicts and U.S. Diplomacy Roles and Choices, January, https://www.ciaonet.org/attachments/16299/uploads)</w:t>
      </w:r>
    </w:p>
    <w:p w:rsidR="00FA3D06" w:rsidRPr="00D829BB" w:rsidRDefault="00FA3D06" w:rsidP="00FA3D06">
      <w:pPr>
        <w:rPr>
          <w:u w:val="single"/>
        </w:rPr>
      </w:pPr>
      <w:r w:rsidRPr="00D829BB">
        <w:rPr>
          <w:u w:val="single"/>
        </w:rPr>
        <w:t>Faced with Limited Resources and Chan</w:t>
      </w:r>
      <w:r>
        <w:rPr>
          <w:u w:val="single"/>
        </w:rPr>
        <w:t xml:space="preserve">ging Priorities, Deciding When, </w:t>
      </w:r>
      <w:r w:rsidRPr="00D829BB">
        <w:rPr>
          <w:u w:val="single"/>
        </w:rPr>
        <w:t>If, and How to Intervene Is More Important than Ever</w:t>
      </w:r>
    </w:p>
    <w:p w:rsidR="00FA3D06" w:rsidRPr="00D829BB" w:rsidRDefault="00FA3D06" w:rsidP="00FA3D06">
      <w:pPr>
        <w:rPr>
          <w:sz w:val="16"/>
        </w:rPr>
      </w:pPr>
      <w:r w:rsidRPr="00D829BB">
        <w:rPr>
          <w:u w:val="single"/>
        </w:rPr>
        <w:t>U.S. engagement can take on many forms</w:t>
      </w:r>
      <w:r w:rsidRPr="00D829BB">
        <w:rPr>
          <w:sz w:val="16"/>
        </w:rPr>
        <w:t xml:space="preserve">, ranging from humanitarian assistance to diplomacy to military action. </w:t>
      </w:r>
      <w:r w:rsidRPr="00D829BB">
        <w:rPr>
          <w:u w:val="single"/>
        </w:rPr>
        <w:t xml:space="preserve">Given </w:t>
      </w:r>
      <w:r w:rsidRPr="00D829BB">
        <w:rPr>
          <w:b/>
          <w:u w:val="single"/>
        </w:rPr>
        <w:t>finite resources</w:t>
      </w:r>
      <w:r w:rsidRPr="00D829BB">
        <w:rPr>
          <w:u w:val="single"/>
        </w:rPr>
        <w:t xml:space="preserve"> </w:t>
      </w:r>
      <w:r w:rsidRPr="00D829BB">
        <w:rPr>
          <w:b/>
          <w:u w:val="single"/>
        </w:rPr>
        <w:t>and capacities</w:t>
      </w:r>
      <w:r w:rsidRPr="00D829BB">
        <w:rPr>
          <w:u w:val="single"/>
        </w:rPr>
        <w:t>, the United States must</w:t>
      </w:r>
      <w:r w:rsidRPr="00D829BB">
        <w:rPr>
          <w:sz w:val="16"/>
        </w:rPr>
        <w:t xml:space="preserve"> often </w:t>
      </w:r>
      <w:r w:rsidRPr="00D829BB">
        <w:rPr>
          <w:u w:val="single"/>
        </w:rPr>
        <w:t>make hard</w:t>
      </w:r>
      <w:r>
        <w:rPr>
          <w:u w:val="single"/>
        </w:rPr>
        <w:t xml:space="preserve"> </w:t>
      </w:r>
      <w:r w:rsidRPr="00D829BB">
        <w:rPr>
          <w:u w:val="single"/>
        </w:rPr>
        <w:t xml:space="preserve">choices on </w:t>
      </w:r>
      <w:r w:rsidRPr="00D829BB">
        <w:rPr>
          <w:b/>
          <w:u w:val="single"/>
        </w:rPr>
        <w:t>how much diplomatic capital to invest</w:t>
      </w:r>
      <w:r w:rsidRPr="00D829BB">
        <w:rPr>
          <w:u w:val="single"/>
        </w:rPr>
        <w:t xml:space="preserve"> in crisis or conflict situations. It cannot invest</w:t>
      </w:r>
      <w:r>
        <w:rPr>
          <w:u w:val="single"/>
        </w:rPr>
        <w:t xml:space="preserve"> </w:t>
      </w:r>
      <w:r w:rsidRPr="00D829BB">
        <w:rPr>
          <w:u w:val="single"/>
        </w:rPr>
        <w:t>equally in every crisis or potential crisis</w:t>
      </w:r>
      <w:r w:rsidRPr="00D829BB">
        <w:rPr>
          <w:sz w:val="16"/>
        </w:rPr>
        <w:t xml:space="preserve">. In intervening in these situations, </w:t>
      </w:r>
      <w:proofErr w:type="spellStart"/>
      <w:r w:rsidRPr="00D829BB">
        <w:rPr>
          <w:sz w:val="16"/>
        </w:rPr>
        <w:t>decisionmakers</w:t>
      </w:r>
      <w:proofErr w:type="spellEnd"/>
      <w:r w:rsidRPr="00D829BB">
        <w:rPr>
          <w:sz w:val="16"/>
        </w:rPr>
        <w:t xml:space="preserve"> must be careful and sensitive in setting ground rules for engagement since intervention is never impartial—it can decide, for better or worse, who governs, who eats, and who survives. At the same time, setting rules for where, when, and how to intervene has become more difficult as U.S. interests in Africa have become harder to define following the end of the Cold War.</w:t>
      </w:r>
    </w:p>
    <w:p w:rsidR="00FA3D06" w:rsidRPr="00D829BB" w:rsidRDefault="00FA3D06" w:rsidP="00FA3D06">
      <w:pPr>
        <w:rPr>
          <w:sz w:val="16"/>
        </w:rPr>
      </w:pPr>
      <w:r w:rsidRPr="00D829BB">
        <w:rPr>
          <w:sz w:val="16"/>
        </w:rPr>
        <w:t xml:space="preserve">The reality is that </w:t>
      </w:r>
      <w:r w:rsidRPr="00D829BB">
        <w:rPr>
          <w:u w:val="single"/>
        </w:rPr>
        <w:t>decisions are made on a case-by-case basis</w:t>
      </w:r>
      <w:r w:rsidRPr="00D829BB">
        <w:rPr>
          <w:sz w:val="16"/>
        </w:rPr>
        <w:t xml:space="preserve"> or in response to events. </w:t>
      </w:r>
      <w:r w:rsidRPr="00D829BB">
        <w:rPr>
          <w:b/>
          <w:u w:val="single"/>
        </w:rPr>
        <w:t>A triage</w:t>
      </w:r>
      <w:r>
        <w:rPr>
          <w:b/>
          <w:u w:val="single"/>
        </w:rPr>
        <w:t xml:space="preserve"> </w:t>
      </w:r>
      <w:r w:rsidRPr="00D829BB">
        <w:rPr>
          <w:b/>
          <w:u w:val="single"/>
        </w:rPr>
        <w:t>process is inevitable</w:t>
      </w:r>
      <w:r w:rsidRPr="00D829BB">
        <w:rPr>
          <w:u w:val="single"/>
        </w:rPr>
        <w:t xml:space="preserve">, whereby possible types and places of intervention are </w:t>
      </w:r>
      <w:r w:rsidRPr="00D829BB">
        <w:rPr>
          <w:b/>
          <w:u w:val="single"/>
        </w:rPr>
        <w:t>ordered in terms of</w:t>
      </w:r>
      <w:r>
        <w:rPr>
          <w:b/>
          <w:u w:val="single"/>
        </w:rPr>
        <w:t xml:space="preserve"> </w:t>
      </w:r>
      <w:r w:rsidRPr="00D829BB">
        <w:rPr>
          <w:b/>
          <w:u w:val="single"/>
        </w:rPr>
        <w:t>priority</w:t>
      </w:r>
      <w:r w:rsidRPr="00D829BB">
        <w:rPr>
          <w:sz w:val="16"/>
        </w:rPr>
        <w:t xml:space="preserve"> and their likelihood of success, </w:t>
      </w:r>
      <w:r w:rsidRPr="00D829BB">
        <w:rPr>
          <w:u w:val="single"/>
        </w:rPr>
        <w:t>based on the availability of resources</w:t>
      </w:r>
      <w:r w:rsidRPr="00D829BB">
        <w:rPr>
          <w:sz w:val="16"/>
        </w:rPr>
        <w:t xml:space="preserve">. For this reason, U.S. diplomatic activity has focused on the Horn of Africa and Sudan in particular, to the detriment of other crises such as those in the Great Lakes region or Niger Delta. </w:t>
      </w:r>
      <w:proofErr w:type="spellStart"/>
      <w:r w:rsidRPr="00D829BB">
        <w:rPr>
          <w:sz w:val="16"/>
        </w:rPr>
        <w:t>Decisionmakers</w:t>
      </w:r>
      <w:proofErr w:type="spellEnd"/>
      <w:r w:rsidRPr="00D829BB">
        <w:rPr>
          <w:sz w:val="16"/>
        </w:rPr>
        <w:t xml:space="preserve"> must make hard-nosed decisions in setting criteria for intervention. Among the criteria that policymakers need to consider, said Crocker, are cases where U.S. security interests are at stake; where a crisis risks having broad, regional consequences; where the United States is expected to take the lead; where the United States can usefully follow the lead of others such as the United Nations; and where grave humanitarian values are at stake and where domestic public opinion demands that the United States provide policy leadership. The United States must also take into account the willingness of African governments and regional bodies to accept such leadership.</w:t>
      </w:r>
    </w:p>
    <w:p w:rsidR="00FA3D06" w:rsidRPr="00D829BB" w:rsidRDefault="00FA3D06" w:rsidP="00FA3D06">
      <w:pPr>
        <w:rPr>
          <w:sz w:val="16"/>
        </w:rPr>
      </w:pPr>
      <w:r w:rsidRPr="00D829BB">
        <w:rPr>
          <w:u w:val="single"/>
        </w:rPr>
        <w:t>Triage has its limitations</w:t>
      </w:r>
      <w:r w:rsidRPr="00D829BB">
        <w:rPr>
          <w:sz w:val="16"/>
        </w:rPr>
        <w:t xml:space="preserve">, however, </w:t>
      </w:r>
      <w:r w:rsidRPr="00D829BB">
        <w:rPr>
          <w:u w:val="single"/>
        </w:rPr>
        <w:t>and policymakers must be flexible, nimble, and sensitive to</w:t>
      </w:r>
      <w:r>
        <w:rPr>
          <w:u w:val="single"/>
        </w:rPr>
        <w:t xml:space="preserve"> </w:t>
      </w:r>
      <w:r w:rsidRPr="00D829BB">
        <w:rPr>
          <w:u w:val="single"/>
        </w:rPr>
        <w:t xml:space="preserve">new facts on the ground in making assessments. </w:t>
      </w:r>
      <w:r w:rsidRPr="00A51A85">
        <w:rPr>
          <w:sz w:val="16"/>
        </w:rPr>
        <w:t>Africa has had a strong tendency to throw up crises from unexpected corners of the continent.</w:t>
      </w:r>
      <w:r w:rsidRPr="00A51A85">
        <w:rPr>
          <w:sz w:val="16"/>
          <w:u w:val="single"/>
        </w:rPr>
        <w:t xml:space="preserve"> </w:t>
      </w:r>
      <w:r w:rsidRPr="00D829BB">
        <w:rPr>
          <w:u w:val="single"/>
        </w:rPr>
        <w:t xml:space="preserve">Countries that </w:t>
      </w:r>
      <w:r w:rsidRPr="00D829BB">
        <w:rPr>
          <w:b/>
          <w:u w:val="single"/>
        </w:rPr>
        <w:t>at first blush may appear marginal</w:t>
      </w:r>
      <w:r>
        <w:rPr>
          <w:u w:val="single"/>
        </w:rPr>
        <w:t xml:space="preserve"> </w:t>
      </w:r>
      <w:r w:rsidRPr="00D829BB">
        <w:rPr>
          <w:u w:val="single"/>
        </w:rPr>
        <w:t xml:space="preserve">in broader U.S. interests </w:t>
      </w:r>
      <w:r w:rsidRPr="00D829BB">
        <w:rPr>
          <w:b/>
          <w:u w:val="single"/>
        </w:rPr>
        <w:t>may become engulfed in conflict</w:t>
      </w:r>
      <w:r w:rsidRPr="00D829BB">
        <w:rPr>
          <w:u w:val="single"/>
        </w:rPr>
        <w:t xml:space="preserve"> that ultimately has a </w:t>
      </w:r>
      <w:r w:rsidRPr="00D829BB">
        <w:rPr>
          <w:b/>
          <w:u w:val="single"/>
        </w:rPr>
        <w:t>major impact on regional stability</w:t>
      </w:r>
      <w:r w:rsidRPr="00D829BB">
        <w:rPr>
          <w:u w:val="single"/>
        </w:rPr>
        <w:t xml:space="preserve"> and U.S. interests. The Rwandan genocide is the most prominent example</w:t>
      </w:r>
      <w:r w:rsidRPr="00D829BB">
        <w:rPr>
          <w:sz w:val="16"/>
        </w:rPr>
        <w:t xml:space="preserve"> of such a crisis, </w:t>
      </w:r>
      <w:r w:rsidRPr="00A51A85">
        <w:rPr>
          <w:sz w:val="16"/>
        </w:rPr>
        <w:t>and the failure to intervene has left an enduring black mark on the U.S. record in Africa</w:t>
      </w:r>
      <w:r w:rsidRPr="00D829BB">
        <w:rPr>
          <w:sz w:val="16"/>
        </w:rPr>
        <w:t>.</w:t>
      </w:r>
    </w:p>
    <w:p w:rsidR="00FA3D06" w:rsidRDefault="00FA3D06" w:rsidP="00FA3D06">
      <w:r w:rsidRPr="00D829BB">
        <w:rPr>
          <w:u w:val="single"/>
        </w:rPr>
        <w:t>Assessing country vulnerabilities, the potential for crisis, the likely trajectory and impact of</w:t>
      </w:r>
      <w:r>
        <w:rPr>
          <w:u w:val="single"/>
        </w:rPr>
        <w:t xml:space="preserve"> </w:t>
      </w:r>
      <w:r w:rsidRPr="00D829BB">
        <w:rPr>
          <w:u w:val="single"/>
        </w:rPr>
        <w:t>crises, and the optimal timing and method of U.S. intervention all require nuanced understanding</w:t>
      </w:r>
      <w:r>
        <w:rPr>
          <w:u w:val="single"/>
        </w:rPr>
        <w:t xml:space="preserve"> </w:t>
      </w:r>
      <w:r w:rsidRPr="00D829BB">
        <w:rPr>
          <w:u w:val="single"/>
        </w:rPr>
        <w:t>of in-country dynamics</w:t>
      </w:r>
      <w:r w:rsidRPr="00D829BB">
        <w:rPr>
          <w:sz w:val="16"/>
        </w:rPr>
        <w:t xml:space="preserve">. Embassies must be empowered to make the case back to Washington for greater attention and capacity, and the Africa Bureau leadership can then presumably prioritize interventions according to the criteria above. </w:t>
      </w:r>
      <w:r w:rsidRPr="00D829BB">
        <w:rPr>
          <w:u w:val="single"/>
        </w:rPr>
        <w:t xml:space="preserve">With U.S. embassies </w:t>
      </w:r>
      <w:r w:rsidRPr="00A51A85">
        <w:rPr>
          <w:sz w:val="16"/>
        </w:rPr>
        <w:t>in Africa</w:t>
      </w:r>
      <w:r w:rsidRPr="00A51A85">
        <w:rPr>
          <w:sz w:val="16"/>
          <w:u w:val="single"/>
        </w:rPr>
        <w:t xml:space="preserve"> </w:t>
      </w:r>
      <w:r w:rsidRPr="00D829BB">
        <w:rPr>
          <w:u w:val="single"/>
        </w:rPr>
        <w:t>chronically</w:t>
      </w:r>
      <w:r>
        <w:rPr>
          <w:u w:val="single"/>
        </w:rPr>
        <w:t xml:space="preserve"> </w:t>
      </w:r>
      <w:r w:rsidRPr="00D829BB">
        <w:rPr>
          <w:u w:val="single"/>
        </w:rPr>
        <w:t xml:space="preserve">understaffed—even in </w:t>
      </w:r>
      <w:r w:rsidRPr="00D829BB">
        <w:rPr>
          <w:b/>
          <w:u w:val="single"/>
        </w:rPr>
        <w:t>large, fragile, politically important states</w:t>
      </w:r>
      <w:r w:rsidRPr="00D829BB">
        <w:rPr>
          <w:u w:val="single"/>
        </w:rPr>
        <w:t>—adequate coverage of potential</w:t>
      </w:r>
      <w:r>
        <w:rPr>
          <w:u w:val="single"/>
        </w:rPr>
        <w:t xml:space="preserve"> </w:t>
      </w:r>
      <w:r w:rsidRPr="00D829BB">
        <w:rPr>
          <w:u w:val="single"/>
        </w:rPr>
        <w:t>hot spots is often impossible. The result is that U.S. responses are more often than not driven by</w:t>
      </w:r>
      <w:r>
        <w:rPr>
          <w:u w:val="single"/>
        </w:rPr>
        <w:t xml:space="preserve"> </w:t>
      </w:r>
      <w:r w:rsidRPr="00D829BB">
        <w:rPr>
          <w:u w:val="single"/>
        </w:rPr>
        <w:t>crises, with far less investment in crisis prevention. Too often missing is U.S. diplomatic</w:t>
      </w:r>
      <w:r>
        <w:rPr>
          <w:u w:val="single"/>
        </w:rPr>
        <w:t xml:space="preserve"> </w:t>
      </w:r>
      <w:r w:rsidRPr="00D829BB">
        <w:rPr>
          <w:u w:val="single"/>
        </w:rPr>
        <w:t>engagement in helping move seemingly intractable conflict toward negotiated settlement</w:t>
      </w:r>
      <w:r w:rsidRPr="00D829BB">
        <w:rPr>
          <w:sz w:val="16"/>
        </w:rPr>
        <w:t>.</w:t>
      </w:r>
    </w:p>
    <w:p w:rsidR="00FA3D06" w:rsidRDefault="00FA3D06" w:rsidP="00FA3D06"/>
    <w:p w:rsidR="00FA3D06" w:rsidRDefault="00FA3D06" w:rsidP="00FA3D06">
      <w:pPr>
        <w:pStyle w:val="Heading4"/>
      </w:pPr>
      <w:r>
        <w:t>Diplomatic and economic engagement with China require tradeoffs in other regions</w:t>
      </w:r>
    </w:p>
    <w:p w:rsidR="00FA3D06" w:rsidRDefault="00FA3D06" w:rsidP="00FA3D06">
      <w:r w:rsidRPr="009059F9">
        <w:rPr>
          <w:rStyle w:val="Style13ptBold"/>
        </w:rPr>
        <w:t>GAUDILLIERE 2014</w:t>
      </w:r>
      <w:r>
        <w:t xml:space="preserve"> </w:t>
      </w:r>
      <w:r w:rsidRPr="009059F9">
        <w:rPr>
          <w:sz w:val="20"/>
        </w:rPr>
        <w:t xml:space="preserve">(Lieutenant Colonel Pierre </w:t>
      </w:r>
      <w:proofErr w:type="spellStart"/>
      <w:r w:rsidRPr="009059F9">
        <w:rPr>
          <w:sz w:val="20"/>
        </w:rPr>
        <w:t>Gaudilliere</w:t>
      </w:r>
      <w:proofErr w:type="spellEnd"/>
      <w:r w:rsidRPr="009059F9">
        <w:rPr>
          <w:sz w:val="20"/>
        </w:rPr>
        <w:t xml:space="preserve">, Office of the Chief of Staff, French Air Force, masters of aeronautical science, and from the Paris Institute of Political Studies, masters of international affairs-international security, “FROM PIVOT TO SYMMETRY? INTEGRATING AFRICA IN THE REBALANCE TO ASIA,” Lieutenant Colonel </w:t>
      </w:r>
      <w:proofErr w:type="spellStart"/>
      <w:r w:rsidRPr="009059F9">
        <w:rPr>
          <w:sz w:val="20"/>
        </w:rPr>
        <w:t>Gaudilliere’s</w:t>
      </w:r>
      <w:proofErr w:type="spellEnd"/>
      <w:r w:rsidRPr="009059F9">
        <w:rPr>
          <w:sz w:val="20"/>
        </w:rPr>
        <w:t xml:space="preserve"> thesis won the Foreign Area Officers Association writing award at the Air War College, Feb 13, 2014, http://www.faoa.org/Resources/Documents/GAUDILLIERE.pdf)</w:t>
      </w:r>
    </w:p>
    <w:p w:rsidR="00FA3D06" w:rsidRPr="004403A8" w:rsidRDefault="00FA3D06" w:rsidP="00FA3D06">
      <w:pPr>
        <w:rPr>
          <w:sz w:val="16"/>
        </w:rPr>
      </w:pPr>
      <w:r w:rsidRPr="004403A8">
        <w:rPr>
          <w:sz w:val="16"/>
        </w:rPr>
        <w:t xml:space="preserve">At first glance, a pragmatic approach suggests that in order to be effective, the U.S. rebalance to Asia must be focused on the Western Pacific. To begin with, </w:t>
      </w:r>
      <w:r w:rsidRPr="004403A8">
        <w:rPr>
          <w:u w:val="single"/>
        </w:rPr>
        <w:t>the President</w:t>
      </w:r>
      <w:r w:rsidRPr="004403A8">
        <w:rPr>
          <w:sz w:val="16"/>
        </w:rPr>
        <w:t xml:space="preserve"> of the United States </w:t>
      </w:r>
      <w:r w:rsidRPr="004403A8">
        <w:rPr>
          <w:u w:val="single"/>
        </w:rPr>
        <w:t>presents</w:t>
      </w:r>
      <w:r>
        <w:rPr>
          <w:u w:val="single"/>
        </w:rPr>
        <w:t xml:space="preserve"> </w:t>
      </w:r>
      <w:r w:rsidRPr="004403A8">
        <w:rPr>
          <w:u w:val="single"/>
        </w:rPr>
        <w:t>the pivot to Asia as a “deliberate and strategic decision</w:t>
      </w:r>
      <w:r w:rsidRPr="004403A8">
        <w:rPr>
          <w:sz w:val="16"/>
        </w:rPr>
        <w:t xml:space="preserve">”23 following a straightforward analysis of the balance of power on the global scale and pushing U.S. interests. Indeed, he argues that Asia embodies the fastest growing region in the world, and that American interests are subsequently at stake as far as global security, prosperity, and human rights are concerned in this region. </w:t>
      </w:r>
      <w:r w:rsidRPr="004403A8">
        <w:rPr>
          <w:u w:val="single"/>
        </w:rPr>
        <w:t>This new strategy naturally translates</w:t>
      </w:r>
      <w:r>
        <w:rPr>
          <w:u w:val="single"/>
        </w:rPr>
        <w:t xml:space="preserve"> </w:t>
      </w:r>
      <w:r w:rsidRPr="004403A8">
        <w:rPr>
          <w:u w:val="single"/>
        </w:rPr>
        <w:t>into increased economic, diplomatic</w:t>
      </w:r>
      <w:r w:rsidRPr="004403A8">
        <w:rPr>
          <w:sz w:val="16"/>
        </w:rPr>
        <w:t xml:space="preserve"> and military </w:t>
      </w:r>
      <w:r w:rsidRPr="004403A8">
        <w:rPr>
          <w:u w:val="single"/>
        </w:rPr>
        <w:t>efforts</w:t>
      </w:r>
      <w:r w:rsidRPr="004403A8">
        <w:rPr>
          <w:sz w:val="16"/>
        </w:rPr>
        <w:t xml:space="preserve">, described by the Secretary of State and the Secretary of Defense. </w:t>
      </w:r>
      <w:r w:rsidRPr="004403A8">
        <w:rPr>
          <w:u w:val="single"/>
        </w:rPr>
        <w:t>However, the executive branch remains very realistic when it assesses the means</w:t>
      </w:r>
      <w:r>
        <w:rPr>
          <w:u w:val="single"/>
        </w:rPr>
        <w:t xml:space="preserve"> </w:t>
      </w:r>
      <w:r w:rsidRPr="004403A8">
        <w:rPr>
          <w:u w:val="single"/>
        </w:rPr>
        <w:t>available</w:t>
      </w:r>
      <w:r w:rsidRPr="004403A8">
        <w:rPr>
          <w:sz w:val="16"/>
        </w:rPr>
        <w:t xml:space="preserve"> for this strategic surge. </w:t>
      </w:r>
      <w:r w:rsidRPr="004403A8">
        <w:rPr>
          <w:u w:val="single"/>
        </w:rPr>
        <w:t>In the wake of Iraq and Afghanistan</w:t>
      </w:r>
      <w:r w:rsidRPr="004403A8">
        <w:rPr>
          <w:sz w:val="16"/>
        </w:rPr>
        <w:t xml:space="preserve">, “two wars that cost us dearly, in blood and treasure,”24 </w:t>
      </w:r>
      <w:r w:rsidRPr="004403A8">
        <w:rPr>
          <w:u w:val="single"/>
        </w:rPr>
        <w:t>the global financial crisis has further precipitated the capacity of America “into a</w:t>
      </w:r>
      <w:r>
        <w:rPr>
          <w:u w:val="single"/>
        </w:rPr>
        <w:t xml:space="preserve"> </w:t>
      </w:r>
      <w:r w:rsidRPr="004403A8">
        <w:rPr>
          <w:u w:val="single"/>
        </w:rPr>
        <w:t>period of unprecedented budget turmoil at home</w:t>
      </w:r>
      <w:r w:rsidRPr="004403A8">
        <w:rPr>
          <w:sz w:val="16"/>
        </w:rPr>
        <w:t xml:space="preserve">.”25 The Secretary of Defense took drastic measures: “At the same time, the United States, like many other nations, is dealing with large debt and large deficits, which has required the Department of Defense to reduce the planning budget by nearly half a trillion dollars or specifically $487 billion that were directed to be reduced by the Congress in the Budget Control Act over the next decade.”26 </w:t>
      </w:r>
      <w:r w:rsidRPr="004403A8">
        <w:rPr>
          <w:u w:val="single"/>
        </w:rPr>
        <w:t>Therefore, the President clearly describes his decision as a prioritization of</w:t>
      </w:r>
      <w:r>
        <w:rPr>
          <w:u w:val="single"/>
        </w:rPr>
        <w:t xml:space="preserve"> </w:t>
      </w:r>
      <w:r w:rsidRPr="004403A8">
        <w:rPr>
          <w:u w:val="single"/>
        </w:rPr>
        <w:t>efforts, making “the Asia Pacific a top priority</w:t>
      </w:r>
      <w:r w:rsidRPr="004403A8">
        <w:rPr>
          <w:sz w:val="16"/>
        </w:rPr>
        <w:t>. As a result, reductions in U.S. defense spending will not -- I repeat, will not -- come at the expense of the Asia Pacific.”27 And the secretary of Defense acknowledges that while crafting this new strategy requires “choices and priorities […] we [the United States] have rightly chosen to make this region a priority.”28</w:t>
      </w:r>
    </w:p>
    <w:p w:rsidR="00FA3D06" w:rsidRPr="000A3749" w:rsidRDefault="00FA3D06" w:rsidP="00FA3D06">
      <w:pPr>
        <w:rPr>
          <w:sz w:val="16"/>
        </w:rPr>
      </w:pPr>
      <w:r w:rsidRPr="004403A8">
        <w:rPr>
          <w:u w:val="single"/>
        </w:rPr>
        <w:t xml:space="preserve">Thus, American strategy becomes, </w:t>
      </w:r>
      <w:r w:rsidRPr="004403A8">
        <w:rPr>
          <w:b/>
          <w:u w:val="single"/>
        </w:rPr>
        <w:t>of necessity</w:t>
      </w:r>
      <w:r w:rsidRPr="004403A8">
        <w:rPr>
          <w:sz w:val="16"/>
        </w:rPr>
        <w:t xml:space="preserve">, more </w:t>
      </w:r>
      <w:r w:rsidRPr="004403A8">
        <w:rPr>
          <w:b/>
          <w:u w:val="single"/>
        </w:rPr>
        <w:t>of a zero-sum game</w:t>
      </w:r>
      <w:r w:rsidRPr="004403A8">
        <w:rPr>
          <w:u w:val="single"/>
        </w:rPr>
        <w:t xml:space="preserve"> </w:t>
      </w:r>
      <w:r w:rsidRPr="004403A8">
        <w:rPr>
          <w:b/>
          <w:u w:val="single"/>
        </w:rPr>
        <w:t>emphasizing its</w:t>
      </w:r>
      <w:r>
        <w:rPr>
          <w:b/>
          <w:u w:val="single"/>
        </w:rPr>
        <w:t xml:space="preserve"> </w:t>
      </w:r>
      <w:r w:rsidRPr="004403A8">
        <w:rPr>
          <w:b/>
          <w:u w:val="single"/>
        </w:rPr>
        <w:t xml:space="preserve">commitment to Asia at the expense of its other global engagements, </w:t>
      </w:r>
      <w:r w:rsidRPr="004403A8">
        <w:rPr>
          <w:sz w:val="16"/>
        </w:rPr>
        <w:t>including Africa.</w:t>
      </w:r>
      <w:r w:rsidRPr="004403A8">
        <w:rPr>
          <w:sz w:val="16"/>
          <w:u w:val="single"/>
        </w:rPr>
        <w:t xml:space="preserve"> </w:t>
      </w:r>
      <w:r w:rsidRPr="004403A8">
        <w:rPr>
          <w:u w:val="single"/>
        </w:rPr>
        <w:t>Reassuring stances</w:t>
      </w:r>
      <w:r>
        <w:rPr>
          <w:u w:val="single"/>
        </w:rPr>
        <w:t xml:space="preserve"> </w:t>
      </w:r>
      <w:r w:rsidRPr="004403A8">
        <w:rPr>
          <w:u w:val="single"/>
        </w:rPr>
        <w:t>try to contest this fact, forecasting that the U.S. will maintain its worldwide presence through innovative</w:t>
      </w:r>
      <w:r>
        <w:rPr>
          <w:u w:val="single"/>
        </w:rPr>
        <w:t xml:space="preserve"> </w:t>
      </w:r>
      <w:r w:rsidRPr="004403A8">
        <w:rPr>
          <w:u w:val="single"/>
        </w:rPr>
        <w:t>means</w:t>
      </w:r>
      <w:r w:rsidRPr="004403A8">
        <w:rPr>
          <w:sz w:val="16"/>
        </w:rPr>
        <w:t xml:space="preserve">: “We will also maintain our presence throughout the world. We will do it with innovative rotational deployments that emphasize creation of new partnerships and new alliances. We will also invest, invest in cyber, invest in space, invest in unnamed systems, and invest in Special Forces operations. We will invest in the newest technology and we will invest in the ability to mobilize quickly if necessary.”29 </w:t>
      </w:r>
      <w:r w:rsidRPr="004403A8">
        <w:rPr>
          <w:u w:val="single"/>
        </w:rPr>
        <w:t>However</w:t>
      </w:r>
      <w:r w:rsidRPr="004403A8">
        <w:rPr>
          <w:sz w:val="16"/>
        </w:rPr>
        <w:t xml:space="preserve">, although the Middle East still consumes much U.S. attention, </w:t>
      </w:r>
      <w:r w:rsidRPr="004403A8">
        <w:rPr>
          <w:u w:val="single"/>
        </w:rPr>
        <w:t>the</w:t>
      </w:r>
      <w:r w:rsidRPr="004403A8">
        <w:rPr>
          <w:sz w:val="16"/>
        </w:rPr>
        <w:t xml:space="preserve"> dramatic nature of the pivot and the </w:t>
      </w:r>
      <w:r w:rsidRPr="004403A8">
        <w:rPr>
          <w:u w:val="single"/>
        </w:rPr>
        <w:t>shift away from other regions remains all too present within executive rhetoric,</w:t>
      </w:r>
      <w:r>
        <w:rPr>
          <w:u w:val="single"/>
        </w:rPr>
        <w:t xml:space="preserve"> </w:t>
      </w:r>
      <w:r w:rsidRPr="004403A8">
        <w:rPr>
          <w:u w:val="single"/>
        </w:rPr>
        <w:t>selective engagement and choices of</w:t>
      </w:r>
      <w:r w:rsidRPr="004403A8">
        <w:rPr>
          <w:sz w:val="16"/>
        </w:rPr>
        <w:t xml:space="preserve"> courses of </w:t>
      </w:r>
      <w:r w:rsidRPr="004403A8">
        <w:rPr>
          <w:u w:val="single"/>
        </w:rPr>
        <w:t>action</w:t>
      </w:r>
      <w:r w:rsidRPr="004403A8">
        <w:rPr>
          <w:sz w:val="16"/>
        </w:rPr>
        <w:t>.</w:t>
      </w:r>
    </w:p>
    <w:p w:rsidR="00FA3D06" w:rsidRDefault="00FA3D06" w:rsidP="00FA3D06"/>
    <w:p w:rsidR="00FA3D06" w:rsidRDefault="00FA3D06" w:rsidP="00FA3D06">
      <w:pPr>
        <w:pStyle w:val="Heading4"/>
      </w:pPr>
      <w:r>
        <w:t>The plan consumes diplomatic resources—this undermines US efforts in other areas</w:t>
      </w:r>
    </w:p>
    <w:p w:rsidR="00FA3D06" w:rsidRDefault="00FA3D06" w:rsidP="00FA3D06">
      <w:r w:rsidRPr="005B1AFB">
        <w:rPr>
          <w:rStyle w:val="Style13ptBold"/>
        </w:rPr>
        <w:t xml:space="preserve">ANDERSON AND GREWELL 2001 </w:t>
      </w:r>
      <w:r w:rsidRPr="00220618">
        <w:rPr>
          <w:sz w:val="20"/>
        </w:rPr>
        <w:t>(Terry L. Anderson is executive director of Political Economy Research Center and senior fellow at the Hoover Institution, Stanford University. J. Bishop Grewell is a research associate with PERC, “It Isn't Easy Being Green: Environmental Policy Implications for Foreign Policy, International Law, and Sovereignty,” 2 Chi. J. Int'l L. 427)</w:t>
      </w:r>
    </w:p>
    <w:p w:rsidR="00FA3D06" w:rsidRPr="00220618" w:rsidRDefault="00FA3D06" w:rsidP="00FA3D06">
      <w:pPr>
        <w:rPr>
          <w:sz w:val="16"/>
        </w:rPr>
      </w:pPr>
      <w:r w:rsidRPr="00220618">
        <w:rPr>
          <w:u w:val="single"/>
        </w:rPr>
        <w:t>Foreign policy is a bag of goods that includes issues from free trade to arms trading to human rights. Each new issue in the bag weighs it down, lessening</w:t>
      </w:r>
      <w:r w:rsidRPr="00220618">
        <w:rPr>
          <w:sz w:val="16"/>
        </w:rPr>
        <w:t xml:space="preserve"> the </w:t>
      </w:r>
      <w:r w:rsidRPr="00220618">
        <w:rPr>
          <w:u w:val="single"/>
        </w:rPr>
        <w:t>focus</w:t>
      </w:r>
      <w:r w:rsidRPr="00220618">
        <w:rPr>
          <w:sz w:val="16"/>
        </w:rPr>
        <w:t xml:space="preserve"> on other issues </w:t>
      </w:r>
      <w:r w:rsidRPr="00220618">
        <w:rPr>
          <w:u w:val="single"/>
        </w:rPr>
        <w:t>and</w:t>
      </w:r>
      <w:r w:rsidRPr="00220618">
        <w:rPr>
          <w:sz w:val="16"/>
        </w:rPr>
        <w:t xml:space="preserve"> even </w:t>
      </w:r>
      <w:r w:rsidRPr="00220618">
        <w:rPr>
          <w:u w:val="single"/>
        </w:rPr>
        <w:t>creating conflicts between issues</w:t>
      </w:r>
      <w:r w:rsidRPr="00220618">
        <w:rPr>
          <w:sz w:val="16"/>
        </w:rPr>
        <w:t>.</w:t>
      </w:r>
    </w:p>
    <w:p w:rsidR="00FA3D06" w:rsidRPr="00220618" w:rsidRDefault="00FA3D06" w:rsidP="00FA3D06">
      <w:pPr>
        <w:rPr>
          <w:sz w:val="16"/>
        </w:rPr>
      </w:pPr>
      <w:r w:rsidRPr="00220618">
        <w:rPr>
          <w:sz w:val="16"/>
        </w:rPr>
        <w:t xml:space="preserve">Increased environmental regulations could cause countries to lessen their focus on international threats of violence, such as the sale of ballistic missiles or border conflicts between nations. </w:t>
      </w:r>
      <w:r w:rsidRPr="00220618">
        <w:rPr>
          <w:u w:val="single"/>
        </w:rPr>
        <w:t>As countries must watch over more and more issues arising in the international policy arena, they will stretch the resources necessary to deal with traditional international issues</w:t>
      </w:r>
      <w:r w:rsidRPr="00220618">
        <w:rPr>
          <w:sz w:val="16"/>
        </w:rPr>
        <w:t>. As Schaefer writes, "</w:t>
      </w:r>
      <w:r w:rsidRPr="00220618">
        <w:rPr>
          <w:u w:val="single"/>
        </w:rPr>
        <w:t>Because diplomatic currency is finite</w:t>
      </w:r>
      <w:r w:rsidRPr="00220618">
        <w:rPr>
          <w:sz w:val="16"/>
        </w:rPr>
        <w:t xml:space="preserve"> . . . </w:t>
      </w:r>
      <w:r w:rsidRPr="00220618">
        <w:rPr>
          <w:u w:val="single"/>
        </w:rPr>
        <w:t>it is critically important that the United States focus its diplomatic efforts on issues of paramount importance to the nation</w:t>
      </w:r>
      <w:r w:rsidRPr="00220618">
        <w:rPr>
          <w:sz w:val="16"/>
        </w:rPr>
        <w:t>. Traditionally, these priorities have been opposing hostile domination of key geographic regions, supporting our allies, securing vital resources, and ensuring access to foreign economies." n40</w:t>
      </w:r>
    </w:p>
    <w:p w:rsidR="00FA3D06" w:rsidRDefault="00FA3D06" w:rsidP="00FA3D06"/>
    <w:p w:rsidR="00FA3D06" w:rsidRDefault="00FA3D06" w:rsidP="00FA3D06">
      <w:pPr>
        <w:pStyle w:val="Heading4"/>
      </w:pPr>
      <w:r>
        <w:t>Diplomatic resources are finite—the plan undermines other US efforts</w:t>
      </w:r>
    </w:p>
    <w:p w:rsidR="00FA3D06" w:rsidRDefault="00FA3D06" w:rsidP="00FA3D06">
      <w:pPr>
        <w:rPr>
          <w:color w:val="000000"/>
        </w:rPr>
      </w:pPr>
      <w:r w:rsidRPr="005B1AFB">
        <w:rPr>
          <w:rStyle w:val="Style13ptBold"/>
        </w:rPr>
        <w:t>SCHAEFER 2000</w:t>
      </w:r>
      <w:r>
        <w:rPr>
          <w:color w:val="000000"/>
        </w:rPr>
        <w:t xml:space="preserve"> </w:t>
      </w:r>
      <w:r w:rsidRPr="005B1AFB">
        <w:rPr>
          <w:color w:val="000000"/>
          <w:sz w:val="20"/>
        </w:rPr>
        <w:t>(Brett, Fellow in the Center for International Trade at Heritage Foundation, “Green Creep: The Increasing Influence of Environmentalism in U.S. Foreign Policy,” The Greening of U.S. Foreign Policy, ed. Anderson and Miller, p. 46)</w:t>
      </w:r>
    </w:p>
    <w:p w:rsidR="00FA3D06" w:rsidRDefault="00FA3D06" w:rsidP="00FA3D06">
      <w:pPr>
        <w:rPr>
          <w:color w:val="000000"/>
        </w:rPr>
      </w:pPr>
      <w:r>
        <w:rPr>
          <w:color w:val="000000"/>
          <w:u w:val="single"/>
        </w:rPr>
        <w:t>Diplomacy is the first option in addressing potential threats to U.S. national interests and expressing U.S. concerns and priorities to foreign nations</w:t>
      </w:r>
      <w:r>
        <w:rPr>
          <w:color w:val="000000"/>
        </w:rPr>
        <w:t xml:space="preserve">.  </w:t>
      </w:r>
      <w:r>
        <w:rPr>
          <w:color w:val="000000"/>
          <w:u w:val="single"/>
        </w:rPr>
        <w:t>The daily conduct of diplomacy through U.S. missions and representatives is essential in articulating U.S. interests and eliciting cooperation and support for those interests abroad</w:t>
      </w:r>
      <w:r>
        <w:rPr>
          <w:color w:val="000000"/>
        </w:rPr>
        <w:t>.</w:t>
      </w:r>
    </w:p>
    <w:p w:rsidR="00FA3D06" w:rsidRPr="00220618" w:rsidRDefault="00FA3D06" w:rsidP="00FA3D06">
      <w:pPr>
        <w:rPr>
          <w:sz w:val="16"/>
        </w:rPr>
      </w:pPr>
      <w:r>
        <w:rPr>
          <w:color w:val="000000"/>
          <w:u w:val="single"/>
        </w:rPr>
        <w:t>Because diplomatic currency is finite—clearly, foreign countries and officials cannot be expected to endlessly support and promote U.S. concerns—it is critically important that the United States focus its diplomatic efforts on issues of paramount importance to the nation.</w:t>
      </w:r>
      <w:r w:rsidRPr="00220618">
        <w:rPr>
          <w:color w:val="000000"/>
          <w:sz w:val="16"/>
        </w:rPr>
        <w:t xml:space="preserve">  Traditionally, these priorities had been opposing hostile domination of key geographic regions, supporting our allies, securing vital resources, and ensuring access to foreign economies (Holmes and Moore 1996, xi-xvii).</w:t>
      </w:r>
    </w:p>
    <w:p w:rsidR="00FA3D06" w:rsidRDefault="00FA3D06" w:rsidP="007F71DF"/>
    <w:p w:rsidR="00FA3D06" w:rsidRDefault="00FA3D06" w:rsidP="007F71DF"/>
    <w:p w:rsidR="00FA3D06" w:rsidRDefault="00FA3D06" w:rsidP="00FA3D06">
      <w:pPr>
        <w:pStyle w:val="Heading3"/>
      </w:pPr>
      <w:r>
        <w:t>Link/Turns the Case</w:t>
      </w:r>
    </w:p>
    <w:p w:rsidR="00FA3D06" w:rsidRDefault="00FA3D06" w:rsidP="00FA3D06"/>
    <w:p w:rsidR="00FA3D06" w:rsidRDefault="00FA3D06" w:rsidP="00FA3D06">
      <w:pPr>
        <w:pStyle w:val="Heading4"/>
      </w:pPr>
      <w:r>
        <w:t>Engagement with China undercuts US focus on Africa—this turns the case by incentivizing Chinese regional hegemony and conflict</w:t>
      </w:r>
    </w:p>
    <w:p w:rsidR="00FA3D06" w:rsidRDefault="00FA3D06" w:rsidP="00FA3D06">
      <w:r w:rsidRPr="009059F9">
        <w:rPr>
          <w:rStyle w:val="Style13ptBold"/>
        </w:rPr>
        <w:t>GAUDILLIERE 2014</w:t>
      </w:r>
      <w:r>
        <w:t xml:space="preserve"> </w:t>
      </w:r>
      <w:r w:rsidRPr="009059F9">
        <w:rPr>
          <w:sz w:val="20"/>
        </w:rPr>
        <w:t xml:space="preserve">(Lieutenant Colonel Pierre </w:t>
      </w:r>
      <w:proofErr w:type="spellStart"/>
      <w:r w:rsidRPr="009059F9">
        <w:rPr>
          <w:sz w:val="20"/>
        </w:rPr>
        <w:t>Gaudilliere</w:t>
      </w:r>
      <w:proofErr w:type="spellEnd"/>
      <w:r w:rsidRPr="009059F9">
        <w:rPr>
          <w:sz w:val="20"/>
        </w:rPr>
        <w:t xml:space="preserve">, Office of the Chief of Staff, French Air Force, masters of aeronautical science, and from the Paris Institute of Political Studies, masters of international affairs-international security, “FROM PIVOT TO SYMMETRY? INTEGRATING AFRICA IN THE REBALANCE TO ASIA,” Lieutenant Colonel </w:t>
      </w:r>
      <w:proofErr w:type="spellStart"/>
      <w:r w:rsidRPr="009059F9">
        <w:rPr>
          <w:sz w:val="20"/>
        </w:rPr>
        <w:t>Gaudilliere’s</w:t>
      </w:r>
      <w:proofErr w:type="spellEnd"/>
      <w:r w:rsidRPr="009059F9">
        <w:rPr>
          <w:sz w:val="20"/>
        </w:rPr>
        <w:t xml:space="preserve"> thesis won the Foreign Area Officers Association writing award at the Air War College, Feb 13, 2014, http://www.faoa.org/Resources/Documents/GAUDILLIERE.pdf)</w:t>
      </w:r>
    </w:p>
    <w:p w:rsidR="00FA3D06" w:rsidRPr="00352657" w:rsidRDefault="00FA3D06" w:rsidP="00FA3D06">
      <w:pPr>
        <w:rPr>
          <w:sz w:val="16"/>
        </w:rPr>
      </w:pPr>
      <w:r w:rsidRPr="00352657">
        <w:rPr>
          <w:sz w:val="16"/>
        </w:rPr>
        <w:t xml:space="preserve">Despite wishful reassurances by the Obama administration, </w:t>
      </w:r>
      <w:r w:rsidRPr="00352657">
        <w:rPr>
          <w:u w:val="single"/>
        </w:rPr>
        <w:t>the pivot to Asia-Pacific does look like a</w:t>
      </w:r>
      <w:r>
        <w:rPr>
          <w:u w:val="single"/>
        </w:rPr>
        <w:t xml:space="preserve"> </w:t>
      </w:r>
      <w:r w:rsidRPr="00352657">
        <w:rPr>
          <w:u w:val="single"/>
        </w:rPr>
        <w:t>zero sum game as far as global U.S. security engagements are concerned. Finite assets and rising budget</w:t>
      </w:r>
      <w:r>
        <w:rPr>
          <w:u w:val="single"/>
        </w:rPr>
        <w:t xml:space="preserve"> </w:t>
      </w:r>
      <w:r w:rsidRPr="00352657">
        <w:rPr>
          <w:u w:val="single"/>
        </w:rPr>
        <w:t>constraints require a resource reapportionment to support this new priority in U.S. foreign policy</w:t>
      </w:r>
      <w:r w:rsidRPr="00352657">
        <w:rPr>
          <w:sz w:val="16"/>
        </w:rPr>
        <w:t>.</w:t>
      </w:r>
    </w:p>
    <w:p w:rsidR="00FA3D06" w:rsidRPr="00352657" w:rsidRDefault="00FA3D06" w:rsidP="00FA3D06">
      <w:pPr>
        <w:rPr>
          <w:sz w:val="16"/>
        </w:rPr>
      </w:pPr>
      <w:r w:rsidRPr="00352657">
        <w:rPr>
          <w:u w:val="single"/>
        </w:rPr>
        <w:t>Ironically, the subsequent regional voids may fall to a major competitor and potential adversary which the</w:t>
      </w:r>
      <w:r>
        <w:rPr>
          <w:u w:val="single"/>
        </w:rPr>
        <w:t xml:space="preserve"> </w:t>
      </w:r>
      <w:r w:rsidRPr="00352657">
        <w:rPr>
          <w:u w:val="single"/>
        </w:rPr>
        <w:t>U.S. is precisely trying to balance in East Asia. The “special relationship” between China and Africa</w:t>
      </w:r>
      <w:r>
        <w:rPr>
          <w:u w:val="single"/>
        </w:rPr>
        <w:t xml:space="preserve"> </w:t>
      </w:r>
      <w:r w:rsidRPr="00352657">
        <w:rPr>
          <w:u w:val="single"/>
        </w:rPr>
        <w:t>illustrates this dilemma</w:t>
      </w:r>
      <w:r w:rsidRPr="00352657">
        <w:rPr>
          <w:sz w:val="16"/>
        </w:rPr>
        <w:t xml:space="preserve">. As a matter of fact, their mutual dependency is based on a dedicated strategy by Beijing. Ultimately, </w:t>
      </w:r>
      <w:r w:rsidRPr="00352657">
        <w:rPr>
          <w:u w:val="single"/>
        </w:rPr>
        <w:t>the unregulated predation of African resources could lead to regional hegemony,</w:t>
      </w:r>
      <w:r>
        <w:rPr>
          <w:u w:val="single"/>
        </w:rPr>
        <w:t xml:space="preserve"> </w:t>
      </w:r>
      <w:r w:rsidRPr="00352657">
        <w:rPr>
          <w:u w:val="single"/>
        </w:rPr>
        <w:t>exercised by China. Therefore, Africa must be included</w:t>
      </w:r>
      <w:r w:rsidRPr="00352657">
        <w:rPr>
          <w:sz w:val="16"/>
        </w:rPr>
        <w:t xml:space="preserve"> in the U.S. strategic shift to Asia </w:t>
      </w:r>
      <w:r w:rsidRPr="00352657">
        <w:rPr>
          <w:u w:val="single"/>
        </w:rPr>
        <w:t>if China’s rise is</w:t>
      </w:r>
      <w:r>
        <w:rPr>
          <w:u w:val="single"/>
        </w:rPr>
        <w:t xml:space="preserve"> </w:t>
      </w:r>
      <w:r w:rsidRPr="00352657">
        <w:rPr>
          <w:u w:val="single"/>
        </w:rPr>
        <w:t>to be managed</w:t>
      </w:r>
      <w:r w:rsidRPr="00352657">
        <w:rPr>
          <w:sz w:val="16"/>
        </w:rPr>
        <w:t>.</w:t>
      </w:r>
    </w:p>
    <w:p w:rsidR="00FA3D06" w:rsidRDefault="00FA3D06" w:rsidP="00FA3D06"/>
    <w:p w:rsidR="00FA3D06" w:rsidRDefault="00FA3D06" w:rsidP="00FA3D06">
      <w:pPr>
        <w:pStyle w:val="Heading4"/>
      </w:pPr>
      <w:r>
        <w:t>Declining US influence in Africa allows China to fill in—maintaining diplomatic focus promotes cooperation with China and African security</w:t>
      </w:r>
    </w:p>
    <w:p w:rsidR="00FA3D06" w:rsidRPr="009059F9" w:rsidRDefault="00FA3D06" w:rsidP="00FA3D06">
      <w:pPr>
        <w:rPr>
          <w:sz w:val="20"/>
        </w:rPr>
      </w:pPr>
      <w:r w:rsidRPr="009059F9">
        <w:rPr>
          <w:rStyle w:val="Style13ptBold"/>
        </w:rPr>
        <w:t>GAUDILLIERE 2014</w:t>
      </w:r>
      <w:r>
        <w:t xml:space="preserve"> </w:t>
      </w:r>
      <w:r w:rsidRPr="009059F9">
        <w:rPr>
          <w:sz w:val="20"/>
        </w:rPr>
        <w:t xml:space="preserve">(Lieutenant Colonel Pierre </w:t>
      </w:r>
      <w:proofErr w:type="spellStart"/>
      <w:r w:rsidRPr="009059F9">
        <w:rPr>
          <w:sz w:val="20"/>
        </w:rPr>
        <w:t>Gaudilliere</w:t>
      </w:r>
      <w:proofErr w:type="spellEnd"/>
      <w:r w:rsidRPr="009059F9">
        <w:rPr>
          <w:sz w:val="20"/>
        </w:rPr>
        <w:t xml:space="preserve">, Office of the Chief of Staff, French Air Force, masters of aeronautical science, and from the Paris Institute of Political Studies, masters of international affairs-international security, “FROM PIVOT TO SYMMETRY? INTEGRATING AFRICA IN THE REBALANCE TO ASIA,” Lieutenant Colonel </w:t>
      </w:r>
      <w:proofErr w:type="spellStart"/>
      <w:r w:rsidRPr="009059F9">
        <w:rPr>
          <w:sz w:val="20"/>
        </w:rPr>
        <w:t>Gaudilliere’s</w:t>
      </w:r>
      <w:proofErr w:type="spellEnd"/>
      <w:r w:rsidRPr="009059F9">
        <w:rPr>
          <w:sz w:val="20"/>
        </w:rPr>
        <w:t xml:space="preserve"> thesis won the Foreign Area Officers Association writing award at the Air War College, Feb 13, 2014, http://www.faoa.org/Resources/Documents/GAUDILLIERE.pdf)</w:t>
      </w:r>
    </w:p>
    <w:p w:rsidR="00FA3D06" w:rsidRDefault="00FA3D06" w:rsidP="00FA3D06">
      <w:r w:rsidRPr="000A3749">
        <w:rPr>
          <w:u w:val="single"/>
        </w:rPr>
        <w:t>The U.S. pivot to Asia Pacific threatens to lessen American involvement in Africa, which</w:t>
      </w:r>
      <w:r>
        <w:rPr>
          <w:u w:val="single"/>
        </w:rPr>
        <w:t xml:space="preserve"> </w:t>
      </w:r>
      <w:r w:rsidRPr="000A3749">
        <w:rPr>
          <w:u w:val="single"/>
        </w:rPr>
        <w:t>paradoxically benefits China’s growing influence in the region</w:t>
      </w:r>
      <w:r w:rsidRPr="000A3749">
        <w:rPr>
          <w:sz w:val="16"/>
        </w:rPr>
        <w:t xml:space="preserve">. If </w:t>
      </w:r>
      <w:r w:rsidRPr="000A3749">
        <w:rPr>
          <w:u w:val="single"/>
        </w:rPr>
        <w:t>China</w:t>
      </w:r>
      <w:r w:rsidRPr="000A3749">
        <w:rPr>
          <w:sz w:val="16"/>
        </w:rPr>
        <w:t xml:space="preserve"> still emphasizes security through cooperation for the moment, it </w:t>
      </w:r>
      <w:r w:rsidRPr="000A3749">
        <w:rPr>
          <w:u w:val="single"/>
        </w:rPr>
        <w:t>could</w:t>
      </w:r>
      <w:r w:rsidRPr="000A3749">
        <w:rPr>
          <w:sz w:val="16"/>
        </w:rPr>
        <w:t xml:space="preserve"> nonetheless </w:t>
      </w:r>
      <w:r w:rsidRPr="000A3749">
        <w:rPr>
          <w:u w:val="single"/>
        </w:rPr>
        <w:t>develop a tougher strategy to protect its interests</w:t>
      </w:r>
      <w:r w:rsidRPr="000A3749">
        <w:rPr>
          <w:sz w:val="16"/>
        </w:rPr>
        <w:t xml:space="preserve"> if directly threatened by chronic African instability, or hampered by foreign interventions of any nature (economic, diplomatic, military) in Africa. Instead of losing energy in an impossible containment of Chinese economic power in the region, the U.S. and its allies might be better served by focusing on Kantian policies78 which China is unwilling, if not unable, to offer to African societies. Two strategic compromises would arise. First, </w:t>
      </w:r>
      <w:r w:rsidRPr="000A3749">
        <w:rPr>
          <w:u w:val="single"/>
        </w:rPr>
        <w:t>combining both sides’ soft power in a multilateral environment would acknowledge Chinese investments in Africa while moving towards regulating them</w:t>
      </w:r>
      <w:r w:rsidRPr="000A3749">
        <w:rPr>
          <w:sz w:val="16"/>
        </w:rPr>
        <w:t xml:space="preserve">. Second, </w:t>
      </w:r>
      <w:r w:rsidRPr="000A3749">
        <w:rPr>
          <w:u w:val="single"/>
        </w:rPr>
        <w:t>distributing the leadership of hard power interventions appears the best way to ultimately hand the operations over to the Africans through coalitions and partnerships, while keeping China away from the temptation of any unilateral move</w:t>
      </w:r>
      <w:r w:rsidRPr="000A3749">
        <w:rPr>
          <w:sz w:val="16"/>
        </w:rPr>
        <w:t>.</w:t>
      </w:r>
    </w:p>
    <w:p w:rsidR="00FA3D06" w:rsidRDefault="00FA3D06" w:rsidP="00FA3D06"/>
    <w:p w:rsidR="007F71DF" w:rsidRPr="00D06919" w:rsidRDefault="007F71DF" w:rsidP="007F71DF">
      <w:pPr>
        <w:pStyle w:val="Heading3"/>
      </w:pPr>
      <w:r>
        <w:t>US Key—Ethiopia/Eritrea</w:t>
      </w:r>
    </w:p>
    <w:p w:rsidR="007F71DF" w:rsidRDefault="007F71DF" w:rsidP="007F71DF"/>
    <w:p w:rsidR="007F71DF" w:rsidRDefault="007F71DF" w:rsidP="007F71DF">
      <w:pPr>
        <w:pStyle w:val="Heading4"/>
      </w:pPr>
      <w:r>
        <w:t>US diplomatic resources are key to prevent full-scale war between Ethiopia and Eritrea but they’re already stretched thin</w:t>
      </w:r>
    </w:p>
    <w:p w:rsidR="007F71DF" w:rsidRPr="00634371" w:rsidRDefault="007F71DF" w:rsidP="007F71DF">
      <w:pPr>
        <w:rPr>
          <w:sz w:val="20"/>
        </w:rPr>
      </w:pPr>
      <w:r w:rsidRPr="00634371">
        <w:rPr>
          <w:rStyle w:val="Style13ptBold"/>
        </w:rPr>
        <w:t>BRUTON 6-15-2016</w:t>
      </w:r>
      <w:r>
        <w:t xml:space="preserve"> </w:t>
      </w:r>
      <w:r w:rsidRPr="00634371">
        <w:rPr>
          <w:sz w:val="20"/>
        </w:rPr>
        <w:t xml:space="preserve">(Bronwyn </w:t>
      </w:r>
      <w:proofErr w:type="spellStart"/>
      <w:r w:rsidRPr="00634371">
        <w:rPr>
          <w:sz w:val="20"/>
        </w:rPr>
        <w:t>Bruton</w:t>
      </w:r>
      <w:proofErr w:type="spellEnd"/>
      <w:r w:rsidRPr="00634371">
        <w:rPr>
          <w:sz w:val="20"/>
        </w:rPr>
        <w:t xml:space="preserve"> is deputy director of the Africa Center at the Atlantic Council, “Africa: A Frightening Flare-up on the Ethiopia/Eritrea Border, and Another Resounding Silence from Washington,” All Africa, http://allafrica.com/stories/201606150132.html)</w:t>
      </w:r>
    </w:p>
    <w:p w:rsidR="007F71DF" w:rsidRPr="00634371" w:rsidRDefault="007F71DF" w:rsidP="007F71DF">
      <w:pPr>
        <w:rPr>
          <w:sz w:val="16"/>
        </w:rPr>
      </w:pPr>
      <w:r w:rsidRPr="00634371">
        <w:rPr>
          <w:sz w:val="16"/>
        </w:rPr>
        <w:t xml:space="preserve">No pragmatic analyst of US foreign policy could demand that Washington exercise its responsibility to ensure the implementation of the Algiers Agreement, which Ethiopia has violated for the past thirteen years. No matter how just that demand, no matter how long overdue, no matter how profoundly such action would increase the stability and peacefulness of the Horn, </w:t>
      </w:r>
      <w:r w:rsidRPr="00634371">
        <w:rPr>
          <w:u w:val="single"/>
        </w:rPr>
        <w:t>it is simply not realistic to expect Washington to take up this burden at a time of global economic instability and ever-escalating security concerns. But there is no excuse for Washington’s silence in the face of Ethiopia’s clearly announced intention to restart hostilities against Eritrea</w:t>
      </w:r>
      <w:r w:rsidRPr="00634371">
        <w:rPr>
          <w:sz w:val="16"/>
        </w:rPr>
        <w:t xml:space="preserve">, and in the face of its continued military aggressions. </w:t>
      </w:r>
      <w:r w:rsidRPr="00634371">
        <w:rPr>
          <w:u w:val="single"/>
        </w:rPr>
        <w:t>Ethiopia is testing the waters for a return to war</w:t>
      </w:r>
      <w:r w:rsidRPr="00634371">
        <w:rPr>
          <w:sz w:val="16"/>
        </w:rPr>
        <w:t>.</w:t>
      </w:r>
    </w:p>
    <w:p w:rsidR="007F71DF" w:rsidRPr="00634371" w:rsidRDefault="007F71DF" w:rsidP="007F71DF">
      <w:pPr>
        <w:rPr>
          <w:sz w:val="16"/>
        </w:rPr>
      </w:pPr>
      <w:r w:rsidRPr="00634371">
        <w:rPr>
          <w:u w:val="single"/>
        </w:rPr>
        <w:t>For now, the Ethiopian forces have withdrawn, and</w:t>
      </w:r>
      <w:r w:rsidRPr="00634371">
        <w:rPr>
          <w:sz w:val="16"/>
        </w:rPr>
        <w:t xml:space="preserve"> it is to be hoped that </w:t>
      </w:r>
      <w:r w:rsidRPr="00634371">
        <w:rPr>
          <w:u w:val="single"/>
        </w:rPr>
        <w:t>Washington is exerting pressure on Addis Ababa behind closed doors</w:t>
      </w:r>
      <w:r w:rsidRPr="00634371">
        <w:rPr>
          <w:sz w:val="16"/>
        </w:rPr>
        <w:t xml:space="preserve">. Because: </w:t>
      </w:r>
      <w:r w:rsidRPr="00634371">
        <w:rPr>
          <w:u w:val="single"/>
        </w:rPr>
        <w:t>If Ethiopia and Eritrea go back to war, Washington</w:t>
      </w:r>
      <w:r w:rsidRPr="00634371">
        <w:rPr>
          <w:sz w:val="16"/>
        </w:rPr>
        <w:t xml:space="preserve">, the European Union, and in particular the UN Security Council, </w:t>
      </w:r>
      <w:r w:rsidRPr="00634371">
        <w:rPr>
          <w:u w:val="single"/>
        </w:rPr>
        <w:t>will have no one but themselves to blame</w:t>
      </w:r>
      <w:r w:rsidRPr="00634371">
        <w:rPr>
          <w:sz w:val="16"/>
        </w:rPr>
        <w:t>.</w:t>
      </w:r>
    </w:p>
    <w:p w:rsidR="007F71DF" w:rsidRDefault="007F71DF" w:rsidP="007F71DF"/>
    <w:p w:rsidR="007F71DF" w:rsidRDefault="007F71DF" w:rsidP="007F71DF">
      <w:pPr>
        <w:pStyle w:val="Heading4"/>
      </w:pPr>
      <w:r>
        <w:t>US diplomacy key to prevent full-scale war between Ethiopia and Eritrea</w:t>
      </w:r>
    </w:p>
    <w:p w:rsidR="007F71DF" w:rsidRDefault="007F71DF" w:rsidP="007F71DF">
      <w:r w:rsidRPr="00634371">
        <w:rPr>
          <w:rStyle w:val="Style13ptBold"/>
        </w:rPr>
        <w:t>BRUTON 6-15-2016</w:t>
      </w:r>
      <w:r>
        <w:t xml:space="preserve"> </w:t>
      </w:r>
      <w:r w:rsidRPr="00634371">
        <w:rPr>
          <w:sz w:val="20"/>
        </w:rPr>
        <w:t xml:space="preserve">(Bronwyn </w:t>
      </w:r>
      <w:proofErr w:type="spellStart"/>
      <w:r w:rsidRPr="00634371">
        <w:rPr>
          <w:sz w:val="20"/>
        </w:rPr>
        <w:t>Bruton</w:t>
      </w:r>
      <w:proofErr w:type="spellEnd"/>
      <w:r w:rsidRPr="00634371">
        <w:rPr>
          <w:sz w:val="20"/>
        </w:rPr>
        <w:t xml:space="preserve"> is deputy director of the Africa Center at the Atlantic Council, “Africa: A Frightening Flare-up on the Ethiopia/Eritrea Border, and Another Resounding Silence from Washington,” All Africa, http://allafrica.com/stories/201606150132.html)</w:t>
      </w:r>
    </w:p>
    <w:p w:rsidR="007F71DF" w:rsidRPr="00A93264" w:rsidRDefault="007F71DF" w:rsidP="007F71DF">
      <w:pPr>
        <w:rPr>
          <w:sz w:val="16"/>
        </w:rPr>
      </w:pPr>
      <w:r w:rsidRPr="00A93264">
        <w:rPr>
          <w:sz w:val="16"/>
        </w:rPr>
        <w:t xml:space="preserve">According to Eritrean officials, in the early hours of Sunday, </w:t>
      </w:r>
      <w:r w:rsidRPr="00A93264">
        <w:rPr>
          <w:u w:val="single"/>
        </w:rPr>
        <w:t>June 12, Ethiopian forces launched an</w:t>
      </w:r>
      <w:r w:rsidRPr="00A93264">
        <w:rPr>
          <w:sz w:val="16"/>
        </w:rPr>
        <w:t xml:space="preserve"> unprovoked </w:t>
      </w:r>
      <w:r w:rsidRPr="00A93264">
        <w:rPr>
          <w:u w:val="single"/>
        </w:rPr>
        <w:t>assault over the Eritrean border</w:t>
      </w:r>
      <w:r w:rsidRPr="00A93264">
        <w:rPr>
          <w:sz w:val="16"/>
        </w:rPr>
        <w:t xml:space="preserve"> at the town of </w:t>
      </w:r>
      <w:proofErr w:type="spellStart"/>
      <w:r w:rsidRPr="00A93264">
        <w:rPr>
          <w:sz w:val="16"/>
        </w:rPr>
        <w:t>Tsorana</w:t>
      </w:r>
      <w:proofErr w:type="spellEnd"/>
      <w:r w:rsidRPr="00A93264">
        <w:rPr>
          <w:sz w:val="16"/>
        </w:rPr>
        <w:t>. Heavy fighting lasted throughout the day and continued after dark, when the Eritrean forces managed to launch a counter-offensive that ended the assault.</w:t>
      </w:r>
    </w:p>
    <w:p w:rsidR="007F71DF" w:rsidRPr="00A93264" w:rsidRDefault="007F71DF" w:rsidP="007F71DF">
      <w:pPr>
        <w:rPr>
          <w:sz w:val="16"/>
        </w:rPr>
      </w:pPr>
      <w:r w:rsidRPr="00A93264">
        <w:rPr>
          <w:sz w:val="16"/>
        </w:rPr>
        <w:t xml:space="preserve">Near midnight on June 12, Eritrea’s information minister released a press statement accusing Ethiopia of the attack, and stating that “the purpose and ramifications of this attack are unclear.” </w:t>
      </w:r>
      <w:r w:rsidRPr="00A93264">
        <w:rPr>
          <w:u w:val="single"/>
        </w:rPr>
        <w:t>Privately, officials expressed concern that the skirmish could presage a return to full-scale war</w:t>
      </w:r>
      <w:r w:rsidRPr="00A93264">
        <w:rPr>
          <w:sz w:val="16"/>
        </w:rPr>
        <w:t>.</w:t>
      </w:r>
    </w:p>
    <w:p w:rsidR="007F71DF" w:rsidRDefault="007F71DF" w:rsidP="007F71DF">
      <w:r w:rsidRPr="00A93264">
        <w:rPr>
          <w:sz w:val="16"/>
        </w:rPr>
        <w:t xml:space="preserve">Eritrean officials suggest a review of satellite images of the Ethiopian-Eritrean border, which they claim will show that Ethiopia has been building up its forces over the past two months. That would not be surprising, as Ethiopian Prime Minister </w:t>
      </w:r>
      <w:proofErr w:type="spellStart"/>
      <w:r w:rsidRPr="00A93264">
        <w:rPr>
          <w:sz w:val="16"/>
        </w:rPr>
        <w:t>Hailemariam</w:t>
      </w:r>
      <w:proofErr w:type="spellEnd"/>
      <w:r w:rsidRPr="00A93264">
        <w:rPr>
          <w:sz w:val="16"/>
        </w:rPr>
        <w:t xml:space="preserve"> </w:t>
      </w:r>
      <w:proofErr w:type="spellStart"/>
      <w:r w:rsidRPr="00A93264">
        <w:rPr>
          <w:sz w:val="16"/>
        </w:rPr>
        <w:t>Desalegn</w:t>
      </w:r>
      <w:proofErr w:type="spellEnd"/>
      <w:r w:rsidRPr="00A93264">
        <w:rPr>
          <w:sz w:val="16"/>
        </w:rPr>
        <w:t xml:space="preserve"> has repeatedly and very recently warned of his intention to use “proportionate military force” against Eritrea in response to its “provocations,” though the United Nations Somalia and Eritrea Monitoring Group (SEMG) has found little evidence of destabilizing acts by Eritrea in recent years.</w:t>
      </w:r>
    </w:p>
    <w:p w:rsidR="007F71DF" w:rsidRPr="00A93264" w:rsidRDefault="007F71DF" w:rsidP="007F71DF">
      <w:pPr>
        <w:rPr>
          <w:sz w:val="16"/>
        </w:rPr>
      </w:pPr>
      <w:r w:rsidRPr="00A93264">
        <w:rPr>
          <w:u w:val="single"/>
        </w:rPr>
        <w:t>The United States</w:t>
      </w:r>
      <w:r w:rsidRPr="00A93264">
        <w:rPr>
          <w:sz w:val="16"/>
        </w:rPr>
        <w:t xml:space="preserve">, EU, and United Nations Security Council </w:t>
      </w:r>
      <w:r w:rsidRPr="00A93264">
        <w:rPr>
          <w:u w:val="single"/>
        </w:rPr>
        <w:t>should act quickly to ensure that</w:t>
      </w:r>
      <w:r w:rsidRPr="00A93264">
        <w:rPr>
          <w:sz w:val="16"/>
        </w:rPr>
        <w:t xml:space="preserve"> Sunday’s border skirmish </w:t>
      </w:r>
      <w:r w:rsidRPr="00A93264">
        <w:rPr>
          <w:u w:val="single"/>
        </w:rPr>
        <w:t>does not escalate further</w:t>
      </w:r>
      <w:r w:rsidRPr="00A93264">
        <w:rPr>
          <w:sz w:val="16"/>
        </w:rPr>
        <w:t xml:space="preserve">. And for once it should point the finger of blame firmly at Ethiopia. Past aggressions by Ethiopia have failed to draw censure from the international community, but the refusal to assign blame in this latest incident would dangerously threaten stability in the Horn. The details of current conflict may be unclear, but Ethiopia has been frank about its desire to punish Eritrea militarily. Given that, </w:t>
      </w:r>
      <w:r w:rsidRPr="00A93264">
        <w:rPr>
          <w:u w:val="single"/>
        </w:rPr>
        <w:t>the dire escalation of the conflict on the Ethiopia-Eritrea border was utterly predictable. And the international community is complicit in this escalation</w:t>
      </w:r>
      <w:r w:rsidRPr="00A93264">
        <w:rPr>
          <w:sz w:val="16"/>
        </w:rPr>
        <w:t>, because it has consistently failed to censure Ethiopia for its past aggressions.</w:t>
      </w:r>
    </w:p>
    <w:p w:rsidR="007F71DF" w:rsidRDefault="007F71DF" w:rsidP="007F71DF"/>
    <w:p w:rsidR="00571CDC" w:rsidRDefault="00E35112" w:rsidP="00E35112">
      <w:pPr>
        <w:pStyle w:val="Heading3"/>
      </w:pPr>
      <w:r>
        <w:t xml:space="preserve">Impact </w:t>
      </w:r>
      <w:r w:rsidR="00571CDC">
        <w:t>Brink</w:t>
      </w:r>
    </w:p>
    <w:p w:rsidR="00571CDC" w:rsidRDefault="00571CDC" w:rsidP="00571CDC"/>
    <w:p w:rsidR="00571CDC" w:rsidRDefault="00571CDC" w:rsidP="00E35112">
      <w:pPr>
        <w:pStyle w:val="Heading4"/>
      </w:pPr>
      <w:r>
        <w:t>Ethiopia and Eritrea are on the brink of war now—tensions are high</w:t>
      </w:r>
    </w:p>
    <w:p w:rsidR="00571CDC" w:rsidRPr="00E35112" w:rsidRDefault="00E35112" w:rsidP="00571CDC">
      <w:pPr>
        <w:rPr>
          <w:sz w:val="20"/>
        </w:rPr>
      </w:pPr>
      <w:r w:rsidRPr="00E35112">
        <w:rPr>
          <w:rStyle w:val="Style13ptBold"/>
        </w:rPr>
        <w:t>THE AFRICA REPORT 6-14-2016</w:t>
      </w:r>
      <w:r>
        <w:t xml:space="preserve"> </w:t>
      </w:r>
      <w:r w:rsidRPr="00E35112">
        <w:rPr>
          <w:sz w:val="20"/>
        </w:rPr>
        <w:t>(Fears over Ethiopian and Eritrea war escalate, http://www.theafricareport.com/East-Horn-Africa/fears-over-ethiopian-and-eritrea-war-escalate.html)</w:t>
      </w:r>
    </w:p>
    <w:p w:rsidR="00571CDC" w:rsidRPr="00A93264" w:rsidRDefault="00571CDC" w:rsidP="00571CDC">
      <w:pPr>
        <w:rPr>
          <w:sz w:val="16"/>
        </w:rPr>
      </w:pPr>
      <w:r w:rsidRPr="00A93264">
        <w:rPr>
          <w:u w:val="single"/>
        </w:rPr>
        <w:t>Ethiopia and Eritrea</w:t>
      </w:r>
      <w:r w:rsidRPr="00A93264">
        <w:rPr>
          <w:sz w:val="16"/>
        </w:rPr>
        <w:t xml:space="preserve"> have locked horns over who is to blame for recent border skirmishes amid fresh fears the two Horn of Africa countries </w:t>
      </w:r>
      <w:r w:rsidRPr="00A93264">
        <w:rPr>
          <w:u w:val="single"/>
        </w:rPr>
        <w:t>could go into a full scale war</w:t>
      </w:r>
      <w:r w:rsidRPr="00A93264">
        <w:rPr>
          <w:sz w:val="16"/>
        </w:rPr>
        <w:t>.</w:t>
      </w:r>
    </w:p>
    <w:p w:rsidR="00571CDC" w:rsidRPr="006E14A3" w:rsidRDefault="00571CDC" w:rsidP="00571CDC">
      <w:pPr>
        <w:rPr>
          <w:sz w:val="20"/>
        </w:rPr>
      </w:pPr>
      <w:r w:rsidRPr="006E14A3">
        <w:rPr>
          <w:sz w:val="12"/>
        </w:rPr>
        <w:t>Troops from the two countries clashed on Sunday. Reports say the clashes that involved heavy artillery began around 5am on Sunday and continued on Monday until at least early afternoon.</w:t>
      </w:r>
    </w:p>
    <w:p w:rsidR="00571CDC" w:rsidRPr="006E14A3" w:rsidRDefault="00571CDC" w:rsidP="00571CDC">
      <w:pPr>
        <w:rPr>
          <w:sz w:val="16"/>
        </w:rPr>
      </w:pPr>
      <w:r w:rsidRPr="006E14A3">
        <w:rPr>
          <w:sz w:val="16"/>
        </w:rPr>
        <w:t>Ethiopia's next action will depend on Eritrea's next activities</w:t>
      </w:r>
    </w:p>
    <w:p w:rsidR="00571CDC" w:rsidRPr="006E14A3" w:rsidRDefault="00571CDC" w:rsidP="00571CDC">
      <w:pPr>
        <w:rPr>
          <w:sz w:val="12"/>
        </w:rPr>
      </w:pPr>
      <w:r w:rsidRPr="006E14A3">
        <w:rPr>
          <w:sz w:val="12"/>
        </w:rPr>
        <w:t>Residents on the Ethiopian side of the border reported hearing gunfire and seeing a large movement of troops and artillery towards the border.</w:t>
      </w:r>
    </w:p>
    <w:p w:rsidR="00571CDC" w:rsidRPr="006E14A3" w:rsidRDefault="00571CDC" w:rsidP="00571CDC">
      <w:pPr>
        <w:rPr>
          <w:sz w:val="12"/>
        </w:rPr>
      </w:pPr>
      <w:r w:rsidRPr="006E14A3">
        <w:rPr>
          <w:sz w:val="12"/>
        </w:rPr>
        <w:t xml:space="preserve">Ethiopia said its troops have taken proportionate measures against the Eritrean forces in response, after Asmara attempted to attack its troops at </w:t>
      </w:r>
      <w:proofErr w:type="spellStart"/>
      <w:r w:rsidRPr="006E14A3">
        <w:rPr>
          <w:sz w:val="12"/>
        </w:rPr>
        <w:t>Tsorona</w:t>
      </w:r>
      <w:proofErr w:type="spellEnd"/>
      <w:r w:rsidRPr="006E14A3">
        <w:rPr>
          <w:sz w:val="12"/>
        </w:rPr>
        <w:t xml:space="preserve"> on Sunday.</w:t>
      </w:r>
    </w:p>
    <w:p w:rsidR="00571CDC" w:rsidRPr="006E14A3" w:rsidRDefault="00571CDC" w:rsidP="00571CDC">
      <w:pPr>
        <w:rPr>
          <w:sz w:val="12"/>
        </w:rPr>
      </w:pPr>
      <w:r w:rsidRPr="006E14A3">
        <w:rPr>
          <w:sz w:val="12"/>
        </w:rPr>
        <w:t>"The attack heavily weakened Eritrean military attacking capacity," Ethiopia's communication affairs office said late Monday.</w:t>
      </w:r>
    </w:p>
    <w:p w:rsidR="00571CDC" w:rsidRPr="006E14A3" w:rsidRDefault="00571CDC" w:rsidP="00571CDC">
      <w:pPr>
        <w:rPr>
          <w:sz w:val="12"/>
        </w:rPr>
      </w:pPr>
      <w:r w:rsidRPr="006E14A3">
        <w:rPr>
          <w:sz w:val="12"/>
        </w:rPr>
        <w:t>"Ethiopia will continue taking proportionate measures if Eritrea doesn't refrain from escalating the situation." And it added "Ethiopia's next action will depend on Eritrea's next activities".</w:t>
      </w:r>
    </w:p>
    <w:p w:rsidR="00571CDC" w:rsidRPr="006E14A3" w:rsidRDefault="00571CDC" w:rsidP="00571CDC">
      <w:pPr>
        <w:rPr>
          <w:sz w:val="12"/>
        </w:rPr>
      </w:pPr>
      <w:r w:rsidRPr="006E14A3">
        <w:rPr>
          <w:sz w:val="12"/>
        </w:rPr>
        <w:t>Eritrea accused Ethiopian forces of carrying out attacks against its troops, after crossing into its territory on Sunday.</w:t>
      </w:r>
    </w:p>
    <w:p w:rsidR="00571CDC" w:rsidRPr="006E14A3" w:rsidRDefault="00571CDC" w:rsidP="00571CDC">
      <w:pPr>
        <w:rPr>
          <w:sz w:val="16"/>
        </w:rPr>
      </w:pPr>
      <w:r w:rsidRPr="006E14A3">
        <w:rPr>
          <w:sz w:val="12"/>
        </w:rPr>
        <w:t xml:space="preserve">Ethiopian forces "unleashed an attack against Eritrea on the </w:t>
      </w:r>
      <w:proofErr w:type="spellStart"/>
      <w:r w:rsidRPr="006E14A3">
        <w:rPr>
          <w:sz w:val="12"/>
        </w:rPr>
        <w:t>Tsorona</w:t>
      </w:r>
      <w:proofErr w:type="spellEnd"/>
      <w:r w:rsidRPr="006E14A3">
        <w:rPr>
          <w:sz w:val="12"/>
        </w:rPr>
        <w:t xml:space="preserve"> Central Front. The purpose and ramifications of this attack are not clear," Asmara said in a statement. "The government of Eritrea will issue further statements on the unfolding situation," the short statement concluded.</w:t>
      </w:r>
    </w:p>
    <w:p w:rsidR="00571CDC" w:rsidRPr="00A93264" w:rsidRDefault="00571CDC" w:rsidP="00571CDC">
      <w:pPr>
        <w:rPr>
          <w:sz w:val="16"/>
        </w:rPr>
      </w:pPr>
      <w:proofErr w:type="spellStart"/>
      <w:r w:rsidRPr="00A93264">
        <w:rPr>
          <w:sz w:val="16"/>
        </w:rPr>
        <w:t>Tsorona</w:t>
      </w:r>
      <w:proofErr w:type="spellEnd"/>
      <w:r w:rsidRPr="00A93264">
        <w:rPr>
          <w:sz w:val="16"/>
        </w:rPr>
        <w:t xml:space="preserve"> Central Front was one of the main areas of fighting during </w:t>
      </w:r>
      <w:r w:rsidRPr="00A93264">
        <w:rPr>
          <w:u w:val="single"/>
        </w:rPr>
        <w:t>the 1998-2000 border war between the two countries</w:t>
      </w:r>
      <w:r w:rsidRPr="00A93264">
        <w:rPr>
          <w:sz w:val="16"/>
        </w:rPr>
        <w:t xml:space="preserve">. That conflict </w:t>
      </w:r>
      <w:r w:rsidRPr="00A93264">
        <w:rPr>
          <w:u w:val="single"/>
        </w:rPr>
        <w:t>was one of the bloodiest in recent history</w:t>
      </w:r>
      <w:r w:rsidRPr="00A93264">
        <w:rPr>
          <w:sz w:val="16"/>
        </w:rPr>
        <w:t>, claiming as many as 120,000 lives, according to some estimates.</w:t>
      </w:r>
    </w:p>
    <w:p w:rsidR="008F275D" w:rsidRDefault="008F275D" w:rsidP="00571CDC"/>
    <w:p w:rsidR="008F275D" w:rsidRDefault="008F275D" w:rsidP="009C799A">
      <w:pPr>
        <w:pStyle w:val="Heading3"/>
      </w:pPr>
      <w:r>
        <w:t>Ethiopia Impact</w:t>
      </w:r>
      <w:r w:rsidR="007F71DF">
        <w:t xml:space="preserve"> I/L</w:t>
      </w:r>
    </w:p>
    <w:p w:rsidR="008F275D" w:rsidRDefault="008F275D" w:rsidP="00571CDC"/>
    <w:p w:rsidR="008F275D" w:rsidRDefault="009C799A" w:rsidP="009C799A">
      <w:pPr>
        <w:pStyle w:val="Heading4"/>
      </w:pPr>
      <w:r>
        <w:t>Ethiopia is a key model for all of Africa—US focus is necessary to maintain democracy, avoid terrorism, and prevent war</w:t>
      </w:r>
    </w:p>
    <w:p w:rsidR="009C799A" w:rsidRDefault="009C799A" w:rsidP="00571CDC">
      <w:r w:rsidRPr="00A93264">
        <w:rPr>
          <w:rStyle w:val="Style13ptBold"/>
        </w:rPr>
        <w:t>ABDU 2014</w:t>
      </w:r>
      <w:r>
        <w:t xml:space="preserve"> (</w:t>
      </w:r>
      <w:proofErr w:type="spellStart"/>
      <w:r>
        <w:t>Dula</w:t>
      </w:r>
      <w:proofErr w:type="spellEnd"/>
      <w:r>
        <w:t xml:space="preserve">, </w:t>
      </w:r>
      <w:r w:rsidRPr="009C799A">
        <w:t>Why Ethiopia matters in Africa</w:t>
      </w:r>
      <w:r>
        <w:t xml:space="preserve">, July 11, </w:t>
      </w:r>
      <w:r w:rsidRPr="009C799A">
        <w:t>http://wwwfreedomstar.blogspot.com/2014/01/why-ethiopia-matters-in-africa.html</w:t>
      </w:r>
      <w:r>
        <w:t>)</w:t>
      </w:r>
    </w:p>
    <w:p w:rsidR="009C799A" w:rsidRPr="009C799A" w:rsidRDefault="009C799A" w:rsidP="00571CDC">
      <w:pPr>
        <w:rPr>
          <w:sz w:val="16"/>
        </w:rPr>
      </w:pPr>
      <w:r w:rsidRPr="009C799A">
        <w:rPr>
          <w:u w:val="single"/>
        </w:rPr>
        <w:t>Ethiopia holds the key to democracy in Africa</w:t>
      </w:r>
      <w:r w:rsidRPr="009C799A">
        <w:rPr>
          <w:sz w:val="16"/>
        </w:rPr>
        <w:t xml:space="preserve">. So in order to restore democracy in Africa, Ethiopia as the seat of the OAU has to uphold the rule of law, respect free and fair election, then the rest of Africa will follow suit. </w:t>
      </w:r>
      <w:r w:rsidRPr="009C799A">
        <w:rPr>
          <w:u w:val="single"/>
        </w:rPr>
        <w:t>Ethiopia plays a significant leadership role</w:t>
      </w:r>
      <w:r w:rsidRPr="009C799A">
        <w:rPr>
          <w:sz w:val="16"/>
        </w:rPr>
        <w:t xml:space="preserve"> and that role has to include in promoting democracy </w:t>
      </w:r>
      <w:r w:rsidRPr="009C799A">
        <w:rPr>
          <w:u w:val="single"/>
        </w:rPr>
        <w:t>in the continent</w:t>
      </w:r>
      <w:r w:rsidRPr="009C799A">
        <w:rPr>
          <w:sz w:val="16"/>
        </w:rPr>
        <w:t xml:space="preserve">. African leaders come to Ethiopia in a regular basis at least once a year and see Ethiopia's oppressive system year after year surviving and the West giving a blind eye. So goes the rest of Africa. Ethiopia will hold its true place in history not as the physical capital of Africa, or as the cradle of </w:t>
      </w:r>
      <w:proofErr w:type="spellStart"/>
      <w:r w:rsidRPr="009C799A">
        <w:rPr>
          <w:sz w:val="16"/>
        </w:rPr>
        <w:t>man kind</w:t>
      </w:r>
      <w:proofErr w:type="spellEnd"/>
      <w:r w:rsidRPr="009C799A">
        <w:rPr>
          <w:sz w:val="16"/>
        </w:rPr>
        <w:t xml:space="preserve">, only when it upholds the rule of law and becomes a pride for the rest of the oppressed African masses, as it did during pre-colonial Africa. </w:t>
      </w:r>
      <w:r w:rsidRPr="009C799A">
        <w:rPr>
          <w:u w:val="single"/>
        </w:rPr>
        <w:t>The Obama administration has tremendous power on Ethiopia, a country landlocked and far dependent on aid ill can afford to alienate the West</w:t>
      </w:r>
      <w:r w:rsidRPr="009C799A">
        <w:rPr>
          <w:sz w:val="16"/>
        </w:rPr>
        <w:t xml:space="preserve">. All </w:t>
      </w:r>
      <w:r w:rsidRPr="009C799A">
        <w:rPr>
          <w:u w:val="single"/>
        </w:rPr>
        <w:t>Africans</w:t>
      </w:r>
      <w:r w:rsidRPr="009C799A">
        <w:rPr>
          <w:sz w:val="16"/>
        </w:rPr>
        <w:t xml:space="preserve"> from Eritrea, Ethiopia and others </w:t>
      </w:r>
      <w:r w:rsidRPr="009C799A">
        <w:rPr>
          <w:u w:val="single"/>
        </w:rPr>
        <w:t>are yearning for democracy and for American leadership. Unfortunately, leadership has been reactionary only willing to put out fires</w:t>
      </w:r>
      <w:r w:rsidRPr="009C799A">
        <w:rPr>
          <w:sz w:val="16"/>
        </w:rPr>
        <w:t xml:space="preserve"> instead of building a roadmap for democracy for the continent. Some countries like Ethiopia are exempt from respecting the rule of law despite their repeated defiance. Many African leaders are aspiring to anoint themselves and their children for life whether it is good for the country or whether the people support it or not. The West especially Washington is eager to acquiesce in the name of stability, which in this case is a mirage, because there is no stability without respect for rule of law. </w:t>
      </w:r>
      <w:r w:rsidRPr="009C799A">
        <w:rPr>
          <w:u w:val="single"/>
        </w:rPr>
        <w:t>Billions</w:t>
      </w:r>
      <w:r w:rsidRPr="009C799A">
        <w:rPr>
          <w:sz w:val="16"/>
        </w:rPr>
        <w:t xml:space="preserve"> of souls from Third World nations </w:t>
      </w:r>
      <w:r w:rsidRPr="009C799A">
        <w:rPr>
          <w:u w:val="single"/>
        </w:rPr>
        <w:t>are potential terrorists, unless we end their extreme poverty, oppression and suffering. For Africa, the first place to start is Ethiopia</w:t>
      </w:r>
      <w:r w:rsidRPr="009C799A">
        <w:rPr>
          <w:sz w:val="16"/>
        </w:rPr>
        <w:t xml:space="preserve">. Unless other African countries including Ethiopia pledge to hold free and fair </w:t>
      </w:r>
      <w:proofErr w:type="gramStart"/>
      <w:r w:rsidRPr="009C799A">
        <w:rPr>
          <w:sz w:val="16"/>
        </w:rPr>
        <w:t>election,</w:t>
      </w:r>
      <w:proofErr w:type="gramEnd"/>
      <w:r w:rsidRPr="009C799A">
        <w:rPr>
          <w:sz w:val="16"/>
        </w:rPr>
        <w:t xml:space="preserve"> respect the rule of law and respect the rights of their citizens regardless of their tribe or religion, the leaders of South Sudan may not want to be an exception to the norm. </w:t>
      </w:r>
      <w:r w:rsidRPr="009C799A">
        <w:rPr>
          <w:u w:val="single"/>
        </w:rPr>
        <w:t>In the long run, for Africa to enjoy peace, stability and economic growth</w:t>
      </w:r>
      <w:r w:rsidRPr="009C799A">
        <w:rPr>
          <w:sz w:val="16"/>
        </w:rPr>
        <w:t xml:space="preserve">, ethnic and/or one party </w:t>
      </w:r>
      <w:r w:rsidRPr="009C799A">
        <w:rPr>
          <w:u w:val="single"/>
        </w:rPr>
        <w:t>dictatorship has to be forbidden</w:t>
      </w:r>
      <w:r w:rsidRPr="009C799A">
        <w:rPr>
          <w:sz w:val="16"/>
        </w:rPr>
        <w:t>.</w:t>
      </w:r>
    </w:p>
    <w:p w:rsidR="008F275D" w:rsidRDefault="008F275D" w:rsidP="00571CDC"/>
    <w:p w:rsidR="008F275D" w:rsidRDefault="008F275D" w:rsidP="00571CDC"/>
    <w:p w:rsidR="008F275D" w:rsidRDefault="008F275D" w:rsidP="00571CDC"/>
    <w:p w:rsidR="007F71DF" w:rsidRDefault="007F71DF" w:rsidP="007F71DF">
      <w:pPr>
        <w:pStyle w:val="Heading3"/>
      </w:pPr>
      <w:r>
        <w:t>Democracy Impact Ext</w:t>
      </w:r>
    </w:p>
    <w:p w:rsidR="007F71DF" w:rsidRDefault="007F71DF" w:rsidP="007F71DF"/>
    <w:p w:rsidR="007F71DF" w:rsidRDefault="007F71DF" w:rsidP="007F71DF">
      <w:pPr>
        <w:pStyle w:val="Heading4"/>
      </w:pPr>
      <w:r>
        <w:t>US diplomatic leadership is key to pressure Ethiopia—the impact is worldwide democracy</w:t>
      </w:r>
    </w:p>
    <w:p w:rsidR="007F71DF" w:rsidRPr="00634371" w:rsidRDefault="007F71DF" w:rsidP="007F71DF">
      <w:pPr>
        <w:rPr>
          <w:sz w:val="20"/>
        </w:rPr>
      </w:pPr>
      <w:r w:rsidRPr="00634371">
        <w:rPr>
          <w:rStyle w:val="Style13ptBold"/>
        </w:rPr>
        <w:t>LYONS 2006</w:t>
      </w:r>
      <w:r>
        <w:t xml:space="preserve"> </w:t>
      </w:r>
      <w:r w:rsidRPr="00634371">
        <w:rPr>
          <w:sz w:val="20"/>
        </w:rPr>
        <w:t>(Terrence Lyons, Associate Professor of Conflict Resolution at the Institute for Conflict Analysis and Resolution, George Mason University, “Ethiopia-Eritrea Proxy War in Somalia Risks Broader Regional Conflict, Warns New Council Report,” CFR, December 14, 2006, http://www.cfr.org/somalia/ethiopia-eritrea-proxy-war-somalia-risks-broader-regional-conflict-warns-new-council-report/p12216)</w:t>
      </w:r>
    </w:p>
    <w:p w:rsidR="007F71DF" w:rsidRDefault="007F71DF" w:rsidP="007F71DF">
      <w:r>
        <w:t xml:space="preserve">International </w:t>
      </w:r>
      <w:r w:rsidRPr="00A93264">
        <w:rPr>
          <w:u w:val="single"/>
        </w:rPr>
        <w:t>involvement</w:t>
      </w:r>
      <w:r>
        <w:t xml:space="preserve">, particularly </w:t>
      </w:r>
      <w:r w:rsidRPr="00A93264">
        <w:rPr>
          <w:u w:val="single"/>
        </w:rPr>
        <w:t>from the United States, is critical to prevent the Ethiopia-Eritrea border conflict from further undermining U.S. counterterrorism efforts in the region</w:t>
      </w:r>
      <w:r>
        <w:t xml:space="preserve">, says author Terrence Lyons of George Mason University. “Washington has few good options to address the emergent threats in Somalia. </w:t>
      </w:r>
      <w:r w:rsidRPr="00A93264">
        <w:rPr>
          <w:u w:val="single"/>
        </w:rPr>
        <w:t>There are</w:t>
      </w:r>
      <w:r>
        <w:t xml:space="preserve">, however, </w:t>
      </w:r>
      <w:r w:rsidRPr="00A93264">
        <w:rPr>
          <w:u w:val="single"/>
        </w:rPr>
        <w:t>opportunities to push for full implementation of the peace agreement that ended the Ethiopia-Eritrea border conflict</w:t>
      </w:r>
      <w:r>
        <w:t xml:space="preserve"> [(1998–2000)], which can help dampen the dynamic that contributes to escalation within Somalia.”</w:t>
      </w:r>
    </w:p>
    <w:p w:rsidR="007F71DF" w:rsidRPr="00A93264" w:rsidRDefault="007F71DF" w:rsidP="007F71DF">
      <w:pPr>
        <w:rPr>
          <w:sz w:val="16"/>
        </w:rPr>
      </w:pPr>
      <w:r w:rsidRPr="00A93264">
        <w:rPr>
          <w:u w:val="single"/>
        </w:rPr>
        <w:t>“Given the stakes and the role the region plays with regard to the Arabian Peninsula and counterterrorism, the importance of democratization promotion globally, and the growing attention to the region on Capitol Hill and within diaspora communities, disengagement is not an option</w:t>
      </w:r>
      <w:r w:rsidRPr="00A93264">
        <w:rPr>
          <w:sz w:val="16"/>
        </w:rPr>
        <w:t>.” Lyons calls for a new and more comprehensive U.S. policy. Recommendations include:</w:t>
      </w:r>
    </w:p>
    <w:p w:rsidR="007F71DF" w:rsidRPr="00D06919" w:rsidRDefault="007F71DF" w:rsidP="007F71DF"/>
    <w:p w:rsidR="007F71DF" w:rsidRDefault="007F71DF" w:rsidP="007F71DF">
      <w:pPr>
        <w:pStyle w:val="Heading3"/>
      </w:pPr>
      <w:r>
        <w:t>Chinese Influence Bad</w:t>
      </w:r>
    </w:p>
    <w:p w:rsidR="007F71DF" w:rsidRDefault="007F71DF" w:rsidP="007F71DF"/>
    <w:p w:rsidR="007F71DF" w:rsidRDefault="007F71DF" w:rsidP="007F71DF">
      <w:pPr>
        <w:pStyle w:val="Heading4"/>
      </w:pPr>
      <w:r>
        <w:t>Chinese power in Africa causes drug and weapons trafficking, counterfeit medicine, undermines democracy, and causes conflict</w:t>
      </w:r>
    </w:p>
    <w:p w:rsidR="007F71DF" w:rsidRDefault="007F71DF" w:rsidP="007F71DF">
      <w:r w:rsidRPr="009059F9">
        <w:rPr>
          <w:rStyle w:val="Style13ptBold"/>
        </w:rPr>
        <w:t>GAUDILLIERE 2014</w:t>
      </w:r>
      <w:r>
        <w:t xml:space="preserve"> </w:t>
      </w:r>
      <w:r w:rsidRPr="009059F9">
        <w:rPr>
          <w:sz w:val="20"/>
        </w:rPr>
        <w:t xml:space="preserve">(Lieutenant Colonel Pierre </w:t>
      </w:r>
      <w:proofErr w:type="spellStart"/>
      <w:r w:rsidRPr="009059F9">
        <w:rPr>
          <w:sz w:val="20"/>
        </w:rPr>
        <w:t>Gaudilliere</w:t>
      </w:r>
      <w:proofErr w:type="spellEnd"/>
      <w:r w:rsidRPr="009059F9">
        <w:rPr>
          <w:sz w:val="20"/>
        </w:rPr>
        <w:t xml:space="preserve">, Office of the Chief of Staff, French Air Force, masters of aeronautical science, and from the Paris Institute of Political Studies, masters of international affairs-international security, “FROM PIVOT TO SYMMETRY? INTEGRATING AFRICA IN THE REBALANCE TO ASIA,” Lieutenant Colonel </w:t>
      </w:r>
      <w:proofErr w:type="spellStart"/>
      <w:r w:rsidRPr="009059F9">
        <w:rPr>
          <w:sz w:val="20"/>
        </w:rPr>
        <w:t>Gaudilliere’s</w:t>
      </w:r>
      <w:proofErr w:type="spellEnd"/>
      <w:r w:rsidRPr="009059F9">
        <w:rPr>
          <w:sz w:val="20"/>
        </w:rPr>
        <w:t xml:space="preserve"> thesis won the Foreign Area Officers Association writing award at the Air War College, Feb 13, 2014, http://www.faoa.org/Resources/Documents/GAUDILLIERE.pdf)</w:t>
      </w:r>
    </w:p>
    <w:p w:rsidR="007F71DF" w:rsidRPr="008C2DE6" w:rsidRDefault="007F71DF" w:rsidP="007F71DF">
      <w:pPr>
        <w:rPr>
          <w:sz w:val="16"/>
        </w:rPr>
      </w:pPr>
      <w:r w:rsidRPr="00AE2F35">
        <w:rPr>
          <w:u w:val="single"/>
        </w:rPr>
        <w:t>The rise of a Sino-African axis poses several challenges to American policy</w:t>
      </w:r>
      <w:r w:rsidRPr="008C2DE6">
        <w:rPr>
          <w:sz w:val="16"/>
        </w:rPr>
        <w:t xml:space="preserve">. The most apparent one lies in </w:t>
      </w:r>
      <w:r w:rsidRPr="00AE2F35">
        <w:rPr>
          <w:u w:val="single"/>
        </w:rPr>
        <w:t>the direct competition for resources and markets</w:t>
      </w:r>
      <w:r w:rsidRPr="008C2DE6">
        <w:rPr>
          <w:sz w:val="16"/>
        </w:rPr>
        <w:t xml:space="preserve"> described above. Economically speaking, although the U.S., France and other Western powers exercise indirect regional hegemony through the IMF, the World Bank and “conditionality,”51 China overtook the U.S. as Africa's principal trading partner in 2009.52 Analysts note that “</w:t>
      </w:r>
      <w:r w:rsidRPr="00247BB1">
        <w:rPr>
          <w:u w:val="single"/>
        </w:rPr>
        <w:t>the U.S.’s lack of attention to Africa’s commercial opportunity comes at a</w:t>
      </w:r>
      <w:r>
        <w:rPr>
          <w:u w:val="single"/>
        </w:rPr>
        <w:t xml:space="preserve"> </w:t>
      </w:r>
      <w:r w:rsidRPr="00247BB1">
        <w:rPr>
          <w:u w:val="single"/>
        </w:rPr>
        <w:t>time when the region is poised for an economic takeoff</w:t>
      </w:r>
      <w:r w:rsidRPr="008C2DE6">
        <w:rPr>
          <w:sz w:val="16"/>
        </w:rPr>
        <w:t xml:space="preserve">.”53 However, </w:t>
      </w:r>
      <w:r w:rsidRPr="00247BB1">
        <w:rPr>
          <w:u w:val="single"/>
        </w:rPr>
        <w:t>Chinese ways and means in Africa also overshadow</w:t>
      </w:r>
      <w:r w:rsidRPr="008C2DE6">
        <w:rPr>
          <w:sz w:val="16"/>
        </w:rPr>
        <w:t xml:space="preserve"> the non-economic approach of the presidential guidance for sub-Saharan Africa and related </w:t>
      </w:r>
      <w:r w:rsidRPr="00247BB1">
        <w:rPr>
          <w:u w:val="single"/>
        </w:rPr>
        <w:t>AFRICOM core missions</w:t>
      </w:r>
      <w:r w:rsidRPr="008C2DE6">
        <w:rPr>
          <w:sz w:val="16"/>
        </w:rPr>
        <w:t xml:space="preserve">. Undoubtedly, </w:t>
      </w:r>
      <w:r w:rsidRPr="00247BB1">
        <w:rPr>
          <w:u w:val="single"/>
        </w:rPr>
        <w:t>the</w:t>
      </w:r>
      <w:r w:rsidRPr="008C2DE6">
        <w:rPr>
          <w:sz w:val="16"/>
        </w:rPr>
        <w:t xml:space="preserve"> non-conditional </w:t>
      </w:r>
      <w:r w:rsidRPr="00247BB1">
        <w:rPr>
          <w:u w:val="single"/>
        </w:rPr>
        <w:t>realpolitik of China is rooted in an</w:t>
      </w:r>
      <w:r>
        <w:rPr>
          <w:u w:val="single"/>
        </w:rPr>
        <w:t xml:space="preserve"> </w:t>
      </w:r>
      <w:r w:rsidRPr="00247BB1">
        <w:rPr>
          <w:u w:val="single"/>
        </w:rPr>
        <w:t>intractable belief: the absolute right of state sovereignty and the advocacy of non-interference in internal</w:t>
      </w:r>
      <w:r>
        <w:rPr>
          <w:u w:val="single"/>
        </w:rPr>
        <w:t xml:space="preserve"> </w:t>
      </w:r>
      <w:r w:rsidRPr="00247BB1">
        <w:rPr>
          <w:u w:val="single"/>
        </w:rPr>
        <w:t>affairs</w:t>
      </w:r>
      <w:r w:rsidRPr="008C2DE6">
        <w:rPr>
          <w:sz w:val="16"/>
        </w:rPr>
        <w:t xml:space="preserve">. Indeed, </w:t>
      </w:r>
      <w:r w:rsidRPr="00247BB1">
        <w:rPr>
          <w:u w:val="single"/>
        </w:rPr>
        <w:t>this “approach</w:t>
      </w:r>
      <w:r w:rsidRPr="008C2DE6">
        <w:rPr>
          <w:sz w:val="16"/>
        </w:rPr>
        <w:t xml:space="preserve"> […] </w:t>
      </w:r>
      <w:r w:rsidRPr="00247BB1">
        <w:rPr>
          <w:u w:val="single"/>
        </w:rPr>
        <w:t>represents a fundamental challenge to U.S. interests in promoting</w:t>
      </w:r>
      <w:r>
        <w:rPr>
          <w:u w:val="single"/>
        </w:rPr>
        <w:t xml:space="preserve"> </w:t>
      </w:r>
      <w:r w:rsidRPr="00247BB1">
        <w:rPr>
          <w:u w:val="single"/>
        </w:rPr>
        <w:t>democracy</w:t>
      </w:r>
      <w:r w:rsidRPr="008C2DE6">
        <w:rPr>
          <w:sz w:val="16"/>
        </w:rPr>
        <w:t xml:space="preserve">, good governance and sustainable development in Africa.”54 In that sense, </w:t>
      </w:r>
      <w:r w:rsidRPr="00247BB1">
        <w:rPr>
          <w:u w:val="single"/>
        </w:rPr>
        <w:t>China has</w:t>
      </w:r>
      <w:r>
        <w:rPr>
          <w:u w:val="single"/>
        </w:rPr>
        <w:t xml:space="preserve"> </w:t>
      </w:r>
      <w:r w:rsidRPr="00247BB1">
        <w:rPr>
          <w:u w:val="single"/>
        </w:rPr>
        <w:t>contributed to the support of “rogue” regimes</w:t>
      </w:r>
      <w:r w:rsidRPr="008C2DE6">
        <w:rPr>
          <w:sz w:val="16"/>
        </w:rPr>
        <w:t xml:space="preserve"> such as Mugabe’s in Zimbabwe and </w:t>
      </w:r>
      <w:proofErr w:type="spellStart"/>
      <w:r w:rsidRPr="008C2DE6">
        <w:rPr>
          <w:sz w:val="16"/>
        </w:rPr>
        <w:t>Beshir’s</w:t>
      </w:r>
      <w:proofErr w:type="spellEnd"/>
      <w:r w:rsidRPr="008C2DE6">
        <w:rPr>
          <w:sz w:val="16"/>
        </w:rPr>
        <w:t xml:space="preserve"> in Sudan, </w:t>
      </w:r>
      <w:r w:rsidRPr="008C2DE6">
        <w:rPr>
          <w:u w:val="single"/>
        </w:rPr>
        <w:t>with</w:t>
      </w:r>
      <w:r>
        <w:rPr>
          <w:u w:val="single"/>
        </w:rPr>
        <w:t xml:space="preserve"> </w:t>
      </w:r>
      <w:r w:rsidRPr="008C2DE6">
        <w:rPr>
          <w:u w:val="single"/>
        </w:rPr>
        <w:t>terrible records of human rights abuses against their own population and devastating rule of their</w:t>
      </w:r>
      <w:r>
        <w:rPr>
          <w:u w:val="single"/>
        </w:rPr>
        <w:t xml:space="preserve"> </w:t>
      </w:r>
      <w:r w:rsidRPr="008C2DE6">
        <w:rPr>
          <w:u w:val="single"/>
        </w:rPr>
        <w:t>countries. The</w:t>
      </w:r>
      <w:r w:rsidRPr="008C2DE6">
        <w:rPr>
          <w:sz w:val="16"/>
        </w:rPr>
        <w:t xml:space="preserve"> combination of the unfiltered and munificent </w:t>
      </w:r>
      <w:r w:rsidRPr="008C2DE6">
        <w:rPr>
          <w:u w:val="single"/>
        </w:rPr>
        <w:t>characteristics of Chinese aid has</w:t>
      </w:r>
      <w:r>
        <w:rPr>
          <w:u w:val="single"/>
        </w:rPr>
        <w:t xml:space="preserve"> </w:t>
      </w:r>
      <w:r w:rsidRPr="008C2DE6">
        <w:rPr>
          <w:u w:val="single"/>
        </w:rPr>
        <w:t>implications in terms of regional security</w:t>
      </w:r>
      <w:r w:rsidRPr="008C2DE6">
        <w:rPr>
          <w:sz w:val="16"/>
        </w:rPr>
        <w:t>.</w:t>
      </w:r>
    </w:p>
    <w:p w:rsidR="007F71DF" w:rsidRPr="00D06919" w:rsidRDefault="007F71DF" w:rsidP="007F71DF">
      <w:pPr>
        <w:rPr>
          <w:sz w:val="16"/>
        </w:rPr>
      </w:pPr>
      <w:r w:rsidRPr="008C2DE6">
        <w:rPr>
          <w:sz w:val="16"/>
        </w:rPr>
        <w:t xml:space="preserve">Using the example of Sudan, </w:t>
      </w:r>
      <w:r w:rsidRPr="008C2DE6">
        <w:rPr>
          <w:u w:val="single"/>
        </w:rPr>
        <w:t>China continuously opposed</w:t>
      </w:r>
      <w:r w:rsidRPr="008C2DE6">
        <w:rPr>
          <w:sz w:val="16"/>
        </w:rPr>
        <w:t xml:space="preserve"> binding </w:t>
      </w:r>
      <w:r w:rsidRPr="008C2DE6">
        <w:rPr>
          <w:u w:val="single"/>
        </w:rPr>
        <w:t>resolutions</w:t>
      </w:r>
      <w:r w:rsidRPr="008C2DE6">
        <w:rPr>
          <w:sz w:val="16"/>
        </w:rPr>
        <w:t xml:space="preserve"> in the Security Council </w:t>
      </w:r>
      <w:r w:rsidRPr="008C2DE6">
        <w:rPr>
          <w:u w:val="single"/>
        </w:rPr>
        <w:t>during the Darfur crisis</w:t>
      </w:r>
      <w:r w:rsidRPr="008C2DE6">
        <w:rPr>
          <w:sz w:val="16"/>
        </w:rPr>
        <w:t xml:space="preserve">. Also, China’s arms sales to this country dramatically increased in the nineties, which coincided with the first investment of CNPC (China National Petroleum Corporation) in Sudan’s GNPOC (Greater Nile Petroleum Operating Company).55 </w:t>
      </w:r>
      <w:r w:rsidRPr="008C2DE6">
        <w:rPr>
          <w:u w:val="single"/>
        </w:rPr>
        <w:t>One</w:t>
      </w:r>
      <w:r w:rsidRPr="008C2DE6">
        <w:rPr>
          <w:sz w:val="16"/>
        </w:rPr>
        <w:t xml:space="preserve"> security </w:t>
      </w:r>
      <w:r w:rsidRPr="008C2DE6">
        <w:rPr>
          <w:u w:val="single"/>
        </w:rPr>
        <w:t>corollary has been the trafficking of Chinese arms</w:t>
      </w:r>
      <w:r w:rsidRPr="008C2DE6">
        <w:rPr>
          <w:sz w:val="16"/>
        </w:rPr>
        <w:t xml:space="preserve"> in West Africa.56 In fact, Sudanese </w:t>
      </w:r>
      <w:r w:rsidRPr="008C2DE6">
        <w:rPr>
          <w:u w:val="single"/>
        </w:rPr>
        <w:t>weapons</w:t>
      </w:r>
      <w:r w:rsidRPr="008C2DE6">
        <w:rPr>
          <w:sz w:val="16"/>
        </w:rPr>
        <w:t xml:space="preserve"> including those </w:t>
      </w:r>
      <w:r w:rsidRPr="008C2DE6">
        <w:rPr>
          <w:u w:val="single"/>
        </w:rPr>
        <w:t>produced in China represent the majority of illegal arms traffic in Africa</w:t>
      </w:r>
      <w:r w:rsidRPr="008C2DE6">
        <w:rPr>
          <w:sz w:val="16"/>
        </w:rPr>
        <w:t>: “today, most come from Eastern Chad and the Darfur region in Sudan. Sudanese weapons and ammunition have been detected in Burkina Faso, Côte d’Ivoire, Guinea and Mali.” More important, while “[…] most of the assault rifles detected are of the Kalashnikov variety, today, though, the newer ones are mostly of Chinese manufacture (</w:t>
      </w:r>
      <w:proofErr w:type="spellStart"/>
      <w:r w:rsidRPr="008C2DE6">
        <w:rPr>
          <w:sz w:val="16"/>
        </w:rPr>
        <w:t>Norinco</w:t>
      </w:r>
      <w:proofErr w:type="spellEnd"/>
      <w:r w:rsidRPr="008C2DE6">
        <w:rPr>
          <w:sz w:val="16"/>
        </w:rPr>
        <w:t xml:space="preserve"> Type 56). Similarly, the light machine guns encountered today are mostly PK-pattern, such as the </w:t>
      </w:r>
      <w:proofErr w:type="spellStart"/>
      <w:r w:rsidRPr="008C2DE6">
        <w:rPr>
          <w:sz w:val="16"/>
        </w:rPr>
        <w:t>Norinco</w:t>
      </w:r>
      <w:proofErr w:type="spellEnd"/>
      <w:r w:rsidRPr="008C2DE6">
        <w:rPr>
          <w:sz w:val="16"/>
        </w:rPr>
        <w:t xml:space="preserve"> Type 80.” And “much of this ammunition originates from Iran, Sudan, or China.” Moreover, the same report indicates another major security issue linking Asia and Africa: drug trafficking. First, </w:t>
      </w:r>
      <w:r w:rsidRPr="008C2DE6">
        <w:rPr>
          <w:u w:val="single"/>
        </w:rPr>
        <w:t>Chinese crime syndicates introduced methamphetamine production</w:t>
      </w:r>
      <w:r w:rsidRPr="008C2DE6">
        <w:rPr>
          <w:sz w:val="16"/>
        </w:rPr>
        <w:t xml:space="preserve"> via South Africa in the 2000s.57 While local consumption keeps on rising, the major destination of African methamphetamine remains the East Asian “high value methamphetamine markets such as Japan, South Korea, […] but also including China […].”58 Second, </w:t>
      </w:r>
      <w:r w:rsidRPr="008C2DE6">
        <w:rPr>
          <w:u w:val="single"/>
        </w:rPr>
        <w:t>China represents the first of the top 5 exporters of counterfeit medicine</w:t>
      </w:r>
      <w:r w:rsidRPr="008C2DE6">
        <w:rPr>
          <w:sz w:val="16"/>
        </w:rPr>
        <w:t xml:space="preserve">, with a study confirming the Asian origin of fraudulent medicines detected </w:t>
      </w:r>
      <w:r w:rsidRPr="008C2DE6">
        <w:rPr>
          <w:u w:val="single"/>
        </w:rPr>
        <w:t>in Africa</w:t>
      </w:r>
      <w:r w:rsidRPr="008C2DE6">
        <w:rPr>
          <w:sz w:val="16"/>
        </w:rPr>
        <w:t>.59</w:t>
      </w:r>
      <w:r w:rsidRPr="008C2DE6">
        <w:rPr>
          <w:sz w:val="16"/>
        </w:rPr>
        <w:cr/>
      </w:r>
    </w:p>
    <w:p w:rsidR="007F71DF" w:rsidRDefault="007F71DF" w:rsidP="007F71DF"/>
    <w:p w:rsidR="007F71DF" w:rsidRDefault="007F71DF" w:rsidP="007F71DF"/>
    <w:p w:rsidR="007F71DF" w:rsidRDefault="007F71DF" w:rsidP="007F71DF">
      <w:pPr>
        <w:pStyle w:val="Heading3"/>
      </w:pPr>
      <w:r>
        <w:t>A2: US Involvement Bad</w:t>
      </w:r>
    </w:p>
    <w:p w:rsidR="007F71DF" w:rsidRDefault="007F71DF" w:rsidP="007F71DF"/>
    <w:p w:rsidR="007F71DF" w:rsidRDefault="007F71DF" w:rsidP="007F71DF">
      <w:pPr>
        <w:pStyle w:val="Heading4"/>
      </w:pPr>
      <w:r>
        <w:t>Reducing diplomatic focus only causes increasing US military intervention in Africa—turns their impacts but doesn’t solve ours</w:t>
      </w:r>
    </w:p>
    <w:p w:rsidR="007F71DF" w:rsidRDefault="007F71DF" w:rsidP="007F71DF">
      <w:r w:rsidRPr="009059F9">
        <w:rPr>
          <w:rStyle w:val="Style13ptBold"/>
        </w:rPr>
        <w:t>GAUDILLIERE 2014</w:t>
      </w:r>
      <w:r>
        <w:t xml:space="preserve"> </w:t>
      </w:r>
      <w:r w:rsidRPr="009059F9">
        <w:rPr>
          <w:sz w:val="20"/>
        </w:rPr>
        <w:t xml:space="preserve">(Lieutenant Colonel Pierre </w:t>
      </w:r>
      <w:proofErr w:type="spellStart"/>
      <w:r w:rsidRPr="009059F9">
        <w:rPr>
          <w:sz w:val="20"/>
        </w:rPr>
        <w:t>Gaudilliere</w:t>
      </w:r>
      <w:proofErr w:type="spellEnd"/>
      <w:r w:rsidRPr="009059F9">
        <w:rPr>
          <w:sz w:val="20"/>
        </w:rPr>
        <w:t xml:space="preserve">, Office of the Chief of Staff, French Air Force, masters of aeronautical science, and from the Paris Institute of Political Studies, masters of international affairs-international security, “FROM PIVOT TO SYMMETRY? INTEGRATING AFRICA IN THE REBALANCE TO ASIA,” Lieutenant Colonel </w:t>
      </w:r>
      <w:proofErr w:type="spellStart"/>
      <w:r w:rsidRPr="009059F9">
        <w:rPr>
          <w:sz w:val="20"/>
        </w:rPr>
        <w:t>Gaudilliere’s</w:t>
      </w:r>
      <w:proofErr w:type="spellEnd"/>
      <w:r w:rsidRPr="009059F9">
        <w:rPr>
          <w:sz w:val="20"/>
        </w:rPr>
        <w:t xml:space="preserve"> thesis won the Foreign Area Officers Association writing award at the Air War College, Feb 13, 2014, http://www.faoa.org/Resources/Documents/GAUDILLIERE.pdf)</w:t>
      </w:r>
    </w:p>
    <w:p w:rsidR="007F71DF" w:rsidRPr="00D06919" w:rsidRDefault="007F71DF" w:rsidP="007F71DF">
      <w:pPr>
        <w:rPr>
          <w:sz w:val="16"/>
        </w:rPr>
      </w:pPr>
      <w:r w:rsidRPr="00D06919">
        <w:rPr>
          <w:sz w:val="16"/>
        </w:rPr>
        <w:t>Moreover, the military component of American engagement in Africa seems also trapped in a strategic “catch-22”. Indeed, AFRICOM has had to face existential dilemmas since its creation in 2008. A spin-off from EUCOM, sharing the continent with CENTCOM (which maintains its “traditional relationship”34 with Egypt), its autonomy has always faced difficulties. Symbolically, the location of AFRICOM’s headquarters in Stuttgart followed a controversy about its implantation on the African continent</w:t>
      </w:r>
      <w:proofErr w:type="gramStart"/>
      <w:r w:rsidRPr="00D06919">
        <w:rPr>
          <w:sz w:val="16"/>
        </w:rPr>
        <w:t>,35</w:t>
      </w:r>
      <w:proofErr w:type="gramEnd"/>
      <w:r w:rsidRPr="00D06919">
        <w:rPr>
          <w:sz w:val="16"/>
        </w:rPr>
        <w:t xml:space="preserve"> hampering its credibility. Operationally, it has been heavily dependent on other commands (notably EUCOM and CENTCOM) and has faced subsequent difficulties when leading Operation Odyssey Dawn over Libya.36 In times of financial constraints, the idea of AFRICOM’s dissolution has even surfaced within a broader realignment of the COCOMs.37 These rumors have seen no concretization yet. In fact, </w:t>
      </w:r>
      <w:r w:rsidRPr="00AE2F35">
        <w:rPr>
          <w:u w:val="single"/>
        </w:rPr>
        <w:t>some analysts</w:t>
      </w:r>
      <w:r w:rsidRPr="00D06919">
        <w:rPr>
          <w:sz w:val="16"/>
        </w:rPr>
        <w:t xml:space="preserve"> even </w:t>
      </w:r>
      <w:r w:rsidRPr="00AE2F35">
        <w:rPr>
          <w:u w:val="single"/>
        </w:rPr>
        <w:t>characterize an American “surge in Africa”</w:t>
      </w:r>
      <w:r w:rsidRPr="00D06919">
        <w:rPr>
          <w:sz w:val="16"/>
        </w:rPr>
        <w:t xml:space="preserve"> in 2013:38 </w:t>
      </w:r>
      <w:r w:rsidRPr="00AE2F35">
        <w:rPr>
          <w:u w:val="single"/>
        </w:rPr>
        <w:t>special operations</w:t>
      </w:r>
      <w:r>
        <w:rPr>
          <w:u w:val="single"/>
        </w:rPr>
        <w:t xml:space="preserve"> </w:t>
      </w:r>
      <w:r w:rsidRPr="00AE2F35">
        <w:rPr>
          <w:u w:val="single"/>
        </w:rPr>
        <w:t>have taken place in Somalia and Libya, and the U.S. increases its mentoring of African troops for counterterrorism</w:t>
      </w:r>
      <w:r w:rsidRPr="00D06919">
        <w:rPr>
          <w:sz w:val="16"/>
        </w:rPr>
        <w:t xml:space="preserve">.39 </w:t>
      </w:r>
      <w:r w:rsidRPr="00AE2F35">
        <w:rPr>
          <w:u w:val="single"/>
        </w:rPr>
        <w:t>However</w:t>
      </w:r>
      <w:r w:rsidRPr="00D06919">
        <w:rPr>
          <w:sz w:val="16"/>
        </w:rPr>
        <w:t xml:space="preserve">, the same analysts worry that </w:t>
      </w:r>
      <w:r w:rsidRPr="00AE2F35">
        <w:rPr>
          <w:u w:val="single"/>
        </w:rPr>
        <w:t>the emphasis of U.S. Africa policy tends to focus on</w:t>
      </w:r>
      <w:r>
        <w:rPr>
          <w:u w:val="single"/>
        </w:rPr>
        <w:t xml:space="preserve"> </w:t>
      </w:r>
      <w:r w:rsidRPr="00AE2F35">
        <w:rPr>
          <w:u w:val="single"/>
        </w:rPr>
        <w:t>military actions, thereby narrowing the grand design of a U.S. Africa strategy</w:t>
      </w:r>
      <w:r w:rsidRPr="00D06919">
        <w:rPr>
          <w:sz w:val="16"/>
        </w:rPr>
        <w:t xml:space="preserve">. Indeed, </w:t>
      </w:r>
      <w:r w:rsidRPr="00AE2F35">
        <w:rPr>
          <w:u w:val="single"/>
        </w:rPr>
        <w:t>if only the military</w:t>
      </w:r>
      <w:r>
        <w:rPr>
          <w:u w:val="single"/>
        </w:rPr>
        <w:t xml:space="preserve"> </w:t>
      </w:r>
      <w:r w:rsidRPr="00AE2F35">
        <w:rPr>
          <w:u w:val="single"/>
        </w:rPr>
        <w:t>part of</w:t>
      </w:r>
      <w:r w:rsidRPr="00D06919">
        <w:rPr>
          <w:sz w:val="16"/>
        </w:rPr>
        <w:t xml:space="preserve"> the 2012 </w:t>
      </w:r>
      <w:r w:rsidRPr="00AE2F35">
        <w:rPr>
          <w:u w:val="single"/>
        </w:rPr>
        <w:t>U.S. Strategy for Sub-Saharan Africa is being implemented, this focus on hard power</w:t>
      </w:r>
      <w:r>
        <w:rPr>
          <w:u w:val="single"/>
        </w:rPr>
        <w:t xml:space="preserve"> </w:t>
      </w:r>
      <w:r w:rsidRPr="00AE2F35">
        <w:rPr>
          <w:u w:val="single"/>
        </w:rPr>
        <w:t>appears inadequate in comparison to China’s broad approach of its African affairs</w:t>
      </w:r>
      <w:r w:rsidRPr="00D06919">
        <w:rPr>
          <w:sz w:val="16"/>
        </w:rPr>
        <w:t>.</w:t>
      </w:r>
      <w:r w:rsidRPr="00D06919">
        <w:rPr>
          <w:sz w:val="16"/>
        </w:rPr>
        <w:cr/>
      </w:r>
    </w:p>
    <w:p w:rsidR="007F71DF" w:rsidRPr="00D06919" w:rsidRDefault="007F71DF" w:rsidP="007F71DF"/>
    <w:p w:rsidR="00571CDC" w:rsidRDefault="00E35112" w:rsidP="00D06919">
      <w:pPr>
        <w:pStyle w:val="Heading3"/>
      </w:pPr>
      <w:proofErr w:type="spellStart"/>
      <w:r>
        <w:t>Aff</w:t>
      </w:r>
      <w:proofErr w:type="spellEnd"/>
      <w:r>
        <w:t>—No War</w:t>
      </w:r>
    </w:p>
    <w:p w:rsidR="00E35112" w:rsidRDefault="00E35112" w:rsidP="00571CDC"/>
    <w:p w:rsidR="00E35112" w:rsidRDefault="00E35112" w:rsidP="00D06919">
      <w:pPr>
        <w:pStyle w:val="Heading4"/>
      </w:pPr>
      <w:r>
        <w:t>Ethiopia and Eritrea will not go to war</w:t>
      </w:r>
    </w:p>
    <w:p w:rsidR="00E35112" w:rsidRPr="00D06919" w:rsidRDefault="00E35112" w:rsidP="00E35112">
      <w:pPr>
        <w:rPr>
          <w:sz w:val="20"/>
        </w:rPr>
      </w:pPr>
      <w:r w:rsidRPr="00D06919">
        <w:rPr>
          <w:rStyle w:val="Style13ptBold"/>
        </w:rPr>
        <w:t>TESFAY 2016</w:t>
      </w:r>
      <w:r>
        <w:t xml:space="preserve"> </w:t>
      </w:r>
      <w:r w:rsidRPr="00D06919">
        <w:rPr>
          <w:sz w:val="20"/>
        </w:rPr>
        <w:t>(</w:t>
      </w:r>
      <w:proofErr w:type="spellStart"/>
      <w:r w:rsidRPr="00D06919">
        <w:rPr>
          <w:sz w:val="20"/>
        </w:rPr>
        <w:t>Seyoum</w:t>
      </w:r>
      <w:proofErr w:type="spellEnd"/>
      <w:r w:rsidRPr="00D06919">
        <w:rPr>
          <w:sz w:val="20"/>
        </w:rPr>
        <w:t xml:space="preserve"> Y. </w:t>
      </w:r>
      <w:proofErr w:type="spellStart"/>
      <w:r w:rsidRPr="00D06919">
        <w:rPr>
          <w:sz w:val="20"/>
        </w:rPr>
        <w:t>Tesfay</w:t>
      </w:r>
      <w:proofErr w:type="spellEnd"/>
      <w:r w:rsidRPr="00D06919">
        <w:rPr>
          <w:sz w:val="20"/>
        </w:rPr>
        <w:t xml:space="preserve"> is an Assistant Professor at Addis Ababa University, “Why the skirmishes between Ethiopia and Eritrea won’t spiral into full-scale war,” African Arguments, June </w:t>
      </w:r>
      <w:r w:rsidR="00D06919" w:rsidRPr="00D06919">
        <w:rPr>
          <w:sz w:val="20"/>
        </w:rPr>
        <w:t>23, http://africanarguments.org/2016/06/23/why-the-skirmishes-between-ethiopia-and-eritrea-wont-spiral-into-full-scale-war/)</w:t>
      </w:r>
    </w:p>
    <w:p w:rsidR="00E35112" w:rsidRPr="00A93264" w:rsidRDefault="00E35112" w:rsidP="00E35112">
      <w:pPr>
        <w:rPr>
          <w:sz w:val="16"/>
        </w:rPr>
      </w:pPr>
      <w:r w:rsidRPr="00A93264">
        <w:rPr>
          <w:sz w:val="16"/>
        </w:rPr>
        <w:t>That implies each side has to work assiduously to shorten the lease on power of the other. But that said</w:t>
      </w:r>
      <w:proofErr w:type="gramStart"/>
      <w:r w:rsidRPr="00A93264">
        <w:rPr>
          <w:sz w:val="16"/>
        </w:rPr>
        <w:t>,</w:t>
      </w:r>
      <w:proofErr w:type="gramEnd"/>
      <w:r w:rsidRPr="00A93264">
        <w:rPr>
          <w:sz w:val="16"/>
        </w:rPr>
        <w:t xml:space="preserve"> </w:t>
      </w:r>
      <w:r w:rsidRPr="00A93264">
        <w:rPr>
          <w:u w:val="single"/>
        </w:rPr>
        <w:t>neither side has any interest in starting a full-fledged war. The Ethiopian government does not want a war that could potentially reverse the country’s economic gains. Meanwhile, the Eritrean government knows it is in a much weaker political, economic and diplomatic position</w:t>
      </w:r>
      <w:r w:rsidRPr="00A93264">
        <w:rPr>
          <w:sz w:val="16"/>
        </w:rPr>
        <w:t xml:space="preserve"> than it was during the last war.</w:t>
      </w:r>
    </w:p>
    <w:p w:rsidR="00E35112" w:rsidRDefault="00E35112" w:rsidP="00E35112">
      <w:r w:rsidRPr="00A93264">
        <w:rPr>
          <w:sz w:val="16"/>
        </w:rPr>
        <w:t>Hence, the choice for the Eritrean government is to sponsor every group battling the Ethiopian government, while Ethiopia mainly relies on diplomatic and</w:t>
      </w:r>
      <w:r w:rsidR="00D06919" w:rsidRPr="00A93264">
        <w:rPr>
          <w:sz w:val="16"/>
        </w:rPr>
        <w:t xml:space="preserve"> economic isolation of Eritrea.</w:t>
      </w:r>
    </w:p>
    <w:p w:rsidR="00E35112" w:rsidRPr="00A93264" w:rsidRDefault="00E35112" w:rsidP="00E35112">
      <w:pPr>
        <w:rPr>
          <w:sz w:val="16"/>
        </w:rPr>
      </w:pPr>
      <w:r w:rsidRPr="00A93264">
        <w:rPr>
          <w:sz w:val="16"/>
        </w:rPr>
        <w:t xml:space="preserve">This is not a good outcome for either side, but </w:t>
      </w:r>
      <w:r w:rsidRPr="00A93264">
        <w:rPr>
          <w:u w:val="single"/>
        </w:rPr>
        <w:t>it is highly unlikely that the recent incidents will spiral into a large scale military confrontation. Neither side believes it would gain if they did</w:t>
      </w:r>
      <w:r w:rsidRPr="00A93264">
        <w:rPr>
          <w:sz w:val="16"/>
        </w:rPr>
        <w:t>.</w:t>
      </w:r>
    </w:p>
    <w:p w:rsidR="00571CDC" w:rsidRDefault="00571CDC" w:rsidP="00571CDC"/>
    <w:p w:rsidR="00CC0D6E" w:rsidRDefault="00CC0D6E" w:rsidP="00CC0D6E">
      <w:pPr>
        <w:pStyle w:val="Heading3"/>
      </w:pPr>
      <w:proofErr w:type="spellStart"/>
      <w:r>
        <w:t>Aff</w:t>
      </w:r>
      <w:proofErr w:type="spellEnd"/>
      <w:r>
        <w:t>—No Impact</w:t>
      </w:r>
    </w:p>
    <w:p w:rsidR="00CC0D6E" w:rsidRDefault="00CC0D6E" w:rsidP="00571CDC"/>
    <w:p w:rsidR="00CC0D6E" w:rsidRDefault="00CC0D6E" w:rsidP="00CC0D6E">
      <w:pPr>
        <w:pStyle w:val="Heading4"/>
      </w:pPr>
      <w:r>
        <w:t>War in Africa won’t escalate</w:t>
      </w:r>
    </w:p>
    <w:p w:rsidR="00CC0D6E" w:rsidRPr="00CC0D6E" w:rsidRDefault="00CC0D6E" w:rsidP="00CC0D6E">
      <w:r w:rsidRPr="00CC0D6E">
        <w:rPr>
          <w:rStyle w:val="Style13ptBold"/>
        </w:rPr>
        <w:t>ALEXANDER 1995</w:t>
      </w:r>
      <w:r w:rsidRPr="00CC0D6E">
        <w:t xml:space="preserve"> </w:t>
      </w:r>
      <w:r w:rsidRPr="00CC0D6E">
        <w:rPr>
          <w:sz w:val="20"/>
        </w:rPr>
        <w:t xml:space="preserve">(Bevin, Professor and Director of the Inter-University Institution for Terrorism Studies, </w:t>
      </w:r>
      <w:proofErr w:type="gramStart"/>
      <w:r w:rsidRPr="00CC0D6E">
        <w:rPr>
          <w:sz w:val="20"/>
        </w:rPr>
        <w:t>The</w:t>
      </w:r>
      <w:proofErr w:type="gramEnd"/>
      <w:r w:rsidRPr="00CC0D6E">
        <w:rPr>
          <w:sz w:val="20"/>
        </w:rPr>
        <w:t xml:space="preserve"> Future of Warfare)</w:t>
      </w:r>
    </w:p>
    <w:p w:rsidR="00CC0D6E" w:rsidRPr="00CC0D6E" w:rsidRDefault="00CC0D6E" w:rsidP="00CC0D6E">
      <w:pPr>
        <w:rPr>
          <w:sz w:val="16"/>
        </w:rPr>
      </w:pPr>
      <w:r w:rsidRPr="00CC0D6E">
        <w:rPr>
          <w:u w:val="single"/>
        </w:rPr>
        <w:t>The United States</w:t>
      </w:r>
      <w:r w:rsidRPr="00CC0D6E">
        <w:rPr>
          <w:sz w:val="16"/>
        </w:rPr>
        <w:t xml:space="preserve"> also </w:t>
      </w:r>
      <w:r w:rsidRPr="00CC0D6E">
        <w:rPr>
          <w:u w:val="single"/>
        </w:rPr>
        <w:t>will be reluctant to enter into conflicts in Africa</w:t>
      </w:r>
      <w:r w:rsidRPr="00CC0D6E">
        <w:rPr>
          <w:sz w:val="16"/>
        </w:rPr>
        <w:t xml:space="preserve">, unless a major outside power tries to gain control of a region, as was the case with Soviet incursions during the Cold War, or unless one power attempts to corral the supply of vital minerals such as cobalt, chromium, or manganese.  Without such incursions, </w:t>
      </w:r>
      <w:r w:rsidRPr="00CC0D6E">
        <w:rPr>
          <w:u w:val="single"/>
        </w:rPr>
        <w:t>African conflicts constitute little international danger because the continent does not possess enough inherent military or economic power to threaten the world.  That is why the United States has ignored</w:t>
      </w:r>
      <w:r w:rsidRPr="00CC0D6E">
        <w:rPr>
          <w:sz w:val="16"/>
        </w:rPr>
        <w:t xml:space="preserve">, militarily at least, the </w:t>
      </w:r>
      <w:r w:rsidRPr="00CC0D6E">
        <w:rPr>
          <w:u w:val="single"/>
        </w:rPr>
        <w:t>civil wars or ethnic conflicts</w:t>
      </w:r>
      <w:r w:rsidRPr="00CC0D6E">
        <w:rPr>
          <w:sz w:val="16"/>
        </w:rPr>
        <w:t xml:space="preserve"> in Rwanda, Liberia, Chad, Mozambique, Sudan, and elsewhere.  It intervened in Somalia primarily to halt starvation.</w:t>
      </w:r>
    </w:p>
    <w:p w:rsidR="00CC0D6E" w:rsidRDefault="00CC0D6E" w:rsidP="00571CDC"/>
    <w:p w:rsidR="00DF4FB9" w:rsidRDefault="00DF4FB9" w:rsidP="00DF4FB9">
      <w:pPr>
        <w:pStyle w:val="Heading3"/>
      </w:pPr>
      <w:proofErr w:type="spellStart"/>
      <w:r>
        <w:t>Aff</w:t>
      </w:r>
      <w:proofErr w:type="spellEnd"/>
      <w:r>
        <w:t>—Dependence Turn</w:t>
      </w:r>
    </w:p>
    <w:p w:rsidR="00DF4FB9" w:rsidRDefault="00DF4FB9" w:rsidP="00571CDC"/>
    <w:p w:rsidR="00DF4FB9" w:rsidRDefault="00DF4FB9" w:rsidP="00DF4FB9">
      <w:pPr>
        <w:pStyle w:val="Heading4"/>
      </w:pPr>
      <w:r>
        <w:t>US diplomatic involvement creates dependency—Africa can solve problems without us</w:t>
      </w:r>
    </w:p>
    <w:p w:rsidR="00DF4FB9" w:rsidRDefault="00DF4FB9" w:rsidP="00571CDC">
      <w:r>
        <w:t>MEDIA ROOTS 2012 (“</w:t>
      </w:r>
      <w:r w:rsidRPr="00DF4FB9">
        <w:t>AFRICOM: America’s Continued Dominion</w:t>
      </w:r>
      <w:r>
        <w:t xml:space="preserve">,” Sep 26, </w:t>
      </w:r>
      <w:r w:rsidRPr="00DF4FB9">
        <w:t>http://mediaroots.org/africom-and-global-dominion/</w:t>
      </w:r>
      <w:r>
        <w:t>)</w:t>
      </w:r>
    </w:p>
    <w:p w:rsidR="00DF4FB9" w:rsidRPr="00DF4FB9" w:rsidRDefault="00DF4FB9" w:rsidP="00571CDC">
      <w:pPr>
        <w:rPr>
          <w:sz w:val="16"/>
        </w:rPr>
      </w:pPr>
      <w:r w:rsidRPr="00DF4FB9">
        <w:rPr>
          <w:sz w:val="16"/>
        </w:rPr>
        <w:t xml:space="preserve">Contrary to the Pentagon’s illusion, </w:t>
      </w:r>
      <w:r w:rsidRPr="00DF4FB9">
        <w:rPr>
          <w:u w:val="single"/>
        </w:rPr>
        <w:t>AFRICOM</w:t>
      </w:r>
      <w:r w:rsidRPr="00DF4FB9">
        <w:rPr>
          <w:sz w:val="16"/>
        </w:rPr>
        <w:t xml:space="preserve">’s existence is extremely detrimental to all involved. It </w:t>
      </w:r>
      <w:r w:rsidRPr="00DF4FB9">
        <w:rPr>
          <w:u w:val="single"/>
        </w:rPr>
        <w:t>perpetuates Africa’s dependency on external support</w:t>
      </w:r>
      <w:r w:rsidRPr="00DF4FB9">
        <w:rPr>
          <w:sz w:val="16"/>
        </w:rPr>
        <w:t xml:space="preserve">. With AFRICOM looming large, </w:t>
      </w:r>
      <w:r w:rsidRPr="00DF4FB9">
        <w:rPr>
          <w:u w:val="single"/>
        </w:rPr>
        <w:t>African politicians and states-people can easily defer to the U.S.</w:t>
      </w:r>
      <w:r w:rsidRPr="00DF4FB9">
        <w:rPr>
          <w:sz w:val="16"/>
        </w:rPr>
        <w:t xml:space="preserve"> military </w:t>
      </w:r>
      <w:r w:rsidRPr="00DF4FB9">
        <w:rPr>
          <w:u w:val="single"/>
        </w:rPr>
        <w:t>instead of focusing on their respective internal and AU security apparatuses</w:t>
      </w:r>
      <w:r w:rsidRPr="00DF4FB9">
        <w:rPr>
          <w:sz w:val="16"/>
        </w:rPr>
        <w:t xml:space="preserve">. This ease of deference is shown well in how the Pentagon is involved in “training, equipping and funding the African Union Mission and Somali forces from Uganda, Burundi, Djibouti, Sierra Leone and Kenya.” Furthermore, </w:t>
      </w:r>
      <w:r w:rsidRPr="00DF4FB9">
        <w:rPr>
          <w:u w:val="single"/>
        </w:rPr>
        <w:t>since the U.S.</w:t>
      </w:r>
      <w:r w:rsidRPr="00DF4FB9">
        <w:rPr>
          <w:sz w:val="16"/>
        </w:rPr>
        <w:t xml:space="preserve"> military’s FM 3-24 </w:t>
      </w:r>
      <w:r w:rsidRPr="00DF4FB9">
        <w:rPr>
          <w:u w:val="single"/>
        </w:rPr>
        <w:t>assumes responsibility for economic and diplomatic territory, AFRICOM’s presence now allows African politicians and states-people to defer to U.S. economic powerhouses and diplomatic initiatives. In allowing AFRICOM to assume manifold responsibilities across diplomatic, economic, and military fields, U.S. policymakers ignore Africa’s own proven capacity to stabilize violent internal strife, as evident in the Economic Community of West African States’ 1990 response to the Liberian civil war</w:t>
      </w:r>
      <w:r w:rsidRPr="00DF4FB9">
        <w:rPr>
          <w:sz w:val="16"/>
        </w:rPr>
        <w:t xml:space="preserve">, as Danny Glover elucidated. </w:t>
      </w:r>
      <w:r w:rsidRPr="00DF4FB9">
        <w:rPr>
          <w:u w:val="single"/>
        </w:rPr>
        <w:t>After all, if Washington, D.C. were to admit Africa can take care of itself, then new pretexts must be invented in order to expand U.S. military operations across the continent</w:t>
      </w:r>
      <w:r w:rsidRPr="00DF4FB9">
        <w:rPr>
          <w:sz w:val="16"/>
        </w:rPr>
        <w:t>.</w:t>
      </w:r>
    </w:p>
    <w:p w:rsidR="00DF4FB9" w:rsidRDefault="00DF4FB9" w:rsidP="00571CDC"/>
    <w:p w:rsidR="00571CDC" w:rsidRDefault="00DF4FB9" w:rsidP="003D2D4C">
      <w:pPr>
        <w:pStyle w:val="Heading3"/>
      </w:pPr>
      <w:proofErr w:type="spellStart"/>
      <w:r>
        <w:t>Aff</w:t>
      </w:r>
      <w:proofErr w:type="spellEnd"/>
      <w:r>
        <w:t>—Russia Turn</w:t>
      </w:r>
    </w:p>
    <w:p w:rsidR="00DF4FB9" w:rsidRDefault="00DF4FB9" w:rsidP="00571CDC"/>
    <w:p w:rsidR="00DF4FB9" w:rsidRDefault="003D2D4C" w:rsidP="003D2D4C">
      <w:pPr>
        <w:pStyle w:val="Heading4"/>
      </w:pPr>
      <w:r>
        <w:t>US and Russian influence in Africa trade off—</w:t>
      </w:r>
      <w:r w:rsidR="00DF4FB9">
        <w:t xml:space="preserve">Russian influence </w:t>
      </w:r>
      <w:r>
        <w:t>is key to its great power status</w:t>
      </w:r>
    </w:p>
    <w:p w:rsidR="003D2D4C" w:rsidRDefault="003D2D4C" w:rsidP="00571CDC">
      <w:r w:rsidRPr="003D2D4C">
        <w:rPr>
          <w:rStyle w:val="Style13ptBold"/>
        </w:rPr>
        <w:t>PHAM 2014</w:t>
      </w:r>
      <w:r>
        <w:t xml:space="preserve"> </w:t>
      </w:r>
      <w:r w:rsidRPr="003D2D4C">
        <w:rPr>
          <w:sz w:val="20"/>
        </w:rPr>
        <w:t>(J. Peter Pham is director of the Atlantic Council’s Africa Center, “Russia’s Return to Africa,” Atlantic Center, March 13, http://www.atlanticcouncil.org/publications/articles/russia-s-return-to-africa)</w:t>
      </w:r>
    </w:p>
    <w:p w:rsidR="003D2D4C" w:rsidRPr="003D2D4C" w:rsidRDefault="003D2D4C" w:rsidP="003D2D4C">
      <w:pPr>
        <w:rPr>
          <w:sz w:val="16"/>
        </w:rPr>
      </w:pPr>
      <w:r w:rsidRPr="003D2D4C">
        <w:rPr>
          <w:sz w:val="16"/>
        </w:rPr>
        <w:t xml:space="preserve">While the economic component is increasingly a significant part of Russia’s engagement with and investment in Africa, it is clear that </w:t>
      </w:r>
      <w:r w:rsidRPr="003D2D4C">
        <w:rPr>
          <w:u w:val="single"/>
        </w:rPr>
        <w:t>the ultimate motivation for the Kremlin’s foreign policy</w:t>
      </w:r>
      <w:r w:rsidRPr="003D2D4C">
        <w:rPr>
          <w:sz w:val="16"/>
        </w:rPr>
        <w:t xml:space="preserve">, especially since the hydrocarbon-enabled resurgence under Putin, </w:t>
      </w:r>
      <w:r w:rsidRPr="003D2D4C">
        <w:rPr>
          <w:u w:val="single"/>
        </w:rPr>
        <w:t>is strategic</w:t>
      </w:r>
      <w:r w:rsidRPr="003D2D4C">
        <w:rPr>
          <w:sz w:val="16"/>
        </w:rPr>
        <w:t xml:space="preserve">. </w:t>
      </w:r>
    </w:p>
    <w:p w:rsidR="003D2D4C" w:rsidRPr="003D2D4C" w:rsidRDefault="003D2D4C" w:rsidP="003D2D4C">
      <w:pPr>
        <w:rPr>
          <w:sz w:val="16"/>
        </w:rPr>
      </w:pPr>
      <w:r w:rsidRPr="003D2D4C">
        <w:rPr>
          <w:u w:val="single"/>
        </w:rPr>
        <w:t>Moscow’s foray into the African natural gas sector is aimed at buttressing its ability to keep Europe dependent on Russian gas deliveries by undermining a viable alternative</w:t>
      </w:r>
      <w:r w:rsidRPr="003D2D4C">
        <w:rPr>
          <w:sz w:val="16"/>
        </w:rPr>
        <w:t xml:space="preserve">. Its investments in other natural resources on the continent are aimed both at cornering the world commodities markets and ensuring access to raw materials its industries need. </w:t>
      </w:r>
      <w:r w:rsidRPr="003D2D4C">
        <w:rPr>
          <w:u w:val="single"/>
        </w:rPr>
        <w:t>Its arms sales and diplomatic support</w:t>
      </w:r>
      <w:r w:rsidRPr="003D2D4C">
        <w:rPr>
          <w:sz w:val="16"/>
        </w:rPr>
        <w:t xml:space="preserve">, often for rogue regimes, </w:t>
      </w:r>
      <w:r w:rsidRPr="003D2D4C">
        <w:rPr>
          <w:u w:val="single"/>
        </w:rPr>
        <w:t>are aimed at restoring its influence in Africa and assuring a “reserve” of votes at the United Nations and other international forums</w:t>
      </w:r>
      <w:r w:rsidRPr="003D2D4C">
        <w:rPr>
          <w:sz w:val="16"/>
        </w:rPr>
        <w:t>—a point well understood in the Kremlin, which in the last two years has repeatedly dispatched its special envoy for Africa on shuttles across the continent to garner support for Russia’s position on the conflict in Syria and will, undoubtedly, be sending him around again to canvass for backing over Ukraine.</w:t>
      </w:r>
    </w:p>
    <w:p w:rsidR="003D2D4C" w:rsidRPr="003D2D4C" w:rsidRDefault="003D2D4C" w:rsidP="003D2D4C">
      <w:pPr>
        <w:rPr>
          <w:sz w:val="16"/>
        </w:rPr>
      </w:pPr>
      <w:proofErr w:type="gramStart"/>
      <w:r w:rsidRPr="003D2D4C">
        <w:rPr>
          <w:u w:val="single"/>
        </w:rPr>
        <w:t>From the African perspective</w:t>
      </w:r>
      <w:r w:rsidRPr="003D2D4C">
        <w:rPr>
          <w:sz w:val="16"/>
        </w:rPr>
        <w:t>—at least that of the ruling elites—</w:t>
      </w:r>
      <w:r w:rsidRPr="003D2D4C">
        <w:rPr>
          <w:u w:val="single"/>
        </w:rPr>
        <w:t>the relationship is</w:t>
      </w:r>
      <w:r w:rsidRPr="003D2D4C">
        <w:rPr>
          <w:sz w:val="16"/>
        </w:rPr>
        <w:t xml:space="preserve"> largely </w:t>
      </w:r>
      <w:r w:rsidRPr="003D2D4C">
        <w:rPr>
          <w:u w:val="single"/>
        </w:rPr>
        <w:t>beneficial</w:t>
      </w:r>
      <w:r w:rsidRPr="003D2D4C">
        <w:rPr>
          <w:sz w:val="16"/>
        </w:rPr>
        <w:t>.</w:t>
      </w:r>
      <w:proofErr w:type="gramEnd"/>
      <w:r w:rsidRPr="003D2D4C">
        <w:rPr>
          <w:sz w:val="16"/>
        </w:rPr>
        <w:t xml:space="preserve"> For many, it is not only that they dealing with a partner they are familiar with from the anti-colonial struggle, but </w:t>
      </w:r>
      <w:r w:rsidRPr="003D2D4C">
        <w:rPr>
          <w:u w:val="single"/>
        </w:rPr>
        <w:t>Russia’s current actions enable them to diversify</w:t>
      </w:r>
      <w:r w:rsidRPr="003D2D4C">
        <w:rPr>
          <w:sz w:val="16"/>
        </w:rPr>
        <w:t xml:space="preserve"> their sources of foreign investment </w:t>
      </w:r>
      <w:r w:rsidRPr="003D2D4C">
        <w:rPr>
          <w:u w:val="single"/>
        </w:rPr>
        <w:t>so as to not become too dependent on the United States</w:t>
      </w:r>
      <w:r w:rsidRPr="003D2D4C">
        <w:rPr>
          <w:sz w:val="16"/>
        </w:rPr>
        <w:t xml:space="preserve">, France, China, Britain, India, or any other partner. Finally, and perhaps most attractively, </w:t>
      </w:r>
      <w:r w:rsidRPr="003D2D4C">
        <w:rPr>
          <w:u w:val="single"/>
        </w:rPr>
        <w:t>the diplomatic and military support</w:t>
      </w:r>
      <w:r w:rsidRPr="003D2D4C">
        <w:rPr>
          <w:sz w:val="16"/>
        </w:rPr>
        <w:t xml:space="preserve"> offered </w:t>
      </w:r>
      <w:r w:rsidRPr="003D2D4C">
        <w:rPr>
          <w:u w:val="single"/>
        </w:rPr>
        <w:t>comes without</w:t>
      </w:r>
      <w:r w:rsidRPr="003D2D4C">
        <w:rPr>
          <w:sz w:val="16"/>
        </w:rPr>
        <w:t xml:space="preserve"> the often noisome political </w:t>
      </w:r>
      <w:r w:rsidRPr="003D2D4C">
        <w:rPr>
          <w:u w:val="single"/>
        </w:rPr>
        <w:t>conditions imposed by American</w:t>
      </w:r>
      <w:r w:rsidRPr="003D2D4C">
        <w:rPr>
          <w:sz w:val="16"/>
        </w:rPr>
        <w:t xml:space="preserve"> and European </w:t>
      </w:r>
      <w:r w:rsidRPr="003D2D4C">
        <w:rPr>
          <w:u w:val="single"/>
        </w:rPr>
        <w:t>governments who</w:t>
      </w:r>
      <w:r w:rsidRPr="003D2D4C">
        <w:rPr>
          <w:sz w:val="16"/>
        </w:rPr>
        <w:t xml:space="preserve">, in turn, </w:t>
      </w:r>
      <w:r w:rsidRPr="003D2D4C">
        <w:rPr>
          <w:u w:val="single"/>
        </w:rPr>
        <w:t>will find their ability to impose reform</w:t>
      </w:r>
      <w:r w:rsidRPr="003D2D4C">
        <w:rPr>
          <w:sz w:val="16"/>
        </w:rPr>
        <w:t xml:space="preserve"> agendas and apply other leverage </w:t>
      </w:r>
      <w:r w:rsidRPr="003D2D4C">
        <w:rPr>
          <w:u w:val="single"/>
        </w:rPr>
        <w:t>greatly diminished</w:t>
      </w:r>
      <w:r w:rsidRPr="003D2D4C">
        <w:rPr>
          <w:sz w:val="16"/>
        </w:rPr>
        <w:t>.</w:t>
      </w:r>
    </w:p>
    <w:p w:rsidR="003D2D4C" w:rsidRPr="003D2D4C" w:rsidRDefault="003D2D4C" w:rsidP="003D2D4C">
      <w:pPr>
        <w:rPr>
          <w:sz w:val="16"/>
        </w:rPr>
      </w:pPr>
      <w:r w:rsidRPr="003D2D4C">
        <w:rPr>
          <w:u w:val="single"/>
        </w:rPr>
        <w:t>In response to</w:t>
      </w:r>
      <w:r w:rsidRPr="003D2D4C">
        <w:rPr>
          <w:sz w:val="16"/>
        </w:rPr>
        <w:t xml:space="preserve"> both the demands of its historic “Muscovite” political culture and the </w:t>
      </w:r>
      <w:r w:rsidRPr="003D2D4C">
        <w:rPr>
          <w:u w:val="single"/>
        </w:rPr>
        <w:t>setbacks in the once-promising relations with the West, Russia finds itself seeking to construct a global system within which its “great power” status is recognized. To this end, the Kremlin can no longer ignore Africa states</w:t>
      </w:r>
      <w:r w:rsidRPr="003D2D4C">
        <w:rPr>
          <w:sz w:val="16"/>
        </w:rPr>
        <w:t>, not only because of their numbers but because their natural resource wealth complements that held by Russia. While the web of strategic access and other ties that the Russians have been reconstituting and expanding across the continent does not necessarily presage a return to the Cold War era’s often-tragic zero-sum competition, other international actors heavily invested there no longer can ignore Moscow’s resurgent interest.</w:t>
      </w:r>
    </w:p>
    <w:p w:rsidR="00DF4FB9" w:rsidRDefault="00DF4FB9" w:rsidP="00571CDC"/>
    <w:p w:rsidR="003D2D4C" w:rsidRDefault="003D2D4C" w:rsidP="00530377">
      <w:pPr>
        <w:pStyle w:val="Heading3"/>
      </w:pPr>
      <w:proofErr w:type="spellStart"/>
      <w:r>
        <w:t>Aff</w:t>
      </w:r>
      <w:proofErr w:type="spellEnd"/>
      <w:r>
        <w:t xml:space="preserve">—No </w:t>
      </w:r>
      <w:r w:rsidR="00530377">
        <w:t>Internal Link</w:t>
      </w:r>
    </w:p>
    <w:p w:rsidR="00530377" w:rsidRDefault="00530377" w:rsidP="00571CDC"/>
    <w:p w:rsidR="00530377" w:rsidRDefault="00530377" w:rsidP="00530377">
      <w:pPr>
        <w:pStyle w:val="Heading4"/>
      </w:pPr>
      <w:r>
        <w:t>The US always ignores Africa and its diplomacy is ineffective—other countries already have more influence</w:t>
      </w:r>
    </w:p>
    <w:p w:rsidR="00530377" w:rsidRPr="00530377" w:rsidRDefault="00530377" w:rsidP="00571CDC">
      <w:pPr>
        <w:rPr>
          <w:sz w:val="20"/>
        </w:rPr>
      </w:pPr>
      <w:r w:rsidRPr="00530377">
        <w:rPr>
          <w:rStyle w:val="Style13ptBold"/>
        </w:rPr>
        <w:t>RUBIN 2016</w:t>
      </w:r>
      <w:r>
        <w:t xml:space="preserve"> </w:t>
      </w:r>
      <w:r w:rsidRPr="00530377">
        <w:rPr>
          <w:sz w:val="20"/>
        </w:rPr>
        <w:t>(Michael Rubin is a Resident Scholar at the American Enterprise Institute and a former Pentagon official, “THE NEW ‘SCRAMBLE FOR AFRICA’,” Newsweek, March 8, http://www.newsweek.com/new-scramble-africa-434678)</w:t>
      </w:r>
    </w:p>
    <w:p w:rsidR="00530377" w:rsidRPr="00530377" w:rsidRDefault="00530377" w:rsidP="00530377">
      <w:pPr>
        <w:rPr>
          <w:sz w:val="16"/>
        </w:rPr>
      </w:pPr>
      <w:r w:rsidRPr="00530377">
        <w:rPr>
          <w:u w:val="single"/>
        </w:rPr>
        <w:t>The United States</w:t>
      </w:r>
      <w:r w:rsidRPr="00530377">
        <w:rPr>
          <w:sz w:val="16"/>
        </w:rPr>
        <w:t xml:space="preserve">, meanwhile, </w:t>
      </w:r>
      <w:r w:rsidRPr="00530377">
        <w:rPr>
          <w:u w:val="single"/>
        </w:rPr>
        <w:t>appears asleep at the switch. U.S.-Africa trade has dwindled under</w:t>
      </w:r>
      <w:r w:rsidRPr="00530377">
        <w:rPr>
          <w:sz w:val="16"/>
        </w:rPr>
        <w:t xml:space="preserve"> President Barack </w:t>
      </w:r>
      <w:r w:rsidRPr="00530377">
        <w:rPr>
          <w:u w:val="single"/>
        </w:rPr>
        <w:t>Obama and</w:t>
      </w:r>
      <w:r w:rsidRPr="00530377">
        <w:rPr>
          <w:sz w:val="16"/>
        </w:rPr>
        <w:t xml:space="preserve">, aside from short bursts of attention ahead of rare presidential visits, </w:t>
      </w:r>
      <w:r w:rsidRPr="00530377">
        <w:rPr>
          <w:u w:val="single"/>
        </w:rPr>
        <w:t>remains largely ignored by the White House</w:t>
      </w:r>
      <w:r w:rsidRPr="00530377">
        <w:rPr>
          <w:sz w:val="16"/>
        </w:rPr>
        <w:t xml:space="preserve"> and the mainstream American press. Turn on any American cable network covering world affairs, and there will be any number of stories about Europe, the Middle East, East Asia, and perhaps Latin America, but little if anything about Africa.</w:t>
      </w:r>
    </w:p>
    <w:p w:rsidR="00530377" w:rsidRPr="00530377" w:rsidRDefault="00530377" w:rsidP="00530377">
      <w:pPr>
        <w:rPr>
          <w:sz w:val="16"/>
        </w:rPr>
      </w:pPr>
      <w:r w:rsidRPr="00530377">
        <w:rPr>
          <w:u w:val="single"/>
        </w:rPr>
        <w:t>In theory, AFRICOM should suggest a larger U.S. commitment</w:t>
      </w:r>
      <w:r w:rsidRPr="00530377">
        <w:rPr>
          <w:sz w:val="16"/>
        </w:rPr>
        <w:t xml:space="preserve"> to the continent, </w:t>
      </w:r>
      <w:r w:rsidRPr="00530377">
        <w:rPr>
          <w:u w:val="single"/>
        </w:rPr>
        <w:t>but the command is based in Europe</w:t>
      </w:r>
      <w:r w:rsidRPr="00530377">
        <w:rPr>
          <w:sz w:val="16"/>
        </w:rPr>
        <w:t xml:space="preserve"> rather than Africa </w:t>
      </w:r>
      <w:r w:rsidRPr="00530377">
        <w:rPr>
          <w:u w:val="single"/>
        </w:rPr>
        <w:t>and</w:t>
      </w:r>
      <w:r w:rsidRPr="00530377">
        <w:rPr>
          <w:sz w:val="16"/>
        </w:rPr>
        <w:t xml:space="preserve">, regardless, </w:t>
      </w:r>
      <w:r w:rsidRPr="00530377">
        <w:rPr>
          <w:u w:val="single"/>
        </w:rPr>
        <w:t>the military is only one component of what should be a far more comprehensive approach at which business and investment should be at the center</w:t>
      </w:r>
      <w:r w:rsidRPr="00530377">
        <w:rPr>
          <w:sz w:val="16"/>
        </w:rPr>
        <w:t xml:space="preserve">. After more than a dozen debates in the United States, </w:t>
      </w:r>
      <w:r w:rsidRPr="00530377">
        <w:rPr>
          <w:u w:val="single"/>
        </w:rPr>
        <w:t>presidential contenders on both sides of the aisle have largely ignored the continent</w:t>
      </w:r>
      <w:r w:rsidRPr="00530377">
        <w:rPr>
          <w:sz w:val="16"/>
        </w:rPr>
        <w:t>.</w:t>
      </w:r>
    </w:p>
    <w:p w:rsidR="00530377" w:rsidRPr="00530377" w:rsidRDefault="00530377" w:rsidP="00530377">
      <w:pPr>
        <w:rPr>
          <w:sz w:val="16"/>
        </w:rPr>
      </w:pPr>
      <w:r w:rsidRPr="00530377">
        <w:rPr>
          <w:sz w:val="16"/>
        </w:rPr>
        <w:t xml:space="preserve">There’s a new “scramble for Africa” ongoing. As in the 19th and early 20th century, it is economic, diplomatic, and strategic; fortunately, it is no longer imperial. </w:t>
      </w:r>
      <w:r w:rsidRPr="00530377">
        <w:rPr>
          <w:u w:val="single"/>
        </w:rPr>
        <w:t>There’s a new set of players, each of whom will benefit in proportion to their investment. The only loser at present seems to be the United States, simply because the White House has chosen to forfeit</w:t>
      </w:r>
      <w:r w:rsidRPr="00530377">
        <w:rPr>
          <w:sz w:val="16"/>
        </w:rPr>
        <w:t>.</w:t>
      </w:r>
    </w:p>
    <w:p w:rsidR="00A5498F" w:rsidRPr="00A5498F" w:rsidRDefault="00A5498F" w:rsidP="00A5498F">
      <w:pPr>
        <w:rPr>
          <w:sz w:val="16"/>
        </w:rPr>
      </w:pPr>
    </w:p>
    <w:p w:rsidR="00A5498F" w:rsidRDefault="008F3D86" w:rsidP="00FF3360">
      <w:pPr>
        <w:pStyle w:val="Heading3"/>
      </w:pPr>
      <w:proofErr w:type="spellStart"/>
      <w:r>
        <w:t>Aff</w:t>
      </w:r>
      <w:proofErr w:type="spellEnd"/>
      <w:r>
        <w:t>—</w:t>
      </w:r>
      <w:r w:rsidR="00FF3360">
        <w:t>No Tradeoff/No Impact</w:t>
      </w:r>
    </w:p>
    <w:p w:rsidR="00FF3360" w:rsidRDefault="00FF3360" w:rsidP="008C1B2E"/>
    <w:p w:rsidR="00FF3360" w:rsidRDefault="00FF3360" w:rsidP="00FF3360">
      <w:pPr>
        <w:pStyle w:val="Heading4"/>
      </w:pPr>
      <w:r>
        <w:t>US assets in China and Africa are completely different and Africa always gets less attention even without the plan</w:t>
      </w:r>
    </w:p>
    <w:p w:rsidR="00FF3360" w:rsidRPr="00FF3360" w:rsidRDefault="00FF3360" w:rsidP="008C1B2E">
      <w:pPr>
        <w:rPr>
          <w:sz w:val="20"/>
        </w:rPr>
      </w:pPr>
      <w:r w:rsidRPr="00FF3360">
        <w:rPr>
          <w:rStyle w:val="Style13ptBold"/>
        </w:rPr>
        <w:t>HANSEN 2013</w:t>
      </w:r>
      <w:r>
        <w:t xml:space="preserve"> </w:t>
      </w:r>
      <w:r w:rsidRPr="00FF3360">
        <w:rPr>
          <w:sz w:val="20"/>
        </w:rPr>
        <w:t>(Peter C. Hansen is Principal Counsel at the Law Offices of Peter C. Hansen, LLC, a Washington firm that specializes in African investment law. Mr. Hansen served formerly with the World Bank and the United Nations, and participates in The Heritage Foundation’s Working Group on Africa, “Unleashing the U.S. Investor in Africa: A Critique of U.S. Policy Toward the Continent,” Heritage Lecture 1219, Feb 4, http://www.heritage.org/research/lecture/2013/02/unleashing-the-us-investor-in-africa)</w:t>
      </w:r>
    </w:p>
    <w:p w:rsidR="00FF3360" w:rsidRPr="00FF3360" w:rsidRDefault="00FF3360" w:rsidP="00FF3360">
      <w:pPr>
        <w:rPr>
          <w:sz w:val="16"/>
        </w:rPr>
      </w:pPr>
      <w:r w:rsidRPr="00FF3360">
        <w:rPr>
          <w:u w:val="single"/>
        </w:rPr>
        <w:t>After</w:t>
      </w:r>
      <w:r w:rsidRPr="00FF3360">
        <w:rPr>
          <w:sz w:val="16"/>
        </w:rPr>
        <w:t xml:space="preserve"> roughly </w:t>
      </w:r>
      <w:r w:rsidRPr="00FF3360">
        <w:rPr>
          <w:u w:val="single"/>
        </w:rPr>
        <w:t>30 years of engagement with China</w:t>
      </w:r>
      <w:r w:rsidRPr="00FF3360">
        <w:rPr>
          <w:sz w:val="16"/>
        </w:rPr>
        <w:t xml:space="preserve">, where the U.S. has pursued economic partnership as a political and development tool despite severe concerns and moral quandaries, </w:t>
      </w:r>
      <w:r w:rsidRPr="00FF3360">
        <w:rPr>
          <w:u w:val="single"/>
        </w:rPr>
        <w:t>one might imagine that the U.S. government would take a similar approach to</w:t>
      </w:r>
      <w:r w:rsidRPr="00FF3360">
        <w:rPr>
          <w:sz w:val="16"/>
        </w:rPr>
        <w:t xml:space="preserve"> sub-Saharan </w:t>
      </w:r>
      <w:r w:rsidRPr="00FF3360">
        <w:rPr>
          <w:u w:val="single"/>
        </w:rPr>
        <w:t>Africa. The fact that the U.S. government has not done so indicates that a different political or bureaucratic calculus has been applied</w:t>
      </w:r>
      <w:r w:rsidRPr="00FF3360">
        <w:rPr>
          <w:sz w:val="16"/>
        </w:rPr>
        <w:t xml:space="preserve"> by U.S. officials to sub-Saharan Africa.</w:t>
      </w:r>
    </w:p>
    <w:p w:rsidR="00FF3360" w:rsidRPr="00FF3360" w:rsidRDefault="00FF3360" w:rsidP="00FF3360">
      <w:pPr>
        <w:rPr>
          <w:sz w:val="16"/>
        </w:rPr>
      </w:pPr>
      <w:r w:rsidRPr="00FF3360">
        <w:rPr>
          <w:u w:val="single"/>
        </w:rPr>
        <w:t>There is a qualitative difference between China and sub-Saharan Africa</w:t>
      </w:r>
      <w:r w:rsidRPr="00FF3360">
        <w:rPr>
          <w:sz w:val="16"/>
        </w:rPr>
        <w:t xml:space="preserve">. China is a single political unit with a single official language, a massive population, and an extremely long history. China poses a serious strategic challenge to U.S. interests in Asia, and in the 1970s and 1980s was useful to U.S. strategy to counter the USSR. China is also a convenient partner, since the U.S. need speak with only one government. </w:t>
      </w:r>
      <w:r w:rsidRPr="00FF3360">
        <w:rPr>
          <w:u w:val="single"/>
        </w:rPr>
        <w:t>U.S. political and economic engagement with China is consequently a rather straightforward affair</w:t>
      </w:r>
      <w:r w:rsidRPr="00FF3360">
        <w:rPr>
          <w:sz w:val="16"/>
        </w:rPr>
        <w:t xml:space="preserve"> despite readily discoverable and studied cultural differences. </w:t>
      </w:r>
      <w:r w:rsidRPr="00FF3360">
        <w:rPr>
          <w:u w:val="single"/>
        </w:rPr>
        <w:t>A U.S. official who is assigned to China gets a plum assignment</w:t>
      </w:r>
      <w:r w:rsidRPr="00FF3360">
        <w:rPr>
          <w:sz w:val="16"/>
        </w:rPr>
        <w:t>. The official can work with an ancient regional hegemon, on the grand stage of modern power politics.</w:t>
      </w:r>
    </w:p>
    <w:p w:rsidR="00FF3360" w:rsidRPr="00FF3360" w:rsidRDefault="00FF3360" w:rsidP="00FF3360">
      <w:pPr>
        <w:rPr>
          <w:sz w:val="16"/>
        </w:rPr>
      </w:pPr>
      <w:r w:rsidRPr="00FF3360">
        <w:rPr>
          <w:u w:val="single"/>
        </w:rPr>
        <w:t>By contrast</w:t>
      </w:r>
      <w:r w:rsidRPr="00FF3360">
        <w:rPr>
          <w:sz w:val="16"/>
        </w:rPr>
        <w:t xml:space="preserve">, a U.S. official assigned to </w:t>
      </w:r>
      <w:r w:rsidRPr="00FF3360">
        <w:rPr>
          <w:u w:val="single"/>
        </w:rPr>
        <w:t>sub-Saharan Africa is</w:t>
      </w:r>
      <w:r w:rsidRPr="00FF3360">
        <w:rPr>
          <w:sz w:val="16"/>
        </w:rPr>
        <w:t xml:space="preserve"> sent to a region deemed </w:t>
      </w:r>
      <w:r w:rsidRPr="00FF3360">
        <w:rPr>
          <w:u w:val="single"/>
        </w:rPr>
        <w:t>largely off the world power grid</w:t>
      </w:r>
      <w:r w:rsidRPr="00FF3360">
        <w:rPr>
          <w:sz w:val="16"/>
        </w:rPr>
        <w:t xml:space="preserve">. Sub-Saharan Africa is an utter tangle </w:t>
      </w:r>
      <w:r w:rsidRPr="00FF3360">
        <w:rPr>
          <w:u w:val="single"/>
        </w:rPr>
        <w:t>in comparison to China, with dozens of countries and relatively small populations spread across a vast continent with severe transport problems</w:t>
      </w:r>
      <w:r w:rsidRPr="00FF3360">
        <w:rPr>
          <w:sz w:val="16"/>
        </w:rPr>
        <w:t xml:space="preserve">. Several European languages are spoken, as well as thousands of tribal ones. The cultures of these populations are old, but immensely diverse and rapidly changing. Moreover, there is little history or cultural information accessible to the West outside of ethnological studies. If one Googles “African business customs,” for example, the first 10 pages will return some information about white South African customs, and a snippet about Nigeria. If one wishes to do business in, say, Benin’s capital </w:t>
      </w:r>
      <w:proofErr w:type="spellStart"/>
      <w:r w:rsidRPr="00FF3360">
        <w:rPr>
          <w:sz w:val="16"/>
        </w:rPr>
        <w:t>Cotonou</w:t>
      </w:r>
      <w:proofErr w:type="spellEnd"/>
      <w:r w:rsidRPr="00FF3360">
        <w:rPr>
          <w:sz w:val="16"/>
        </w:rPr>
        <w:t>, one must learn on the ground. (One SME investor of my acquaintance spent six months in Ghana to learn the ropes, and another spent eight months in Guinea, but neither felt that he had understood his surroundings completely when he left.)</w:t>
      </w:r>
    </w:p>
    <w:p w:rsidR="00FF3360" w:rsidRPr="00FF3360" w:rsidRDefault="00FF3360" w:rsidP="00FF3360">
      <w:pPr>
        <w:rPr>
          <w:sz w:val="16"/>
        </w:rPr>
      </w:pPr>
      <w:r w:rsidRPr="00FF3360">
        <w:rPr>
          <w:u w:val="single"/>
        </w:rPr>
        <w:t>A U.S. official may spend a decade learning the ways of a given sub-Saharan African country or region, with little chance to use this knowledge elsewhere. The official is not likely to remain anywhere near that long, however. Apart from the regular rotations of the U.S. Foreign Service, an ambitious official will often seek assignments elsewhere. A U.S. official is therefore likely to find</w:t>
      </w:r>
      <w:r w:rsidRPr="00FF3360">
        <w:rPr>
          <w:sz w:val="16"/>
        </w:rPr>
        <w:t xml:space="preserve"> a stage in sub-Saharan Africa (or </w:t>
      </w:r>
      <w:r w:rsidRPr="00FF3360">
        <w:rPr>
          <w:u w:val="single"/>
        </w:rPr>
        <w:t>dealing</w:t>
      </w:r>
      <w:r w:rsidRPr="00FF3360">
        <w:rPr>
          <w:sz w:val="16"/>
        </w:rPr>
        <w:t xml:space="preserve"> stateside </w:t>
      </w:r>
      <w:r w:rsidRPr="00FF3360">
        <w:rPr>
          <w:u w:val="single"/>
        </w:rPr>
        <w:t>with such matters) to be</w:t>
      </w:r>
      <w:r w:rsidRPr="00FF3360">
        <w:rPr>
          <w:sz w:val="16"/>
        </w:rPr>
        <w:t xml:space="preserve"> something of </w:t>
      </w:r>
      <w:r w:rsidRPr="00FF3360">
        <w:rPr>
          <w:u w:val="single"/>
        </w:rPr>
        <w:t>a detour</w:t>
      </w:r>
      <w:r w:rsidRPr="00FF3360">
        <w:rPr>
          <w:sz w:val="16"/>
        </w:rPr>
        <w:t xml:space="preserve"> or a paying of dues. It takes a dedicated and talented official (and there indeed are some) to see sub-Saharan Africa’s potential and to push for a true economic partnership between the U.S. and sub-Saharan African countries.</w:t>
      </w:r>
    </w:p>
    <w:p w:rsidR="00FF3360" w:rsidRPr="00FF3360" w:rsidRDefault="00FF3360" w:rsidP="00FF3360">
      <w:pPr>
        <w:rPr>
          <w:sz w:val="16"/>
        </w:rPr>
      </w:pPr>
      <w:r w:rsidRPr="00FF3360">
        <w:rPr>
          <w:u w:val="single"/>
        </w:rPr>
        <w:t>Building such a partnership can be an uphill climb even for interested U.S. civil servants. U.S. officials are usually either short-term political appointees at the senior levels with limited staying power, or long-term career officials less connected with how the world works outside government</w:t>
      </w:r>
      <w:r w:rsidRPr="00FF3360">
        <w:rPr>
          <w:sz w:val="16"/>
        </w:rPr>
        <w:t xml:space="preserve">. U.S. bureaucrats are salaried, and face little to no risk of financial loss or unemployment. </w:t>
      </w:r>
      <w:r w:rsidRPr="00FF3360">
        <w:rPr>
          <w:u w:val="single"/>
        </w:rPr>
        <w:t xml:space="preserve">Few U.S. civil servants have ever conceived of, let alone faced, the risk assessments, cost calculations, and hard decisions </w:t>
      </w:r>
      <w:r w:rsidRPr="00FF3360">
        <w:rPr>
          <w:sz w:val="16"/>
        </w:rPr>
        <w:t>described above for U.S. investors considering sub-Saharan Africa. In many cases, U.S. businessmen are as alien to a U.S. official as are Africans themselves.</w:t>
      </w:r>
    </w:p>
    <w:p w:rsidR="00A5498F" w:rsidRDefault="00A5498F" w:rsidP="008C1B2E"/>
    <w:p w:rsidR="00A5498F" w:rsidRDefault="000B1423" w:rsidP="00577325">
      <w:pPr>
        <w:pStyle w:val="Heading3"/>
      </w:pPr>
      <w:proofErr w:type="spellStart"/>
      <w:r>
        <w:t>Aff</w:t>
      </w:r>
      <w:proofErr w:type="spellEnd"/>
      <w:r>
        <w:t>—</w:t>
      </w:r>
      <w:r w:rsidR="00577325">
        <w:t>Impact Inevitable</w:t>
      </w:r>
    </w:p>
    <w:p w:rsidR="00577325" w:rsidRDefault="00577325" w:rsidP="008C1B2E"/>
    <w:p w:rsidR="00577325" w:rsidRDefault="00577325" w:rsidP="00577325">
      <w:pPr>
        <w:pStyle w:val="Heading4"/>
      </w:pPr>
      <w:r>
        <w:t>Downgrading of Africa is inevitable—the administration doesn’t care</w:t>
      </w:r>
    </w:p>
    <w:p w:rsidR="00577325" w:rsidRDefault="000B1423" w:rsidP="008C1B2E">
      <w:r w:rsidRPr="000B1423">
        <w:rPr>
          <w:rStyle w:val="Style13ptBold"/>
        </w:rPr>
        <w:t xml:space="preserve">MOSS 2012 </w:t>
      </w:r>
      <w:r w:rsidRPr="000B1423">
        <w:rPr>
          <w:sz w:val="20"/>
        </w:rPr>
        <w:t>(Todd, PhD, Chief Operating Officer and Senior Fellow, Center for Global Development, “On My Wish List for the Next Administration: A US Africa Policy Worthy of Africa” Oct 25, http://www.cgdev.org/blog/my-wish-list-next-administration-us-africa-policy-worthy-africa)</w:t>
      </w:r>
    </w:p>
    <w:p w:rsidR="00577325" w:rsidRPr="00577325" w:rsidRDefault="00577325" w:rsidP="00577325">
      <w:pPr>
        <w:rPr>
          <w:sz w:val="16"/>
        </w:rPr>
      </w:pPr>
      <w:r w:rsidRPr="00577325">
        <w:rPr>
          <w:sz w:val="16"/>
        </w:rPr>
        <w:t xml:space="preserve">In contrast to his predecessors, </w:t>
      </w:r>
      <w:r w:rsidRPr="00577325">
        <w:rPr>
          <w:u w:val="single"/>
        </w:rPr>
        <w:t>most of Obama’s high-profile efforts have been washouts</w:t>
      </w:r>
      <w:r w:rsidRPr="00577325">
        <w:rPr>
          <w:sz w:val="16"/>
        </w:rPr>
        <w:t xml:space="preserve">. The Global Health Initiative, launched in 2009, was supposed to broaden American health investments beyond single diseases to cover health systems. But it has largely been abandoned because of overreach and a distinct lack of political support. The Global Climate Change Initiative, which sought in part to expand renewable energy in Africa, was announced in 2010 but has little concrete to show. Small, lesser-known </w:t>
      </w:r>
      <w:r w:rsidRPr="00577325">
        <w:rPr>
          <w:u w:val="single"/>
        </w:rPr>
        <w:t>agencies</w:t>
      </w:r>
      <w:r w:rsidRPr="00577325">
        <w:rPr>
          <w:sz w:val="16"/>
        </w:rPr>
        <w:t xml:space="preserve"> such as the Overseas Private Investment Corporation and the Export-Import Bank have boosted their project portfolios in Africa, but they </w:t>
      </w:r>
      <w:r w:rsidRPr="00577325">
        <w:rPr>
          <w:u w:val="single"/>
        </w:rPr>
        <w:t>have been toiling largely behind the scenes and on the margins of government attention</w:t>
      </w:r>
      <w:r w:rsidRPr="00577325">
        <w:rPr>
          <w:sz w:val="16"/>
        </w:rPr>
        <w:t>.</w:t>
      </w:r>
    </w:p>
    <w:p w:rsidR="00577325" w:rsidRDefault="00577325" w:rsidP="00577325">
      <w:r w:rsidRPr="00577325">
        <w:rPr>
          <w:sz w:val="16"/>
        </w:rPr>
        <w:t xml:space="preserve">The Obama administration does deserve credit for its work in Sudan, as it undertook vigorous diplomatic efforts to prevent a return to war and helped shepherd South Sudan’s independence. It also launched </w:t>
      </w:r>
      <w:proofErr w:type="gramStart"/>
      <w:r w:rsidRPr="00577325">
        <w:rPr>
          <w:sz w:val="16"/>
        </w:rPr>
        <w:t>Feed</w:t>
      </w:r>
      <w:proofErr w:type="gramEnd"/>
      <w:r w:rsidRPr="00577325">
        <w:rPr>
          <w:sz w:val="16"/>
        </w:rPr>
        <w:t xml:space="preserve"> the Future, a promising but still unproven agriculture program designed to help boost farm productivity in 12 African countries. But the president’s record on Africa largely ends there.</w:t>
      </w:r>
    </w:p>
    <w:p w:rsidR="00577325" w:rsidRPr="00577325" w:rsidRDefault="00577325" w:rsidP="00577325">
      <w:pPr>
        <w:rPr>
          <w:sz w:val="16"/>
        </w:rPr>
      </w:pPr>
      <w:r w:rsidRPr="00577325">
        <w:rPr>
          <w:sz w:val="16"/>
        </w:rPr>
        <w:t xml:space="preserve">All this suggests that </w:t>
      </w:r>
      <w:r w:rsidRPr="00577325">
        <w:rPr>
          <w:u w:val="single"/>
        </w:rPr>
        <w:t>the White House has, at best, overlooked Africa’s significance or, at worst, consciously downgraded it on the list of priorities</w:t>
      </w:r>
      <w:r w:rsidRPr="00577325">
        <w:rPr>
          <w:sz w:val="16"/>
        </w:rPr>
        <w:t xml:space="preserve">. Think about USAID’s assistant administrator for Africa. This is </w:t>
      </w:r>
      <w:r w:rsidRPr="00577325">
        <w:rPr>
          <w:u w:val="single"/>
        </w:rPr>
        <w:t>the most senior post in the entire federal workforce tasked with driving economic development on the continent</w:t>
      </w:r>
      <w:r w:rsidRPr="00577325">
        <w:rPr>
          <w:sz w:val="16"/>
        </w:rPr>
        <w:t xml:space="preserve">. On Obama’s watch, the position </w:t>
      </w:r>
      <w:r w:rsidRPr="00577325">
        <w:rPr>
          <w:u w:val="single"/>
        </w:rPr>
        <w:t>was left unfilled for more than three years</w:t>
      </w:r>
      <w:r w:rsidRPr="00577325">
        <w:rPr>
          <w:sz w:val="16"/>
        </w:rPr>
        <w:t xml:space="preserve">. Similarly, the USAID administrator, a position that deals heavily with Africa policy and was elevated to the rank of deputy secretary in the Bush administration, was left vacant for nearly a year after Obama took office and, when finally filled, was also demoted. </w:t>
      </w:r>
      <w:r w:rsidRPr="00577325">
        <w:rPr>
          <w:u w:val="single"/>
        </w:rPr>
        <w:t>This</w:t>
      </w:r>
      <w:r w:rsidRPr="00577325">
        <w:rPr>
          <w:sz w:val="16"/>
        </w:rPr>
        <w:t xml:space="preserve"> kind of inattention </w:t>
      </w:r>
      <w:r w:rsidRPr="00577325">
        <w:rPr>
          <w:u w:val="single"/>
        </w:rPr>
        <w:t>is part of a</w:t>
      </w:r>
      <w:r w:rsidRPr="00577325">
        <w:rPr>
          <w:sz w:val="16"/>
        </w:rPr>
        <w:t xml:space="preserve"> sluggish </w:t>
      </w:r>
      <w:r w:rsidRPr="00577325">
        <w:rPr>
          <w:u w:val="single"/>
        </w:rPr>
        <w:t>trend: the White House did not get around to releasing an official Africa strategy until June 2012. African leaders know an afterthought when they see one</w:t>
      </w:r>
      <w:r w:rsidRPr="00577325">
        <w:rPr>
          <w:sz w:val="16"/>
        </w:rPr>
        <w:t>.</w:t>
      </w:r>
    </w:p>
    <w:p w:rsidR="00577325" w:rsidRPr="000B1423" w:rsidRDefault="00577325" w:rsidP="00577325">
      <w:pPr>
        <w:rPr>
          <w:sz w:val="16"/>
        </w:rPr>
      </w:pPr>
      <w:r w:rsidRPr="000B1423">
        <w:rPr>
          <w:u w:val="single"/>
        </w:rPr>
        <w:t>Worse, the administration has repeatedly highlighted marginal foreign policy issues that Africans</w:t>
      </w:r>
      <w:r w:rsidRPr="000B1423">
        <w:rPr>
          <w:sz w:val="16"/>
        </w:rPr>
        <w:t xml:space="preserve"> and policy watchers can only </w:t>
      </w:r>
      <w:r w:rsidRPr="000B1423">
        <w:rPr>
          <w:u w:val="single"/>
        </w:rPr>
        <w:t>interpret as patronizing</w:t>
      </w:r>
      <w:r w:rsidRPr="000B1423">
        <w:rPr>
          <w:sz w:val="16"/>
        </w:rPr>
        <w:t xml:space="preserve">. To mollify critics, a few months ago the White House released a list of its proudest accomplishments in Africa. Yet the top item was “Engaged Young African Leaders,” citing a series of forums for youth leaders, including one with the president and another with the first lady. But </w:t>
      </w:r>
      <w:r w:rsidRPr="000B1423">
        <w:rPr>
          <w:u w:val="single"/>
        </w:rPr>
        <w:t>boasting of a public dialogue as the most prominent accomplishment toward a region speaks to the lack of real, substantive policy over the last four years</w:t>
      </w:r>
      <w:r w:rsidRPr="000B1423">
        <w:rPr>
          <w:sz w:val="16"/>
        </w:rPr>
        <w:t>. It is hard to imagine the administration citing a similar effort as the cornerstone of its Asian or Latin American policy.</w:t>
      </w:r>
    </w:p>
    <w:p w:rsidR="00577325" w:rsidRDefault="00577325" w:rsidP="008C1B2E"/>
    <w:p w:rsidR="000B1423" w:rsidRDefault="000B1423" w:rsidP="000B1423">
      <w:pPr>
        <w:pStyle w:val="Heading3"/>
      </w:pPr>
      <w:proofErr w:type="spellStart"/>
      <w:r>
        <w:t>Aff</w:t>
      </w:r>
      <w:proofErr w:type="spellEnd"/>
      <w:r>
        <w:t>—A2: China Influence</w:t>
      </w:r>
    </w:p>
    <w:p w:rsidR="000B1423" w:rsidRDefault="000B1423" w:rsidP="008C1B2E"/>
    <w:p w:rsidR="000B1423" w:rsidRDefault="000B1423" w:rsidP="000B1423">
      <w:pPr>
        <w:pStyle w:val="Heading4"/>
      </w:pPr>
      <w:r>
        <w:t>US and Chinese interests in Africa do not compete</w:t>
      </w:r>
    </w:p>
    <w:p w:rsidR="000B1423" w:rsidRDefault="000B1423" w:rsidP="008C1B2E">
      <w:r w:rsidRPr="000B1423">
        <w:rPr>
          <w:rStyle w:val="Style13ptBold"/>
        </w:rPr>
        <w:t xml:space="preserve">MOSS 2012 </w:t>
      </w:r>
      <w:r w:rsidRPr="000B1423">
        <w:rPr>
          <w:sz w:val="20"/>
        </w:rPr>
        <w:t>(Todd, PhD, Chief Operating Officer and Senior Fellow, Center for Global Development, “On My Wish List for the Next Administration: A US Africa Policy Worthy of Africa” Oct 25, http://www.cgdev.org/blog/my-wish-list-next-administration-us-africa-policy-worthy-africa)</w:t>
      </w:r>
    </w:p>
    <w:p w:rsidR="000B1423" w:rsidRPr="000B1423" w:rsidRDefault="000B1423" w:rsidP="000B1423">
      <w:pPr>
        <w:rPr>
          <w:sz w:val="16"/>
        </w:rPr>
      </w:pPr>
      <w:r w:rsidRPr="000B1423">
        <w:rPr>
          <w:sz w:val="16"/>
        </w:rPr>
        <w:t xml:space="preserve">Lastly, </w:t>
      </w:r>
      <w:r w:rsidRPr="000B1423">
        <w:rPr>
          <w:u w:val="single"/>
        </w:rPr>
        <w:t>whoever occupies the White House</w:t>
      </w:r>
      <w:r w:rsidRPr="000B1423">
        <w:rPr>
          <w:sz w:val="16"/>
        </w:rPr>
        <w:t xml:space="preserve"> for the next four years </w:t>
      </w:r>
      <w:r w:rsidRPr="000B1423">
        <w:rPr>
          <w:u w:val="single"/>
        </w:rPr>
        <w:t xml:space="preserve">will have to resist knee-jerk efforts to counter Chinese influence in </w:t>
      </w:r>
      <w:proofErr w:type="gramStart"/>
      <w:r w:rsidRPr="000B1423">
        <w:rPr>
          <w:u w:val="single"/>
        </w:rPr>
        <w:t>Africa.</w:t>
      </w:r>
      <w:proofErr w:type="gramEnd"/>
      <w:r w:rsidRPr="000B1423">
        <w:rPr>
          <w:u w:val="single"/>
        </w:rPr>
        <w:t xml:space="preserve"> This is not a new Cold War. </w:t>
      </w:r>
      <w:proofErr w:type="gramStart"/>
      <w:r w:rsidRPr="000B1423">
        <w:rPr>
          <w:u w:val="single"/>
        </w:rPr>
        <w:t>US</w:t>
      </w:r>
      <w:proofErr w:type="gramEnd"/>
      <w:r w:rsidRPr="000B1423">
        <w:rPr>
          <w:u w:val="single"/>
        </w:rPr>
        <w:t xml:space="preserve"> and Chinese interests only rarely conflict, and both countries stand to benefit from a more prosperous and stable region. Where there is friction</w:t>
      </w:r>
      <w:r w:rsidRPr="000B1423">
        <w:rPr>
          <w:sz w:val="16"/>
        </w:rPr>
        <w:t xml:space="preserve">, such as over human rights in Zimbabwe or oil deals in Sudan, </w:t>
      </w:r>
      <w:r w:rsidRPr="000B1423">
        <w:rPr>
          <w:u w:val="single"/>
        </w:rPr>
        <w:t>Washington can manage these as we do other foreign policy trade-offs</w:t>
      </w:r>
      <w:r w:rsidRPr="000B1423">
        <w:rPr>
          <w:sz w:val="16"/>
        </w:rPr>
        <w:t>, not through moralistic grandstanding.</w:t>
      </w:r>
    </w:p>
    <w:p w:rsidR="000B1423" w:rsidRPr="000B1423" w:rsidRDefault="000B1423" w:rsidP="000B1423">
      <w:pPr>
        <w:rPr>
          <w:sz w:val="16"/>
        </w:rPr>
      </w:pPr>
      <w:r w:rsidRPr="000B1423">
        <w:rPr>
          <w:sz w:val="16"/>
        </w:rPr>
        <w:t xml:space="preserve">Ultimately, </w:t>
      </w:r>
      <w:r w:rsidRPr="000B1423">
        <w:rPr>
          <w:u w:val="single"/>
        </w:rPr>
        <w:t>the United States</w:t>
      </w:r>
      <w:r w:rsidRPr="000B1423">
        <w:rPr>
          <w:sz w:val="16"/>
        </w:rPr>
        <w:t xml:space="preserve"> cannot afford to ignore Africa. But rather than viewing the continent as a problem to be solved, the next administration </w:t>
      </w:r>
      <w:r w:rsidRPr="000B1423">
        <w:rPr>
          <w:u w:val="single"/>
        </w:rPr>
        <w:t>should</w:t>
      </w:r>
      <w:r w:rsidRPr="000B1423">
        <w:rPr>
          <w:sz w:val="16"/>
        </w:rPr>
        <w:t xml:space="preserve"> do something radical: </w:t>
      </w:r>
      <w:r w:rsidRPr="000B1423">
        <w:rPr>
          <w:u w:val="single"/>
        </w:rPr>
        <w:t>treat Africa just like any other region of the world</w:t>
      </w:r>
      <w:r w:rsidRPr="000B1423">
        <w:rPr>
          <w:sz w:val="16"/>
        </w:rPr>
        <w:t>.</w:t>
      </w:r>
    </w:p>
    <w:p w:rsidR="00577325" w:rsidRDefault="00577325" w:rsidP="008C1B2E"/>
    <w:p w:rsidR="00577325" w:rsidRDefault="00577325" w:rsidP="008C1B2E"/>
    <w:p w:rsidR="00577325" w:rsidRDefault="00577325" w:rsidP="008C1B2E"/>
    <w:p w:rsidR="00577325" w:rsidRDefault="00577325" w:rsidP="008C1B2E"/>
    <w:p w:rsidR="00A5498F" w:rsidRDefault="00A5498F" w:rsidP="008C1B2E"/>
    <w:p w:rsidR="00A5498F" w:rsidRDefault="00A5498F" w:rsidP="008C1B2E"/>
    <w:p w:rsidR="00220618" w:rsidRDefault="00220618" w:rsidP="008C1B2E"/>
    <w:p w:rsidR="00220618" w:rsidRPr="008C1B2E" w:rsidRDefault="00220618" w:rsidP="008C1B2E"/>
    <w:sectPr w:rsidR="00220618"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2457208"/>
    <w:docVar w:name="VerbatimVersion" w:val="5.0"/>
  </w:docVars>
  <w:rsids>
    <w:rsidRoot w:val="00767F45"/>
    <w:rsid w:val="000139A3"/>
    <w:rsid w:val="000A3749"/>
    <w:rsid w:val="000B1423"/>
    <w:rsid w:val="00100833"/>
    <w:rsid w:val="00104529"/>
    <w:rsid w:val="00104FB5"/>
    <w:rsid w:val="00177B7D"/>
    <w:rsid w:val="0018322D"/>
    <w:rsid w:val="001A41FE"/>
    <w:rsid w:val="001A46CD"/>
    <w:rsid w:val="001B1D26"/>
    <w:rsid w:val="001B5776"/>
    <w:rsid w:val="00220618"/>
    <w:rsid w:val="00247BB1"/>
    <w:rsid w:val="00250AE2"/>
    <w:rsid w:val="00251FC7"/>
    <w:rsid w:val="002855A7"/>
    <w:rsid w:val="002B66F7"/>
    <w:rsid w:val="002C6826"/>
    <w:rsid w:val="00315690"/>
    <w:rsid w:val="00316A69"/>
    <w:rsid w:val="00325646"/>
    <w:rsid w:val="00352657"/>
    <w:rsid w:val="003902BA"/>
    <w:rsid w:val="003A09E2"/>
    <w:rsid w:val="003D2D4C"/>
    <w:rsid w:val="003F0909"/>
    <w:rsid w:val="003F14D6"/>
    <w:rsid w:val="00407037"/>
    <w:rsid w:val="004403A8"/>
    <w:rsid w:val="004605D6"/>
    <w:rsid w:val="004C60E8"/>
    <w:rsid w:val="004D72F2"/>
    <w:rsid w:val="004E3579"/>
    <w:rsid w:val="004F39E0"/>
    <w:rsid w:val="005258C3"/>
    <w:rsid w:val="00530377"/>
    <w:rsid w:val="00537BD5"/>
    <w:rsid w:val="00571CDC"/>
    <w:rsid w:val="00577325"/>
    <w:rsid w:val="00596196"/>
    <w:rsid w:val="005A106F"/>
    <w:rsid w:val="005B1AFB"/>
    <w:rsid w:val="006065BD"/>
    <w:rsid w:val="00634371"/>
    <w:rsid w:val="00656C83"/>
    <w:rsid w:val="00665003"/>
    <w:rsid w:val="006D2409"/>
    <w:rsid w:val="006E14A3"/>
    <w:rsid w:val="006E60AA"/>
    <w:rsid w:val="00766F61"/>
    <w:rsid w:val="00767F45"/>
    <w:rsid w:val="007C32FA"/>
    <w:rsid w:val="007F5B66"/>
    <w:rsid w:val="007F71DF"/>
    <w:rsid w:val="007F746F"/>
    <w:rsid w:val="00810631"/>
    <w:rsid w:val="00823A1C"/>
    <w:rsid w:val="00845B9D"/>
    <w:rsid w:val="00860984"/>
    <w:rsid w:val="008714A5"/>
    <w:rsid w:val="008B3ECB"/>
    <w:rsid w:val="008C1767"/>
    <w:rsid w:val="008C1B2E"/>
    <w:rsid w:val="008C2DE6"/>
    <w:rsid w:val="008F275D"/>
    <w:rsid w:val="008F3D86"/>
    <w:rsid w:val="009059F9"/>
    <w:rsid w:val="0091627E"/>
    <w:rsid w:val="009A42CA"/>
    <w:rsid w:val="009C799A"/>
    <w:rsid w:val="009E1922"/>
    <w:rsid w:val="009E74C0"/>
    <w:rsid w:val="00A372F3"/>
    <w:rsid w:val="00A51A85"/>
    <w:rsid w:val="00A5498F"/>
    <w:rsid w:val="00A93264"/>
    <w:rsid w:val="00A93419"/>
    <w:rsid w:val="00A93661"/>
    <w:rsid w:val="00A95652"/>
    <w:rsid w:val="00AC0985"/>
    <w:rsid w:val="00AD78A9"/>
    <w:rsid w:val="00AE2F35"/>
    <w:rsid w:val="00B14114"/>
    <w:rsid w:val="00B20B91"/>
    <w:rsid w:val="00B33C6D"/>
    <w:rsid w:val="00B4508F"/>
    <w:rsid w:val="00B8057C"/>
    <w:rsid w:val="00B90E14"/>
    <w:rsid w:val="00BF593B"/>
    <w:rsid w:val="00C83417"/>
    <w:rsid w:val="00CC0D6E"/>
    <w:rsid w:val="00CD736E"/>
    <w:rsid w:val="00CE161E"/>
    <w:rsid w:val="00CF59A8"/>
    <w:rsid w:val="00D06919"/>
    <w:rsid w:val="00D30691"/>
    <w:rsid w:val="00D325A9"/>
    <w:rsid w:val="00D36A8A"/>
    <w:rsid w:val="00D40B41"/>
    <w:rsid w:val="00D57363"/>
    <w:rsid w:val="00D71170"/>
    <w:rsid w:val="00D829BB"/>
    <w:rsid w:val="00DA6538"/>
    <w:rsid w:val="00DF4FB9"/>
    <w:rsid w:val="00E227A4"/>
    <w:rsid w:val="00E35112"/>
    <w:rsid w:val="00ED30CF"/>
    <w:rsid w:val="00F06511"/>
    <w:rsid w:val="00F176EF"/>
    <w:rsid w:val="00FA3D06"/>
    <w:rsid w:val="00FA57FB"/>
    <w:rsid w:val="00FE00CF"/>
    <w:rsid w:val="00FF336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14114"/>
    <w:rPr>
      <w:rFonts w:ascii="Georgia" w:hAnsi="Georgia"/>
      <w:sz w:val="24"/>
    </w:rPr>
  </w:style>
  <w:style w:type="paragraph" w:styleId="Heading1">
    <w:name w:val="heading 1"/>
    <w:aliases w:val="Pocket"/>
    <w:basedOn w:val="Normal"/>
    <w:next w:val="Normal"/>
    <w:link w:val="Heading1Char"/>
    <w:autoRedefine/>
    <w:qFormat/>
    <w:rsid w:val="00B1411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1411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14114"/>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14114"/>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B141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4114"/>
  </w:style>
  <w:style w:type="character" w:customStyle="1" w:styleId="Heading1Char">
    <w:name w:val="Heading 1 Char"/>
    <w:aliases w:val="Pocket Char"/>
    <w:basedOn w:val="DefaultParagraphFont"/>
    <w:link w:val="Heading1"/>
    <w:rsid w:val="00B1411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1411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1411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B14114"/>
    <w:rPr>
      <w:rFonts w:ascii="Georgia" w:eastAsiaTheme="majorEastAsia" w:hAnsi="Georgia" w:cstheme="majorBidi"/>
      <w:b/>
      <w:iCs/>
      <w:sz w:val="24"/>
    </w:rPr>
  </w:style>
  <w:style w:type="character" w:styleId="Emphasis">
    <w:name w:val="Emphasis"/>
    <w:basedOn w:val="DefaultParagraphFont"/>
    <w:uiPriority w:val="7"/>
    <w:qFormat/>
    <w:rsid w:val="00B14114"/>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14114"/>
    <w:rPr>
      <w:b/>
      <w:bCs/>
      <w:sz w:val="24"/>
      <w:u w:val="none"/>
    </w:rPr>
  </w:style>
  <w:style w:type="character" w:customStyle="1" w:styleId="StyleUnderline">
    <w:name w:val="Style Underline"/>
    <w:aliases w:val="Underline"/>
    <w:basedOn w:val="DefaultParagraphFont"/>
    <w:uiPriority w:val="6"/>
    <w:qFormat/>
    <w:rsid w:val="00B14114"/>
    <w:rPr>
      <w:b w:val="0"/>
      <w:sz w:val="24"/>
      <w:u w:val="single"/>
    </w:rPr>
  </w:style>
  <w:style w:type="character" w:styleId="Hyperlink">
    <w:name w:val="Hyperlink"/>
    <w:basedOn w:val="DefaultParagraphFont"/>
    <w:uiPriority w:val="99"/>
    <w:unhideWhenUsed/>
    <w:rsid w:val="00B14114"/>
    <w:rPr>
      <w:color w:val="auto"/>
      <w:u w:val="none"/>
    </w:rPr>
  </w:style>
  <w:style w:type="character" w:styleId="FollowedHyperlink">
    <w:name w:val="FollowedHyperlink"/>
    <w:basedOn w:val="DefaultParagraphFont"/>
    <w:uiPriority w:val="99"/>
    <w:semiHidden/>
    <w:unhideWhenUsed/>
    <w:rsid w:val="00B14114"/>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14114"/>
    <w:rPr>
      <w:rFonts w:ascii="Georgia" w:hAnsi="Georgia"/>
      <w:sz w:val="24"/>
    </w:rPr>
  </w:style>
  <w:style w:type="paragraph" w:styleId="Heading1">
    <w:name w:val="heading 1"/>
    <w:aliases w:val="Pocket"/>
    <w:basedOn w:val="Normal"/>
    <w:next w:val="Normal"/>
    <w:link w:val="Heading1Char"/>
    <w:autoRedefine/>
    <w:qFormat/>
    <w:rsid w:val="00B1411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1411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14114"/>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14114"/>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B141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4114"/>
  </w:style>
  <w:style w:type="character" w:customStyle="1" w:styleId="Heading1Char">
    <w:name w:val="Heading 1 Char"/>
    <w:aliases w:val="Pocket Char"/>
    <w:basedOn w:val="DefaultParagraphFont"/>
    <w:link w:val="Heading1"/>
    <w:rsid w:val="00B1411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1411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14114"/>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B14114"/>
    <w:rPr>
      <w:rFonts w:ascii="Georgia" w:eastAsiaTheme="majorEastAsia" w:hAnsi="Georgia" w:cstheme="majorBidi"/>
      <w:b/>
      <w:iCs/>
      <w:sz w:val="24"/>
    </w:rPr>
  </w:style>
  <w:style w:type="character" w:styleId="Emphasis">
    <w:name w:val="Emphasis"/>
    <w:basedOn w:val="DefaultParagraphFont"/>
    <w:uiPriority w:val="7"/>
    <w:qFormat/>
    <w:rsid w:val="00B14114"/>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14114"/>
    <w:rPr>
      <w:b/>
      <w:bCs/>
      <w:sz w:val="24"/>
      <w:u w:val="none"/>
    </w:rPr>
  </w:style>
  <w:style w:type="character" w:customStyle="1" w:styleId="StyleUnderline">
    <w:name w:val="Style Underline"/>
    <w:aliases w:val="Underline"/>
    <w:basedOn w:val="DefaultParagraphFont"/>
    <w:uiPriority w:val="6"/>
    <w:qFormat/>
    <w:rsid w:val="00B14114"/>
    <w:rPr>
      <w:b w:val="0"/>
      <w:sz w:val="24"/>
      <w:u w:val="single"/>
    </w:rPr>
  </w:style>
  <w:style w:type="character" w:styleId="Hyperlink">
    <w:name w:val="Hyperlink"/>
    <w:basedOn w:val="DefaultParagraphFont"/>
    <w:uiPriority w:val="99"/>
    <w:unhideWhenUsed/>
    <w:rsid w:val="00B14114"/>
    <w:rPr>
      <w:color w:val="auto"/>
      <w:u w:val="none"/>
    </w:rPr>
  </w:style>
  <w:style w:type="character" w:styleId="FollowedHyperlink">
    <w:name w:val="FollowedHyperlink"/>
    <w:basedOn w:val="DefaultParagraphFont"/>
    <w:uiPriority w:val="99"/>
    <w:semiHidden/>
    <w:unhideWhenUsed/>
    <w:rsid w:val="00B14114"/>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81450">
      <w:bodyDiv w:val="1"/>
      <w:marLeft w:val="0"/>
      <w:marRight w:val="0"/>
      <w:marTop w:val="0"/>
      <w:marBottom w:val="0"/>
      <w:divBdr>
        <w:top w:val="none" w:sz="0" w:space="0" w:color="auto"/>
        <w:left w:val="none" w:sz="0" w:space="0" w:color="auto"/>
        <w:bottom w:val="none" w:sz="0" w:space="0" w:color="auto"/>
        <w:right w:val="none" w:sz="0" w:space="0" w:color="auto"/>
      </w:divBdr>
    </w:div>
    <w:div w:id="129251626">
      <w:bodyDiv w:val="1"/>
      <w:marLeft w:val="0"/>
      <w:marRight w:val="0"/>
      <w:marTop w:val="0"/>
      <w:marBottom w:val="0"/>
      <w:divBdr>
        <w:top w:val="none" w:sz="0" w:space="0" w:color="auto"/>
        <w:left w:val="none" w:sz="0" w:space="0" w:color="auto"/>
        <w:bottom w:val="none" w:sz="0" w:space="0" w:color="auto"/>
        <w:right w:val="none" w:sz="0" w:space="0" w:color="auto"/>
      </w:divBdr>
    </w:div>
    <w:div w:id="262157081">
      <w:bodyDiv w:val="1"/>
      <w:marLeft w:val="0"/>
      <w:marRight w:val="0"/>
      <w:marTop w:val="0"/>
      <w:marBottom w:val="0"/>
      <w:divBdr>
        <w:top w:val="none" w:sz="0" w:space="0" w:color="auto"/>
        <w:left w:val="none" w:sz="0" w:space="0" w:color="auto"/>
        <w:bottom w:val="none" w:sz="0" w:space="0" w:color="auto"/>
        <w:right w:val="none" w:sz="0" w:space="0" w:color="auto"/>
      </w:divBdr>
    </w:div>
    <w:div w:id="348916437">
      <w:bodyDiv w:val="1"/>
      <w:marLeft w:val="0"/>
      <w:marRight w:val="0"/>
      <w:marTop w:val="0"/>
      <w:marBottom w:val="0"/>
      <w:divBdr>
        <w:top w:val="none" w:sz="0" w:space="0" w:color="auto"/>
        <w:left w:val="none" w:sz="0" w:space="0" w:color="auto"/>
        <w:bottom w:val="none" w:sz="0" w:space="0" w:color="auto"/>
        <w:right w:val="none" w:sz="0" w:space="0" w:color="auto"/>
      </w:divBdr>
    </w:div>
    <w:div w:id="414474125">
      <w:bodyDiv w:val="1"/>
      <w:marLeft w:val="0"/>
      <w:marRight w:val="0"/>
      <w:marTop w:val="0"/>
      <w:marBottom w:val="0"/>
      <w:divBdr>
        <w:top w:val="none" w:sz="0" w:space="0" w:color="auto"/>
        <w:left w:val="none" w:sz="0" w:space="0" w:color="auto"/>
        <w:bottom w:val="none" w:sz="0" w:space="0" w:color="auto"/>
        <w:right w:val="none" w:sz="0" w:space="0" w:color="auto"/>
      </w:divBdr>
      <w:divsChild>
        <w:div w:id="401024240">
          <w:blockQuote w:val="1"/>
          <w:marLeft w:val="0"/>
          <w:marRight w:val="0"/>
          <w:marTop w:val="0"/>
          <w:marBottom w:val="270"/>
          <w:divBdr>
            <w:top w:val="none" w:sz="0" w:space="7" w:color="auto"/>
            <w:left w:val="single" w:sz="48" w:space="14" w:color="E8E8E8"/>
            <w:bottom w:val="none" w:sz="0" w:space="9" w:color="auto"/>
            <w:right w:val="none" w:sz="0" w:space="14" w:color="auto"/>
          </w:divBdr>
        </w:div>
      </w:divsChild>
    </w:div>
    <w:div w:id="503783705">
      <w:bodyDiv w:val="1"/>
      <w:marLeft w:val="0"/>
      <w:marRight w:val="0"/>
      <w:marTop w:val="0"/>
      <w:marBottom w:val="0"/>
      <w:divBdr>
        <w:top w:val="none" w:sz="0" w:space="0" w:color="auto"/>
        <w:left w:val="none" w:sz="0" w:space="0" w:color="auto"/>
        <w:bottom w:val="none" w:sz="0" w:space="0" w:color="auto"/>
        <w:right w:val="none" w:sz="0" w:space="0" w:color="auto"/>
      </w:divBdr>
    </w:div>
    <w:div w:id="508178016">
      <w:bodyDiv w:val="1"/>
      <w:marLeft w:val="0"/>
      <w:marRight w:val="0"/>
      <w:marTop w:val="0"/>
      <w:marBottom w:val="0"/>
      <w:divBdr>
        <w:top w:val="none" w:sz="0" w:space="0" w:color="auto"/>
        <w:left w:val="none" w:sz="0" w:space="0" w:color="auto"/>
        <w:bottom w:val="none" w:sz="0" w:space="0" w:color="auto"/>
        <w:right w:val="none" w:sz="0" w:space="0" w:color="auto"/>
      </w:divBdr>
    </w:div>
    <w:div w:id="518470009">
      <w:bodyDiv w:val="1"/>
      <w:marLeft w:val="0"/>
      <w:marRight w:val="0"/>
      <w:marTop w:val="0"/>
      <w:marBottom w:val="0"/>
      <w:divBdr>
        <w:top w:val="none" w:sz="0" w:space="0" w:color="auto"/>
        <w:left w:val="none" w:sz="0" w:space="0" w:color="auto"/>
        <w:bottom w:val="none" w:sz="0" w:space="0" w:color="auto"/>
        <w:right w:val="none" w:sz="0" w:space="0" w:color="auto"/>
      </w:divBdr>
    </w:div>
    <w:div w:id="540360621">
      <w:bodyDiv w:val="1"/>
      <w:marLeft w:val="0"/>
      <w:marRight w:val="0"/>
      <w:marTop w:val="0"/>
      <w:marBottom w:val="0"/>
      <w:divBdr>
        <w:top w:val="none" w:sz="0" w:space="0" w:color="auto"/>
        <w:left w:val="none" w:sz="0" w:space="0" w:color="auto"/>
        <w:bottom w:val="none" w:sz="0" w:space="0" w:color="auto"/>
        <w:right w:val="none" w:sz="0" w:space="0" w:color="auto"/>
      </w:divBdr>
    </w:div>
    <w:div w:id="649403245">
      <w:bodyDiv w:val="1"/>
      <w:marLeft w:val="0"/>
      <w:marRight w:val="0"/>
      <w:marTop w:val="0"/>
      <w:marBottom w:val="0"/>
      <w:divBdr>
        <w:top w:val="none" w:sz="0" w:space="0" w:color="auto"/>
        <w:left w:val="none" w:sz="0" w:space="0" w:color="auto"/>
        <w:bottom w:val="none" w:sz="0" w:space="0" w:color="auto"/>
        <w:right w:val="none" w:sz="0" w:space="0" w:color="auto"/>
      </w:divBdr>
    </w:div>
    <w:div w:id="653989929">
      <w:bodyDiv w:val="1"/>
      <w:marLeft w:val="0"/>
      <w:marRight w:val="0"/>
      <w:marTop w:val="0"/>
      <w:marBottom w:val="0"/>
      <w:divBdr>
        <w:top w:val="none" w:sz="0" w:space="0" w:color="auto"/>
        <w:left w:val="none" w:sz="0" w:space="0" w:color="auto"/>
        <w:bottom w:val="none" w:sz="0" w:space="0" w:color="auto"/>
        <w:right w:val="none" w:sz="0" w:space="0" w:color="auto"/>
      </w:divBdr>
    </w:div>
    <w:div w:id="690572283">
      <w:bodyDiv w:val="1"/>
      <w:marLeft w:val="0"/>
      <w:marRight w:val="0"/>
      <w:marTop w:val="0"/>
      <w:marBottom w:val="0"/>
      <w:divBdr>
        <w:top w:val="none" w:sz="0" w:space="0" w:color="auto"/>
        <w:left w:val="none" w:sz="0" w:space="0" w:color="auto"/>
        <w:bottom w:val="none" w:sz="0" w:space="0" w:color="auto"/>
        <w:right w:val="none" w:sz="0" w:space="0" w:color="auto"/>
      </w:divBdr>
    </w:div>
    <w:div w:id="729350840">
      <w:bodyDiv w:val="1"/>
      <w:marLeft w:val="0"/>
      <w:marRight w:val="0"/>
      <w:marTop w:val="0"/>
      <w:marBottom w:val="0"/>
      <w:divBdr>
        <w:top w:val="none" w:sz="0" w:space="0" w:color="auto"/>
        <w:left w:val="none" w:sz="0" w:space="0" w:color="auto"/>
        <w:bottom w:val="none" w:sz="0" w:space="0" w:color="auto"/>
        <w:right w:val="none" w:sz="0" w:space="0" w:color="auto"/>
      </w:divBdr>
    </w:div>
    <w:div w:id="760831932">
      <w:bodyDiv w:val="1"/>
      <w:marLeft w:val="0"/>
      <w:marRight w:val="0"/>
      <w:marTop w:val="0"/>
      <w:marBottom w:val="0"/>
      <w:divBdr>
        <w:top w:val="none" w:sz="0" w:space="0" w:color="auto"/>
        <w:left w:val="none" w:sz="0" w:space="0" w:color="auto"/>
        <w:bottom w:val="none" w:sz="0" w:space="0" w:color="auto"/>
        <w:right w:val="none" w:sz="0" w:space="0" w:color="auto"/>
      </w:divBdr>
    </w:div>
    <w:div w:id="774714083">
      <w:bodyDiv w:val="1"/>
      <w:marLeft w:val="0"/>
      <w:marRight w:val="0"/>
      <w:marTop w:val="0"/>
      <w:marBottom w:val="0"/>
      <w:divBdr>
        <w:top w:val="none" w:sz="0" w:space="0" w:color="auto"/>
        <w:left w:val="none" w:sz="0" w:space="0" w:color="auto"/>
        <w:bottom w:val="none" w:sz="0" w:space="0" w:color="auto"/>
        <w:right w:val="none" w:sz="0" w:space="0" w:color="auto"/>
      </w:divBdr>
    </w:div>
    <w:div w:id="783580304">
      <w:bodyDiv w:val="1"/>
      <w:marLeft w:val="0"/>
      <w:marRight w:val="0"/>
      <w:marTop w:val="0"/>
      <w:marBottom w:val="0"/>
      <w:divBdr>
        <w:top w:val="none" w:sz="0" w:space="0" w:color="auto"/>
        <w:left w:val="none" w:sz="0" w:space="0" w:color="auto"/>
        <w:bottom w:val="none" w:sz="0" w:space="0" w:color="auto"/>
        <w:right w:val="none" w:sz="0" w:space="0" w:color="auto"/>
      </w:divBdr>
    </w:div>
    <w:div w:id="786318731">
      <w:bodyDiv w:val="1"/>
      <w:marLeft w:val="0"/>
      <w:marRight w:val="0"/>
      <w:marTop w:val="0"/>
      <w:marBottom w:val="0"/>
      <w:divBdr>
        <w:top w:val="none" w:sz="0" w:space="0" w:color="auto"/>
        <w:left w:val="none" w:sz="0" w:space="0" w:color="auto"/>
        <w:bottom w:val="none" w:sz="0" w:space="0" w:color="auto"/>
        <w:right w:val="none" w:sz="0" w:space="0" w:color="auto"/>
      </w:divBdr>
    </w:div>
    <w:div w:id="794829964">
      <w:bodyDiv w:val="1"/>
      <w:marLeft w:val="0"/>
      <w:marRight w:val="0"/>
      <w:marTop w:val="0"/>
      <w:marBottom w:val="0"/>
      <w:divBdr>
        <w:top w:val="none" w:sz="0" w:space="0" w:color="auto"/>
        <w:left w:val="none" w:sz="0" w:space="0" w:color="auto"/>
        <w:bottom w:val="none" w:sz="0" w:space="0" w:color="auto"/>
        <w:right w:val="none" w:sz="0" w:space="0" w:color="auto"/>
      </w:divBdr>
    </w:div>
    <w:div w:id="797259911">
      <w:bodyDiv w:val="1"/>
      <w:marLeft w:val="0"/>
      <w:marRight w:val="0"/>
      <w:marTop w:val="0"/>
      <w:marBottom w:val="0"/>
      <w:divBdr>
        <w:top w:val="none" w:sz="0" w:space="0" w:color="auto"/>
        <w:left w:val="none" w:sz="0" w:space="0" w:color="auto"/>
        <w:bottom w:val="none" w:sz="0" w:space="0" w:color="auto"/>
        <w:right w:val="none" w:sz="0" w:space="0" w:color="auto"/>
      </w:divBdr>
    </w:div>
    <w:div w:id="829711502">
      <w:bodyDiv w:val="1"/>
      <w:marLeft w:val="0"/>
      <w:marRight w:val="0"/>
      <w:marTop w:val="0"/>
      <w:marBottom w:val="0"/>
      <w:divBdr>
        <w:top w:val="none" w:sz="0" w:space="0" w:color="auto"/>
        <w:left w:val="none" w:sz="0" w:space="0" w:color="auto"/>
        <w:bottom w:val="none" w:sz="0" w:space="0" w:color="auto"/>
        <w:right w:val="none" w:sz="0" w:space="0" w:color="auto"/>
      </w:divBdr>
    </w:div>
    <w:div w:id="860977857">
      <w:bodyDiv w:val="1"/>
      <w:marLeft w:val="0"/>
      <w:marRight w:val="0"/>
      <w:marTop w:val="0"/>
      <w:marBottom w:val="0"/>
      <w:divBdr>
        <w:top w:val="none" w:sz="0" w:space="0" w:color="auto"/>
        <w:left w:val="none" w:sz="0" w:space="0" w:color="auto"/>
        <w:bottom w:val="none" w:sz="0" w:space="0" w:color="auto"/>
        <w:right w:val="none" w:sz="0" w:space="0" w:color="auto"/>
      </w:divBdr>
    </w:div>
    <w:div w:id="1010523476">
      <w:bodyDiv w:val="1"/>
      <w:marLeft w:val="0"/>
      <w:marRight w:val="0"/>
      <w:marTop w:val="0"/>
      <w:marBottom w:val="0"/>
      <w:divBdr>
        <w:top w:val="none" w:sz="0" w:space="0" w:color="auto"/>
        <w:left w:val="none" w:sz="0" w:space="0" w:color="auto"/>
        <w:bottom w:val="none" w:sz="0" w:space="0" w:color="auto"/>
        <w:right w:val="none" w:sz="0" w:space="0" w:color="auto"/>
      </w:divBdr>
    </w:div>
    <w:div w:id="1034040771">
      <w:bodyDiv w:val="1"/>
      <w:marLeft w:val="0"/>
      <w:marRight w:val="0"/>
      <w:marTop w:val="0"/>
      <w:marBottom w:val="0"/>
      <w:divBdr>
        <w:top w:val="none" w:sz="0" w:space="0" w:color="auto"/>
        <w:left w:val="none" w:sz="0" w:space="0" w:color="auto"/>
        <w:bottom w:val="none" w:sz="0" w:space="0" w:color="auto"/>
        <w:right w:val="none" w:sz="0" w:space="0" w:color="auto"/>
      </w:divBdr>
    </w:div>
    <w:div w:id="1098256715">
      <w:bodyDiv w:val="1"/>
      <w:marLeft w:val="0"/>
      <w:marRight w:val="0"/>
      <w:marTop w:val="0"/>
      <w:marBottom w:val="0"/>
      <w:divBdr>
        <w:top w:val="none" w:sz="0" w:space="0" w:color="auto"/>
        <w:left w:val="none" w:sz="0" w:space="0" w:color="auto"/>
        <w:bottom w:val="none" w:sz="0" w:space="0" w:color="auto"/>
        <w:right w:val="none" w:sz="0" w:space="0" w:color="auto"/>
      </w:divBdr>
    </w:div>
    <w:div w:id="1228809525">
      <w:bodyDiv w:val="1"/>
      <w:marLeft w:val="0"/>
      <w:marRight w:val="0"/>
      <w:marTop w:val="0"/>
      <w:marBottom w:val="0"/>
      <w:divBdr>
        <w:top w:val="none" w:sz="0" w:space="0" w:color="auto"/>
        <w:left w:val="none" w:sz="0" w:space="0" w:color="auto"/>
        <w:bottom w:val="none" w:sz="0" w:space="0" w:color="auto"/>
        <w:right w:val="none" w:sz="0" w:space="0" w:color="auto"/>
      </w:divBdr>
    </w:div>
    <w:div w:id="1333920144">
      <w:bodyDiv w:val="1"/>
      <w:marLeft w:val="0"/>
      <w:marRight w:val="0"/>
      <w:marTop w:val="0"/>
      <w:marBottom w:val="0"/>
      <w:divBdr>
        <w:top w:val="none" w:sz="0" w:space="0" w:color="auto"/>
        <w:left w:val="none" w:sz="0" w:space="0" w:color="auto"/>
        <w:bottom w:val="none" w:sz="0" w:space="0" w:color="auto"/>
        <w:right w:val="none" w:sz="0" w:space="0" w:color="auto"/>
      </w:divBdr>
    </w:div>
    <w:div w:id="1361934033">
      <w:bodyDiv w:val="1"/>
      <w:marLeft w:val="0"/>
      <w:marRight w:val="0"/>
      <w:marTop w:val="0"/>
      <w:marBottom w:val="0"/>
      <w:divBdr>
        <w:top w:val="none" w:sz="0" w:space="0" w:color="auto"/>
        <w:left w:val="none" w:sz="0" w:space="0" w:color="auto"/>
        <w:bottom w:val="none" w:sz="0" w:space="0" w:color="auto"/>
        <w:right w:val="none" w:sz="0" w:space="0" w:color="auto"/>
      </w:divBdr>
    </w:div>
    <w:div w:id="1566329422">
      <w:bodyDiv w:val="1"/>
      <w:marLeft w:val="0"/>
      <w:marRight w:val="0"/>
      <w:marTop w:val="0"/>
      <w:marBottom w:val="0"/>
      <w:divBdr>
        <w:top w:val="none" w:sz="0" w:space="0" w:color="auto"/>
        <w:left w:val="none" w:sz="0" w:space="0" w:color="auto"/>
        <w:bottom w:val="none" w:sz="0" w:space="0" w:color="auto"/>
        <w:right w:val="none" w:sz="0" w:space="0" w:color="auto"/>
      </w:divBdr>
    </w:div>
    <w:div w:id="1637225890">
      <w:bodyDiv w:val="1"/>
      <w:marLeft w:val="0"/>
      <w:marRight w:val="0"/>
      <w:marTop w:val="0"/>
      <w:marBottom w:val="0"/>
      <w:divBdr>
        <w:top w:val="none" w:sz="0" w:space="0" w:color="auto"/>
        <w:left w:val="none" w:sz="0" w:space="0" w:color="auto"/>
        <w:bottom w:val="none" w:sz="0" w:space="0" w:color="auto"/>
        <w:right w:val="none" w:sz="0" w:space="0" w:color="auto"/>
      </w:divBdr>
    </w:div>
    <w:div w:id="1748266991">
      <w:bodyDiv w:val="1"/>
      <w:marLeft w:val="0"/>
      <w:marRight w:val="0"/>
      <w:marTop w:val="0"/>
      <w:marBottom w:val="0"/>
      <w:divBdr>
        <w:top w:val="none" w:sz="0" w:space="0" w:color="auto"/>
        <w:left w:val="none" w:sz="0" w:space="0" w:color="auto"/>
        <w:bottom w:val="none" w:sz="0" w:space="0" w:color="auto"/>
        <w:right w:val="none" w:sz="0" w:space="0" w:color="auto"/>
      </w:divBdr>
    </w:div>
    <w:div w:id="1973708348">
      <w:bodyDiv w:val="1"/>
      <w:marLeft w:val="0"/>
      <w:marRight w:val="0"/>
      <w:marTop w:val="0"/>
      <w:marBottom w:val="0"/>
      <w:divBdr>
        <w:top w:val="none" w:sz="0" w:space="0" w:color="auto"/>
        <w:left w:val="none" w:sz="0" w:space="0" w:color="auto"/>
        <w:bottom w:val="none" w:sz="0" w:space="0" w:color="auto"/>
        <w:right w:val="none" w:sz="0" w:space="0" w:color="auto"/>
      </w:divBdr>
    </w:div>
    <w:div w:id="204906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4.xml><?xml version="1.0" encoding="utf-8"?>
<ds:datastoreItem xmlns:ds="http://schemas.openxmlformats.org/officeDocument/2006/customXml" ds:itemID="{3B5EDA81-2206-4007-8F98-C26799083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910</TotalTime>
  <Pages>9</Pages>
  <Words>15049</Words>
  <Characters>85783</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keywords>5.0</cp:keywords>
  <cp:lastModifiedBy>Calum</cp:lastModifiedBy>
  <cp:revision>15</cp:revision>
  <dcterms:created xsi:type="dcterms:W3CDTF">2016-07-08T18:30:00Z</dcterms:created>
  <dcterms:modified xsi:type="dcterms:W3CDTF">2016-07-12T13:58:00Z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