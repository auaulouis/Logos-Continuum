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9BC97C" w14:textId="3E2147A5" w:rsidR="00311F70" w:rsidRDefault="00E131D0" w:rsidP="009227EF">
      <w:pPr>
        <w:pStyle w:val="Heading1"/>
        <w:spacing w:before="0" w:line="240" w:lineRule="auto"/>
      </w:pPr>
      <w:r>
        <w:t xml:space="preserve">**NDI 6WA – </w:t>
      </w:r>
      <w:r w:rsidR="00311F70">
        <w:t>CHINA BAD CORE</w:t>
      </w:r>
      <w:r>
        <w:t>**</w:t>
      </w:r>
    </w:p>
    <w:p w14:paraId="6E8D71B6" w14:textId="49F0A106" w:rsidR="00311F70" w:rsidRDefault="00311F70" w:rsidP="009227EF">
      <w:pPr>
        <w:pStyle w:val="Heading1"/>
        <w:spacing w:before="0" w:line="240" w:lineRule="auto"/>
      </w:pPr>
      <w:r>
        <w:t>**Pressure Counterplans**</w:t>
      </w:r>
    </w:p>
    <w:p w14:paraId="1401DC4E" w14:textId="77777777" w:rsidR="005D4E6B" w:rsidRDefault="005D4E6B" w:rsidP="005D4E6B"/>
    <w:p w14:paraId="266D682A" w14:textId="512935A7" w:rsidR="005D4E6B" w:rsidRDefault="005D4E6B" w:rsidP="005D4E6B">
      <w:pPr>
        <w:pStyle w:val="Heading2"/>
      </w:pPr>
      <w:r>
        <w:t>MFN Pressure Counterplan</w:t>
      </w:r>
    </w:p>
    <w:p w14:paraId="4E41E634" w14:textId="77777777" w:rsidR="005D4E6B" w:rsidRDefault="005D4E6B" w:rsidP="005D4E6B"/>
    <w:p w14:paraId="34FC1C90" w14:textId="0690E985" w:rsidR="005D4E6B" w:rsidRPr="005D4E6B" w:rsidRDefault="005D4E6B" w:rsidP="005D4E6B">
      <w:pPr>
        <w:pStyle w:val="Heading3"/>
      </w:pPr>
      <w:r>
        <w:t>1NC – MFN Pressure CP</w:t>
      </w:r>
    </w:p>
    <w:p w14:paraId="2F076E6A" w14:textId="77777777" w:rsidR="007D6509" w:rsidRDefault="007D6509" w:rsidP="009227EF">
      <w:pPr>
        <w:spacing w:after="0" w:line="240" w:lineRule="auto"/>
      </w:pPr>
    </w:p>
    <w:p w14:paraId="4B23B425" w14:textId="74B72F0F" w:rsidR="007D6509" w:rsidRDefault="007D6509" w:rsidP="009227EF">
      <w:pPr>
        <w:pStyle w:val="Heading4"/>
        <w:spacing w:before="0" w:line="240" w:lineRule="auto"/>
      </w:pPr>
      <w:r>
        <w:t>The United States Federal Government should</w:t>
      </w:r>
      <w:r w:rsidR="001F6C3B">
        <w:t xml:space="preserve"> threaten to</w:t>
      </w:r>
      <w:r>
        <w:t xml:space="preserve"> revoke People’s Republic of China</w:t>
      </w:r>
      <w:r w:rsidR="007319F1">
        <w:t>’s most favorable nation status unless [</w:t>
      </w:r>
      <w:r w:rsidR="007319F1" w:rsidRPr="007319F1">
        <w:rPr>
          <w:highlight w:val="cyan"/>
        </w:rPr>
        <w:t>insert desired change</w:t>
      </w:r>
      <w:r w:rsidR="007319F1">
        <w:t>]</w:t>
      </w:r>
    </w:p>
    <w:p w14:paraId="33C2CEE7" w14:textId="77777777" w:rsidR="007D6509" w:rsidRPr="007D6509" w:rsidRDefault="007D6509" w:rsidP="009227EF">
      <w:pPr>
        <w:spacing w:after="0" w:line="240" w:lineRule="auto"/>
      </w:pPr>
    </w:p>
    <w:p w14:paraId="53883721" w14:textId="77777777" w:rsidR="007D6509" w:rsidRDefault="007D6509" w:rsidP="009227EF">
      <w:pPr>
        <w:pStyle w:val="Heading4"/>
        <w:spacing w:before="0" w:line="240" w:lineRule="auto"/>
      </w:pPr>
      <w:r>
        <w:t>Revoking the NTR will pressure China into folding on certain issues</w:t>
      </w:r>
    </w:p>
    <w:p w14:paraId="2BB7C435" w14:textId="77777777" w:rsidR="007D6509" w:rsidRDefault="007D6509" w:rsidP="009227EF">
      <w:pPr>
        <w:spacing w:after="0" w:line="240" w:lineRule="auto"/>
      </w:pPr>
      <w:r>
        <w:rPr>
          <w:rStyle w:val="Style13ptBold"/>
        </w:rPr>
        <w:t>Drury 06</w:t>
      </w:r>
      <w:r w:rsidRPr="007D6509">
        <w:rPr>
          <w:rStyle w:val="Style13ptBold"/>
          <w:b w:val="0"/>
          <w:sz w:val="22"/>
        </w:rPr>
        <w:t>(</w:t>
      </w:r>
      <w:r w:rsidRPr="007D6509">
        <w:t xml:space="preserve">Professor &amp; Chair of Political Science, University of Missouri International Relations, Foreign Policy, International Political Economy, Economic Sanctions “U.S. Economic Sanction Threats Against China: Failing to Leverage Better Human Rights” </w:t>
      </w:r>
      <w:hyperlink r:id="rId10" w:history="1">
        <w:r w:rsidRPr="007D6509">
          <w:rPr>
            <w:rStyle w:val="Hyperlink"/>
          </w:rPr>
          <w:t>http://onlinelibrary.wiley.com/doi/10.1111/j.1743-8594.2006.00033.x/epdf</w:t>
        </w:r>
      </w:hyperlink>
      <w:r w:rsidRPr="007D6509">
        <w:t>)</w:t>
      </w:r>
    </w:p>
    <w:p w14:paraId="43EEE937" w14:textId="77777777" w:rsidR="007D6509" w:rsidRDefault="007D6509" w:rsidP="009227EF">
      <w:pPr>
        <w:spacing w:after="0" w:line="240" w:lineRule="auto"/>
        <w:rPr>
          <w:sz w:val="16"/>
        </w:rPr>
      </w:pPr>
      <w:r w:rsidRPr="004E6301">
        <w:rPr>
          <w:rStyle w:val="StyleUnderline"/>
        </w:rPr>
        <w:t xml:space="preserve">Severe economic coercion directed at Beijing was not entirely out of the question. Finally, the actual voting record of Congress toward MFN renewal and election of Clinton to the White House indicated that while there did not seem to be as strong a support for revoking MFN as there was for the embargo against South Africa, enough support existed to pass the legislation and perhaps more could develop. We can conclude, therefore, that Beijing had good reason to believe that the U.S. had the ability and perhaps the willingness to use economic coercion. </w:t>
      </w:r>
      <w:r w:rsidRPr="007D6509">
        <w:rPr>
          <w:sz w:val="16"/>
        </w:rPr>
        <w:t>Although American resolve could be legitimately questioned, it was still possible that it would enact the sanctions, and such a risk, even if rather small, was serious. Lastly, U.S. intentions did not appear pure. Demands for better working conditions and no prison laborers were supported not only by human rights activists but also American labor Fa group that would directly benefit from less competition from cheap Chinese labor. Most of Washington’s demands were supported for reasons other than their direct goals. Therefore, Beijing had good reason to suspect American demands and question their motives. While this suggests that the U.S. may have been less likely to sanction because their motives were so mixed that sanctions could not gain sufficient support (</w:t>
      </w:r>
      <w:proofErr w:type="spellStart"/>
      <w:r w:rsidRPr="007D6509">
        <w:rPr>
          <w:sz w:val="16"/>
        </w:rPr>
        <w:t>Lampton</w:t>
      </w:r>
      <w:proofErr w:type="spellEnd"/>
      <w:r w:rsidRPr="007D6509">
        <w:rPr>
          <w:sz w:val="16"/>
        </w:rPr>
        <w:t xml:space="preserve"> 1997), it is also possible that the cooperation of such diverse U.S. groups (e.g., labor, environmentalists, and human rights activists) could make sanctions more likely. </w:t>
      </w:r>
      <w:r w:rsidRPr="00CB0047">
        <w:rPr>
          <w:rStyle w:val="StyleUnderline"/>
        </w:rPr>
        <w:t xml:space="preserve">Further, whether the intentions were pure or not would be cold comfort to China if MFN were revoked. Drawing together all of these factors, we conclude that Beijing perceived U.S. </w:t>
      </w:r>
      <w:proofErr w:type="gramStart"/>
      <w:r w:rsidRPr="00CB0047">
        <w:rPr>
          <w:rStyle w:val="StyleUnderline"/>
        </w:rPr>
        <w:t>sanctions</w:t>
      </w:r>
      <w:proofErr w:type="gramEnd"/>
      <w:r w:rsidRPr="00CB0047">
        <w:rPr>
          <w:rStyle w:val="StyleUnderline"/>
        </w:rPr>
        <w:t xml:space="preserve"> to be possible, and that such a risk, even if unlikely, was nontrivial. Considering this risk, it seems quite rational that China would be willing to make some accommodations to U.S. demands.</w:t>
      </w:r>
      <w:r w:rsidRPr="007D6509">
        <w:rPr>
          <w:sz w:val="16"/>
        </w:rPr>
        <w:t xml:space="preserve"> As </w:t>
      </w:r>
      <w:proofErr w:type="spellStart"/>
      <w:r w:rsidRPr="007D6509">
        <w:rPr>
          <w:sz w:val="16"/>
        </w:rPr>
        <w:t>Drezner</w:t>
      </w:r>
      <w:proofErr w:type="spellEnd"/>
      <w:r w:rsidRPr="007D6509">
        <w:rPr>
          <w:sz w:val="16"/>
        </w:rPr>
        <w:t xml:space="preserve"> (1997, 1998, 1999) points out, the lack of future conflict expectations would suggest that some conciliation toward Washington would not harm China’s future bargaining position.18Although major concessions such as permitting a free press would have been unwise from Beijing’s standpoint because the U.S. may not recognize the Chinese attempt to placate U.S. concerns and those placating actions could lead to more demands, some minor cooperative actions (e.g., releasing a few political prisoners) or rhetoric would not have been foolish. Given these threats from the U.S., however weak or poorly communicated, what can we expect the Chinese to do? Ultimately, we know that Beijing did not dramatically reform its human rights policies, it did not ‘‘free Tibet,’’ nor did it grant wide religious freedoms. However</w:t>
      </w:r>
      <w:r w:rsidRPr="00CB0047">
        <w:rPr>
          <w:rStyle w:val="StyleUnderline"/>
        </w:rPr>
        <w:t xml:space="preserve">, we also know that China took proactive action to cut off U.S. criticism; it released several highly visible dissidents in various attempts to sway the Americans away from conditioning MFN (Baum 1992). We therefore hypothesize that Beijing would be (1) less repressive and (2) more accommodating during periods of heightened U.S. threats. </w:t>
      </w:r>
      <w:r w:rsidRPr="007D6509">
        <w:rPr>
          <w:sz w:val="16"/>
        </w:rPr>
        <w:t>Although there are many reasons to expect no relationship between these factors, it is also reasonable to expect and there is some evidence of Chinese conciliation. We now develop a model that in-</w:t>
      </w:r>
      <w:proofErr w:type="spellStart"/>
      <w:r w:rsidRPr="007D6509">
        <w:rPr>
          <w:sz w:val="16"/>
        </w:rPr>
        <w:t>cludes</w:t>
      </w:r>
      <w:proofErr w:type="spellEnd"/>
      <w:r w:rsidRPr="007D6509">
        <w:rPr>
          <w:sz w:val="16"/>
        </w:rPr>
        <w:t xml:space="preserve"> the expectation of some appeasement from Beijing as well as its reciprocal effects on U.S. threats.</w:t>
      </w:r>
    </w:p>
    <w:p w14:paraId="32481011" w14:textId="77777777" w:rsidR="00912F44" w:rsidRDefault="00912F44" w:rsidP="009227EF">
      <w:pPr>
        <w:spacing w:after="0" w:line="240" w:lineRule="auto"/>
        <w:rPr>
          <w:sz w:val="16"/>
        </w:rPr>
      </w:pPr>
    </w:p>
    <w:p w14:paraId="119D1786" w14:textId="5B329CC8" w:rsidR="00912F44" w:rsidRDefault="00912F44" w:rsidP="00912F44">
      <w:pPr>
        <w:pStyle w:val="Heading3"/>
      </w:pPr>
      <w:r>
        <w:t>2NC – MFN Pressure CP</w:t>
      </w:r>
    </w:p>
    <w:p w14:paraId="3211A224" w14:textId="77777777" w:rsidR="00114C8D" w:rsidRDefault="00114C8D" w:rsidP="00114C8D">
      <w:pPr>
        <w:pStyle w:val="Style3"/>
      </w:pPr>
    </w:p>
    <w:p w14:paraId="7F0E3567" w14:textId="0FC7F101" w:rsidR="00114C8D" w:rsidRDefault="00114C8D" w:rsidP="00114C8D">
      <w:pPr>
        <w:pStyle w:val="Style3"/>
      </w:pPr>
      <w:r>
        <w:t>Bargaining fails – China will only respond to pressure</w:t>
      </w:r>
    </w:p>
    <w:p w14:paraId="5F23B0C5" w14:textId="77777777" w:rsidR="00114C8D" w:rsidRDefault="00114C8D" w:rsidP="00114C8D">
      <w:pPr>
        <w:pStyle w:val="Style3"/>
      </w:pPr>
      <w:r>
        <w:t>Smallwood ‘05</w:t>
      </w:r>
    </w:p>
    <w:p w14:paraId="7741553F" w14:textId="77777777" w:rsidR="00114C8D" w:rsidRDefault="00114C8D" w:rsidP="00114C8D">
      <w:r>
        <w:tab/>
        <w:t xml:space="preserve">(Christopher, Dir – </w:t>
      </w:r>
      <w:smartTag w:uri="urn:schemas-microsoft-com:office:smarttags" w:element="Street">
        <w:smartTag w:uri="urn:schemas-microsoft-com:office:smarttags" w:element="address">
          <w:r>
            <w:t>Lombard Street</w:t>
          </w:r>
        </w:smartTag>
      </w:smartTag>
      <w:r>
        <w:t xml:space="preserve"> Associates, </w:t>
      </w:r>
      <w:proofErr w:type="gramStart"/>
      <w:r>
        <w:t>The</w:t>
      </w:r>
      <w:proofErr w:type="gramEnd"/>
      <w:r>
        <w:t xml:space="preserve"> Independent, 8-30, Lexis)</w:t>
      </w:r>
    </w:p>
    <w:p w14:paraId="2070505E" w14:textId="77777777" w:rsidR="00114C8D" w:rsidRDefault="00114C8D" w:rsidP="00114C8D">
      <w:pPr>
        <w:rPr>
          <w:sz w:val="18"/>
        </w:rPr>
      </w:pPr>
      <w:r w:rsidRPr="008D09BF">
        <w:rPr>
          <w:sz w:val="18"/>
        </w:rPr>
        <w:t xml:space="preserve">What should be done to prevent the world staggering on to disaster? </w:t>
      </w:r>
      <w:r w:rsidRPr="008D09BF">
        <w:rPr>
          <w:rStyle w:val="Style4Char"/>
          <w:rFonts w:eastAsiaTheme="minorHAnsi"/>
          <w:sz w:val="18"/>
        </w:rPr>
        <w:t>The sine qua non is that the Chinese should abandon their</w:t>
      </w:r>
      <w:r w:rsidRPr="008D09BF">
        <w:rPr>
          <w:sz w:val="18"/>
        </w:rPr>
        <w:t xml:space="preserve"> policy of maintaining a </w:t>
      </w:r>
      <w:r w:rsidRPr="008D09BF">
        <w:rPr>
          <w:rStyle w:val="Style4Char"/>
          <w:rFonts w:eastAsiaTheme="minorHAnsi"/>
          <w:sz w:val="18"/>
        </w:rPr>
        <w:t>fixed exchange rate</w:t>
      </w:r>
      <w:r w:rsidRPr="008D09BF">
        <w:rPr>
          <w:sz w:val="18"/>
        </w:rPr>
        <w:t xml:space="preserve"> against the dollar. This will enable other Asian economies, including </w:t>
      </w:r>
      <w:smartTag w:uri="urn:schemas-microsoft-com:office:smarttags" w:element="place">
        <w:smartTag w:uri="urn:schemas-microsoft-com:office:smarttags" w:element="country-region">
          <w:r w:rsidRPr="008D09BF">
            <w:rPr>
              <w:sz w:val="18"/>
            </w:rPr>
            <w:t>Japan</w:t>
          </w:r>
        </w:smartTag>
      </w:smartTag>
      <w:r w:rsidRPr="008D09BF">
        <w:rPr>
          <w:sz w:val="18"/>
        </w:rPr>
        <w:t xml:space="preserve">, to revalue their currencies at the same time. </w:t>
      </w:r>
      <w:r w:rsidRPr="008D09BF">
        <w:rPr>
          <w:rStyle w:val="Style4Char"/>
          <w:rFonts w:eastAsiaTheme="minorHAnsi"/>
          <w:sz w:val="18"/>
        </w:rPr>
        <w:t>But the Chinese are very reluctant to do this</w:t>
      </w:r>
      <w:r w:rsidRPr="008D09BF">
        <w:rPr>
          <w:sz w:val="18"/>
        </w:rPr>
        <w:t xml:space="preserve">. Last month, as a token response to a long period of </w:t>
      </w:r>
      <w:smartTag w:uri="urn:schemas-microsoft-com:office:smarttags" w:element="place">
        <w:smartTag w:uri="urn:schemas-microsoft-com:office:smarttags" w:element="country-region">
          <w:r w:rsidRPr="008D09BF">
            <w:rPr>
              <w:sz w:val="18"/>
            </w:rPr>
            <w:t>US</w:t>
          </w:r>
        </w:smartTag>
      </w:smartTag>
      <w:r w:rsidRPr="008D09BF">
        <w:rPr>
          <w:sz w:val="18"/>
        </w:rPr>
        <w:t xml:space="preserve"> pressure and after 10 years of the fixed-rate policy, they revalued their currency by 2 per cent. The Chinese Central Bank said it was a one-off move. Much more needs to be done. </w:t>
      </w:r>
      <w:r w:rsidRPr="008D09BF">
        <w:rPr>
          <w:rStyle w:val="Style4Char"/>
          <w:rFonts w:eastAsiaTheme="minorHAnsi"/>
          <w:sz w:val="18"/>
        </w:rPr>
        <w:t xml:space="preserve">How can it be brought about? </w:t>
      </w:r>
      <w:r w:rsidRPr="007448A8">
        <w:rPr>
          <w:rStyle w:val="Style4Char"/>
          <w:rFonts w:eastAsiaTheme="minorHAnsi"/>
          <w:sz w:val="18"/>
          <w:highlight w:val="yellow"/>
        </w:rPr>
        <w:t>In an ideal world there would be a grand strategic agreement between the US</w:t>
      </w:r>
      <w:r w:rsidRPr="008D09BF">
        <w:rPr>
          <w:sz w:val="18"/>
        </w:rPr>
        <w:t xml:space="preserve">, on the one hand, </w:t>
      </w:r>
      <w:r w:rsidRPr="007448A8">
        <w:rPr>
          <w:sz w:val="18"/>
          <w:highlight w:val="yellow"/>
          <w:u w:val="single"/>
        </w:rPr>
        <w:t xml:space="preserve">and </w:t>
      </w:r>
      <w:smartTag w:uri="urn:schemas-microsoft-com:office:smarttags" w:element="country-region">
        <w:r w:rsidRPr="007448A8">
          <w:rPr>
            <w:rStyle w:val="Style4Char"/>
            <w:rFonts w:eastAsiaTheme="minorHAnsi"/>
            <w:sz w:val="18"/>
            <w:highlight w:val="yellow"/>
          </w:rPr>
          <w:t>China</w:t>
        </w:r>
      </w:smartTag>
      <w:r w:rsidRPr="008D09BF">
        <w:rPr>
          <w:sz w:val="18"/>
        </w:rPr>
        <w:t xml:space="preserve">, representing </w:t>
      </w:r>
      <w:smartTag w:uri="urn:schemas-microsoft-com:office:smarttags" w:element="place">
        <w:r w:rsidRPr="008D09BF">
          <w:rPr>
            <w:sz w:val="18"/>
          </w:rPr>
          <w:t>Asia</w:t>
        </w:r>
      </w:smartTag>
      <w:r w:rsidRPr="008D09BF">
        <w:rPr>
          <w:sz w:val="18"/>
        </w:rPr>
        <w:t xml:space="preserve"> more widely, on the other. The Chinese government would agree to reduce overall net savings in China, probably by borrowing more itself, at the same time as the US administration took action to reduce the federal budget deficit, and it would set its currency free so that the dollar could depreciate against Asian currencies.</w:t>
      </w:r>
      <w:r>
        <w:rPr>
          <w:sz w:val="18"/>
        </w:rPr>
        <w:t xml:space="preserve"> </w:t>
      </w:r>
      <w:r w:rsidRPr="007448A8">
        <w:rPr>
          <w:rStyle w:val="Style4Char"/>
          <w:rFonts w:eastAsiaTheme="minorHAnsi"/>
          <w:sz w:val="18"/>
          <w:highlight w:val="yellow"/>
        </w:rPr>
        <w:t xml:space="preserve">But such a </w:t>
      </w:r>
      <w:r w:rsidRPr="008D09BF">
        <w:rPr>
          <w:rStyle w:val="Style4Char"/>
          <w:rFonts w:eastAsiaTheme="minorHAnsi"/>
          <w:sz w:val="18"/>
        </w:rPr>
        <w:t xml:space="preserve">co-operative </w:t>
      </w:r>
      <w:r w:rsidRPr="007448A8">
        <w:rPr>
          <w:rStyle w:val="Style4Char"/>
          <w:rFonts w:eastAsiaTheme="minorHAnsi"/>
          <w:sz w:val="18"/>
          <w:highlight w:val="yellow"/>
        </w:rPr>
        <w:t xml:space="preserve">strategy </w:t>
      </w:r>
      <w:proofErr w:type="gramStart"/>
      <w:r w:rsidRPr="008D09BF">
        <w:rPr>
          <w:rStyle w:val="Style4Char"/>
          <w:rFonts w:eastAsiaTheme="minorHAnsi"/>
          <w:sz w:val="18"/>
        </w:rPr>
        <w:t>" desirable</w:t>
      </w:r>
      <w:proofErr w:type="gramEnd"/>
      <w:r w:rsidRPr="008D09BF">
        <w:rPr>
          <w:rStyle w:val="Style4Char"/>
          <w:rFonts w:eastAsiaTheme="minorHAnsi"/>
          <w:sz w:val="18"/>
        </w:rPr>
        <w:t xml:space="preserve"> as it certainly is " </w:t>
      </w:r>
      <w:r w:rsidRPr="007448A8">
        <w:rPr>
          <w:rStyle w:val="Style4Char"/>
          <w:rFonts w:eastAsiaTheme="minorHAnsi"/>
          <w:sz w:val="18"/>
          <w:highlight w:val="yellow"/>
        </w:rPr>
        <w:t xml:space="preserve">seems </w:t>
      </w:r>
      <w:r w:rsidRPr="007448A8">
        <w:rPr>
          <w:rStyle w:val="Style4Char"/>
          <w:rFonts w:eastAsiaTheme="minorHAnsi"/>
          <w:b/>
          <w:sz w:val="18"/>
          <w:highlight w:val="yellow"/>
        </w:rPr>
        <w:t>well beyond reach</w:t>
      </w:r>
      <w:r w:rsidRPr="007448A8">
        <w:rPr>
          <w:sz w:val="18"/>
          <w:highlight w:val="yellow"/>
        </w:rPr>
        <w:t xml:space="preserve">. </w:t>
      </w:r>
      <w:r w:rsidRPr="007448A8">
        <w:rPr>
          <w:rStyle w:val="Style4Char"/>
          <w:rFonts w:eastAsiaTheme="minorHAnsi"/>
          <w:sz w:val="18"/>
          <w:highlight w:val="yellow"/>
        </w:rPr>
        <w:t xml:space="preserve">In the real world, the best hope of progress is likely to come as a result of </w:t>
      </w:r>
      <w:r w:rsidRPr="008D09BF">
        <w:rPr>
          <w:rStyle w:val="Style4Char"/>
          <w:rFonts w:eastAsiaTheme="minorHAnsi"/>
          <w:sz w:val="18"/>
        </w:rPr>
        <w:t xml:space="preserve">continuing the </w:t>
      </w:r>
      <w:r w:rsidRPr="007448A8">
        <w:rPr>
          <w:rStyle w:val="Style4Char"/>
          <w:rFonts w:eastAsiaTheme="minorHAnsi"/>
          <w:sz w:val="18"/>
          <w:highlight w:val="yellow"/>
        </w:rPr>
        <w:t>protectionist challenge</w:t>
      </w:r>
      <w:r w:rsidRPr="007448A8">
        <w:rPr>
          <w:sz w:val="18"/>
          <w:highlight w:val="yellow"/>
        </w:rPr>
        <w:t xml:space="preserve"> </w:t>
      </w:r>
      <w:proofErr w:type="gramStart"/>
      <w:r w:rsidRPr="008D09BF">
        <w:rPr>
          <w:sz w:val="18"/>
        </w:rPr>
        <w:t>" a</w:t>
      </w:r>
      <w:proofErr w:type="gramEnd"/>
      <w:r w:rsidRPr="008D09BF">
        <w:rPr>
          <w:sz w:val="18"/>
        </w:rPr>
        <w:t xml:space="preserve"> policy of hitting Chinese exports with surcharges until the Chinese government comes to see a change in currency policy as the better option. </w:t>
      </w:r>
      <w:smartTag w:uri="urn:schemas-microsoft-com:office:smarttags" w:element="place">
        <w:smartTag w:uri="urn:schemas-microsoft-com:office:smarttags" w:element="country-region">
          <w:r w:rsidRPr="007448A8">
            <w:rPr>
              <w:rStyle w:val="Style4Char"/>
              <w:rFonts w:eastAsiaTheme="minorHAnsi"/>
              <w:sz w:val="18"/>
              <w:highlight w:val="yellow"/>
            </w:rPr>
            <w:t>China</w:t>
          </w:r>
        </w:smartTag>
      </w:smartTag>
      <w:r w:rsidRPr="007448A8">
        <w:rPr>
          <w:rStyle w:val="Style4Char"/>
          <w:rFonts w:eastAsiaTheme="minorHAnsi"/>
          <w:sz w:val="18"/>
          <w:highlight w:val="yellow"/>
        </w:rPr>
        <w:t xml:space="preserve"> has moved </w:t>
      </w:r>
      <w:r w:rsidRPr="008D09BF">
        <w:rPr>
          <w:rStyle w:val="Style4Char"/>
          <w:rFonts w:eastAsiaTheme="minorHAnsi"/>
          <w:sz w:val="18"/>
        </w:rPr>
        <w:t xml:space="preserve">at all </w:t>
      </w:r>
      <w:r w:rsidRPr="007448A8">
        <w:rPr>
          <w:rStyle w:val="Style4Char"/>
          <w:rFonts w:eastAsiaTheme="minorHAnsi"/>
          <w:b/>
          <w:sz w:val="18"/>
          <w:highlight w:val="yellow"/>
        </w:rPr>
        <w:t>only</w:t>
      </w:r>
      <w:r w:rsidRPr="007448A8">
        <w:rPr>
          <w:rStyle w:val="Style4Char"/>
          <w:rFonts w:eastAsiaTheme="minorHAnsi"/>
          <w:sz w:val="18"/>
          <w:highlight w:val="yellow"/>
        </w:rPr>
        <w:t xml:space="preserve"> because of threats by Congress </w:t>
      </w:r>
      <w:r w:rsidRPr="008D09BF">
        <w:rPr>
          <w:rStyle w:val="Style4Char"/>
          <w:rFonts w:eastAsiaTheme="minorHAnsi"/>
          <w:sz w:val="18"/>
        </w:rPr>
        <w:t xml:space="preserve">to </w:t>
      </w:r>
      <w:proofErr w:type="spellStart"/>
      <w:r w:rsidRPr="0069362A">
        <w:rPr>
          <w:rStyle w:val="Style4Char"/>
          <w:rFonts w:eastAsiaTheme="minorHAnsi"/>
          <w:sz w:val="18"/>
        </w:rPr>
        <w:t>penalise</w:t>
      </w:r>
      <w:proofErr w:type="spellEnd"/>
      <w:r w:rsidRPr="0069362A">
        <w:rPr>
          <w:sz w:val="18"/>
          <w:u w:val="single"/>
        </w:rPr>
        <w:t xml:space="preserve"> it</w:t>
      </w:r>
      <w:r w:rsidRPr="008D09BF">
        <w:rPr>
          <w:sz w:val="18"/>
        </w:rPr>
        <w:t xml:space="preserve"> by imposing a 35 per cent surcharge on its exports, </w:t>
      </w:r>
      <w:r w:rsidRPr="007448A8">
        <w:rPr>
          <w:rStyle w:val="Style4Char"/>
          <w:rFonts w:eastAsiaTheme="minorHAnsi"/>
          <w:sz w:val="18"/>
          <w:highlight w:val="yellow"/>
        </w:rPr>
        <w:t xml:space="preserve">and there is </w:t>
      </w:r>
      <w:r w:rsidRPr="007448A8">
        <w:rPr>
          <w:rStyle w:val="Style4Char"/>
          <w:rFonts w:eastAsiaTheme="minorHAnsi"/>
          <w:b/>
          <w:sz w:val="18"/>
          <w:highlight w:val="yellow"/>
        </w:rPr>
        <w:t>no indication</w:t>
      </w:r>
      <w:r w:rsidRPr="007448A8">
        <w:rPr>
          <w:rStyle w:val="Style4Char"/>
          <w:rFonts w:eastAsiaTheme="minorHAnsi"/>
          <w:sz w:val="18"/>
          <w:highlight w:val="yellow"/>
        </w:rPr>
        <w:t xml:space="preserve"> that it will respond to </w:t>
      </w:r>
      <w:r w:rsidRPr="007448A8">
        <w:rPr>
          <w:rStyle w:val="Style4Char"/>
          <w:rFonts w:eastAsiaTheme="minorHAnsi"/>
          <w:b/>
          <w:sz w:val="18"/>
          <w:highlight w:val="yellow"/>
        </w:rPr>
        <w:t>any other type of policy</w:t>
      </w:r>
      <w:r w:rsidRPr="008D09BF">
        <w:rPr>
          <w:sz w:val="18"/>
        </w:rPr>
        <w:t>.</w:t>
      </w:r>
    </w:p>
    <w:p w14:paraId="6986091B" w14:textId="77777777" w:rsidR="00114C8D" w:rsidRDefault="00114C8D" w:rsidP="00114C8D">
      <w:pPr>
        <w:pStyle w:val="Style3"/>
      </w:pPr>
    </w:p>
    <w:p w14:paraId="36143479" w14:textId="6ED91AB6" w:rsidR="00FA0312" w:rsidRDefault="00FA0312" w:rsidP="00FA0312">
      <w:pPr>
        <w:pStyle w:val="Style3"/>
      </w:pPr>
      <w:r>
        <w:t>Economic Engagement fails – only economic pressure is effective</w:t>
      </w:r>
    </w:p>
    <w:p w14:paraId="402DDA1A" w14:textId="77777777" w:rsidR="00FA0312" w:rsidRDefault="00FA0312" w:rsidP="00FA0312">
      <w:pPr>
        <w:pStyle w:val="Style3"/>
      </w:pPr>
      <w:r>
        <w:t>Tanner ‘04</w:t>
      </w:r>
    </w:p>
    <w:p w14:paraId="3A14F09C" w14:textId="77777777" w:rsidR="00FA0312" w:rsidRDefault="00FA0312" w:rsidP="00FA0312">
      <w:r>
        <w:tab/>
        <w:t>(</w:t>
      </w:r>
      <w:smartTag w:uri="urn:schemas-microsoft-com:office:smarttags" w:element="place">
        <w:smartTag w:uri="urn:schemas-microsoft-com:office:smarttags" w:element="City">
          <w:r>
            <w:t>Murray</w:t>
          </w:r>
        </w:smartTag>
      </w:smartTag>
      <w:r>
        <w:t xml:space="preserve"> Scot, Senior Political Scientist – RAND, Washington Quarterly, </w:t>
      </w:r>
      <w:proofErr w:type="gramStart"/>
      <w:r>
        <w:t>Summer</w:t>
      </w:r>
      <w:proofErr w:type="gramEnd"/>
      <w:r>
        <w:t>)</w:t>
      </w:r>
    </w:p>
    <w:p w14:paraId="0F4D69A0" w14:textId="29DA12B5" w:rsidR="00FA0312" w:rsidRPr="00FA0312" w:rsidRDefault="00FA0312" w:rsidP="00FA0312">
      <w:pPr>
        <w:rPr>
          <w:sz w:val="18"/>
        </w:rPr>
      </w:pPr>
      <w:r w:rsidRPr="00F95742">
        <w:rPr>
          <w:sz w:val="18"/>
        </w:rPr>
        <w:t xml:space="preserve">For example, </w:t>
      </w:r>
      <w:r w:rsidRPr="00F95742">
        <w:rPr>
          <w:rStyle w:val="Style4Char"/>
          <w:rFonts w:eastAsiaTheme="minorHAnsi"/>
          <w:sz w:val="18"/>
        </w:rPr>
        <w:t xml:space="preserve">the economic theory of unrest that currently </w:t>
      </w:r>
      <w:r w:rsidRPr="00F95742">
        <w:rPr>
          <w:rStyle w:val="Style4Char"/>
          <w:rFonts w:eastAsiaTheme="minorHAnsi"/>
          <w:b/>
          <w:sz w:val="18"/>
        </w:rPr>
        <w:t>dominates</w:t>
      </w:r>
      <w:r w:rsidRPr="00F95742">
        <w:rPr>
          <w:rStyle w:val="Style4Char"/>
          <w:rFonts w:eastAsiaTheme="minorHAnsi"/>
          <w:sz w:val="18"/>
        </w:rPr>
        <w:t xml:space="preserve"> in </w:t>
      </w:r>
      <w:smartTag w:uri="urn:schemas-microsoft-com:office:smarttags" w:element="City">
        <w:r w:rsidRPr="00F95742">
          <w:rPr>
            <w:rStyle w:val="Style4Char"/>
            <w:rFonts w:eastAsiaTheme="minorHAnsi"/>
            <w:sz w:val="18"/>
          </w:rPr>
          <w:t>Beijing</w:t>
        </w:r>
      </w:smartTag>
      <w:r w:rsidRPr="00F95742">
        <w:rPr>
          <w:rStyle w:val="Style4Char"/>
          <w:rFonts w:eastAsiaTheme="minorHAnsi"/>
          <w:sz w:val="18"/>
        </w:rPr>
        <w:t>, that</w:t>
      </w:r>
      <w:r w:rsidRPr="00F95742">
        <w:rPr>
          <w:sz w:val="18"/>
        </w:rPr>
        <w:t xml:space="preserve"> social stability and </w:t>
      </w:r>
      <w:r w:rsidRPr="00F95742">
        <w:rPr>
          <w:rStyle w:val="Style4Char"/>
          <w:rFonts w:eastAsiaTheme="minorHAnsi"/>
          <w:sz w:val="18"/>
        </w:rPr>
        <w:t>regime survival hinge on the CCP's ability to deliver economic growth</w:t>
      </w:r>
      <w:r w:rsidRPr="00F95742">
        <w:rPr>
          <w:sz w:val="18"/>
        </w:rPr>
        <w:t xml:space="preserve"> and to save jobs, </w:t>
      </w:r>
      <w:r w:rsidRPr="00F95742">
        <w:rPr>
          <w:rStyle w:val="Style4Char"/>
          <w:rFonts w:eastAsiaTheme="minorHAnsi"/>
          <w:sz w:val="18"/>
        </w:rPr>
        <w:t xml:space="preserve">imposes a </w:t>
      </w:r>
      <w:r w:rsidRPr="00F95742">
        <w:rPr>
          <w:rStyle w:val="Style4Char"/>
          <w:rFonts w:eastAsiaTheme="minorHAnsi"/>
          <w:b/>
          <w:sz w:val="18"/>
        </w:rPr>
        <w:t>negotiating asymmetry</w:t>
      </w:r>
      <w:r w:rsidRPr="00F95742">
        <w:rPr>
          <w:rStyle w:val="Style4Char"/>
          <w:rFonts w:eastAsiaTheme="minorHAnsi"/>
          <w:sz w:val="18"/>
        </w:rPr>
        <w:t xml:space="preserve"> in trade relations between </w:t>
      </w:r>
      <w:smartTag w:uri="urn:schemas-microsoft-com:office:smarttags" w:element="country-region">
        <w:r w:rsidRPr="00F95742">
          <w:rPr>
            <w:rStyle w:val="Style4Char"/>
            <w:rFonts w:eastAsiaTheme="minorHAnsi"/>
            <w:sz w:val="18"/>
          </w:rPr>
          <w:t>China</w:t>
        </w:r>
      </w:smartTag>
      <w:r w:rsidRPr="00F95742">
        <w:rPr>
          <w:rStyle w:val="Style4Char"/>
          <w:rFonts w:eastAsiaTheme="minorHAnsi"/>
          <w:sz w:val="18"/>
        </w:rPr>
        <w:t xml:space="preserve"> and the </w:t>
      </w:r>
      <w:smartTag w:uri="urn:schemas-microsoft-com:office:smarttags" w:element="place">
        <w:smartTag w:uri="urn:schemas-microsoft-com:office:smarttags" w:element="country-region">
          <w:r w:rsidRPr="00F95742">
            <w:rPr>
              <w:rStyle w:val="Style4Char"/>
              <w:rFonts w:eastAsiaTheme="minorHAnsi"/>
              <w:sz w:val="18"/>
              <w:bdr w:val="single" w:sz="4" w:space="0" w:color="auto"/>
            </w:rPr>
            <w:t>U</w:t>
          </w:r>
          <w:r w:rsidRPr="00F95742">
            <w:rPr>
              <w:sz w:val="18"/>
            </w:rPr>
            <w:t xml:space="preserve">nited </w:t>
          </w:r>
          <w:r w:rsidRPr="00F95742">
            <w:rPr>
              <w:rStyle w:val="Style4Char"/>
              <w:rFonts w:eastAsiaTheme="minorHAnsi"/>
              <w:sz w:val="18"/>
              <w:bdr w:val="single" w:sz="4" w:space="0" w:color="auto"/>
            </w:rPr>
            <w:t>S</w:t>
          </w:r>
          <w:r w:rsidRPr="00F95742">
            <w:rPr>
              <w:sz w:val="18"/>
            </w:rPr>
            <w:t>tates</w:t>
          </w:r>
        </w:smartTag>
      </w:smartTag>
      <w:r w:rsidRPr="00F95742">
        <w:rPr>
          <w:sz w:val="18"/>
        </w:rPr>
        <w:t xml:space="preserve">. </w:t>
      </w:r>
      <w:r w:rsidRPr="00F95742">
        <w:rPr>
          <w:rStyle w:val="Style4Char"/>
          <w:rFonts w:eastAsiaTheme="minorHAnsi"/>
          <w:sz w:val="18"/>
        </w:rPr>
        <w:t xml:space="preserve">That is to say, many economic issues that </w:t>
      </w:r>
      <w:smartTag w:uri="urn:schemas-microsoft-com:office:smarttags" w:element="State">
        <w:r w:rsidRPr="00F95742">
          <w:rPr>
            <w:rStyle w:val="Style4Char"/>
            <w:rFonts w:eastAsiaTheme="minorHAnsi"/>
            <w:sz w:val="18"/>
          </w:rPr>
          <w:t>Washington</w:t>
        </w:r>
      </w:smartTag>
      <w:r w:rsidRPr="00F95742">
        <w:rPr>
          <w:rStyle w:val="Style4Char"/>
          <w:rFonts w:eastAsiaTheme="minorHAnsi"/>
          <w:sz w:val="18"/>
        </w:rPr>
        <w:t xml:space="preserve"> might consider </w:t>
      </w:r>
      <w:r w:rsidRPr="00F95742">
        <w:rPr>
          <w:rStyle w:val="Style4Char"/>
          <w:rFonts w:eastAsiaTheme="minorHAnsi"/>
          <w:b/>
          <w:sz w:val="18"/>
        </w:rPr>
        <w:t>mere horse trading,</w:t>
      </w:r>
      <w:r w:rsidRPr="00F95742">
        <w:rPr>
          <w:rStyle w:val="Style4Char"/>
          <w:rFonts w:eastAsiaTheme="minorHAnsi"/>
          <w:sz w:val="18"/>
        </w:rPr>
        <w:t xml:space="preserve"> </w:t>
      </w:r>
      <w:smartTag w:uri="urn:schemas-microsoft-com:office:smarttags" w:element="place">
        <w:smartTag w:uri="urn:schemas-microsoft-com:office:smarttags" w:element="City">
          <w:r w:rsidRPr="00F95742">
            <w:rPr>
              <w:rStyle w:val="Style4Char"/>
              <w:rFonts w:eastAsiaTheme="minorHAnsi"/>
              <w:sz w:val="18"/>
            </w:rPr>
            <w:t>Beijing</w:t>
          </w:r>
        </w:smartTag>
      </w:smartTag>
      <w:r w:rsidRPr="00F95742">
        <w:rPr>
          <w:rStyle w:val="Style4Char"/>
          <w:rFonts w:eastAsiaTheme="minorHAnsi"/>
          <w:sz w:val="18"/>
        </w:rPr>
        <w:t xml:space="preserve"> sees as </w:t>
      </w:r>
      <w:r w:rsidRPr="00F95742">
        <w:rPr>
          <w:rStyle w:val="Style4Char"/>
          <w:rFonts w:eastAsiaTheme="minorHAnsi"/>
          <w:b/>
          <w:sz w:val="18"/>
        </w:rPr>
        <w:t>intimately related</w:t>
      </w:r>
      <w:r w:rsidRPr="00F95742">
        <w:rPr>
          <w:rStyle w:val="Style4Char"/>
          <w:rFonts w:eastAsiaTheme="minorHAnsi"/>
          <w:sz w:val="18"/>
        </w:rPr>
        <w:t xml:space="preserve"> </w:t>
      </w:r>
      <w:r w:rsidRPr="00F95742">
        <w:rPr>
          <w:rStyle w:val="Style4Char"/>
          <w:rFonts w:eastAsiaTheme="minorHAnsi"/>
          <w:b/>
          <w:sz w:val="18"/>
        </w:rPr>
        <w:t>to</w:t>
      </w:r>
      <w:r w:rsidRPr="00F95742">
        <w:rPr>
          <w:rStyle w:val="Style4Char"/>
          <w:rFonts w:eastAsiaTheme="minorHAnsi"/>
          <w:sz w:val="18"/>
        </w:rPr>
        <w:t xml:space="preserve"> </w:t>
      </w:r>
      <w:r w:rsidRPr="00F95742">
        <w:rPr>
          <w:sz w:val="18"/>
        </w:rPr>
        <w:t xml:space="preserve">social stability or </w:t>
      </w:r>
      <w:r w:rsidRPr="00F95742">
        <w:rPr>
          <w:rStyle w:val="Style4Char"/>
          <w:rFonts w:eastAsiaTheme="minorHAnsi"/>
          <w:b/>
          <w:sz w:val="18"/>
        </w:rPr>
        <w:t>even regime survival</w:t>
      </w:r>
      <w:r w:rsidRPr="00F95742">
        <w:rPr>
          <w:rStyle w:val="Style4Char"/>
          <w:rFonts w:eastAsiaTheme="minorHAnsi"/>
          <w:sz w:val="18"/>
        </w:rPr>
        <w:t xml:space="preserve">. Beijing's concerns lend a </w:t>
      </w:r>
      <w:r w:rsidRPr="00464089">
        <w:rPr>
          <w:rStyle w:val="Style4Char"/>
          <w:rFonts w:eastAsiaTheme="minorHAnsi"/>
          <w:b/>
          <w:sz w:val="18"/>
        </w:rPr>
        <w:t>deadly seriousness</w:t>
      </w:r>
      <w:r w:rsidRPr="00F95742">
        <w:rPr>
          <w:rStyle w:val="Style4Char"/>
          <w:rFonts w:eastAsiaTheme="minorHAnsi"/>
          <w:sz w:val="18"/>
        </w:rPr>
        <w:t xml:space="preserve"> to its handling of such issues as</w:t>
      </w:r>
      <w:r w:rsidRPr="00F95742">
        <w:rPr>
          <w:sz w:val="18"/>
        </w:rPr>
        <w:t xml:space="preserve"> </w:t>
      </w:r>
      <w:r w:rsidRPr="00F95742">
        <w:rPr>
          <w:rStyle w:val="Style4Char"/>
          <w:rFonts w:eastAsiaTheme="minorHAnsi"/>
          <w:sz w:val="18"/>
        </w:rPr>
        <w:t>liberalizing renminbi exchange rates</w:t>
      </w:r>
      <w:r w:rsidRPr="00F95742">
        <w:rPr>
          <w:sz w:val="18"/>
        </w:rPr>
        <w:t xml:space="preserve"> or the pace of implementing World Trade Organization (WTO) agreements </w:t>
      </w:r>
      <w:r w:rsidRPr="00F95742">
        <w:rPr>
          <w:rStyle w:val="Style4Char"/>
          <w:rFonts w:eastAsiaTheme="minorHAnsi"/>
          <w:sz w:val="18"/>
        </w:rPr>
        <w:t>that could threaten to increase unemployment</w:t>
      </w:r>
      <w:r w:rsidRPr="00F95742">
        <w:rPr>
          <w:sz w:val="18"/>
        </w:rPr>
        <w:t xml:space="preserve"> in China's highly protected state-owned enterprises, particularly in the increasingly unstable northeast. Rather than risk further loss of social control by implementing systemic reforms, </w:t>
      </w:r>
      <w:smartTag w:uri="urn:schemas-microsoft-com:office:smarttags" w:element="country-region">
        <w:r w:rsidRPr="00F95742">
          <w:rPr>
            <w:sz w:val="18"/>
          </w:rPr>
          <w:t>China</w:t>
        </w:r>
      </w:smartTag>
      <w:r w:rsidRPr="00F95742">
        <w:rPr>
          <w:sz w:val="18"/>
        </w:rPr>
        <w:t xml:space="preserve"> can be expected to offer quick fixes and face-saving gestures, such as the recent promise to purchase large numbers of </w:t>
      </w:r>
      <w:smartTag w:uri="urn:schemas-microsoft-com:office:smarttags" w:element="place">
        <w:smartTag w:uri="urn:schemas-microsoft-com:office:smarttags" w:element="country-region">
          <w:r w:rsidRPr="00F95742">
            <w:rPr>
              <w:sz w:val="18"/>
            </w:rPr>
            <w:t>U.S.</w:t>
          </w:r>
        </w:smartTag>
      </w:smartTag>
      <w:r w:rsidRPr="00F95742">
        <w:rPr>
          <w:sz w:val="18"/>
        </w:rPr>
        <w:t xml:space="preserve"> airplanes and other exports. Beginning in the late 1990s, even before WTO accession, </w:t>
      </w:r>
      <w:smartTag w:uri="urn:schemas-microsoft-com:office:smarttags" w:element="country-region">
        <w:r w:rsidRPr="00F95742">
          <w:rPr>
            <w:sz w:val="18"/>
          </w:rPr>
          <w:t>China</w:t>
        </w:r>
      </w:smartTag>
      <w:r w:rsidRPr="00F95742">
        <w:rPr>
          <w:sz w:val="18"/>
        </w:rPr>
        <w:t xml:space="preserve">'s Public Security researchers began publishing hundreds of openly circulating forecasts of the industries and regions that would be hardest hit by WTO-related reforms in </w:t>
      </w:r>
      <w:smartTag w:uri="urn:schemas-microsoft-com:office:smarttags" w:element="place">
        <w:smartTag w:uri="urn:schemas-microsoft-com:office:smarttags" w:element="country-region">
          <w:r w:rsidRPr="00F95742">
            <w:rPr>
              <w:sz w:val="18"/>
            </w:rPr>
            <w:t>China</w:t>
          </w:r>
        </w:smartTag>
      </w:smartTag>
      <w:r w:rsidRPr="00F95742">
        <w:rPr>
          <w:sz w:val="18"/>
        </w:rPr>
        <w:t xml:space="preserve"> as well as the likely consequences for internal security. From the standpoint of Western trade negotiators, </w:t>
      </w:r>
      <w:r w:rsidRPr="00F95742">
        <w:rPr>
          <w:rStyle w:val="Style4Char"/>
          <w:rFonts w:eastAsiaTheme="minorHAnsi"/>
          <w:sz w:val="18"/>
        </w:rPr>
        <w:t>the</w:t>
      </w:r>
      <w:r w:rsidRPr="00F95742">
        <w:rPr>
          <w:sz w:val="18"/>
        </w:rPr>
        <w:t xml:space="preserve"> MPS's </w:t>
      </w:r>
      <w:r w:rsidRPr="00F95742">
        <w:rPr>
          <w:rStyle w:val="Style4Char"/>
          <w:rFonts w:eastAsiaTheme="minorHAnsi"/>
          <w:sz w:val="18"/>
        </w:rPr>
        <w:t>conclusions</w:t>
      </w:r>
      <w:r w:rsidRPr="00F95742">
        <w:rPr>
          <w:sz w:val="18"/>
        </w:rPr>
        <w:t xml:space="preserve"> will </w:t>
      </w:r>
      <w:r w:rsidRPr="00F95742">
        <w:rPr>
          <w:rStyle w:val="Style4Char"/>
          <w:rFonts w:eastAsiaTheme="minorHAnsi"/>
          <w:sz w:val="18"/>
        </w:rPr>
        <w:t>constitute a virtual playbook of WTO</w:t>
      </w:r>
      <w:r w:rsidRPr="00F95742">
        <w:rPr>
          <w:sz w:val="18"/>
        </w:rPr>
        <w:t xml:space="preserve"> implementation </w:t>
      </w:r>
      <w:r w:rsidRPr="00F95742">
        <w:rPr>
          <w:rStyle w:val="Style4Char"/>
          <w:rFonts w:eastAsiaTheme="minorHAnsi"/>
          <w:sz w:val="18"/>
        </w:rPr>
        <w:t xml:space="preserve">issues on which </w:t>
      </w:r>
      <w:smartTag w:uri="urn:schemas-microsoft-com:office:smarttags" w:element="place">
        <w:smartTag w:uri="urn:schemas-microsoft-com:office:smarttags" w:element="country-region">
          <w:r w:rsidRPr="00F95742">
            <w:rPr>
              <w:rStyle w:val="Style4Char"/>
              <w:rFonts w:eastAsiaTheme="minorHAnsi"/>
              <w:sz w:val="18"/>
            </w:rPr>
            <w:t>China</w:t>
          </w:r>
        </w:smartTag>
      </w:smartTag>
      <w:r w:rsidRPr="00F95742">
        <w:rPr>
          <w:rStyle w:val="Style4Char"/>
          <w:rFonts w:eastAsiaTheme="minorHAnsi"/>
          <w:sz w:val="18"/>
        </w:rPr>
        <w:t xml:space="preserve"> is </w:t>
      </w:r>
      <w:r w:rsidRPr="00F95742">
        <w:rPr>
          <w:rStyle w:val="Style4Char"/>
          <w:rFonts w:eastAsiaTheme="minorHAnsi"/>
          <w:b/>
          <w:sz w:val="18"/>
        </w:rPr>
        <w:t>most likely to drag its feet</w:t>
      </w:r>
      <w:r w:rsidRPr="00F95742">
        <w:rPr>
          <w:sz w:val="18"/>
        </w:rPr>
        <w:t>. Western commercial officials would benefit from detailed</w:t>
      </w:r>
      <w:r>
        <w:rPr>
          <w:sz w:val="18"/>
        </w:rPr>
        <w:t xml:space="preserve"> analyses of these MPS studies.</w:t>
      </w:r>
    </w:p>
    <w:p w14:paraId="27D9EACE" w14:textId="77777777" w:rsidR="00FA0312" w:rsidRDefault="00FA0312" w:rsidP="00114C8D">
      <w:pPr>
        <w:pStyle w:val="Style3"/>
      </w:pPr>
    </w:p>
    <w:p w14:paraId="376C7ACB" w14:textId="2D3CF9CA" w:rsidR="008C3B53" w:rsidRPr="00117A59" w:rsidRDefault="008C3B53" w:rsidP="008C3B53">
      <w:pPr>
        <w:pStyle w:val="Style3"/>
      </w:pPr>
      <w:r w:rsidRPr="00117A59">
        <w:t>U</w:t>
      </w:r>
      <w:r>
        <w:t>.</w:t>
      </w:r>
      <w:r w:rsidRPr="00117A59">
        <w:t>S</w:t>
      </w:r>
      <w:r>
        <w:t>.</w:t>
      </w:r>
      <w:r w:rsidRPr="00117A59">
        <w:t xml:space="preserve"> </w:t>
      </w:r>
      <w:r>
        <w:t>e</w:t>
      </w:r>
      <w:r w:rsidRPr="00117A59">
        <w:t xml:space="preserve">xport status gives us a considerable amount of influence over China.  </w:t>
      </w:r>
      <w:r w:rsidRPr="00117A59">
        <w:tab/>
      </w:r>
    </w:p>
    <w:p w14:paraId="0423C084" w14:textId="174785D7" w:rsidR="008C3B53" w:rsidRPr="00117A59" w:rsidRDefault="008C3B53" w:rsidP="008C3B53">
      <w:proofErr w:type="spellStart"/>
      <w:r w:rsidRPr="00117A59">
        <w:rPr>
          <w:b/>
          <w:u w:val="single"/>
        </w:rPr>
        <w:t>Duesterberg</w:t>
      </w:r>
      <w:proofErr w:type="spellEnd"/>
      <w:r>
        <w:t>, Thomas J., Ph.D. and Senior Fellow at the Hudson Institute, Testimony in front of the Subcommittee on Telecommunications</w:t>
      </w:r>
      <w:proofErr w:type="gramStart"/>
      <w:r>
        <w:t>,.</w:t>
      </w:r>
      <w:proofErr w:type="gramEnd"/>
      <w:r>
        <w:t xml:space="preserve"> Trade, and Consumer Protection, Committee on Commerce, US House of Representatives, May 14, </w:t>
      </w:r>
      <w:r w:rsidRPr="00117A59">
        <w:rPr>
          <w:b/>
          <w:u w:val="single"/>
        </w:rPr>
        <w:t>1998</w:t>
      </w:r>
      <w:r>
        <w:t xml:space="preserve"> </w:t>
      </w:r>
    </w:p>
    <w:p w14:paraId="6A9D3D13" w14:textId="77777777" w:rsidR="008C3B53" w:rsidRPr="00646CD0" w:rsidRDefault="008C3B53" w:rsidP="008C3B53">
      <w:pPr>
        <w:rPr>
          <w:sz w:val="18"/>
        </w:rPr>
      </w:pPr>
      <w:r w:rsidRPr="00646CD0">
        <w:rPr>
          <w:sz w:val="18"/>
        </w:rPr>
        <w:t xml:space="preserve">Mr. Chairman, it would be a major mistake from which it will take </w:t>
      </w:r>
      <w:smartTag w:uri="urn:schemas-microsoft-com:office:smarttags" w:element="country-region">
        <w:r w:rsidRPr="00646CD0">
          <w:rPr>
            <w:sz w:val="18"/>
          </w:rPr>
          <w:t>us</w:t>
        </w:r>
      </w:smartTag>
      <w:r w:rsidRPr="00646CD0">
        <w:rPr>
          <w:sz w:val="18"/>
        </w:rPr>
        <w:t xml:space="preserve"> years to recover if we were to reach agreement in the near future on WTO accession for </w:t>
      </w:r>
      <w:smartTag w:uri="urn:schemas-microsoft-com:office:smarttags" w:element="place">
        <w:smartTag w:uri="urn:schemas-microsoft-com:office:smarttags" w:element="country-region">
          <w:r w:rsidRPr="00646CD0">
            <w:rPr>
              <w:sz w:val="18"/>
            </w:rPr>
            <w:t>China</w:t>
          </w:r>
        </w:smartTag>
      </w:smartTag>
      <w:r w:rsidRPr="00646CD0">
        <w:rPr>
          <w:sz w:val="18"/>
        </w:rPr>
        <w:t>. The fact that</w:t>
      </w:r>
      <w:r w:rsidRPr="00646CD0">
        <w:rPr>
          <w:sz w:val="18"/>
          <w:szCs w:val="32"/>
        </w:rPr>
        <w:t xml:space="preserve"> </w:t>
      </w:r>
      <w:smartTag w:uri="urn:schemas-microsoft-com:office:smarttags" w:element="country-region">
        <w:r w:rsidRPr="00646CD0">
          <w:rPr>
            <w:rStyle w:val="Style4Char"/>
            <w:rFonts w:eastAsiaTheme="minorHAnsi"/>
            <w:sz w:val="18"/>
          </w:rPr>
          <w:t>China</w:t>
        </w:r>
      </w:smartTag>
      <w:r w:rsidRPr="00646CD0">
        <w:rPr>
          <w:rStyle w:val="Style4Char"/>
          <w:rFonts w:eastAsiaTheme="minorHAnsi"/>
          <w:sz w:val="18"/>
        </w:rPr>
        <w:t xml:space="preserve"> is so dependent on export markets, nearly 20% of its GDP is exported</w:t>
      </w:r>
      <w:r w:rsidRPr="00646CD0">
        <w:rPr>
          <w:sz w:val="18"/>
          <w:szCs w:val="32"/>
        </w:rPr>
        <w:t xml:space="preserve"> </w:t>
      </w:r>
      <w:r w:rsidRPr="00646CD0">
        <w:rPr>
          <w:sz w:val="18"/>
        </w:rPr>
        <w:t>according to some experts,</w:t>
      </w:r>
      <w:r w:rsidRPr="00646CD0">
        <w:rPr>
          <w:sz w:val="18"/>
          <w:szCs w:val="32"/>
        </w:rPr>
        <w:t xml:space="preserve"> </w:t>
      </w:r>
      <w:r w:rsidRPr="00646CD0">
        <w:rPr>
          <w:rStyle w:val="Style4Char"/>
          <w:rFonts w:eastAsiaTheme="minorHAnsi"/>
          <w:sz w:val="18"/>
        </w:rPr>
        <w:t xml:space="preserve">and so dependent on the </w:t>
      </w:r>
      <w:smartTag w:uri="urn:schemas-microsoft-com:office:smarttags" w:element="place">
        <w:smartTag w:uri="urn:schemas-microsoft-com:office:smarttags" w:element="country-region">
          <w:r w:rsidRPr="00646CD0">
            <w:rPr>
              <w:rStyle w:val="Style4Char"/>
              <w:rFonts w:eastAsiaTheme="minorHAnsi"/>
              <w:sz w:val="18"/>
            </w:rPr>
            <w:t>U.S.</w:t>
          </w:r>
        </w:smartTag>
      </w:smartTag>
      <w:r w:rsidRPr="00646CD0">
        <w:rPr>
          <w:rStyle w:val="Style4Char"/>
          <w:rFonts w:eastAsiaTheme="minorHAnsi"/>
          <w:sz w:val="18"/>
        </w:rPr>
        <w:t xml:space="preserve"> market, which represents about 25% of its exports, gives </w:t>
      </w:r>
      <w:smartTag w:uri="urn:schemas-microsoft-com:office:smarttags" w:element="country-region">
        <w:r w:rsidRPr="00646CD0">
          <w:rPr>
            <w:rStyle w:val="Style4Char"/>
            <w:rFonts w:eastAsiaTheme="minorHAnsi"/>
            <w:sz w:val="18"/>
          </w:rPr>
          <w:t>us</w:t>
        </w:r>
      </w:smartTag>
      <w:r w:rsidRPr="00646CD0">
        <w:rPr>
          <w:rStyle w:val="Style4Char"/>
          <w:rFonts w:eastAsiaTheme="minorHAnsi"/>
          <w:sz w:val="18"/>
        </w:rPr>
        <w:t xml:space="preserve"> considerable leverage in our negotiations with the Chinese. We must use that leverage wisely and effectively</w:t>
      </w:r>
      <w:r w:rsidRPr="00646CD0">
        <w:rPr>
          <w:sz w:val="18"/>
          <w:szCs w:val="32"/>
        </w:rPr>
        <w:t xml:space="preserve">, </w:t>
      </w:r>
      <w:r w:rsidRPr="00646CD0">
        <w:rPr>
          <w:sz w:val="18"/>
        </w:rPr>
        <w:t>and not sacrifice it to the enthusiasm of what may be a temporary calm in the relationship.</w:t>
      </w:r>
    </w:p>
    <w:p w14:paraId="0407172B" w14:textId="77777777" w:rsidR="008C3B53" w:rsidRDefault="008C3B53" w:rsidP="00114C8D">
      <w:pPr>
        <w:pStyle w:val="Style3"/>
      </w:pPr>
    </w:p>
    <w:p w14:paraId="1F107024" w14:textId="77777777" w:rsidR="008C3B53" w:rsidRDefault="008C3B53" w:rsidP="00114C8D">
      <w:pPr>
        <w:pStyle w:val="Style3"/>
      </w:pPr>
    </w:p>
    <w:p w14:paraId="02B11DFD" w14:textId="22A1F14A" w:rsidR="00D044A4" w:rsidRDefault="00D044A4" w:rsidP="00D044A4">
      <w:pPr>
        <w:pStyle w:val="Style3"/>
      </w:pPr>
      <w:r>
        <w:t>Pressure is critical – carrots without sticks won’t spur improvements</w:t>
      </w:r>
    </w:p>
    <w:p w14:paraId="5FD8141A" w14:textId="1321A362" w:rsidR="00D044A4" w:rsidRPr="003E5D82" w:rsidRDefault="003E5D82" w:rsidP="00D044A4">
      <w:pPr>
        <w:pStyle w:val="Style3"/>
        <w:rPr>
          <w:b w:val="0"/>
        </w:rPr>
      </w:pPr>
      <w:r w:rsidRPr="003E5D82">
        <w:rPr>
          <w:u w:val="single"/>
        </w:rPr>
        <w:t>CFR, 1996</w:t>
      </w:r>
      <w:r w:rsidRPr="003E5D82">
        <w:rPr>
          <w:b w:val="0"/>
        </w:rPr>
        <w:t xml:space="preserve"> (Council on Foreign Relations, http://www.cfr.org/world/us-china-relations-current-tensions-policy-choices/p5041)</w:t>
      </w:r>
    </w:p>
    <w:p w14:paraId="7F881531" w14:textId="77777777" w:rsidR="00D044A4" w:rsidRDefault="00D044A4" w:rsidP="00D044A4">
      <w:pPr>
        <w:rPr>
          <w:sz w:val="18"/>
        </w:rPr>
      </w:pPr>
      <w:r w:rsidRPr="00C46523">
        <w:rPr>
          <w:rStyle w:val="Style4Char"/>
          <w:rFonts w:eastAsiaTheme="minorHAnsi"/>
          <w:sz w:val="18"/>
        </w:rPr>
        <w:t>Effective pressure on China</w:t>
      </w:r>
      <w:r w:rsidRPr="00C46523">
        <w:rPr>
          <w:sz w:val="18"/>
        </w:rPr>
        <w:t xml:space="preserve"> in these areas means </w:t>
      </w:r>
      <w:r w:rsidRPr="00C46523">
        <w:rPr>
          <w:rStyle w:val="Style4Char"/>
          <w:rFonts w:eastAsiaTheme="minorHAnsi"/>
          <w:sz w:val="18"/>
        </w:rPr>
        <w:t xml:space="preserve">pressure with teeth. It doesn’t do any good to rely on </w:t>
      </w:r>
      <w:smartTag w:uri="urn:schemas-microsoft-com:office:smarttags" w:element="country-region">
        <w:r w:rsidRPr="00C46523">
          <w:rPr>
            <w:rStyle w:val="Style4Char"/>
            <w:rFonts w:eastAsiaTheme="minorHAnsi"/>
            <w:sz w:val="18"/>
          </w:rPr>
          <w:t>China</w:t>
        </w:r>
      </w:smartTag>
      <w:r w:rsidRPr="00C46523">
        <w:rPr>
          <w:rStyle w:val="Style4Char"/>
          <w:rFonts w:eastAsiaTheme="minorHAnsi"/>
          <w:sz w:val="18"/>
        </w:rPr>
        <w:t xml:space="preserve">’s good faith in making promises on human rights, </w:t>
      </w:r>
      <w:r w:rsidRPr="00C46523">
        <w:rPr>
          <w:sz w:val="18"/>
        </w:rPr>
        <w:t xml:space="preserve">as some European countries seem to be doing now in the run-up to the debate on </w:t>
      </w:r>
      <w:smartTag w:uri="urn:schemas-microsoft-com:office:smarttags" w:element="place">
        <w:smartTag w:uri="urn:schemas-microsoft-com:office:smarttags" w:element="country-region">
          <w:r w:rsidRPr="00C46523">
            <w:rPr>
              <w:sz w:val="18"/>
            </w:rPr>
            <w:t>China</w:t>
          </w:r>
        </w:smartTag>
      </w:smartTag>
      <w:r w:rsidRPr="00C46523">
        <w:rPr>
          <w:sz w:val="18"/>
        </w:rPr>
        <w:t xml:space="preserve"> in the UN Human Rights Commission</w:t>
      </w:r>
      <w:r w:rsidRPr="00C46523">
        <w:rPr>
          <w:rStyle w:val="Style4Char"/>
          <w:rFonts w:eastAsiaTheme="minorHAnsi"/>
          <w:sz w:val="18"/>
        </w:rPr>
        <w:t xml:space="preserve">. If </w:t>
      </w:r>
      <w:smartTag w:uri="urn:schemas-microsoft-com:office:smarttags" w:element="place">
        <w:smartTag w:uri="urn:schemas-microsoft-com:office:smarttags" w:element="country-region">
          <w:r w:rsidRPr="00C46523">
            <w:rPr>
              <w:rStyle w:val="Style4Char"/>
              <w:rFonts w:eastAsiaTheme="minorHAnsi"/>
              <w:sz w:val="18"/>
            </w:rPr>
            <w:t>China</w:t>
          </w:r>
        </w:smartTag>
      </w:smartTag>
      <w:r w:rsidRPr="00C46523">
        <w:rPr>
          <w:rStyle w:val="Style4Char"/>
          <w:rFonts w:eastAsiaTheme="minorHAnsi"/>
          <w:sz w:val="18"/>
        </w:rPr>
        <w:t xml:space="preserve"> took any steps</w:t>
      </w:r>
      <w:r w:rsidRPr="00C46523">
        <w:rPr>
          <w:sz w:val="18"/>
        </w:rPr>
        <w:t xml:space="preserve"> in intellectual property rights—and it may not have taken enough—</w:t>
      </w:r>
      <w:r w:rsidRPr="00C46523">
        <w:rPr>
          <w:rStyle w:val="Style4Char"/>
          <w:rFonts w:eastAsiaTheme="minorHAnsi"/>
          <w:sz w:val="18"/>
        </w:rPr>
        <w:t>it was because there were credible sanctions at the other end</w:t>
      </w:r>
      <w:r w:rsidRPr="00C46523">
        <w:rPr>
          <w:sz w:val="18"/>
        </w:rPr>
        <w:t>.</w:t>
      </w:r>
      <w:r>
        <w:rPr>
          <w:sz w:val="18"/>
        </w:rPr>
        <w:t xml:space="preserve"> </w:t>
      </w:r>
      <w:r w:rsidRPr="00C46523">
        <w:rPr>
          <w:rStyle w:val="Style4Char"/>
          <w:rFonts w:eastAsiaTheme="minorHAnsi"/>
          <w:sz w:val="18"/>
        </w:rPr>
        <w:t>In the current political climate, there is no way we can expect any progress on</w:t>
      </w:r>
      <w:r w:rsidRPr="00C46523">
        <w:rPr>
          <w:sz w:val="18"/>
        </w:rPr>
        <w:t xml:space="preserve"> issues of political prisoners, arbitrary detention, better </w:t>
      </w:r>
      <w:r w:rsidRPr="00C46523">
        <w:rPr>
          <w:rStyle w:val="Style4Char"/>
          <w:rFonts w:eastAsiaTheme="minorHAnsi"/>
          <w:sz w:val="18"/>
        </w:rPr>
        <w:t>human rights</w:t>
      </w:r>
      <w:r w:rsidRPr="00C46523">
        <w:rPr>
          <w:sz w:val="18"/>
        </w:rPr>
        <w:t xml:space="preserve"> monitoring </w:t>
      </w:r>
      <w:r w:rsidRPr="00C46523">
        <w:rPr>
          <w:rStyle w:val="Style4Char"/>
          <w:rFonts w:eastAsiaTheme="minorHAnsi"/>
          <w:sz w:val="18"/>
        </w:rPr>
        <w:t>in Tibet in the short term unless there is a clear cost to lack of progress</w:t>
      </w:r>
      <w:r w:rsidRPr="00C46523">
        <w:rPr>
          <w:sz w:val="18"/>
        </w:rPr>
        <w:t xml:space="preserve">. </w:t>
      </w:r>
      <w:r w:rsidRPr="00C46523">
        <w:rPr>
          <w:rStyle w:val="Style4Char"/>
          <w:rFonts w:eastAsiaTheme="minorHAnsi"/>
          <w:sz w:val="18"/>
        </w:rPr>
        <w:t>Public stigmatization is part of that, but another kind of cost could take the form of denying China</w:t>
      </w:r>
      <w:r w:rsidRPr="00C46523">
        <w:rPr>
          <w:sz w:val="18"/>
        </w:rPr>
        <w:t xml:space="preserve"> membership in the club that it wants to be part of rather than, in the case of </w:t>
      </w:r>
      <w:r w:rsidRPr="00C46523">
        <w:rPr>
          <w:rStyle w:val="Style4Char"/>
          <w:rFonts w:eastAsiaTheme="minorHAnsi"/>
          <w:sz w:val="18"/>
        </w:rPr>
        <w:t>MFN</w:t>
      </w:r>
      <w:r w:rsidRPr="00C46523">
        <w:rPr>
          <w:sz w:val="18"/>
        </w:rPr>
        <w:t>, taking away something it already has.</w:t>
      </w:r>
      <w:r>
        <w:rPr>
          <w:sz w:val="18"/>
        </w:rPr>
        <w:t xml:space="preserve"> </w:t>
      </w:r>
      <w:r w:rsidRPr="00C46523">
        <w:rPr>
          <w:sz w:val="18"/>
        </w:rPr>
        <w:t xml:space="preserve">There are few such clubs available. None of them are totally desirable, but one of them is the WTO. We agree fully with what Jim Shinn calls conditional engagement, and we don’t believe that imposing sanctions simply out of frustration with </w:t>
      </w:r>
      <w:smartTag w:uri="urn:schemas-microsoft-com:office:smarttags" w:element="country-region">
        <w:r w:rsidRPr="00C46523">
          <w:rPr>
            <w:sz w:val="18"/>
          </w:rPr>
          <w:t>China</w:t>
        </w:r>
      </w:smartTag>
      <w:r w:rsidRPr="00C46523">
        <w:rPr>
          <w:sz w:val="18"/>
        </w:rPr>
        <w:t xml:space="preserve">’s behavior on a wide range of issues from human rights to </w:t>
      </w:r>
      <w:smartTag w:uri="urn:schemas-microsoft-com:office:smarttags" w:element="place">
        <w:smartTag w:uri="urn:schemas-microsoft-com:office:smarttags" w:element="country-region">
          <w:r w:rsidRPr="00C46523">
            <w:rPr>
              <w:sz w:val="18"/>
            </w:rPr>
            <w:t>Taiwan</w:t>
          </w:r>
        </w:smartTag>
      </w:smartTag>
      <w:r w:rsidRPr="00C46523">
        <w:rPr>
          <w:sz w:val="18"/>
        </w:rPr>
        <w:t xml:space="preserve"> is useful. But we do believe that </w:t>
      </w:r>
      <w:r w:rsidRPr="00C46523">
        <w:rPr>
          <w:rStyle w:val="Style4Char"/>
          <w:rFonts w:eastAsiaTheme="minorHAnsi"/>
          <w:sz w:val="18"/>
        </w:rPr>
        <w:t>carrots without sticks on human rights issues is</w:t>
      </w:r>
      <w:r w:rsidRPr="00C46523">
        <w:rPr>
          <w:sz w:val="18"/>
        </w:rPr>
        <w:t xml:space="preserve"> as </w:t>
      </w:r>
      <w:r w:rsidRPr="00C46523">
        <w:rPr>
          <w:rStyle w:val="Style4Char"/>
          <w:rFonts w:eastAsiaTheme="minorHAnsi"/>
          <w:b/>
          <w:sz w:val="18"/>
        </w:rPr>
        <w:t>wrongheaded</w:t>
      </w:r>
      <w:r w:rsidRPr="00C46523">
        <w:rPr>
          <w:sz w:val="18"/>
        </w:rPr>
        <w:t xml:space="preserve"> as sticks without carrots.</w:t>
      </w:r>
    </w:p>
    <w:p w14:paraId="548294BC" w14:textId="77777777" w:rsidR="00912F44" w:rsidRDefault="00912F44" w:rsidP="00912F44"/>
    <w:p w14:paraId="40AF8F78" w14:textId="1CE3041E" w:rsidR="00912F44" w:rsidRDefault="00912F44" w:rsidP="00114C8D">
      <w:pPr>
        <w:pStyle w:val="Style3"/>
      </w:pPr>
      <w:r>
        <w:t xml:space="preserve">Pressure is critical to coalesce Chinese support for </w:t>
      </w:r>
      <w:r w:rsidR="00206444">
        <w:t xml:space="preserve">policy change </w:t>
      </w:r>
    </w:p>
    <w:p w14:paraId="2A1FC7D6" w14:textId="77777777" w:rsidR="00912F44" w:rsidRDefault="00912F44" w:rsidP="00912F44">
      <w:pPr>
        <w:pStyle w:val="Style3"/>
      </w:pPr>
      <w:proofErr w:type="spellStart"/>
      <w:r>
        <w:t>Roubini</w:t>
      </w:r>
      <w:proofErr w:type="spellEnd"/>
      <w:r>
        <w:t xml:space="preserve"> and </w:t>
      </w:r>
      <w:proofErr w:type="spellStart"/>
      <w:r>
        <w:t>Setser</w:t>
      </w:r>
      <w:proofErr w:type="spellEnd"/>
      <w:r>
        <w:t xml:space="preserve"> ‘05</w:t>
      </w:r>
    </w:p>
    <w:p w14:paraId="20421D08" w14:textId="77777777" w:rsidR="00912F44" w:rsidRDefault="00912F44" w:rsidP="00912F44">
      <w:pPr>
        <w:ind w:left="720"/>
      </w:pPr>
      <w:r>
        <w:t>(</w:t>
      </w:r>
      <w:proofErr w:type="spellStart"/>
      <w:r>
        <w:t>Nouriel</w:t>
      </w:r>
      <w:proofErr w:type="spellEnd"/>
      <w:r>
        <w:t xml:space="preserve">, Stern School of Business – NYU, and Brad, University College – Oxford, China Trip Report, April, </w:t>
      </w:r>
      <w:r w:rsidRPr="00667E57">
        <w:t>http://pages.stern.nyu.edu/~nroubini/ChinaTripReport-Roubini-Setser.pdf</w:t>
      </w:r>
      <w:r>
        <w:t>)</w:t>
      </w:r>
    </w:p>
    <w:p w14:paraId="23608FE7" w14:textId="77777777" w:rsidR="00912F44" w:rsidRDefault="00912F44" w:rsidP="00912F44">
      <w:pPr>
        <w:rPr>
          <w:sz w:val="18"/>
        </w:rPr>
      </w:pPr>
      <w:r w:rsidRPr="00667E57">
        <w:rPr>
          <w:sz w:val="18"/>
        </w:rPr>
        <w:t xml:space="preserve">Going to </w:t>
      </w:r>
      <w:smartTag w:uri="urn:schemas-microsoft-com:office:smarttags" w:element="place">
        <w:smartTag w:uri="urn:schemas-microsoft-com:office:smarttags" w:element="country-region">
          <w:r w:rsidRPr="00667E57">
            <w:rPr>
              <w:sz w:val="18"/>
            </w:rPr>
            <w:t>China</w:t>
          </w:r>
        </w:smartTag>
      </w:smartTag>
      <w:r w:rsidRPr="00667E57">
        <w:rPr>
          <w:sz w:val="18"/>
        </w:rPr>
        <w:t xml:space="preserve">, we thought that </w:t>
      </w:r>
      <w:r w:rsidRPr="00667E57">
        <w:rPr>
          <w:rStyle w:val="Style4Char"/>
          <w:rFonts w:eastAsiaTheme="minorHAnsi"/>
          <w:sz w:val="18"/>
        </w:rPr>
        <w:t>a likely policy outcome was a Chinese version of the two-step. A small revaluation</w:t>
      </w:r>
      <w:r w:rsidRPr="00667E57">
        <w:rPr>
          <w:sz w:val="18"/>
        </w:rPr>
        <w:t xml:space="preserve"> (perhaps disguised as a widening of the trading band around the renminbi, and perhaps combined with a move toward a basket peg</w:t>
      </w:r>
      <w:r w:rsidRPr="00667E57">
        <w:rPr>
          <w:rStyle w:val="Style4Char"/>
          <w:rFonts w:eastAsiaTheme="minorHAnsi"/>
          <w:sz w:val="18"/>
        </w:rPr>
        <w:t>) in 2005</w:t>
      </w:r>
      <w:r w:rsidRPr="00667E57">
        <w:rPr>
          <w:sz w:val="18"/>
        </w:rPr>
        <w:t xml:space="preserve"> </w:t>
      </w:r>
      <w:r w:rsidRPr="00667E57">
        <w:rPr>
          <w:rStyle w:val="Style4Char"/>
          <w:rFonts w:eastAsiaTheme="minorHAnsi"/>
          <w:sz w:val="18"/>
        </w:rPr>
        <w:t>that would fail to alter the basic market dynamics</w:t>
      </w:r>
      <w:r w:rsidRPr="00667E57">
        <w:rPr>
          <w:sz w:val="18"/>
        </w:rPr>
        <w:t xml:space="preserve">. However, a small revaluation would not slow </w:t>
      </w:r>
      <w:smartTag w:uri="urn:schemas-microsoft-com:office:smarttags" w:element="place">
        <w:smartTag w:uri="urn:schemas-microsoft-com:office:smarttags" w:element="country-region">
          <w:r w:rsidRPr="00667E57">
            <w:rPr>
              <w:sz w:val="18"/>
            </w:rPr>
            <w:t>China</w:t>
          </w:r>
        </w:smartTag>
      </w:smartTag>
      <w:r w:rsidRPr="00667E57">
        <w:rPr>
          <w:sz w:val="18"/>
        </w:rPr>
        <w:t xml:space="preserve">’s reserve accumulation, as investors would still bet on further appreciation. </w:t>
      </w:r>
      <w:r w:rsidRPr="00224E76">
        <w:rPr>
          <w:rStyle w:val="Style4Char"/>
          <w:rFonts w:eastAsiaTheme="minorHAnsi"/>
          <w:sz w:val="18"/>
          <w:highlight w:val="yellow"/>
        </w:rPr>
        <w:t xml:space="preserve">By 2006, </w:t>
      </w:r>
      <w:smartTag w:uri="urn:schemas-microsoft-com:office:smarttags" w:element="place">
        <w:smartTag w:uri="urn:schemas-microsoft-com:office:smarttags" w:element="country-region">
          <w:r w:rsidRPr="00224E76">
            <w:rPr>
              <w:rStyle w:val="Style4Char"/>
              <w:rFonts w:eastAsiaTheme="minorHAnsi"/>
              <w:sz w:val="18"/>
              <w:highlight w:val="yellow"/>
            </w:rPr>
            <w:t>China</w:t>
          </w:r>
        </w:smartTag>
      </w:smartTag>
      <w:r w:rsidRPr="00224E76">
        <w:rPr>
          <w:rStyle w:val="Style4Char"/>
          <w:rFonts w:eastAsiaTheme="minorHAnsi"/>
          <w:sz w:val="18"/>
          <w:highlight w:val="yellow"/>
        </w:rPr>
        <w:t xml:space="preserve"> would recognize the need for a </w:t>
      </w:r>
      <w:r w:rsidRPr="00224E76">
        <w:rPr>
          <w:rStyle w:val="Style4Char"/>
          <w:rFonts w:eastAsiaTheme="minorHAnsi"/>
          <w:b/>
          <w:sz w:val="18"/>
          <w:highlight w:val="yellow"/>
        </w:rPr>
        <w:t>larger move</w:t>
      </w:r>
      <w:r w:rsidRPr="00667E57">
        <w:rPr>
          <w:rStyle w:val="Style4Char"/>
          <w:rFonts w:eastAsiaTheme="minorHAnsi"/>
          <w:sz w:val="18"/>
        </w:rPr>
        <w:t>.</w:t>
      </w:r>
      <w:r w:rsidRPr="00667E57">
        <w:rPr>
          <w:sz w:val="18"/>
        </w:rPr>
        <w:t xml:space="preserve"> </w:t>
      </w:r>
      <w:r w:rsidRPr="00667E57">
        <w:rPr>
          <w:rStyle w:val="Style4Char"/>
          <w:rFonts w:eastAsiaTheme="minorHAnsi"/>
          <w:sz w:val="18"/>
        </w:rPr>
        <w:t>That probably still is a possible outcome</w:t>
      </w:r>
      <w:r w:rsidRPr="00667E57">
        <w:rPr>
          <w:sz w:val="18"/>
        </w:rPr>
        <w:t xml:space="preserve">, given committee-policy making and the caution of </w:t>
      </w:r>
      <w:smartTag w:uri="urn:schemas-microsoft-com:office:smarttags" w:element="place">
        <w:smartTag w:uri="urn:schemas-microsoft-com:office:smarttags" w:element="country-region">
          <w:r w:rsidRPr="00667E57">
            <w:rPr>
              <w:sz w:val="18"/>
            </w:rPr>
            <w:t>China</w:t>
          </w:r>
        </w:smartTag>
      </w:smartTag>
      <w:r w:rsidRPr="00667E57">
        <w:rPr>
          <w:sz w:val="18"/>
        </w:rPr>
        <w:t xml:space="preserve">’s leadership. But we also found a growing recognition, at least at the technical level, that a small change in the renminbi exchange rate would not work. </w:t>
      </w:r>
      <w:r w:rsidRPr="00224E76">
        <w:rPr>
          <w:rStyle w:val="Style4Char"/>
          <w:rFonts w:eastAsiaTheme="minorHAnsi"/>
          <w:sz w:val="18"/>
          <w:highlight w:val="yellow"/>
        </w:rPr>
        <w:t>A number of Chinese economists</w:t>
      </w:r>
      <w:r w:rsidRPr="00224E76">
        <w:rPr>
          <w:sz w:val="18"/>
          <w:highlight w:val="yellow"/>
        </w:rPr>
        <w:t xml:space="preserve"> </w:t>
      </w:r>
      <w:r w:rsidRPr="00667E57">
        <w:rPr>
          <w:sz w:val="18"/>
        </w:rPr>
        <w:t xml:space="preserve">- including economists with links to </w:t>
      </w:r>
      <w:smartTag w:uri="urn:schemas-microsoft-com:office:smarttags" w:element="country-region">
        <w:r w:rsidRPr="00667E57">
          <w:rPr>
            <w:sz w:val="18"/>
          </w:rPr>
          <w:t>China</w:t>
        </w:r>
      </w:smartTag>
      <w:r w:rsidRPr="00667E57">
        <w:rPr>
          <w:sz w:val="18"/>
        </w:rPr>
        <w:t xml:space="preserve">'s central bank - think that </w:t>
      </w:r>
      <w:smartTag w:uri="urn:schemas-microsoft-com:office:smarttags" w:element="place">
        <w:smartTag w:uri="urn:schemas-microsoft-com:office:smarttags" w:element="country-region">
          <w:r w:rsidRPr="00667E57">
            <w:rPr>
              <w:sz w:val="18"/>
            </w:rPr>
            <w:t>China</w:t>
          </w:r>
        </w:smartTag>
      </w:smartTag>
      <w:r w:rsidRPr="00667E57">
        <w:rPr>
          <w:sz w:val="18"/>
        </w:rPr>
        <w:t xml:space="preserve"> may already have as many (if not more) reserves than it really needs. They also </w:t>
      </w:r>
      <w:r w:rsidRPr="00224E76">
        <w:rPr>
          <w:rStyle w:val="Style4Char"/>
          <w:rFonts w:eastAsiaTheme="minorHAnsi"/>
          <w:sz w:val="18"/>
          <w:highlight w:val="yellow"/>
        </w:rPr>
        <w:t xml:space="preserve">recognize </w:t>
      </w:r>
      <w:r w:rsidRPr="00667E57">
        <w:rPr>
          <w:rStyle w:val="Style4Char"/>
          <w:rFonts w:eastAsiaTheme="minorHAnsi"/>
          <w:sz w:val="18"/>
        </w:rPr>
        <w:t xml:space="preserve">that </w:t>
      </w:r>
      <w:r w:rsidRPr="00224E76">
        <w:rPr>
          <w:rStyle w:val="Style4Char"/>
          <w:rFonts w:eastAsiaTheme="minorHAnsi"/>
          <w:sz w:val="18"/>
          <w:highlight w:val="yellow"/>
        </w:rPr>
        <w:t>a small step adjustment of the currency</w:t>
      </w:r>
      <w:r w:rsidRPr="00224E76">
        <w:rPr>
          <w:sz w:val="18"/>
          <w:highlight w:val="yellow"/>
        </w:rPr>
        <w:t xml:space="preserve"> </w:t>
      </w:r>
      <w:r w:rsidRPr="00667E57">
        <w:rPr>
          <w:sz w:val="18"/>
        </w:rPr>
        <w:t xml:space="preserve">– say 3, 5 or even 7% - </w:t>
      </w:r>
      <w:r w:rsidRPr="00224E76">
        <w:rPr>
          <w:rStyle w:val="Style4Char"/>
          <w:rFonts w:eastAsiaTheme="minorHAnsi"/>
          <w:sz w:val="18"/>
          <w:highlight w:val="yellow"/>
        </w:rPr>
        <w:t>would not be effective</w:t>
      </w:r>
      <w:r w:rsidRPr="00667E57">
        <w:rPr>
          <w:sz w:val="18"/>
        </w:rPr>
        <w:t xml:space="preserve">. It would not change trade flows much, it would not solve the trade policy frictions with the </w:t>
      </w:r>
      <w:smartTag w:uri="urn:schemas-microsoft-com:office:smarttags" w:element="place">
        <w:smartTag w:uri="urn:schemas-microsoft-com:office:smarttags" w:element="country-region">
          <w:r w:rsidRPr="00667E57">
            <w:rPr>
              <w:sz w:val="18"/>
            </w:rPr>
            <w:t>US</w:t>
          </w:r>
        </w:smartTag>
      </w:smartTag>
      <w:r w:rsidRPr="00667E57">
        <w:rPr>
          <w:sz w:val="18"/>
        </w:rPr>
        <w:t xml:space="preserve">, and it would not slow speculative capital inflows/ slow reserve accumulation/ make the </w:t>
      </w:r>
      <w:proofErr w:type="spellStart"/>
      <w:r w:rsidRPr="00667E57">
        <w:rPr>
          <w:sz w:val="18"/>
        </w:rPr>
        <w:t>PBoC’s</w:t>
      </w:r>
      <w:proofErr w:type="spellEnd"/>
      <w:r w:rsidRPr="00667E57">
        <w:rPr>
          <w:sz w:val="18"/>
        </w:rPr>
        <w:t xml:space="preserve"> job easier. </w:t>
      </w:r>
      <w:r w:rsidRPr="00667E57">
        <w:rPr>
          <w:rStyle w:val="Style4Char"/>
          <w:rFonts w:eastAsiaTheme="minorHAnsi"/>
          <w:sz w:val="18"/>
        </w:rPr>
        <w:t>Many in policy circles recognize that a larger move could well be necessary.</w:t>
      </w:r>
      <w:r w:rsidRPr="00667E57">
        <w:rPr>
          <w:sz w:val="18"/>
        </w:rPr>
        <w:t xml:space="preserve"> </w:t>
      </w:r>
      <w:r w:rsidRPr="005D4937">
        <w:rPr>
          <w:sz w:val="16"/>
        </w:rPr>
        <w:t xml:space="preserve">However, policy is ultimately set by the engineers on the State Council, not by economic technocrats. The People’s Bank of China and the Finance Ministry are but two voices among many. Exporting, and other, interests – such as FDI firms - also have a voice. Policy by committee creates built-in pressure for compromise. Moving preemptively is always hard, particularly since </w:t>
      </w:r>
      <w:smartTag w:uri="urn:schemas-microsoft-com:office:smarttags" w:element="place">
        <w:smartTag w:uri="urn:schemas-microsoft-com:office:smarttags" w:element="country-region">
          <w:r w:rsidRPr="005D4937">
            <w:rPr>
              <w:sz w:val="16"/>
            </w:rPr>
            <w:t>China</w:t>
          </w:r>
        </w:smartTag>
      </w:smartTag>
      <w:r w:rsidRPr="005D4937">
        <w:rPr>
          <w:sz w:val="16"/>
        </w:rPr>
        <w:t xml:space="preserve">’s “exchange rate peg” is part of a broader policy approach that has worked – in a sense – macro-wise and growth-wise to date. Engineers like to quantify everything. No doubt there is lots of technical work going on trying to estimate the impact of a revaluation on </w:t>
      </w:r>
      <w:smartTag w:uri="urn:schemas-microsoft-com:office:smarttags" w:element="place">
        <w:smartTag w:uri="urn:schemas-microsoft-com:office:smarttags" w:element="country-region">
          <w:r w:rsidRPr="005D4937">
            <w:rPr>
              <w:sz w:val="16"/>
            </w:rPr>
            <w:t>China</w:t>
          </w:r>
        </w:smartTag>
      </w:smartTag>
      <w:r w:rsidRPr="005D4937">
        <w:rPr>
          <w:sz w:val="16"/>
        </w:rPr>
        <w:t xml:space="preserve">’s export growth, employment growth and other variables. The perception that the current system if not helping China is probably stronger in economic circles then in engineering circles – but even the engineers may soon start to grasp the costs of the current peg regime. </w:t>
      </w:r>
      <w:smartTag w:uri="urn:schemas-microsoft-com:office:smarttags" w:element="place">
        <w:smartTag w:uri="urn:schemas-microsoft-com:office:smarttags" w:element="country-region">
          <w:r w:rsidRPr="005D4937">
            <w:rPr>
              <w:sz w:val="16"/>
            </w:rPr>
            <w:t>China</w:t>
          </w:r>
        </w:smartTag>
      </w:smartTag>
      <w:r w:rsidRPr="005D4937">
        <w:rPr>
          <w:sz w:val="16"/>
        </w:rPr>
        <w:t xml:space="preserve"> has long argued that it has a plan to liberalize its financial and exchange controls and gradually loosen the peg over a medium-term horizon. This plan envisioned a carefully sequenced set of reforms. China would take steps: to recapitalize the domestic financial and banking system; to liberalize domestic capital markets (at least partially), liberalize certain exchange controls to augment demand for foreign assets (that would generate more two way flows and reduce the need for the </w:t>
      </w:r>
      <w:proofErr w:type="spellStart"/>
      <w:r w:rsidRPr="005D4937">
        <w:rPr>
          <w:sz w:val="16"/>
        </w:rPr>
        <w:t>PBoC</w:t>
      </w:r>
      <w:proofErr w:type="spellEnd"/>
      <w:r w:rsidRPr="005D4937">
        <w:rPr>
          <w:sz w:val="16"/>
        </w:rPr>
        <w:t xml:space="preserve"> to intervene to keep China’s current account surplus and FDI inflows from creating pressure for appreciation); allow more “onshore” foreign exchange trading; to create hedging instruments to help allow firms and financial institutions manage the currency risk that would accompany more flexibility. It would only adjust the peg after all these steps were well under way. However, this medium term timeline increasingly appears to be neither politically nor economically feasible. The financial costs of the reserve accumulation are mounting on the back of rising reserve accumulation, which looks set to exceed $250 billion in 2005. </w:t>
      </w:r>
      <w:smartTag w:uri="urn:schemas-microsoft-com:office:smarttags" w:element="country-region">
        <w:r w:rsidRPr="00224E76">
          <w:rPr>
            <w:rStyle w:val="Style4Char"/>
            <w:rFonts w:eastAsiaTheme="minorHAnsi"/>
            <w:sz w:val="18"/>
            <w:highlight w:val="yellow"/>
          </w:rPr>
          <w:t>US</w:t>
        </w:r>
      </w:smartTag>
      <w:r w:rsidRPr="00224E76">
        <w:rPr>
          <w:rStyle w:val="Style4Char"/>
          <w:rFonts w:eastAsiaTheme="minorHAnsi"/>
          <w:sz w:val="18"/>
          <w:highlight w:val="yellow"/>
        </w:rPr>
        <w:t xml:space="preserve"> pressure to move faster is </w:t>
      </w:r>
      <w:r w:rsidRPr="00667E57">
        <w:rPr>
          <w:rStyle w:val="Style4Char"/>
          <w:rFonts w:eastAsiaTheme="minorHAnsi"/>
          <w:sz w:val="18"/>
        </w:rPr>
        <w:t xml:space="preserve">in anything </w:t>
      </w:r>
      <w:r w:rsidRPr="00224E76">
        <w:rPr>
          <w:rStyle w:val="Style4Char"/>
          <w:rFonts w:eastAsiaTheme="minorHAnsi"/>
          <w:sz w:val="18"/>
          <w:highlight w:val="yellow"/>
        </w:rPr>
        <w:t xml:space="preserve">growing even faster </w:t>
      </w:r>
      <w:r w:rsidRPr="00667E57">
        <w:rPr>
          <w:rStyle w:val="Style4Char"/>
          <w:rFonts w:eastAsiaTheme="minorHAnsi"/>
          <w:sz w:val="18"/>
        </w:rPr>
        <w:t xml:space="preserve">than </w:t>
      </w:r>
      <w:smartTag w:uri="urn:schemas-microsoft-com:office:smarttags" w:element="place">
        <w:smartTag w:uri="urn:schemas-microsoft-com:office:smarttags" w:element="country-region">
          <w:r w:rsidRPr="00667E57">
            <w:rPr>
              <w:rStyle w:val="Style4Char"/>
              <w:rFonts w:eastAsiaTheme="minorHAnsi"/>
              <w:sz w:val="18"/>
            </w:rPr>
            <w:t>China</w:t>
          </w:r>
        </w:smartTag>
      </w:smartTag>
      <w:r w:rsidRPr="00667E57">
        <w:rPr>
          <w:rStyle w:val="Style4Char"/>
          <w:rFonts w:eastAsiaTheme="minorHAnsi"/>
          <w:sz w:val="18"/>
        </w:rPr>
        <w:t>’s reserves</w:t>
      </w:r>
      <w:r w:rsidRPr="00667E57">
        <w:rPr>
          <w:sz w:val="18"/>
        </w:rPr>
        <w:t xml:space="preserve">. Many – even if not all - of the technical steps required for a more flexible exchange rate regime have been taken. </w:t>
      </w:r>
      <w:r w:rsidRPr="00667E57">
        <w:rPr>
          <w:rStyle w:val="Style4Char"/>
          <w:rFonts w:eastAsiaTheme="minorHAnsi"/>
          <w:sz w:val="18"/>
        </w:rPr>
        <w:t>Many</w:t>
      </w:r>
      <w:r w:rsidRPr="00667E57">
        <w:rPr>
          <w:sz w:val="18"/>
        </w:rPr>
        <w:t xml:space="preserve"> local </w:t>
      </w:r>
      <w:r w:rsidRPr="00667E57">
        <w:rPr>
          <w:rStyle w:val="Style4Char"/>
          <w:rFonts w:eastAsiaTheme="minorHAnsi"/>
          <w:sz w:val="18"/>
        </w:rPr>
        <w:t>economists</w:t>
      </w:r>
      <w:r w:rsidRPr="00667E57">
        <w:rPr>
          <w:sz w:val="18"/>
        </w:rPr>
        <w:t xml:space="preserve"> </w:t>
      </w:r>
      <w:r w:rsidRPr="00667E57">
        <w:rPr>
          <w:rStyle w:val="Style4Char"/>
          <w:rFonts w:eastAsiaTheme="minorHAnsi"/>
          <w:sz w:val="18"/>
        </w:rPr>
        <w:t>believe the effects of a 15% revaluation</w:t>
      </w:r>
      <w:r w:rsidRPr="00667E57">
        <w:rPr>
          <w:sz w:val="18"/>
        </w:rPr>
        <w:t xml:space="preserve"> on exports, growth and employment </w:t>
      </w:r>
      <w:r w:rsidRPr="00667E57">
        <w:rPr>
          <w:rStyle w:val="Style4Char"/>
          <w:rFonts w:eastAsiaTheme="minorHAnsi"/>
          <w:sz w:val="18"/>
        </w:rPr>
        <w:t>would all be manageable</w:t>
      </w:r>
      <w:r w:rsidRPr="00667E57">
        <w:rPr>
          <w:sz w:val="18"/>
        </w:rPr>
        <w:t xml:space="preserve">. Remember, Chinese firms that sell to </w:t>
      </w:r>
      <w:smartTag w:uri="urn:schemas-microsoft-com:office:smarttags" w:element="place">
        <w:r w:rsidRPr="00667E57">
          <w:rPr>
            <w:sz w:val="18"/>
          </w:rPr>
          <w:t>Europe</w:t>
        </w:r>
      </w:smartTag>
      <w:r w:rsidRPr="00667E57">
        <w:rPr>
          <w:sz w:val="18"/>
        </w:rPr>
        <w:t xml:space="preserve"> already have plenty of experience managing exchange rate volatility. </w:t>
      </w:r>
      <w:smartTag w:uri="urn:schemas-microsoft-com:office:smarttags" w:element="place">
        <w:smartTag w:uri="urn:schemas-microsoft-com:office:smarttags" w:element="country-region">
          <w:r w:rsidRPr="00667E57">
            <w:rPr>
              <w:sz w:val="18"/>
            </w:rPr>
            <w:t>China</w:t>
          </w:r>
        </w:smartTag>
      </w:smartTag>
      <w:r w:rsidRPr="00667E57">
        <w:rPr>
          <w:sz w:val="18"/>
        </w:rPr>
        <w:t xml:space="preserve">’s real exchange rate was not been stable over time: it rose until 2002 along with the dollar, and subsequently has fallen. A 15% revaluation against the dollar do little more than bring </w:t>
      </w:r>
      <w:smartTag w:uri="urn:schemas-microsoft-com:office:smarttags" w:element="place">
        <w:smartTag w:uri="urn:schemas-microsoft-com:office:smarttags" w:element="country-region">
          <w:r w:rsidRPr="00667E57">
            <w:rPr>
              <w:sz w:val="18"/>
            </w:rPr>
            <w:t>China</w:t>
          </w:r>
        </w:smartTag>
      </w:smartTag>
      <w:r w:rsidRPr="00667E57">
        <w:rPr>
          <w:sz w:val="18"/>
        </w:rPr>
        <w:t xml:space="preserve">’s real exchange rate back to its 2002 level. Both Chinese central bankers and academic economists supported a revaluation even prior to the increase in </w:t>
      </w:r>
      <w:smartTag w:uri="urn:schemas-microsoft-com:office:smarttags" w:element="place">
        <w:smartTag w:uri="urn:schemas-microsoft-com:office:smarttags" w:element="country-region">
          <w:r w:rsidRPr="00667E57">
            <w:rPr>
              <w:sz w:val="18"/>
            </w:rPr>
            <w:t>US</w:t>
          </w:r>
        </w:smartTag>
      </w:smartTag>
      <w:r w:rsidRPr="00667E57">
        <w:rPr>
          <w:sz w:val="18"/>
        </w:rPr>
        <w:t xml:space="preserve"> pressure: the key constraint came from above</w:t>
      </w:r>
      <w:r w:rsidRPr="00667E57">
        <w:rPr>
          <w:rStyle w:val="Style4Char"/>
          <w:rFonts w:eastAsiaTheme="minorHAnsi"/>
          <w:sz w:val="18"/>
        </w:rPr>
        <w:t xml:space="preserve">. </w:t>
      </w:r>
      <w:r w:rsidRPr="00224E76">
        <w:rPr>
          <w:rStyle w:val="Style4Char"/>
          <w:rFonts w:eastAsiaTheme="minorHAnsi"/>
          <w:sz w:val="18"/>
          <w:highlight w:val="yellow"/>
        </w:rPr>
        <w:t>US pressure on China</w:t>
      </w:r>
      <w:r w:rsidRPr="00224E76">
        <w:rPr>
          <w:sz w:val="18"/>
          <w:highlight w:val="yellow"/>
        </w:rPr>
        <w:t xml:space="preserve"> </w:t>
      </w:r>
      <w:r w:rsidRPr="00667E57">
        <w:rPr>
          <w:sz w:val="18"/>
        </w:rPr>
        <w:t xml:space="preserve">clearly has grown since our trip. Its </w:t>
      </w:r>
      <w:r w:rsidRPr="00224E76">
        <w:rPr>
          <w:rStyle w:val="Style4Char"/>
          <w:rFonts w:eastAsiaTheme="minorHAnsi"/>
          <w:sz w:val="18"/>
          <w:highlight w:val="yellow"/>
        </w:rPr>
        <w:t>impact is hard to gauge.</w:t>
      </w:r>
      <w:r w:rsidRPr="00667E57">
        <w:rPr>
          <w:rStyle w:val="Style4Char"/>
          <w:rFonts w:eastAsiaTheme="minorHAnsi"/>
          <w:sz w:val="18"/>
        </w:rPr>
        <w:t xml:space="preserve"> On one level, </w:t>
      </w:r>
      <w:smartTag w:uri="urn:schemas-microsoft-com:office:smarttags" w:element="country-region">
        <w:r w:rsidRPr="00667E57">
          <w:rPr>
            <w:rStyle w:val="Style4Char"/>
            <w:rFonts w:eastAsiaTheme="minorHAnsi"/>
            <w:sz w:val="18"/>
          </w:rPr>
          <w:t>China</w:t>
        </w:r>
      </w:smartTag>
      <w:r w:rsidRPr="00667E57">
        <w:rPr>
          <w:rStyle w:val="Style4Char"/>
          <w:rFonts w:eastAsiaTheme="minorHAnsi"/>
          <w:sz w:val="18"/>
        </w:rPr>
        <w:t xml:space="preserve">’s leadership no more wants to “reward” the </w:t>
      </w:r>
      <w:smartTag w:uri="urn:schemas-microsoft-com:office:smarttags" w:element="country-region">
        <w:r w:rsidRPr="00667E57">
          <w:rPr>
            <w:rStyle w:val="Style4Char"/>
            <w:rFonts w:eastAsiaTheme="minorHAnsi"/>
            <w:sz w:val="18"/>
          </w:rPr>
          <w:t>US</w:t>
        </w:r>
      </w:smartTag>
      <w:r w:rsidRPr="00667E57">
        <w:rPr>
          <w:rStyle w:val="Style4Char"/>
          <w:rFonts w:eastAsiaTheme="minorHAnsi"/>
          <w:sz w:val="18"/>
        </w:rPr>
        <w:t xml:space="preserve"> administration for publicly pressuring </w:t>
      </w:r>
      <w:smartTag w:uri="urn:schemas-microsoft-com:office:smarttags" w:element="place">
        <w:smartTag w:uri="urn:schemas-microsoft-com:office:smarttags" w:element="country-region">
          <w:r w:rsidRPr="00667E57">
            <w:rPr>
              <w:rStyle w:val="Style4Char"/>
              <w:rFonts w:eastAsiaTheme="minorHAnsi"/>
              <w:sz w:val="18"/>
            </w:rPr>
            <w:t>China</w:t>
          </w:r>
        </w:smartTag>
      </w:smartTag>
      <w:r w:rsidRPr="00667E57">
        <w:rPr>
          <w:sz w:val="18"/>
        </w:rPr>
        <w:t xml:space="preserve"> than it wants to reward currency speculators. </w:t>
      </w:r>
      <w:r w:rsidRPr="00667E57">
        <w:rPr>
          <w:rStyle w:val="Style4Char"/>
          <w:rFonts w:eastAsiaTheme="minorHAnsi"/>
          <w:sz w:val="18"/>
        </w:rPr>
        <w:t xml:space="preserve">On the other hand, </w:t>
      </w:r>
      <w:smartTag w:uri="urn:schemas-microsoft-com:office:smarttags" w:element="place">
        <w:smartTag w:uri="urn:schemas-microsoft-com:office:smarttags" w:element="country-region">
          <w:r w:rsidRPr="00667E57">
            <w:rPr>
              <w:rStyle w:val="Style4Char"/>
              <w:rFonts w:eastAsiaTheme="minorHAnsi"/>
              <w:sz w:val="18"/>
            </w:rPr>
            <w:t>China</w:t>
          </w:r>
        </w:smartTag>
      </w:smartTag>
      <w:r w:rsidRPr="00667E57">
        <w:rPr>
          <w:rStyle w:val="Style4Char"/>
          <w:rFonts w:eastAsiaTheme="minorHAnsi"/>
          <w:sz w:val="18"/>
        </w:rPr>
        <w:t xml:space="preserve"> so far has not taken advantage of moments of relative calm to move. </w:t>
      </w:r>
      <w:r w:rsidRPr="00224E76">
        <w:rPr>
          <w:rStyle w:val="Style4Char"/>
          <w:rFonts w:eastAsiaTheme="minorHAnsi"/>
          <w:sz w:val="18"/>
          <w:highlight w:val="yellow"/>
        </w:rPr>
        <w:t xml:space="preserve">To the extent that the </w:t>
      </w:r>
      <w:r w:rsidRPr="000274CE">
        <w:rPr>
          <w:rStyle w:val="Style4Char"/>
          <w:rFonts w:eastAsiaTheme="minorHAnsi"/>
          <w:sz w:val="18"/>
          <w:highlight w:val="yellow"/>
        </w:rPr>
        <w:t xml:space="preserve">threat of tariffs leads </w:t>
      </w:r>
      <w:smartTag w:uri="urn:schemas-microsoft-com:office:smarttags" w:element="place">
        <w:smartTag w:uri="urn:schemas-microsoft-com:office:smarttags" w:element="country-region">
          <w:r w:rsidRPr="00224E76">
            <w:rPr>
              <w:rStyle w:val="Style4Char"/>
              <w:rFonts w:eastAsiaTheme="minorHAnsi"/>
              <w:sz w:val="18"/>
              <w:highlight w:val="yellow"/>
            </w:rPr>
            <w:t>China</w:t>
          </w:r>
        </w:smartTag>
      </w:smartTag>
      <w:r w:rsidRPr="00224E76">
        <w:rPr>
          <w:rStyle w:val="Style4Char"/>
          <w:rFonts w:eastAsiaTheme="minorHAnsi"/>
          <w:sz w:val="18"/>
          <w:highlight w:val="yellow"/>
        </w:rPr>
        <w:t>’s export industries to conclude that a revaluation is in their interest</w:t>
      </w:r>
      <w:r w:rsidRPr="00224E76">
        <w:rPr>
          <w:rStyle w:val="Style4Char"/>
          <w:rFonts w:eastAsiaTheme="minorHAnsi"/>
          <w:b/>
          <w:sz w:val="18"/>
          <w:highlight w:val="yellow"/>
        </w:rPr>
        <w:t>, external pressure might well provide the impetus needed for Chinese policy makers to coalesce around the need to change</w:t>
      </w:r>
      <w:r w:rsidRPr="00224E76">
        <w:rPr>
          <w:rStyle w:val="Style4Char"/>
          <w:rFonts w:eastAsiaTheme="minorHAnsi"/>
          <w:sz w:val="18"/>
          <w:highlight w:val="yellow"/>
        </w:rPr>
        <w:t>.</w:t>
      </w:r>
      <w:r w:rsidRPr="00667E57">
        <w:rPr>
          <w:sz w:val="18"/>
        </w:rPr>
        <w:t xml:space="preserve"> We suspect that </w:t>
      </w:r>
      <w:smartTag w:uri="urn:schemas-microsoft-com:office:smarttags" w:element="country-region">
        <w:r w:rsidRPr="00667E57">
          <w:rPr>
            <w:sz w:val="18"/>
          </w:rPr>
          <w:t>China</w:t>
        </w:r>
      </w:smartTag>
      <w:r w:rsidRPr="00667E57">
        <w:rPr>
          <w:sz w:val="18"/>
        </w:rPr>
        <w:t xml:space="preserve"> was planning to move later this year in any case, and </w:t>
      </w:r>
      <w:r w:rsidRPr="00224E76">
        <w:rPr>
          <w:rStyle w:val="Style4Char"/>
          <w:rFonts w:eastAsiaTheme="minorHAnsi"/>
          <w:sz w:val="18"/>
          <w:highlight w:val="yellow"/>
        </w:rPr>
        <w:t xml:space="preserve">we doubt that </w:t>
      </w:r>
      <w:smartTag w:uri="urn:schemas-microsoft-com:office:smarttags" w:element="country-region">
        <w:r w:rsidRPr="00224E76">
          <w:rPr>
            <w:rStyle w:val="Style4Char"/>
            <w:rFonts w:eastAsiaTheme="minorHAnsi"/>
            <w:sz w:val="18"/>
            <w:highlight w:val="yellow"/>
          </w:rPr>
          <w:t>US</w:t>
        </w:r>
      </w:smartTag>
      <w:r w:rsidRPr="00224E76">
        <w:rPr>
          <w:rStyle w:val="Style4Char"/>
          <w:rFonts w:eastAsiaTheme="minorHAnsi"/>
          <w:sz w:val="18"/>
          <w:highlight w:val="yellow"/>
        </w:rPr>
        <w:t xml:space="preserve"> pressure will lead </w:t>
      </w:r>
      <w:smartTag w:uri="urn:schemas-microsoft-com:office:smarttags" w:element="country-region">
        <w:r w:rsidRPr="00224E76">
          <w:rPr>
            <w:rStyle w:val="Style4Char"/>
            <w:rFonts w:eastAsiaTheme="minorHAnsi"/>
            <w:sz w:val="18"/>
            <w:highlight w:val="yellow"/>
          </w:rPr>
          <w:t>China</w:t>
        </w:r>
      </w:smartTag>
      <w:r w:rsidRPr="00224E76">
        <w:rPr>
          <w:rStyle w:val="Style4Char"/>
          <w:rFonts w:eastAsiaTheme="minorHAnsi"/>
          <w:sz w:val="18"/>
          <w:highlight w:val="yellow"/>
        </w:rPr>
        <w:t xml:space="preserve"> to delay a move that is in many ways far more in </w:t>
      </w:r>
      <w:smartTag w:uri="urn:schemas-microsoft-com:office:smarttags" w:element="country-region">
        <w:r w:rsidRPr="00224E76">
          <w:rPr>
            <w:rStyle w:val="Style4Char"/>
            <w:rFonts w:eastAsiaTheme="minorHAnsi"/>
            <w:sz w:val="18"/>
            <w:highlight w:val="yellow"/>
          </w:rPr>
          <w:t>China</w:t>
        </w:r>
      </w:smartTag>
      <w:r w:rsidRPr="00224E76">
        <w:rPr>
          <w:rStyle w:val="Style4Char"/>
          <w:rFonts w:eastAsiaTheme="minorHAnsi"/>
          <w:sz w:val="18"/>
          <w:highlight w:val="yellow"/>
        </w:rPr>
        <w:t xml:space="preserve">’s short-term interest than in the </w:t>
      </w:r>
      <w:smartTag w:uri="urn:schemas-microsoft-com:office:smarttags" w:element="place">
        <w:smartTag w:uri="urn:schemas-microsoft-com:office:smarttags" w:element="country-region">
          <w:r w:rsidRPr="00224E76">
            <w:rPr>
              <w:rStyle w:val="Style4Char"/>
              <w:rFonts w:eastAsiaTheme="minorHAnsi"/>
              <w:sz w:val="18"/>
              <w:highlight w:val="yellow"/>
              <w:bdr w:val="single" w:sz="4" w:space="0" w:color="auto"/>
            </w:rPr>
            <w:t>U</w:t>
          </w:r>
          <w:r w:rsidRPr="00667E57">
            <w:rPr>
              <w:sz w:val="18"/>
            </w:rPr>
            <w:t xml:space="preserve">nited </w:t>
          </w:r>
          <w:r w:rsidRPr="00224E76">
            <w:rPr>
              <w:rStyle w:val="Style4Char"/>
              <w:rFonts w:eastAsiaTheme="minorHAnsi"/>
              <w:sz w:val="18"/>
              <w:highlight w:val="yellow"/>
              <w:bdr w:val="single" w:sz="4" w:space="0" w:color="auto"/>
            </w:rPr>
            <w:t>S</w:t>
          </w:r>
          <w:r w:rsidRPr="00667E57">
            <w:rPr>
              <w:sz w:val="18"/>
            </w:rPr>
            <w:t>tates</w:t>
          </w:r>
        </w:smartTag>
      </w:smartTag>
      <w:r w:rsidRPr="00667E57">
        <w:rPr>
          <w:sz w:val="18"/>
        </w:rPr>
        <w:t xml:space="preserve">’ </w:t>
      </w:r>
      <w:r w:rsidRPr="00667E57">
        <w:rPr>
          <w:rStyle w:val="Style4Char"/>
          <w:rFonts w:eastAsiaTheme="minorHAnsi"/>
          <w:sz w:val="18"/>
        </w:rPr>
        <w:t xml:space="preserve">short-term </w:t>
      </w:r>
      <w:r w:rsidRPr="00224E76">
        <w:rPr>
          <w:rStyle w:val="Style4Char"/>
          <w:rFonts w:eastAsiaTheme="minorHAnsi"/>
          <w:sz w:val="18"/>
          <w:highlight w:val="yellow"/>
        </w:rPr>
        <w:t>interest</w:t>
      </w:r>
      <w:r w:rsidRPr="00667E57">
        <w:rPr>
          <w:sz w:val="18"/>
        </w:rPr>
        <w:t xml:space="preserve">. </w:t>
      </w:r>
    </w:p>
    <w:p w14:paraId="2F2FC53A" w14:textId="77777777" w:rsidR="00912F44" w:rsidRDefault="00912F44" w:rsidP="00912F44"/>
    <w:p w14:paraId="18BC0B72" w14:textId="77777777" w:rsidR="005C0388" w:rsidRDefault="005C0388" w:rsidP="005C0388">
      <w:pPr>
        <w:autoSpaceDE w:val="0"/>
        <w:autoSpaceDN w:val="0"/>
        <w:adjustRightInd w:val="0"/>
        <w:rPr>
          <w:sz w:val="18"/>
        </w:rPr>
      </w:pPr>
    </w:p>
    <w:p w14:paraId="56A7D9A9" w14:textId="3C79F263" w:rsidR="005C0388" w:rsidRPr="00497BB2" w:rsidRDefault="005C0388" w:rsidP="005C0388">
      <w:pPr>
        <w:pStyle w:val="Style3"/>
      </w:pPr>
      <w:r w:rsidRPr="00497BB2">
        <w:t>Diplomatic pres</w:t>
      </w:r>
      <w:r>
        <w:t xml:space="preserve">sure solves.  </w:t>
      </w:r>
    </w:p>
    <w:p w14:paraId="0177D438" w14:textId="5B8EC1B7" w:rsidR="005C0388" w:rsidRPr="00497BB2" w:rsidRDefault="005C0388" w:rsidP="005C0388">
      <w:r w:rsidRPr="00497BB2">
        <w:rPr>
          <w:b/>
          <w:u w:val="single"/>
        </w:rPr>
        <w:t>Morrison</w:t>
      </w:r>
      <w:r w:rsidRPr="00497BB2">
        <w:t xml:space="preserve">, Wayne, </w:t>
      </w:r>
      <w:r w:rsidRPr="00497BB2">
        <w:rPr>
          <w:b/>
          <w:u w:val="single"/>
        </w:rPr>
        <w:t xml:space="preserve">and </w:t>
      </w:r>
      <w:proofErr w:type="spellStart"/>
      <w:r w:rsidRPr="00497BB2">
        <w:rPr>
          <w:b/>
          <w:u w:val="single"/>
        </w:rPr>
        <w:t>Labonte</w:t>
      </w:r>
      <w:proofErr w:type="spellEnd"/>
      <w:r w:rsidRPr="00497BB2">
        <w:t>, Marc, Specialist in International Trade and Finance Foreign Affairs, Defense, and Trade Division and Analyst in Macroeconomics Government and Finance Division, CRS Report for Congress, “China’s Exchange Rate Peg:  Economic Issues   and Options for U.S. Trade Policy</w:t>
      </w:r>
      <w:r>
        <w:t xml:space="preserve">”, May 10,  </w:t>
      </w:r>
      <w:r w:rsidRPr="00497BB2">
        <w:rPr>
          <w:b/>
          <w:u w:val="single"/>
        </w:rPr>
        <w:t>2005</w:t>
      </w:r>
    </w:p>
    <w:p w14:paraId="6D150C88" w14:textId="77777777" w:rsidR="005C0388" w:rsidRPr="0029193D" w:rsidRDefault="005C0388" w:rsidP="005C0388">
      <w:pPr>
        <w:rPr>
          <w:sz w:val="18"/>
          <w:szCs w:val="18"/>
        </w:rPr>
      </w:pPr>
      <w:r w:rsidRPr="0029193D">
        <w:rPr>
          <w:rStyle w:val="Style4Char"/>
          <w:rFonts w:eastAsiaTheme="minorHAnsi"/>
          <w:sz w:val="18"/>
          <w:szCs w:val="18"/>
        </w:rPr>
        <w:t xml:space="preserve">Diplomatic Efforts.  The </w:t>
      </w:r>
      <w:smartTag w:uri="urn:schemas-microsoft-com:office:smarttags" w:element="country-region">
        <w:r w:rsidRPr="0029193D">
          <w:rPr>
            <w:rStyle w:val="Style4Char"/>
            <w:rFonts w:eastAsiaTheme="minorHAnsi"/>
            <w:sz w:val="18"/>
            <w:szCs w:val="18"/>
          </w:rPr>
          <w:t>U.S.</w:t>
        </w:r>
      </w:smartTag>
      <w:r w:rsidRPr="0029193D">
        <w:rPr>
          <w:rStyle w:val="Style4Char"/>
          <w:rFonts w:eastAsiaTheme="minorHAnsi"/>
          <w:sz w:val="18"/>
          <w:szCs w:val="18"/>
        </w:rPr>
        <w:t xml:space="preserve"> government could attempt to persuade </w:t>
      </w:r>
      <w:smartTag w:uri="urn:schemas-microsoft-com:office:smarttags" w:element="place">
        <w:smartTag w:uri="urn:schemas-microsoft-com:office:smarttags" w:element="country-region">
          <w:r w:rsidRPr="0029193D">
            <w:rPr>
              <w:rStyle w:val="Style4Char"/>
              <w:rFonts w:eastAsiaTheme="minorHAnsi"/>
              <w:sz w:val="18"/>
              <w:szCs w:val="18"/>
            </w:rPr>
            <w:t>China</w:t>
          </w:r>
        </w:smartTag>
      </w:smartTag>
      <w:r w:rsidRPr="0029193D">
        <w:rPr>
          <w:rStyle w:val="Style4Char"/>
          <w:rFonts w:eastAsiaTheme="minorHAnsi"/>
          <w:sz w:val="18"/>
          <w:szCs w:val="18"/>
        </w:rPr>
        <w:t xml:space="preserve"> through direct negotiations to change or reform its exchange rate policy</w:t>
      </w:r>
      <w:r w:rsidRPr="0029193D">
        <w:rPr>
          <w:sz w:val="18"/>
          <w:szCs w:val="18"/>
        </w:rPr>
        <w:t xml:space="preserve">.  President Bush on a number of occasions has criticized </w:t>
      </w:r>
      <w:smartTag w:uri="urn:schemas-microsoft-com:office:smarttags" w:element="place">
        <w:smartTag w:uri="urn:schemas-microsoft-com:office:smarttags" w:element="country-region">
          <w:r w:rsidRPr="0029193D">
            <w:rPr>
              <w:sz w:val="18"/>
              <w:szCs w:val="18"/>
            </w:rPr>
            <w:t>China</w:t>
          </w:r>
        </w:smartTag>
      </w:smartTag>
      <w:r w:rsidRPr="0029193D">
        <w:rPr>
          <w:sz w:val="18"/>
          <w:szCs w:val="18"/>
        </w:rPr>
        <w:t xml:space="preserve">’s currency peg, stating that exchange rates should be determined by market forces, and he raised the issue in a meeting with Chinese President Hu Jintao in October 2003. Shortly before that meeting, </w:t>
      </w:r>
      <w:r w:rsidRPr="0029193D">
        <w:rPr>
          <w:rStyle w:val="Style4Char"/>
          <w:rFonts w:eastAsiaTheme="minorHAnsi"/>
          <w:sz w:val="18"/>
          <w:szCs w:val="18"/>
        </w:rPr>
        <w:t xml:space="preserve">the </w:t>
      </w:r>
      <w:smartTag w:uri="urn:schemas-microsoft-com:office:smarttags" w:element="country-region">
        <w:r w:rsidRPr="0029193D">
          <w:rPr>
            <w:rStyle w:val="Style4Char"/>
            <w:rFonts w:eastAsiaTheme="minorHAnsi"/>
            <w:sz w:val="18"/>
            <w:szCs w:val="18"/>
            <w:bdr w:val="single" w:sz="4" w:space="0" w:color="auto"/>
          </w:rPr>
          <w:t>U</w:t>
        </w:r>
        <w:r w:rsidRPr="0029193D">
          <w:rPr>
            <w:sz w:val="18"/>
            <w:szCs w:val="18"/>
          </w:rPr>
          <w:t xml:space="preserve">nited </w:t>
        </w:r>
        <w:r w:rsidRPr="0029193D">
          <w:rPr>
            <w:rStyle w:val="Style4Char"/>
            <w:rFonts w:eastAsiaTheme="minorHAnsi"/>
            <w:sz w:val="18"/>
            <w:szCs w:val="18"/>
            <w:bdr w:val="single" w:sz="4" w:space="0" w:color="auto"/>
          </w:rPr>
          <w:t>S</w:t>
        </w:r>
        <w:r w:rsidRPr="0029193D">
          <w:rPr>
            <w:sz w:val="18"/>
            <w:szCs w:val="18"/>
          </w:rPr>
          <w:t>tates</w:t>
        </w:r>
      </w:smartTag>
      <w:r w:rsidRPr="0029193D">
        <w:rPr>
          <w:sz w:val="18"/>
          <w:szCs w:val="18"/>
        </w:rPr>
        <w:t xml:space="preserve"> </w:t>
      </w:r>
      <w:r w:rsidRPr="0029193D">
        <w:rPr>
          <w:rStyle w:val="Style4Char"/>
          <w:rFonts w:eastAsiaTheme="minorHAnsi"/>
          <w:sz w:val="18"/>
          <w:szCs w:val="18"/>
        </w:rPr>
        <w:t xml:space="preserve">was able to convince </w:t>
      </w:r>
      <w:smartTag w:uri="urn:schemas-microsoft-com:office:smarttags" w:element="country-region">
        <w:r w:rsidRPr="0029193D">
          <w:rPr>
            <w:rStyle w:val="Style4Char"/>
            <w:rFonts w:eastAsiaTheme="minorHAnsi"/>
            <w:sz w:val="18"/>
            <w:szCs w:val="18"/>
          </w:rPr>
          <w:t>China</w:t>
        </w:r>
      </w:smartTag>
      <w:r w:rsidRPr="0029193D">
        <w:rPr>
          <w:rStyle w:val="Style4Char"/>
          <w:rFonts w:eastAsiaTheme="minorHAnsi"/>
          <w:sz w:val="18"/>
          <w:szCs w:val="18"/>
        </w:rPr>
        <w:t xml:space="preserve"> to agree to the establishment </w:t>
      </w:r>
      <w:proofErr w:type="gramStart"/>
      <w:r w:rsidRPr="0029193D">
        <w:rPr>
          <w:rStyle w:val="Style4Char"/>
          <w:rFonts w:eastAsiaTheme="minorHAnsi"/>
          <w:sz w:val="18"/>
          <w:szCs w:val="18"/>
        </w:rPr>
        <w:t xml:space="preserve">of </w:t>
      </w:r>
      <w:r w:rsidRPr="0029193D">
        <w:rPr>
          <w:sz w:val="18"/>
          <w:szCs w:val="18"/>
        </w:rPr>
        <w:t xml:space="preserve"> a</w:t>
      </w:r>
      <w:proofErr w:type="gramEnd"/>
      <w:r w:rsidRPr="0029193D">
        <w:rPr>
          <w:sz w:val="18"/>
          <w:szCs w:val="18"/>
        </w:rPr>
        <w:t xml:space="preserve"> joint technical </w:t>
      </w:r>
      <w:r w:rsidRPr="0029193D">
        <w:rPr>
          <w:rStyle w:val="Style4Char"/>
          <w:rFonts w:eastAsiaTheme="minorHAnsi"/>
          <w:sz w:val="18"/>
          <w:szCs w:val="18"/>
        </w:rPr>
        <w:t xml:space="preserve">cooperation program to promote the development of </w:t>
      </w:r>
      <w:smartTag w:uri="urn:schemas-microsoft-com:office:smarttags" w:element="country-region">
        <w:r w:rsidRPr="0029193D">
          <w:rPr>
            <w:rStyle w:val="Style4Char"/>
            <w:rFonts w:eastAsiaTheme="minorHAnsi"/>
            <w:sz w:val="18"/>
            <w:szCs w:val="18"/>
          </w:rPr>
          <w:t>China</w:t>
        </w:r>
      </w:smartTag>
      <w:r w:rsidRPr="0029193D">
        <w:rPr>
          <w:rStyle w:val="Style4Char"/>
          <w:rFonts w:eastAsiaTheme="minorHAnsi"/>
          <w:sz w:val="18"/>
          <w:szCs w:val="18"/>
        </w:rPr>
        <w:t>’s financial</w:t>
      </w:r>
      <w:r w:rsidRPr="0029193D">
        <w:rPr>
          <w:sz w:val="18"/>
          <w:szCs w:val="18"/>
        </w:rPr>
        <w:t xml:space="preserve"> markets and to examine ways </w:t>
      </w:r>
      <w:smartTag w:uri="urn:schemas-microsoft-com:office:smarttags" w:element="place">
        <w:smartTag w:uri="urn:schemas-microsoft-com:office:smarttags" w:element="country-region">
          <w:r w:rsidRPr="0029193D">
            <w:rPr>
              <w:sz w:val="18"/>
              <w:szCs w:val="18"/>
            </w:rPr>
            <w:t>China</w:t>
          </w:r>
        </w:smartTag>
      </w:smartTag>
      <w:r w:rsidRPr="0029193D">
        <w:rPr>
          <w:sz w:val="18"/>
          <w:szCs w:val="18"/>
        </w:rPr>
        <w:t xml:space="preserve"> can move more quickly toward a floating exchange rate. 52  Alternatively, the United States could attempt to persuade China to participate in talks with other East Asian economies (that are viewed as intervening in currency markets) in order to reach a consensus on exchange rate policy. 53 </w:t>
      </w:r>
      <w:r w:rsidRPr="0029193D">
        <w:rPr>
          <w:rStyle w:val="Style4Char"/>
          <w:rFonts w:eastAsiaTheme="minorHAnsi"/>
          <w:sz w:val="18"/>
          <w:szCs w:val="18"/>
        </w:rPr>
        <w:t xml:space="preserve">A key factor in any negotiations would be to </w:t>
      </w:r>
      <w:proofErr w:type="gramStart"/>
      <w:r w:rsidRPr="0029193D">
        <w:rPr>
          <w:rStyle w:val="Style4Char"/>
          <w:rFonts w:eastAsiaTheme="minorHAnsi"/>
          <w:sz w:val="18"/>
          <w:szCs w:val="18"/>
        </w:rPr>
        <w:t>convince  China</w:t>
      </w:r>
      <w:proofErr w:type="gramEnd"/>
      <w:r w:rsidRPr="0029193D">
        <w:rPr>
          <w:rStyle w:val="Style4Char"/>
          <w:rFonts w:eastAsiaTheme="minorHAnsi"/>
          <w:sz w:val="18"/>
          <w:szCs w:val="18"/>
        </w:rPr>
        <w:t xml:space="preserve"> that liberalization of its exchange rate system would serve </w:t>
      </w:r>
      <w:smartTag w:uri="urn:schemas-microsoft-com:office:smarttags" w:element="place">
        <w:smartTag w:uri="urn:schemas-microsoft-com:office:smarttags" w:element="country-region">
          <w:r w:rsidRPr="0029193D">
            <w:rPr>
              <w:rStyle w:val="Style4Char"/>
              <w:rFonts w:eastAsiaTheme="minorHAnsi"/>
              <w:sz w:val="18"/>
              <w:szCs w:val="18"/>
            </w:rPr>
            <w:t>China</w:t>
          </w:r>
        </w:smartTag>
      </w:smartTag>
      <w:r w:rsidRPr="0029193D">
        <w:rPr>
          <w:rStyle w:val="Style4Char"/>
          <w:rFonts w:eastAsiaTheme="minorHAnsi"/>
          <w:sz w:val="18"/>
          <w:szCs w:val="18"/>
        </w:rPr>
        <w:t>’s long term economic interests</w:t>
      </w:r>
      <w:r w:rsidRPr="0029193D">
        <w:rPr>
          <w:sz w:val="18"/>
          <w:szCs w:val="18"/>
        </w:rPr>
        <w:t>.</w:t>
      </w:r>
    </w:p>
    <w:p w14:paraId="68F7CA81" w14:textId="77777777" w:rsidR="005C0388" w:rsidRDefault="005C0388" w:rsidP="00912F44"/>
    <w:p w14:paraId="191E1FD8" w14:textId="7F94D9E3" w:rsidR="005C0388" w:rsidRDefault="005C0388" w:rsidP="005C0388">
      <w:pPr>
        <w:pStyle w:val="Style3"/>
      </w:pPr>
      <w:r>
        <w:t xml:space="preserve">Pressure key – China won’t alter </w:t>
      </w:r>
      <w:r w:rsidR="00206444">
        <w:t>policies</w:t>
      </w:r>
      <w:r>
        <w:t xml:space="preserve"> without external coercion</w:t>
      </w:r>
    </w:p>
    <w:p w14:paraId="33B84FDA" w14:textId="77777777" w:rsidR="005C0388" w:rsidRDefault="005C0388" w:rsidP="005C0388">
      <w:pPr>
        <w:pStyle w:val="Style3"/>
      </w:pPr>
      <w:r>
        <w:t>Snow ‘05</w:t>
      </w:r>
    </w:p>
    <w:p w14:paraId="40DC2261" w14:textId="77777777" w:rsidR="005C0388" w:rsidRDefault="005C0388" w:rsidP="005C0388">
      <w:r>
        <w:tab/>
        <w:t>(John, Treasury Secretary, Federal News Service, 5-26, Lexis)</w:t>
      </w:r>
    </w:p>
    <w:p w14:paraId="28662301" w14:textId="1171C0AA" w:rsidR="005C0388" w:rsidRPr="00577A47" w:rsidRDefault="005C0388" w:rsidP="00912F44">
      <w:pPr>
        <w:rPr>
          <w:sz w:val="18"/>
        </w:rPr>
      </w:pPr>
      <w:r w:rsidRPr="009A4C09">
        <w:rPr>
          <w:sz w:val="18"/>
        </w:rPr>
        <w:t xml:space="preserve">Now this had been brought up again and again over a long period of time, and every time this subject came up we were told and others before me that the office would open soon. Unfortunately, as I say, that existed over quite a period of time -- soon. And when I was not able to pin down the director general as to what soon meant, I suggested that I would just leave behind one of my assistant secretaries for transportation until the office opened. And within five days the office was opened in </w:t>
      </w:r>
      <w:smartTag w:uri="urn:schemas-microsoft-com:office:smarttags" w:element="place">
        <w:smartTag w:uri="urn:schemas-microsoft-com:office:smarttags" w:element="City">
          <w:r w:rsidRPr="009A4C09">
            <w:rPr>
              <w:sz w:val="18"/>
            </w:rPr>
            <w:t>Beijing</w:t>
          </w:r>
        </w:smartTag>
      </w:smartTag>
      <w:r w:rsidRPr="009A4C09">
        <w:rPr>
          <w:sz w:val="18"/>
        </w:rPr>
        <w:t xml:space="preserve">. And while I know your negotiations are far more complicated and far reaching with great ramifications for the international monetary system, I must say that my experience left me with the impression that </w:t>
      </w:r>
      <w:r w:rsidRPr="009A4C09">
        <w:rPr>
          <w:rStyle w:val="Style4Char"/>
          <w:rFonts w:eastAsiaTheme="minorHAnsi"/>
          <w:sz w:val="18"/>
        </w:rPr>
        <w:t>the Chinese are</w:t>
      </w:r>
      <w:r w:rsidRPr="009A4C09">
        <w:rPr>
          <w:sz w:val="18"/>
        </w:rPr>
        <w:t xml:space="preserve"> sometimes </w:t>
      </w:r>
      <w:r w:rsidRPr="009A4C09">
        <w:rPr>
          <w:rStyle w:val="Style4Char"/>
          <w:rFonts w:eastAsiaTheme="minorHAnsi"/>
          <w:sz w:val="18"/>
        </w:rPr>
        <w:t xml:space="preserve">reluctant to follow through </w:t>
      </w:r>
      <w:r w:rsidRPr="009A4C09">
        <w:rPr>
          <w:rStyle w:val="Style4Char"/>
          <w:rFonts w:eastAsiaTheme="minorHAnsi"/>
          <w:b/>
          <w:sz w:val="18"/>
        </w:rPr>
        <w:t>unless real pressure is applied</w:t>
      </w:r>
      <w:r w:rsidRPr="009A4C09">
        <w:rPr>
          <w:sz w:val="18"/>
        </w:rPr>
        <w:t xml:space="preserve">. Given this fact, </w:t>
      </w:r>
      <w:r w:rsidRPr="009A4C09">
        <w:rPr>
          <w:rStyle w:val="Style4Char"/>
          <w:rFonts w:eastAsiaTheme="minorHAnsi"/>
          <w:sz w:val="18"/>
        </w:rPr>
        <w:t>our message to the Chinese must be an insistence on action now</w:t>
      </w:r>
      <w:r w:rsidRPr="009A4C09">
        <w:rPr>
          <w:sz w:val="18"/>
        </w:rPr>
        <w:t xml:space="preserve">. We're all familiar, of course, with the manufacturing job losses that have hit us on a nationwide basis, and certainly that's been very true in my state of </w:t>
      </w:r>
      <w:smartTag w:uri="urn:schemas-microsoft-com:office:smarttags" w:element="place">
        <w:smartTag w:uri="urn:schemas-microsoft-com:office:smarttags" w:element="State">
          <w:r w:rsidRPr="009A4C09">
            <w:rPr>
              <w:sz w:val="18"/>
            </w:rPr>
            <w:t>North Carolina</w:t>
          </w:r>
        </w:smartTag>
      </w:smartTag>
      <w:r w:rsidRPr="009A4C09">
        <w:rPr>
          <w:sz w:val="18"/>
        </w:rPr>
        <w:t xml:space="preserve">, where we've had many, many job losses over these recent periods of time. And just recently in textile and furniture of course we've had additional losses since 1998. In fact they've been cut in half. Earlier this week -- the jobs have been cut in half -- I met with Vaughn-Bassett Furniture Company. And he informed me that a full bedroom set imported from </w:t>
      </w:r>
      <w:smartTag w:uri="urn:schemas-microsoft-com:office:smarttags" w:element="country-region">
        <w:r w:rsidRPr="009A4C09">
          <w:rPr>
            <w:sz w:val="18"/>
          </w:rPr>
          <w:t>China</w:t>
        </w:r>
      </w:smartTag>
      <w:r w:rsidRPr="009A4C09">
        <w:rPr>
          <w:sz w:val="18"/>
        </w:rPr>
        <w:t xml:space="preserve"> sells for $399 in </w:t>
      </w:r>
      <w:smartTag w:uri="urn:schemas-microsoft-com:office:smarttags" w:element="State">
        <w:r w:rsidRPr="009A4C09">
          <w:rPr>
            <w:sz w:val="18"/>
          </w:rPr>
          <w:t>North Carolina</w:t>
        </w:r>
      </w:smartTag>
      <w:r w:rsidRPr="009A4C09">
        <w:rPr>
          <w:sz w:val="18"/>
        </w:rPr>
        <w:t xml:space="preserve">, and his company must pay $461 just for the raw materials to make the same bedroom set in </w:t>
      </w:r>
      <w:smartTag w:uri="urn:schemas-microsoft-com:office:smarttags" w:element="place">
        <w:smartTag w:uri="urn:schemas-microsoft-com:office:smarttags" w:element="State">
          <w:r w:rsidRPr="009A4C09">
            <w:rPr>
              <w:sz w:val="18"/>
            </w:rPr>
            <w:t>North Carolina</w:t>
          </w:r>
        </w:smartTag>
      </w:smartTag>
      <w:r w:rsidRPr="009A4C09">
        <w:rPr>
          <w:sz w:val="18"/>
        </w:rPr>
        <w:t xml:space="preserve">. Now that's astounding. The peg on the Chinese currency is a large part, I believe, of what makes that possible. Textiles and furniture are not the only industries affected by the unfairness of the peg. </w:t>
      </w:r>
      <w:smartTag w:uri="urn:schemas-microsoft-com:office:smarttags" w:element="place">
        <w:smartTag w:uri="urn:schemas-microsoft-com:office:smarttags" w:element="State">
          <w:r w:rsidRPr="009A4C09">
            <w:rPr>
              <w:sz w:val="18"/>
            </w:rPr>
            <w:t>North Carolina</w:t>
          </w:r>
        </w:smartTag>
      </w:smartTag>
      <w:r w:rsidRPr="009A4C09">
        <w:rPr>
          <w:sz w:val="18"/>
        </w:rPr>
        <w:t xml:space="preserve"> computer software companies are also deeply concerned about this issue, as well as high tech manufacturers. Just last week Art Rutledge, president of Fawn Electronics with about 100 employees in </w:t>
      </w:r>
      <w:smartTag w:uri="urn:schemas-microsoft-com:office:smarttags" w:element="place">
        <w:smartTag w:uri="urn:schemas-microsoft-com:office:smarttags" w:element="City">
          <w:r w:rsidRPr="009A4C09">
            <w:rPr>
              <w:sz w:val="18"/>
            </w:rPr>
            <w:t>Elm City</w:t>
          </w:r>
        </w:smartTag>
        <w:r w:rsidRPr="009A4C09">
          <w:rPr>
            <w:sz w:val="18"/>
          </w:rPr>
          <w:t xml:space="preserve">, </w:t>
        </w:r>
        <w:smartTag w:uri="urn:schemas-microsoft-com:office:smarttags" w:element="State">
          <w:r w:rsidRPr="009A4C09">
            <w:rPr>
              <w:sz w:val="18"/>
            </w:rPr>
            <w:t>North Carolina</w:t>
          </w:r>
        </w:smartTag>
      </w:smartTag>
      <w:r w:rsidRPr="009A4C09">
        <w:rPr>
          <w:sz w:val="18"/>
        </w:rPr>
        <w:t xml:space="preserve">, was in my office. He explained that because the yuan is so undervalued, the materials for one small credit circuit card, which they manufacture, that uses about five different parts, would cost them $1.98 in </w:t>
      </w:r>
      <w:smartTag w:uri="urn:schemas-microsoft-com:office:smarttags" w:element="place">
        <w:smartTag w:uri="urn:schemas-microsoft-com:office:smarttags" w:element="State">
          <w:r w:rsidRPr="009A4C09">
            <w:rPr>
              <w:sz w:val="18"/>
            </w:rPr>
            <w:t>North Carolina</w:t>
          </w:r>
        </w:smartTag>
      </w:smartTag>
      <w:r w:rsidRPr="009A4C09">
        <w:rPr>
          <w:sz w:val="18"/>
        </w:rPr>
        <w:t xml:space="preserve">. Unfortunately, we can buy the finished card from </w:t>
      </w:r>
      <w:smartTag w:uri="urn:schemas-microsoft-com:office:smarttags" w:element="place">
        <w:smartTag w:uri="urn:schemas-microsoft-com:office:smarttags" w:element="country-region">
          <w:r w:rsidRPr="009A4C09">
            <w:rPr>
              <w:sz w:val="18"/>
            </w:rPr>
            <w:t>China</w:t>
          </w:r>
        </w:smartTag>
      </w:smartTag>
      <w:r w:rsidRPr="009A4C09">
        <w:rPr>
          <w:sz w:val="18"/>
        </w:rPr>
        <w:t xml:space="preserve"> for $1.57.  These business leaders tell me that they can compete with anyone given a level playing field. The Chinese currency peg has given Chinese manufacturing an advantage that cannot be explained simply by their lower cost of labor, which we hear about so often. The finished product cannot cost less than the raw materials; that just doesn't make sense. Secretary Snow, you've moved the bar with this recently issued Treasury report, and I appreciate that. We've moved the bar here in the Senate. While two years ago we were calling for a freely floating yuan, today all we ask is that it simply be revalued. That's why I cosponsored an amendment to the State Department authorization bill to pressure the Chinese to revalue. Sixty-seven senators voted in favor in this amendment, and only two weeks ago, Senators Snowe, Voinovich and I introduced legislation that would update the technical requirements in the law for designation as a country that manipulates the rate of exchange between their currency and the dollar. I think it's clear that this is not an issue that the Senate is willing to wait on. Given all the evidence that's been available and referenced in this report, I frankly am astounded that the administration continues to report that the Chinese peg is not currency manipulation. W</w:t>
      </w:r>
      <w:r w:rsidRPr="009A4C09">
        <w:rPr>
          <w:rStyle w:val="Style4Char"/>
          <w:rFonts w:eastAsiaTheme="minorHAnsi"/>
          <w:sz w:val="18"/>
        </w:rPr>
        <w:t>hile I appreciate all the steps that the administration has taken thus far</w:t>
      </w:r>
      <w:r w:rsidRPr="009A4C09">
        <w:rPr>
          <w:sz w:val="18"/>
        </w:rPr>
        <w:t xml:space="preserve">, I think </w:t>
      </w:r>
      <w:r w:rsidRPr="009A4C09">
        <w:rPr>
          <w:rStyle w:val="Style4Char"/>
          <w:rFonts w:eastAsiaTheme="minorHAnsi"/>
          <w:sz w:val="18"/>
        </w:rPr>
        <w:t>it's time to redouble these efforts.</w:t>
      </w:r>
      <w:r w:rsidRPr="009A4C09">
        <w:rPr>
          <w:sz w:val="18"/>
        </w:rPr>
        <w:t xml:space="preserve"> Page 11 of this report states it is now widely accepted that </w:t>
      </w:r>
      <w:r w:rsidRPr="009A4C09">
        <w:rPr>
          <w:rStyle w:val="Style4Char"/>
          <w:rFonts w:eastAsiaTheme="minorHAnsi"/>
          <w:sz w:val="18"/>
        </w:rPr>
        <w:t>China is now ready and should move without delay in a manner and magnitude that is sufficiently reflective of underlying market conditions</w:t>
      </w:r>
      <w:r w:rsidRPr="009A4C09">
        <w:rPr>
          <w:sz w:val="18"/>
        </w:rPr>
        <w:t>.</w:t>
      </w:r>
    </w:p>
    <w:p w14:paraId="491A9DAA" w14:textId="77777777" w:rsidR="005C0388" w:rsidRDefault="005C0388" w:rsidP="00912F44"/>
    <w:p w14:paraId="78163BDA" w14:textId="0C77C870" w:rsidR="005C0388" w:rsidRDefault="005C0388" w:rsidP="00577A47">
      <w:pPr>
        <w:pStyle w:val="Style3"/>
      </w:pPr>
      <w:r>
        <w:t xml:space="preserve">U.S. political and economic pressure leverages China </w:t>
      </w:r>
    </w:p>
    <w:p w14:paraId="08032531" w14:textId="77777777" w:rsidR="005C0388" w:rsidRDefault="005C0388" w:rsidP="005C0388">
      <w:pPr>
        <w:pStyle w:val="Style3"/>
      </w:pPr>
      <w:proofErr w:type="spellStart"/>
      <w:r>
        <w:t>Blecker</w:t>
      </w:r>
      <w:proofErr w:type="spellEnd"/>
      <w:r>
        <w:t xml:space="preserve"> ‘03</w:t>
      </w:r>
    </w:p>
    <w:p w14:paraId="7BB67A2D" w14:textId="77777777" w:rsidR="005C0388" w:rsidRDefault="005C0388" w:rsidP="005C0388">
      <w:pPr>
        <w:ind w:left="720"/>
      </w:pPr>
      <w:r>
        <w:t xml:space="preserve">(Robert A., Prof Economics – </w:t>
      </w:r>
      <w:smartTag w:uri="urn:schemas-microsoft-com:office:smarttags" w:element="place">
        <w:smartTag w:uri="urn:schemas-microsoft-com:office:smarttags" w:element="PlaceName">
          <w:r>
            <w:t>American</w:t>
          </w:r>
        </w:smartTag>
        <w:r>
          <w:t xml:space="preserve"> </w:t>
        </w:r>
        <w:smartTag w:uri="urn:schemas-microsoft-com:office:smarttags" w:element="PlaceType">
          <w:r>
            <w:t>University</w:t>
          </w:r>
        </w:smartTag>
      </w:smartTag>
      <w:r>
        <w:t xml:space="preserve">, The Benefits of a Lower Dollar, Economic Policy Institute Briefing Paper, May, </w:t>
      </w:r>
      <w:r w:rsidRPr="005061B5">
        <w:t>http://www.epi.org/briefingpapers/lowerdollar/may03bp_lowerdollar.pdf</w:t>
      </w:r>
      <w:r>
        <w:t>)</w:t>
      </w:r>
    </w:p>
    <w:p w14:paraId="227A0517" w14:textId="77777777" w:rsidR="005C0388" w:rsidRDefault="005C0388" w:rsidP="005C0388">
      <w:pPr>
        <w:autoSpaceDE w:val="0"/>
        <w:autoSpaceDN w:val="0"/>
        <w:adjustRightInd w:val="0"/>
        <w:rPr>
          <w:sz w:val="18"/>
        </w:rPr>
      </w:pPr>
      <w:r w:rsidRPr="00702C51">
        <w:rPr>
          <w:sz w:val="18"/>
        </w:rPr>
        <w:t xml:space="preserve">The appropriateness of pushing for countries with pegged or managed exchange rates to revalue their currencies upward depends on their economic conditions. Those countries that have recently been through financial crises and have depressed domestic economies (e.g., </w:t>
      </w:r>
      <w:smartTag w:uri="urn:schemas-microsoft-com:office:smarttags" w:element="country-region">
        <w:r w:rsidRPr="00702C51">
          <w:rPr>
            <w:sz w:val="18"/>
          </w:rPr>
          <w:t>Argentina</w:t>
        </w:r>
      </w:smartTag>
      <w:r w:rsidRPr="00702C51">
        <w:rPr>
          <w:sz w:val="18"/>
        </w:rPr>
        <w:t xml:space="preserve"> and </w:t>
      </w:r>
      <w:smartTag w:uri="urn:schemas-microsoft-com:office:smarttags" w:element="place">
        <w:smartTag w:uri="urn:schemas-microsoft-com:office:smarttags" w:element="country-region">
          <w:r w:rsidRPr="00702C51">
            <w:rPr>
              <w:sz w:val="18"/>
            </w:rPr>
            <w:t>Brazil</w:t>
          </w:r>
        </w:smartTag>
      </w:smartTag>
      <w:r w:rsidRPr="00702C51">
        <w:rPr>
          <w:sz w:val="18"/>
        </w:rPr>
        <w:t xml:space="preserve">) should not be pressured to revalue their currencies, and would probably be unable to do so anyway. On the other hand, those </w:t>
      </w:r>
      <w:r w:rsidRPr="00702C51">
        <w:rPr>
          <w:rStyle w:val="Style4Char"/>
          <w:rFonts w:eastAsiaTheme="minorHAnsi"/>
          <w:sz w:val="18"/>
        </w:rPr>
        <w:t xml:space="preserve">countries that are accumulating large amounts of reserves in order to artificially undervalue their currencies, such as </w:t>
      </w:r>
      <w:smartTag w:uri="urn:schemas-microsoft-com:office:smarttags" w:element="place">
        <w:smartTag w:uri="urn:schemas-microsoft-com:office:smarttags" w:element="country-region">
          <w:r w:rsidRPr="00702C51">
            <w:rPr>
              <w:rStyle w:val="Style4Char"/>
              <w:rFonts w:eastAsiaTheme="minorHAnsi"/>
              <w:sz w:val="18"/>
            </w:rPr>
            <w:t>China</w:t>
          </w:r>
        </w:smartTag>
      </w:smartTag>
      <w:r w:rsidRPr="00702C51">
        <w:rPr>
          <w:rStyle w:val="Style4Char"/>
          <w:rFonts w:eastAsiaTheme="minorHAnsi"/>
          <w:sz w:val="18"/>
        </w:rPr>
        <w:t xml:space="preserve"> </w:t>
      </w:r>
      <w:r w:rsidRPr="00702C51">
        <w:rPr>
          <w:sz w:val="18"/>
        </w:rPr>
        <w:t xml:space="preserve">and the other Asian countries shown in Table 1, </w:t>
      </w:r>
      <w:r w:rsidRPr="00702C51">
        <w:rPr>
          <w:rStyle w:val="Style4Char"/>
          <w:rFonts w:eastAsiaTheme="minorHAnsi"/>
          <w:sz w:val="18"/>
        </w:rPr>
        <w:t>should be pressured to abandon such policies and allow their currencies to appreciate to market equilibrium levels.</w:t>
      </w:r>
      <w:r w:rsidRPr="00702C51">
        <w:rPr>
          <w:sz w:val="18"/>
        </w:rPr>
        <w:t xml:space="preserve"> </w:t>
      </w:r>
      <w:r w:rsidRPr="00702C51">
        <w:rPr>
          <w:rStyle w:val="Style4Char"/>
          <w:rFonts w:eastAsiaTheme="minorHAnsi"/>
          <w:sz w:val="18"/>
        </w:rPr>
        <w:t>The</w:t>
      </w:r>
      <w:r w:rsidRPr="00702C51">
        <w:rPr>
          <w:sz w:val="18"/>
        </w:rPr>
        <w:t xml:space="preserve"> </w:t>
      </w:r>
      <w:smartTag w:uri="urn:schemas-microsoft-com:office:smarttags" w:element="place">
        <w:smartTag w:uri="urn:schemas-microsoft-com:office:smarttags" w:element="country-region">
          <w:r w:rsidRPr="00702C51">
            <w:rPr>
              <w:rStyle w:val="Style4Char"/>
              <w:rFonts w:eastAsiaTheme="minorHAnsi"/>
              <w:sz w:val="18"/>
              <w:bdr w:val="single" w:sz="4" w:space="0" w:color="auto"/>
            </w:rPr>
            <w:t>U</w:t>
          </w:r>
          <w:r w:rsidRPr="00702C51">
            <w:rPr>
              <w:sz w:val="18"/>
            </w:rPr>
            <w:t xml:space="preserve">nited </w:t>
          </w:r>
          <w:r w:rsidRPr="00702C51">
            <w:rPr>
              <w:rStyle w:val="Style4Char"/>
              <w:rFonts w:eastAsiaTheme="minorHAnsi"/>
              <w:sz w:val="18"/>
              <w:bdr w:val="single" w:sz="4" w:space="0" w:color="auto"/>
            </w:rPr>
            <w:t>S</w:t>
          </w:r>
          <w:r w:rsidRPr="00702C51">
            <w:rPr>
              <w:sz w:val="18"/>
            </w:rPr>
            <w:t>tates</w:t>
          </w:r>
        </w:smartTag>
      </w:smartTag>
      <w:r w:rsidRPr="00702C51">
        <w:rPr>
          <w:sz w:val="18"/>
        </w:rPr>
        <w:t xml:space="preserve"> </w:t>
      </w:r>
      <w:r w:rsidRPr="00702C51">
        <w:rPr>
          <w:rStyle w:val="Style4Char"/>
          <w:rFonts w:eastAsiaTheme="minorHAnsi"/>
          <w:sz w:val="18"/>
        </w:rPr>
        <w:t xml:space="preserve">can use its </w:t>
      </w:r>
      <w:r w:rsidRPr="00491E90">
        <w:rPr>
          <w:rStyle w:val="Style4Char"/>
          <w:rFonts w:eastAsiaTheme="minorHAnsi"/>
          <w:b/>
          <w:sz w:val="18"/>
        </w:rPr>
        <w:t>political leverage</w:t>
      </w:r>
      <w:r w:rsidRPr="00702C51">
        <w:rPr>
          <w:rStyle w:val="Style4Char"/>
          <w:rFonts w:eastAsiaTheme="minorHAnsi"/>
          <w:sz w:val="18"/>
        </w:rPr>
        <w:t xml:space="preserve"> to pressure such countries to stop manipulating their exchange rates</w:t>
      </w:r>
      <w:r w:rsidRPr="00EA1E1C">
        <w:rPr>
          <w:rStyle w:val="Style4Char"/>
          <w:rFonts w:eastAsiaTheme="minorHAnsi"/>
          <w:sz w:val="18"/>
        </w:rPr>
        <w:t>.</w:t>
      </w:r>
      <w:r w:rsidRPr="00EA1E1C">
        <w:rPr>
          <w:sz w:val="18"/>
          <w:u w:val="single"/>
        </w:rPr>
        <w:t xml:space="preserve"> Specifically, support for future trade liberalization efforts and access to the </w:t>
      </w:r>
      <w:smartTag w:uri="urn:schemas-microsoft-com:office:smarttags" w:element="place">
        <w:smartTag w:uri="urn:schemas-microsoft-com:office:smarttags" w:element="country-region">
          <w:r w:rsidRPr="00EA1E1C">
            <w:rPr>
              <w:sz w:val="18"/>
              <w:u w:val="single"/>
            </w:rPr>
            <w:t>U.S.</w:t>
          </w:r>
        </w:smartTag>
      </w:smartTag>
      <w:r w:rsidRPr="00EA1E1C">
        <w:rPr>
          <w:sz w:val="18"/>
          <w:u w:val="single"/>
        </w:rPr>
        <w:t xml:space="preserve"> market should be linked to the establishment of exchange rates that allow for more balanced trade relationships</w:t>
      </w:r>
      <w:r w:rsidRPr="00702C51">
        <w:rPr>
          <w:sz w:val="18"/>
        </w:rPr>
        <w:t>. It was a mistake to negotiate so many trade liberalization agreements (such as NAFTA, the WTO, and China’s accession thereto) without paying attention to the need for keeping exchange rates at levels that prevent excessive trade imbalances; it is not too late to make sure that this need is addressed in future trade negotiations. The U.S. Treasury Secretary should also use his authority under the 1988 Trade Act to investigate currency manipulation by foreign governments and to negotiate with countries that are found to practice such manipulation.</w:t>
      </w:r>
    </w:p>
    <w:p w14:paraId="3E21F6D5" w14:textId="77777777" w:rsidR="005C0388" w:rsidRDefault="005C0388" w:rsidP="005C0388">
      <w:pPr>
        <w:autoSpaceDE w:val="0"/>
        <w:autoSpaceDN w:val="0"/>
        <w:adjustRightInd w:val="0"/>
        <w:rPr>
          <w:sz w:val="18"/>
        </w:rPr>
      </w:pPr>
    </w:p>
    <w:p w14:paraId="03A59B1E" w14:textId="2C687A65" w:rsidR="005C0388" w:rsidRDefault="005C0388" w:rsidP="005C0388">
      <w:pPr>
        <w:pStyle w:val="Style3"/>
      </w:pPr>
      <w:r>
        <w:t>U.S. pressure empirically effective</w:t>
      </w:r>
    </w:p>
    <w:p w14:paraId="033C75C4" w14:textId="77777777" w:rsidR="005C0388" w:rsidRDefault="005C0388" w:rsidP="005C0388">
      <w:pPr>
        <w:pStyle w:val="Style3"/>
      </w:pPr>
      <w:r>
        <w:t>Jovanovich ‘05</w:t>
      </w:r>
    </w:p>
    <w:p w14:paraId="417E8598" w14:textId="77777777" w:rsidR="005C0388" w:rsidRDefault="005C0388" w:rsidP="005C0388">
      <w:r>
        <w:tab/>
        <w:t xml:space="preserve">(Ray W., Chief Investment Officer - </w:t>
      </w:r>
      <w:smartTag w:uri="urn:schemas-microsoft-com:office:smarttags" w:element="place">
        <w:r>
          <w:t>Asia</w:t>
        </w:r>
      </w:smartTag>
      <w:r>
        <w:t xml:space="preserve"> of Credit </w:t>
      </w:r>
      <w:proofErr w:type="spellStart"/>
      <w:r>
        <w:t>Agricole</w:t>
      </w:r>
      <w:proofErr w:type="spellEnd"/>
      <w:r>
        <w:t xml:space="preserve"> Asset Management, New Straits Times, 7-29)</w:t>
      </w:r>
    </w:p>
    <w:p w14:paraId="2DD7E433" w14:textId="77777777" w:rsidR="005C0388" w:rsidRDefault="005C0388" w:rsidP="005C0388">
      <w:pPr>
        <w:rPr>
          <w:rStyle w:val="term"/>
          <w:sz w:val="18"/>
        </w:rPr>
      </w:pPr>
      <w:smartTag w:uri="urn:schemas-microsoft-com:office:smarttags" w:element="place">
        <w:smartTag w:uri="urn:schemas-microsoft-com:office:smarttags" w:element="country-region">
          <w:r w:rsidRPr="0018438C">
            <w:rPr>
              <w:rStyle w:val="Style4Char"/>
              <w:rFonts w:eastAsiaTheme="minorHAnsi"/>
              <w:sz w:val="18"/>
            </w:rPr>
            <w:t>China</w:t>
          </w:r>
        </w:smartTag>
      </w:smartTag>
      <w:r w:rsidRPr="0018438C">
        <w:rPr>
          <w:rStyle w:val="Style4Char"/>
          <w:rFonts w:eastAsiaTheme="minorHAnsi"/>
          <w:sz w:val="18"/>
        </w:rPr>
        <w:t>'s move to de-peg the yuan marks an important</w:t>
      </w:r>
      <w:r w:rsidRPr="0018438C">
        <w:rPr>
          <w:sz w:val="18"/>
        </w:rPr>
        <w:t xml:space="preserve"> historical </w:t>
      </w:r>
      <w:r w:rsidRPr="0018438C">
        <w:rPr>
          <w:rStyle w:val="Style4Char"/>
          <w:rFonts w:eastAsiaTheme="minorHAnsi"/>
          <w:sz w:val="18"/>
        </w:rPr>
        <w:t>milestone</w:t>
      </w:r>
      <w:r w:rsidRPr="0018438C">
        <w:rPr>
          <w:sz w:val="18"/>
        </w:rPr>
        <w:t xml:space="preserve"> in the country's financial architecture, but it will also introduce a number of new challenges to the economy, writes RAY W. JOVANOVICH.  UNDOUBTEDLY</w:t>
      </w:r>
      <w:r w:rsidRPr="0018438C">
        <w:rPr>
          <w:rStyle w:val="Style4Char"/>
          <w:rFonts w:eastAsiaTheme="minorHAnsi"/>
          <w:sz w:val="18"/>
        </w:rPr>
        <w:t>, the yuan decision was entirely a political move by the Chinese Government rather than an economic one.</w:t>
      </w:r>
      <w:r w:rsidRPr="0018438C">
        <w:rPr>
          <w:sz w:val="18"/>
        </w:rPr>
        <w:t xml:space="preserve"> The point has been argued for some time that </w:t>
      </w:r>
      <w:r w:rsidRPr="0018438C">
        <w:rPr>
          <w:rStyle w:val="Style4Char"/>
          <w:rFonts w:eastAsiaTheme="minorHAnsi"/>
          <w:sz w:val="18"/>
        </w:rPr>
        <w:t xml:space="preserve">there exists a </w:t>
      </w:r>
      <w:r w:rsidRPr="0018438C">
        <w:rPr>
          <w:rStyle w:val="Style4Char"/>
          <w:rFonts w:eastAsiaTheme="minorHAnsi"/>
          <w:b/>
          <w:sz w:val="18"/>
        </w:rPr>
        <w:t>vital political dimension</w:t>
      </w:r>
      <w:r w:rsidRPr="0018438C">
        <w:rPr>
          <w:rStyle w:val="Style4Char"/>
          <w:rFonts w:eastAsiaTheme="minorHAnsi"/>
          <w:sz w:val="18"/>
        </w:rPr>
        <w:t xml:space="preserve"> in the yuan </w:t>
      </w:r>
      <w:r w:rsidRPr="0018438C">
        <w:rPr>
          <w:rStyle w:val="Style4Char"/>
          <w:rFonts w:eastAsiaTheme="minorHAnsi"/>
          <w:b/>
          <w:sz w:val="18"/>
        </w:rPr>
        <w:t>calculus</w:t>
      </w:r>
      <w:r w:rsidRPr="0018438C">
        <w:rPr>
          <w:sz w:val="18"/>
        </w:rPr>
        <w:t xml:space="preserve">. </w:t>
      </w:r>
      <w:r w:rsidRPr="0018438C">
        <w:rPr>
          <w:rStyle w:val="Style4Char"/>
          <w:rFonts w:eastAsiaTheme="minorHAnsi"/>
          <w:sz w:val="18"/>
        </w:rPr>
        <w:t xml:space="preserve">The leadership in </w:t>
      </w:r>
      <w:smartTag w:uri="urn:schemas-microsoft-com:office:smarttags" w:element="City">
        <w:r w:rsidRPr="0018438C">
          <w:rPr>
            <w:rStyle w:val="Style4Char"/>
            <w:rFonts w:eastAsiaTheme="minorHAnsi"/>
            <w:sz w:val="18"/>
          </w:rPr>
          <w:t>Beijing</w:t>
        </w:r>
      </w:smartTag>
      <w:r w:rsidRPr="0018438C">
        <w:rPr>
          <w:rStyle w:val="Style4Char"/>
          <w:rFonts w:eastAsiaTheme="minorHAnsi"/>
          <w:sz w:val="18"/>
        </w:rPr>
        <w:t xml:space="preserve"> is most astute and they obviously concluded that this was the time </w:t>
      </w:r>
      <w:r w:rsidRPr="0018438C">
        <w:rPr>
          <w:rStyle w:val="Style4Char"/>
          <w:rFonts w:eastAsiaTheme="minorHAnsi"/>
          <w:b/>
          <w:sz w:val="18"/>
        </w:rPr>
        <w:t>to address the</w:t>
      </w:r>
      <w:r w:rsidRPr="0018438C">
        <w:rPr>
          <w:sz w:val="18"/>
        </w:rPr>
        <w:t xml:space="preserve"> concerns and </w:t>
      </w:r>
      <w:r w:rsidRPr="0018438C">
        <w:rPr>
          <w:rStyle w:val="Style4Char"/>
          <w:rFonts w:eastAsiaTheme="minorHAnsi"/>
          <w:b/>
          <w:sz w:val="18"/>
        </w:rPr>
        <w:t>pressures</w:t>
      </w:r>
      <w:r w:rsidRPr="0018438C">
        <w:rPr>
          <w:rStyle w:val="Style4Char"/>
          <w:rFonts w:eastAsiaTheme="minorHAnsi"/>
          <w:sz w:val="18"/>
        </w:rPr>
        <w:t xml:space="preserve"> administered from Capitol Hill in </w:t>
      </w:r>
      <w:smartTag w:uri="urn:schemas-microsoft-com:office:smarttags" w:element="place">
        <w:smartTag w:uri="urn:schemas-microsoft-com:office:smarttags" w:element="State">
          <w:r w:rsidRPr="0018438C">
            <w:rPr>
              <w:rStyle w:val="Style4Char"/>
              <w:rFonts w:eastAsiaTheme="minorHAnsi"/>
              <w:sz w:val="18"/>
            </w:rPr>
            <w:t>Washington</w:t>
          </w:r>
        </w:smartTag>
      </w:smartTag>
      <w:r w:rsidRPr="0018438C">
        <w:rPr>
          <w:rStyle w:val="term"/>
          <w:sz w:val="18"/>
        </w:rPr>
        <w:t>.</w:t>
      </w:r>
    </w:p>
    <w:p w14:paraId="4E5A4A0C" w14:textId="77777777" w:rsidR="005C0388" w:rsidRDefault="005C0388" w:rsidP="005C0388">
      <w:pPr>
        <w:rPr>
          <w:rStyle w:val="term"/>
          <w:sz w:val="18"/>
        </w:rPr>
      </w:pPr>
    </w:p>
    <w:p w14:paraId="0328B4D2" w14:textId="6A51249C" w:rsidR="005C0388" w:rsidRDefault="005C0388" w:rsidP="005C0388">
      <w:pPr>
        <w:pStyle w:val="Style3"/>
      </w:pPr>
      <w:r>
        <w:t>China will respond to U.S. pressure to maintain strong relations</w:t>
      </w:r>
    </w:p>
    <w:p w14:paraId="4BAD8114" w14:textId="77777777" w:rsidR="005C0388" w:rsidRDefault="005C0388" w:rsidP="005C0388">
      <w:pPr>
        <w:pStyle w:val="Style3"/>
      </w:pPr>
      <w:r>
        <w:t>NPR ‘05</w:t>
      </w:r>
    </w:p>
    <w:p w14:paraId="5A3DBD39" w14:textId="77777777" w:rsidR="005C0388" w:rsidRDefault="005C0388" w:rsidP="005C0388">
      <w:r>
        <w:tab/>
        <w:t>(National Public Radio, 7-21, Lexis)</w:t>
      </w:r>
    </w:p>
    <w:p w14:paraId="0D912633" w14:textId="77777777" w:rsidR="005C0388" w:rsidRDefault="005C0388" w:rsidP="005C0388">
      <w:pPr>
        <w:rPr>
          <w:sz w:val="18"/>
        </w:rPr>
      </w:pPr>
      <w:r w:rsidRPr="006B57C8">
        <w:rPr>
          <w:sz w:val="18"/>
        </w:rPr>
        <w:t xml:space="preserve">Today </w:t>
      </w:r>
      <w:smartTag w:uri="urn:schemas-microsoft-com:office:smarttags" w:element="country-region">
        <w:r w:rsidRPr="006B57C8">
          <w:rPr>
            <w:sz w:val="18"/>
          </w:rPr>
          <w:t>China</w:t>
        </w:r>
      </w:smartTag>
      <w:r w:rsidRPr="006B57C8">
        <w:rPr>
          <w:sz w:val="18"/>
        </w:rPr>
        <w:t xml:space="preserve"> did something the </w:t>
      </w:r>
      <w:smartTag w:uri="urn:schemas-microsoft-com:office:smarttags" w:element="place">
        <w:smartTag w:uri="urn:schemas-microsoft-com:office:smarttags" w:element="country-region">
          <w:r w:rsidRPr="006B57C8">
            <w:rPr>
              <w:sz w:val="18"/>
            </w:rPr>
            <w:t>US</w:t>
          </w:r>
        </w:smartTag>
      </w:smartTag>
      <w:r w:rsidRPr="006B57C8">
        <w:rPr>
          <w:sz w:val="18"/>
        </w:rPr>
        <w:t xml:space="preserve"> has been asking it to do for an awfully long time, sort of</w:t>
      </w:r>
      <w:r w:rsidRPr="006B57C8">
        <w:rPr>
          <w:rStyle w:val="Style4Char"/>
          <w:rFonts w:eastAsiaTheme="minorHAnsi"/>
          <w:sz w:val="18"/>
        </w:rPr>
        <w:t xml:space="preserve">. </w:t>
      </w:r>
      <w:smartTag w:uri="urn:schemas-microsoft-com:office:smarttags" w:element="place">
        <w:smartTag w:uri="urn:schemas-microsoft-com:office:smarttags" w:element="country-region">
          <w:r w:rsidRPr="006B57C8">
            <w:rPr>
              <w:rStyle w:val="Style4Char"/>
              <w:rFonts w:eastAsiaTheme="minorHAnsi"/>
              <w:sz w:val="18"/>
            </w:rPr>
            <w:t>China</w:t>
          </w:r>
        </w:smartTag>
      </w:smartTag>
      <w:r w:rsidRPr="006B57C8">
        <w:rPr>
          <w:rStyle w:val="Style4Char"/>
          <w:rFonts w:eastAsiaTheme="minorHAnsi"/>
          <w:sz w:val="18"/>
        </w:rPr>
        <w:t xml:space="preserve"> announced that it will no longer peg its currency to the US dollar</w:t>
      </w:r>
      <w:r w:rsidRPr="006B57C8">
        <w:rPr>
          <w:sz w:val="18"/>
        </w:rPr>
        <w:t xml:space="preserve">. Instead, the unit of currency, the yuan, will be allowed to float but only within very strict limits. The yuan was also revalued against the dollar today but by far less than the </w:t>
      </w:r>
      <w:smartTag w:uri="urn:schemas-microsoft-com:office:smarttags" w:element="place">
        <w:smartTag w:uri="urn:schemas-microsoft-com:office:smarttags" w:element="country-region">
          <w:r w:rsidRPr="006B57C8">
            <w:rPr>
              <w:sz w:val="18"/>
            </w:rPr>
            <w:t>US</w:t>
          </w:r>
        </w:smartTag>
      </w:smartTag>
      <w:r w:rsidRPr="006B57C8">
        <w:rPr>
          <w:sz w:val="18"/>
        </w:rPr>
        <w:t xml:space="preserve"> hoped. We have a pair of reports, beginning with NPR's Rob Gifford in </w:t>
      </w:r>
      <w:smartTag w:uri="urn:schemas-microsoft-com:office:smarttags" w:element="place">
        <w:smartTag w:uri="urn:schemas-microsoft-com:office:smarttags" w:element="City">
          <w:r w:rsidRPr="006B57C8">
            <w:rPr>
              <w:sz w:val="18"/>
            </w:rPr>
            <w:t>Shanghai</w:t>
          </w:r>
        </w:smartTag>
      </w:smartTag>
      <w:r w:rsidRPr="006B57C8">
        <w:rPr>
          <w:sz w:val="18"/>
        </w:rPr>
        <w:t xml:space="preserve">. ROB GIFFORD reporting: The `Will they? Won't they?' saga of the last few months was resolved today when they did. The Chinese government announced on the evening news that its currency, the yuan, also known as the renminbi or people's money, has been strengthened effective immediately to a rate of 8.11 against the dollar. It has been pegged for more than a decade at 8.28. The announcement said that at the end of each day, the People's Bank of China will decide the rate for the following day, and the yuan will be allowed to trade within strict limits either side of that. Having been pegged for a decade solely to the dollar, </w:t>
      </w:r>
      <w:smartTag w:uri="urn:schemas-microsoft-com:office:smarttags" w:element="place">
        <w:smartTag w:uri="urn:schemas-microsoft-com:office:smarttags" w:element="City">
          <w:r w:rsidRPr="006B57C8">
            <w:rPr>
              <w:sz w:val="18"/>
            </w:rPr>
            <w:t>Beijing</w:t>
          </w:r>
        </w:smartTag>
      </w:smartTag>
      <w:r w:rsidRPr="006B57C8">
        <w:rPr>
          <w:sz w:val="18"/>
        </w:rPr>
        <w:t xml:space="preserve"> also announced that this new policy would apply against several other foreign </w:t>
      </w:r>
      <w:r w:rsidRPr="006B57C8">
        <w:rPr>
          <w:rStyle w:val="term"/>
          <w:sz w:val="18"/>
        </w:rPr>
        <w:t>currencies,</w:t>
      </w:r>
      <w:r w:rsidRPr="006B57C8">
        <w:rPr>
          <w:sz w:val="18"/>
        </w:rPr>
        <w:t xml:space="preserve"> giving it some extra flexibility. Joseph Cheng of City University in Hong Kong says </w:t>
      </w:r>
      <w:r w:rsidRPr="006B57C8">
        <w:rPr>
          <w:rStyle w:val="Style4Char"/>
          <w:rFonts w:eastAsiaTheme="minorHAnsi"/>
          <w:sz w:val="18"/>
        </w:rPr>
        <w:t>although Beijing doesn't want to be seen to be bowing to foreign pressure, it knows a relatively smooth relationship with Washington is crucial to its continued growth.</w:t>
      </w:r>
      <w:r w:rsidRPr="006B57C8">
        <w:rPr>
          <w:sz w:val="18"/>
        </w:rPr>
        <w:t xml:space="preserve"> Mr. JOSEPH CHENG (</w:t>
      </w:r>
      <w:smartTag w:uri="urn:schemas-microsoft-com:office:smarttags" w:element="PlaceType">
        <w:r w:rsidRPr="006B57C8">
          <w:rPr>
            <w:sz w:val="18"/>
          </w:rPr>
          <w:t>City</w:t>
        </w:r>
      </w:smartTag>
      <w:r w:rsidRPr="006B57C8">
        <w:rPr>
          <w:sz w:val="18"/>
        </w:rPr>
        <w:t xml:space="preserve"> </w:t>
      </w:r>
      <w:smartTag w:uri="urn:schemas-microsoft-com:office:smarttags" w:element="PlaceType">
        <w:r w:rsidRPr="006B57C8">
          <w:rPr>
            <w:sz w:val="18"/>
          </w:rPr>
          <w:t>University</w:t>
        </w:r>
      </w:smartTag>
      <w:r w:rsidRPr="006B57C8">
        <w:rPr>
          <w:sz w:val="18"/>
        </w:rPr>
        <w:t xml:space="preserve">): </w:t>
      </w:r>
      <w:r w:rsidRPr="006B57C8">
        <w:rPr>
          <w:rStyle w:val="Style4Char"/>
          <w:rFonts w:eastAsiaTheme="minorHAnsi"/>
          <w:sz w:val="18"/>
        </w:rPr>
        <w:t xml:space="preserve">It demonstrates that the Chinese authorities are eager to maintain a good relationship with the </w:t>
      </w:r>
      <w:smartTag w:uri="urn:schemas-microsoft-com:office:smarttags" w:element="place">
        <w:smartTag w:uri="urn:schemas-microsoft-com:office:smarttags" w:element="country-region">
          <w:r w:rsidRPr="006B57C8">
            <w:rPr>
              <w:rStyle w:val="Style4Char"/>
              <w:rFonts w:eastAsiaTheme="minorHAnsi"/>
              <w:sz w:val="18"/>
              <w:bdr w:val="single" w:sz="4" w:space="0" w:color="auto"/>
            </w:rPr>
            <w:t>U</w:t>
          </w:r>
          <w:r w:rsidRPr="006B57C8">
            <w:rPr>
              <w:rStyle w:val="term"/>
              <w:sz w:val="18"/>
            </w:rPr>
            <w:t xml:space="preserve">nited </w:t>
          </w:r>
          <w:r w:rsidRPr="006B57C8">
            <w:rPr>
              <w:rStyle w:val="Style4Char"/>
              <w:rFonts w:eastAsiaTheme="minorHAnsi"/>
              <w:sz w:val="18"/>
              <w:bdr w:val="single" w:sz="4" w:space="0" w:color="auto"/>
            </w:rPr>
            <w:t>S</w:t>
          </w:r>
          <w:r w:rsidRPr="006B57C8">
            <w:rPr>
              <w:rStyle w:val="term"/>
              <w:sz w:val="18"/>
            </w:rPr>
            <w:t>tates</w:t>
          </w:r>
        </w:smartTag>
      </w:smartTag>
      <w:r w:rsidRPr="006B57C8">
        <w:rPr>
          <w:rStyle w:val="term"/>
          <w:sz w:val="18"/>
        </w:rPr>
        <w:t>,</w:t>
      </w:r>
      <w:r w:rsidRPr="006B57C8">
        <w:rPr>
          <w:sz w:val="18"/>
        </w:rPr>
        <w:t xml:space="preserve"> </w:t>
      </w:r>
      <w:r w:rsidRPr="006B57C8">
        <w:rPr>
          <w:rStyle w:val="Style4Char"/>
          <w:rFonts w:eastAsiaTheme="minorHAnsi"/>
          <w:sz w:val="18"/>
        </w:rPr>
        <w:t xml:space="preserve">it values this bilateral relationship, and it is </w:t>
      </w:r>
      <w:r w:rsidRPr="006B57C8">
        <w:rPr>
          <w:rStyle w:val="Style4Char"/>
          <w:rFonts w:eastAsiaTheme="minorHAnsi"/>
          <w:b/>
          <w:sz w:val="18"/>
        </w:rPr>
        <w:t>ready to make concessions</w:t>
      </w:r>
      <w:r w:rsidRPr="006B57C8">
        <w:rPr>
          <w:sz w:val="18"/>
        </w:rPr>
        <w:t>.</w:t>
      </w:r>
    </w:p>
    <w:p w14:paraId="1D1F51BC" w14:textId="77777777" w:rsidR="005C0388" w:rsidRDefault="005C0388" w:rsidP="00912F44"/>
    <w:p w14:paraId="256F05D6" w14:textId="286BA1A4" w:rsidR="002852C1" w:rsidRDefault="002852C1" w:rsidP="002852C1">
      <w:pPr>
        <w:pStyle w:val="Style3"/>
      </w:pPr>
      <w:r>
        <w:t xml:space="preserve">Pressure solves – huge deficit gives the U.S. leverage to force Chinese </w:t>
      </w:r>
      <w:r w:rsidR="00206444">
        <w:t xml:space="preserve">capitulation </w:t>
      </w:r>
    </w:p>
    <w:p w14:paraId="2F3FBB16" w14:textId="77777777" w:rsidR="002852C1" w:rsidRDefault="002852C1" w:rsidP="002852C1">
      <w:pPr>
        <w:pStyle w:val="Style3"/>
      </w:pPr>
      <w:r>
        <w:t>Stokes ‘03</w:t>
      </w:r>
    </w:p>
    <w:p w14:paraId="3AF8F463" w14:textId="77777777" w:rsidR="002852C1" w:rsidRDefault="002852C1" w:rsidP="002852C1">
      <w:r>
        <w:tab/>
        <w:t>(Bruce, Council on Foreign Relations, National Journal, 10-4, Lexis)</w:t>
      </w:r>
    </w:p>
    <w:p w14:paraId="7BC4590C" w14:textId="77777777" w:rsidR="002852C1" w:rsidRDefault="002852C1" w:rsidP="002852C1">
      <w:pPr>
        <w:rPr>
          <w:sz w:val="18"/>
        </w:rPr>
      </w:pPr>
      <w:r w:rsidRPr="00DB12F2">
        <w:rPr>
          <w:sz w:val="18"/>
        </w:rPr>
        <w:t xml:space="preserve">* </w:t>
      </w:r>
      <w:r w:rsidRPr="00DB12F2">
        <w:rPr>
          <w:rStyle w:val="Style4Char"/>
          <w:rFonts w:eastAsiaTheme="minorHAnsi"/>
          <w:b/>
          <w:sz w:val="18"/>
        </w:rPr>
        <w:t>Myth</w:t>
      </w:r>
      <w:r w:rsidRPr="00DB12F2">
        <w:rPr>
          <w:sz w:val="18"/>
        </w:rPr>
        <w:t xml:space="preserve"> Two: </w:t>
      </w:r>
      <w:r w:rsidRPr="00DB12F2">
        <w:rPr>
          <w:rStyle w:val="Style4Char"/>
          <w:rFonts w:eastAsiaTheme="minorHAnsi"/>
          <w:sz w:val="18"/>
        </w:rPr>
        <w:t xml:space="preserve">Pressure on </w:t>
      </w:r>
      <w:smartTag w:uri="urn:schemas-microsoft-com:office:smarttags" w:element="place">
        <w:smartTag w:uri="urn:schemas-microsoft-com:office:smarttags" w:element="country-region">
          <w:r w:rsidRPr="00DB12F2">
            <w:rPr>
              <w:rStyle w:val="Style4Char"/>
              <w:rFonts w:eastAsiaTheme="minorHAnsi"/>
              <w:sz w:val="18"/>
            </w:rPr>
            <w:t>China</w:t>
          </w:r>
        </w:smartTag>
      </w:smartTag>
      <w:r w:rsidRPr="00DB12F2">
        <w:rPr>
          <w:rStyle w:val="Style4Char"/>
          <w:rFonts w:eastAsiaTheme="minorHAnsi"/>
          <w:sz w:val="18"/>
        </w:rPr>
        <w:t xml:space="preserve"> won't work </w:t>
      </w:r>
      <w:r w:rsidRPr="00DB12F2">
        <w:rPr>
          <w:sz w:val="18"/>
        </w:rPr>
        <w:t xml:space="preserve">anyway. </w:t>
      </w:r>
      <w:r w:rsidRPr="00DB12F2">
        <w:rPr>
          <w:sz w:val="18"/>
          <w:u w:val="single"/>
        </w:rPr>
        <w:t>To offset the renminbi's undervaluation</w:t>
      </w:r>
      <w:r w:rsidRPr="00DB12F2">
        <w:rPr>
          <w:sz w:val="18"/>
        </w:rPr>
        <w:t xml:space="preserve">, Sens. Charles </w:t>
      </w:r>
      <w:r w:rsidRPr="00DB12F2">
        <w:rPr>
          <w:sz w:val="18"/>
          <w:u w:val="single"/>
        </w:rPr>
        <w:t>Schumer</w:t>
      </w:r>
      <w:r w:rsidRPr="00DB12F2">
        <w:rPr>
          <w:sz w:val="18"/>
        </w:rPr>
        <w:t xml:space="preserve">, </w:t>
      </w:r>
      <w:r w:rsidRPr="00DB12F2">
        <w:rPr>
          <w:sz w:val="18"/>
        </w:rPr>
        <w:br/>
        <w:t xml:space="preserve">D-N.Y., </w:t>
      </w:r>
      <w:r w:rsidRPr="00DB12F2">
        <w:rPr>
          <w:sz w:val="18"/>
          <w:u w:val="single"/>
        </w:rPr>
        <w:t>and</w:t>
      </w:r>
      <w:r w:rsidRPr="00DB12F2">
        <w:rPr>
          <w:sz w:val="18"/>
        </w:rPr>
        <w:t xml:space="preserve"> Lindsey </w:t>
      </w:r>
      <w:r w:rsidRPr="00DB12F2">
        <w:rPr>
          <w:sz w:val="18"/>
          <w:u w:val="single"/>
        </w:rPr>
        <w:t>Graham</w:t>
      </w:r>
      <w:r w:rsidRPr="00DB12F2">
        <w:rPr>
          <w:sz w:val="18"/>
        </w:rPr>
        <w:t xml:space="preserve">, R-S.C., </w:t>
      </w:r>
      <w:r w:rsidRPr="00DB12F2">
        <w:rPr>
          <w:sz w:val="18"/>
          <w:u w:val="single"/>
        </w:rPr>
        <w:t>have proposed imposing a 27.5 percent tariff on Chinese goods</w:t>
      </w:r>
      <w:r w:rsidRPr="00DB12F2">
        <w:rPr>
          <w:sz w:val="18"/>
        </w:rPr>
        <w:t xml:space="preserve">. Rep. Don Manzullo, R-Ill., has called for an investigation of </w:t>
      </w:r>
      <w:smartTag w:uri="urn:schemas-microsoft-com:office:smarttags" w:element="country-region">
        <w:r w:rsidRPr="00DB12F2">
          <w:rPr>
            <w:sz w:val="18"/>
          </w:rPr>
          <w:t>China</w:t>
        </w:r>
      </w:smartTag>
      <w:r w:rsidRPr="00DB12F2">
        <w:rPr>
          <w:sz w:val="18"/>
        </w:rPr>
        <w:t xml:space="preserve">'s supposedly unfair trade practices; such an inquiry could lead to the </w:t>
      </w:r>
      <w:smartTag w:uri="urn:schemas-microsoft-com:office:smarttags" w:element="country-region">
        <w:r w:rsidRPr="00DB12F2">
          <w:rPr>
            <w:sz w:val="18"/>
          </w:rPr>
          <w:t>United States</w:t>
        </w:r>
      </w:smartTag>
      <w:r w:rsidRPr="00DB12F2">
        <w:rPr>
          <w:sz w:val="18"/>
        </w:rPr>
        <w:t xml:space="preserve">' bringing a case against </w:t>
      </w:r>
      <w:smartTag w:uri="urn:schemas-microsoft-com:office:smarttags" w:element="place">
        <w:smartTag w:uri="urn:schemas-microsoft-com:office:smarttags" w:element="country-region">
          <w:r w:rsidRPr="00DB12F2">
            <w:rPr>
              <w:sz w:val="18"/>
            </w:rPr>
            <w:t>China</w:t>
          </w:r>
        </w:smartTag>
      </w:smartTag>
      <w:r w:rsidRPr="00DB12F2">
        <w:rPr>
          <w:sz w:val="18"/>
        </w:rPr>
        <w:t xml:space="preserve"> at the World Trade Organization. Such proposals stand little chance in Congress or at the White House, in part because </w:t>
      </w:r>
      <w:r w:rsidRPr="00DB12F2">
        <w:rPr>
          <w:rStyle w:val="Style4Char"/>
          <w:rFonts w:eastAsiaTheme="minorHAnsi"/>
          <w:sz w:val="18"/>
        </w:rPr>
        <w:t>opponents contend</w:t>
      </w:r>
      <w:r w:rsidRPr="00DB12F2">
        <w:rPr>
          <w:sz w:val="18"/>
        </w:rPr>
        <w:t xml:space="preserve"> that such </w:t>
      </w:r>
      <w:r w:rsidRPr="00DB12F2">
        <w:rPr>
          <w:rStyle w:val="Style4Char"/>
          <w:rFonts w:eastAsiaTheme="minorHAnsi"/>
          <w:sz w:val="18"/>
        </w:rPr>
        <w:t>saber-rattling is</w:t>
      </w:r>
      <w:r w:rsidRPr="00DB12F2">
        <w:rPr>
          <w:sz w:val="18"/>
        </w:rPr>
        <w:t xml:space="preserve"> at worst </w:t>
      </w:r>
      <w:r w:rsidRPr="00DB12F2">
        <w:rPr>
          <w:rStyle w:val="Style4Char"/>
          <w:rFonts w:eastAsiaTheme="minorHAnsi"/>
          <w:sz w:val="18"/>
        </w:rPr>
        <w:t>counterproductive</w:t>
      </w:r>
      <w:r w:rsidRPr="00DB12F2">
        <w:rPr>
          <w:sz w:val="18"/>
        </w:rPr>
        <w:t xml:space="preserve"> and at best a waste of time. </w:t>
      </w:r>
      <w:r w:rsidRPr="00DB12F2">
        <w:rPr>
          <w:rStyle w:val="Style4Char"/>
          <w:rFonts w:eastAsiaTheme="minorHAnsi"/>
          <w:sz w:val="18"/>
        </w:rPr>
        <w:t>But is it? In</w:t>
      </w:r>
      <w:r w:rsidRPr="00DB12F2">
        <w:rPr>
          <w:sz w:val="18"/>
        </w:rPr>
        <w:t xml:space="preserve"> the 1980s, congressional pressure forced the Reagan administration to negotiate a voluntary-restraint agreement with </w:t>
      </w:r>
      <w:smartTag w:uri="urn:schemas-microsoft-com:office:smarttags" w:element="City">
        <w:r w:rsidRPr="00DB12F2">
          <w:rPr>
            <w:sz w:val="18"/>
          </w:rPr>
          <w:t>Tokyo</w:t>
        </w:r>
      </w:smartTag>
      <w:r w:rsidRPr="00DB12F2">
        <w:rPr>
          <w:sz w:val="18"/>
        </w:rPr>
        <w:t xml:space="preserve"> that capped the volume of Japanese cars shipped to the </w:t>
      </w:r>
      <w:smartTag w:uri="urn:schemas-microsoft-com:office:smarttags" w:element="place">
        <w:smartTag w:uri="urn:schemas-microsoft-com:office:smarttags" w:element="country-region">
          <w:r w:rsidRPr="00DB12F2">
            <w:rPr>
              <w:sz w:val="18"/>
            </w:rPr>
            <w:t>United States</w:t>
          </w:r>
        </w:smartTag>
      </w:smartTag>
      <w:r w:rsidRPr="00DB12F2">
        <w:rPr>
          <w:sz w:val="18"/>
        </w:rPr>
        <w:t xml:space="preserve">. </w:t>
      </w:r>
      <w:smartTag w:uri="urn:schemas-microsoft-com:office:smarttags" w:element="City">
        <w:r w:rsidRPr="00DB12F2">
          <w:rPr>
            <w:sz w:val="18"/>
          </w:rPr>
          <w:t>Toyota</w:t>
        </w:r>
      </w:smartTag>
      <w:r w:rsidRPr="00DB12F2">
        <w:rPr>
          <w:sz w:val="18"/>
        </w:rPr>
        <w:t xml:space="preserve"> then built a plant in </w:t>
      </w:r>
      <w:smartTag w:uri="urn:schemas-microsoft-com:office:smarttags" w:element="place">
        <w:smartTag w:uri="urn:schemas-microsoft-com:office:smarttags" w:element="State">
          <w:r w:rsidRPr="00DB12F2">
            <w:rPr>
              <w:sz w:val="18"/>
            </w:rPr>
            <w:t>Kentucky</w:t>
          </w:r>
        </w:smartTag>
      </w:smartTag>
      <w:r w:rsidRPr="00DB12F2">
        <w:rPr>
          <w:sz w:val="18"/>
        </w:rPr>
        <w:t>, creating jobs for Americans. Other Japanese</w:t>
      </w:r>
      <w:r>
        <w:rPr>
          <w:sz w:val="18"/>
        </w:rPr>
        <w:t xml:space="preserve"> </w:t>
      </w:r>
      <w:r w:rsidRPr="00DB12F2">
        <w:rPr>
          <w:sz w:val="18"/>
        </w:rPr>
        <w:t xml:space="preserve">manufacturers soon followed suit. </w:t>
      </w:r>
      <w:smartTag w:uri="urn:schemas-microsoft-com:office:smarttags" w:element="country-region">
        <w:r w:rsidRPr="00DB12F2">
          <w:rPr>
            <w:sz w:val="18"/>
          </w:rPr>
          <w:t>China</w:t>
        </w:r>
      </w:smartTag>
      <w:r w:rsidRPr="00DB12F2">
        <w:rPr>
          <w:sz w:val="18"/>
        </w:rPr>
        <w:t xml:space="preserve"> holds $181 billion worth of </w:t>
      </w:r>
      <w:smartTag w:uri="urn:schemas-microsoft-com:office:smarttags" w:element="country-region">
        <w:r w:rsidRPr="00DB12F2">
          <w:rPr>
            <w:sz w:val="18"/>
          </w:rPr>
          <w:t>U.S.</w:t>
        </w:r>
      </w:smartTag>
      <w:r w:rsidRPr="00DB12F2">
        <w:rPr>
          <w:sz w:val="18"/>
        </w:rPr>
        <w:t xml:space="preserve"> securities, yet has invested only $233 million in </w:t>
      </w:r>
      <w:smartTag w:uri="urn:schemas-microsoft-com:office:smarttags" w:element="place">
        <w:smartTag w:uri="urn:schemas-microsoft-com:office:smarttags" w:element="country-region">
          <w:r w:rsidRPr="00DB12F2">
            <w:rPr>
              <w:sz w:val="18"/>
            </w:rPr>
            <w:t>U.S.</w:t>
          </w:r>
        </w:smartTag>
      </w:smartTag>
      <w:r w:rsidRPr="00DB12F2">
        <w:rPr>
          <w:sz w:val="18"/>
        </w:rPr>
        <w:t xml:space="preserve"> companies and real estate. Isn't it in </w:t>
      </w:r>
      <w:smartTag w:uri="urn:schemas-microsoft-com:office:smarttags" w:element="country-region">
        <w:r w:rsidRPr="00DB12F2">
          <w:rPr>
            <w:sz w:val="18"/>
          </w:rPr>
          <w:t>America</w:t>
        </w:r>
      </w:smartTag>
      <w:r w:rsidRPr="00DB12F2">
        <w:rPr>
          <w:sz w:val="18"/>
        </w:rPr>
        <w:t xml:space="preserve">'s interest to encourage </w:t>
      </w:r>
      <w:smartTag w:uri="urn:schemas-microsoft-com:office:smarttags" w:element="country-region">
        <w:r w:rsidRPr="00DB12F2">
          <w:rPr>
            <w:sz w:val="18"/>
          </w:rPr>
          <w:t>China</w:t>
        </w:r>
      </w:smartTag>
      <w:r w:rsidRPr="00DB12F2">
        <w:rPr>
          <w:sz w:val="18"/>
        </w:rPr>
        <w:t xml:space="preserve"> to recycle more of its trade surplus with the </w:t>
      </w:r>
      <w:smartTag w:uri="urn:schemas-microsoft-com:office:smarttags" w:element="place">
        <w:smartTag w:uri="urn:schemas-microsoft-com:office:smarttags" w:element="country-region">
          <w:r w:rsidRPr="00DB12F2">
            <w:rPr>
              <w:sz w:val="18"/>
            </w:rPr>
            <w:t>United States</w:t>
          </w:r>
        </w:smartTag>
      </w:smartTag>
      <w:r w:rsidRPr="00DB12F2">
        <w:rPr>
          <w:sz w:val="18"/>
        </w:rPr>
        <w:t xml:space="preserve"> into more long-term, job-creating investment here? Moreover, </w:t>
      </w:r>
      <w:r w:rsidRPr="00DB12F2">
        <w:rPr>
          <w:rStyle w:val="Style4Char"/>
          <w:rFonts w:eastAsiaTheme="minorHAnsi"/>
          <w:sz w:val="18"/>
        </w:rPr>
        <w:t>history suggests that failure to take trade action creates even bigger problems down the road</w:t>
      </w:r>
      <w:r w:rsidRPr="00DB12F2">
        <w:rPr>
          <w:sz w:val="18"/>
        </w:rPr>
        <w:t xml:space="preserve">. A decade ago, </w:t>
      </w:r>
      <w:smartTag w:uri="urn:schemas-microsoft-com:office:smarttags" w:element="country-region">
        <w:r w:rsidRPr="00DB12F2">
          <w:rPr>
            <w:sz w:val="18"/>
          </w:rPr>
          <w:t>South Korea</w:t>
        </w:r>
      </w:smartTag>
      <w:r w:rsidRPr="00DB12F2">
        <w:rPr>
          <w:sz w:val="18"/>
        </w:rPr>
        <w:t xml:space="preserve"> sold 133,000 cars and light trucks in the </w:t>
      </w:r>
      <w:smartTag w:uri="urn:schemas-microsoft-com:office:smarttags" w:element="place">
        <w:smartTag w:uri="urn:schemas-microsoft-com:office:smarttags" w:element="country-region">
          <w:r w:rsidRPr="00DB12F2">
            <w:rPr>
              <w:sz w:val="18"/>
            </w:rPr>
            <w:t>United States</w:t>
          </w:r>
        </w:smartTag>
      </w:smartTag>
      <w:r w:rsidRPr="00DB12F2">
        <w:rPr>
          <w:sz w:val="18"/>
        </w:rPr>
        <w:t xml:space="preserve">, but bought only 3,800 American-made vehicles. The Big Three U.S. automakers cried foul, but to no avail. Last year, Korea exported 650,000 vehicles to the United States, a 389 percent increase in sales in a decade, and imported only 5,000 American cars and trucks, a mere 32 percent increase. </w:t>
      </w:r>
      <w:r w:rsidRPr="00DB12F2">
        <w:rPr>
          <w:rStyle w:val="Style4Char"/>
          <w:rFonts w:eastAsiaTheme="minorHAnsi"/>
          <w:sz w:val="18"/>
        </w:rPr>
        <w:t>Time doesn't necessarily solve problems. The</w:t>
      </w:r>
      <w:r w:rsidRPr="00DB12F2">
        <w:rPr>
          <w:sz w:val="18"/>
        </w:rPr>
        <w:t xml:space="preserve"> </w:t>
      </w:r>
      <w:smartTag w:uri="urn:schemas-microsoft-com:office:smarttags" w:element="country-region">
        <w:r w:rsidRPr="00DB12F2">
          <w:rPr>
            <w:rStyle w:val="Style4Char"/>
            <w:rFonts w:eastAsiaTheme="minorHAnsi"/>
            <w:sz w:val="18"/>
            <w:bdr w:val="single" w:sz="4" w:space="0" w:color="auto"/>
          </w:rPr>
          <w:t>U</w:t>
        </w:r>
        <w:r w:rsidRPr="00DB12F2">
          <w:rPr>
            <w:sz w:val="18"/>
          </w:rPr>
          <w:t xml:space="preserve">nited </w:t>
        </w:r>
        <w:r w:rsidRPr="00DB12F2">
          <w:rPr>
            <w:rStyle w:val="Style4Char"/>
            <w:rFonts w:eastAsiaTheme="minorHAnsi"/>
            <w:sz w:val="18"/>
            <w:bdr w:val="single" w:sz="4" w:space="0" w:color="auto"/>
          </w:rPr>
          <w:t>S</w:t>
        </w:r>
        <w:r w:rsidRPr="00DB12F2">
          <w:rPr>
            <w:sz w:val="18"/>
          </w:rPr>
          <w:t>tates</w:t>
        </w:r>
      </w:smartTag>
      <w:r w:rsidRPr="00DB12F2">
        <w:rPr>
          <w:sz w:val="18"/>
        </w:rPr>
        <w:t xml:space="preserve"> </w:t>
      </w:r>
      <w:r w:rsidRPr="00DB12F2">
        <w:rPr>
          <w:rStyle w:val="Style4Char"/>
          <w:rFonts w:eastAsiaTheme="minorHAnsi"/>
          <w:sz w:val="18"/>
        </w:rPr>
        <w:t xml:space="preserve">has the leverage with </w:t>
      </w:r>
      <w:smartTag w:uri="urn:schemas-microsoft-com:office:smarttags" w:element="place">
        <w:smartTag w:uri="urn:schemas-microsoft-com:office:smarttags" w:element="country-region">
          <w:r w:rsidRPr="00DB12F2">
            <w:rPr>
              <w:rStyle w:val="Style4Char"/>
              <w:rFonts w:eastAsiaTheme="minorHAnsi"/>
              <w:sz w:val="18"/>
            </w:rPr>
            <w:t>China</w:t>
          </w:r>
        </w:smartTag>
      </w:smartTag>
      <w:r w:rsidRPr="00DB12F2">
        <w:rPr>
          <w:rStyle w:val="Style4Char"/>
          <w:rFonts w:eastAsiaTheme="minorHAnsi"/>
          <w:sz w:val="18"/>
        </w:rPr>
        <w:t xml:space="preserve"> if it chooses to use it. About a third of the growth in </w:t>
      </w:r>
      <w:smartTag w:uri="urn:schemas-microsoft-com:office:smarttags" w:element="country-region">
        <w:r w:rsidRPr="00DB12F2">
          <w:rPr>
            <w:rStyle w:val="Style4Char"/>
            <w:rFonts w:eastAsiaTheme="minorHAnsi"/>
            <w:sz w:val="18"/>
          </w:rPr>
          <w:t>China</w:t>
        </w:r>
      </w:smartTag>
      <w:r w:rsidRPr="00DB12F2">
        <w:rPr>
          <w:rStyle w:val="Style4Char"/>
          <w:rFonts w:eastAsiaTheme="minorHAnsi"/>
          <w:sz w:val="18"/>
        </w:rPr>
        <w:t>'s economy last year can be attributed to its trade surplus with the</w:t>
      </w:r>
      <w:r w:rsidRPr="00DB12F2">
        <w:rPr>
          <w:sz w:val="18"/>
        </w:rPr>
        <w:t xml:space="preserve"> </w:t>
      </w:r>
      <w:smartTag w:uri="urn:schemas-microsoft-com:office:smarttags" w:element="place">
        <w:smartTag w:uri="urn:schemas-microsoft-com:office:smarttags" w:element="country-region">
          <w:r w:rsidRPr="00DB12F2">
            <w:rPr>
              <w:rStyle w:val="Style4Char"/>
              <w:rFonts w:eastAsiaTheme="minorHAnsi"/>
              <w:sz w:val="18"/>
              <w:bdr w:val="single" w:sz="4" w:space="0" w:color="auto"/>
            </w:rPr>
            <w:t>U</w:t>
          </w:r>
          <w:r w:rsidRPr="00DB12F2">
            <w:rPr>
              <w:sz w:val="18"/>
            </w:rPr>
            <w:t xml:space="preserve">nited </w:t>
          </w:r>
          <w:r w:rsidRPr="00DB12F2">
            <w:rPr>
              <w:rStyle w:val="Style4Char"/>
              <w:rFonts w:eastAsiaTheme="minorHAnsi"/>
              <w:sz w:val="18"/>
              <w:bdr w:val="single" w:sz="4" w:space="0" w:color="auto"/>
            </w:rPr>
            <w:t>S</w:t>
          </w:r>
          <w:r w:rsidRPr="00DB12F2">
            <w:rPr>
              <w:sz w:val="18"/>
            </w:rPr>
            <w:t>tates</w:t>
          </w:r>
        </w:smartTag>
      </w:smartTag>
      <w:r w:rsidRPr="00DB12F2">
        <w:rPr>
          <w:sz w:val="18"/>
        </w:rPr>
        <w:t>. "</w:t>
      </w:r>
      <w:r w:rsidRPr="00DB12F2">
        <w:rPr>
          <w:rStyle w:val="Style4Char"/>
          <w:rFonts w:eastAsiaTheme="minorHAnsi"/>
          <w:sz w:val="18"/>
        </w:rPr>
        <w:t>We are an important trading partner for them to irritate,"</w:t>
      </w:r>
      <w:r w:rsidRPr="00DB12F2">
        <w:rPr>
          <w:sz w:val="18"/>
        </w:rPr>
        <w:t xml:space="preserve"> noted Franklin J. </w:t>
      </w:r>
      <w:proofErr w:type="spellStart"/>
      <w:r w:rsidRPr="00DB12F2">
        <w:rPr>
          <w:sz w:val="18"/>
        </w:rPr>
        <w:t>Vargo</w:t>
      </w:r>
      <w:proofErr w:type="spellEnd"/>
      <w:r w:rsidRPr="00DB12F2">
        <w:rPr>
          <w:sz w:val="18"/>
        </w:rPr>
        <w:t>, the vice president for international economic affairs at the National Association of Manufacturers.</w:t>
      </w:r>
    </w:p>
    <w:p w14:paraId="36990E75" w14:textId="77777777" w:rsidR="002852C1" w:rsidRDefault="002852C1" w:rsidP="002852C1">
      <w:pPr>
        <w:rPr>
          <w:sz w:val="18"/>
        </w:rPr>
      </w:pPr>
    </w:p>
    <w:p w14:paraId="4423BCD1" w14:textId="51FAD953" w:rsidR="002852C1" w:rsidRPr="002852C1" w:rsidRDefault="002852C1" w:rsidP="002852C1">
      <w:pPr>
        <w:pStyle w:val="Style3"/>
      </w:pPr>
      <w:r>
        <w:t>External pressure is key to Chinese reform regardless of intentions</w:t>
      </w:r>
    </w:p>
    <w:p w14:paraId="2A0F7FB5" w14:textId="77777777" w:rsidR="002852C1" w:rsidRDefault="002852C1" w:rsidP="002852C1">
      <w:pPr>
        <w:pStyle w:val="Style3"/>
      </w:pPr>
      <w:smartTag w:uri="urn:schemas-microsoft-com:office:smarttags" w:element="place">
        <w:smartTag w:uri="urn:schemas-microsoft-com:office:smarttags" w:element="City">
          <w:r>
            <w:t>Sanford</w:t>
          </w:r>
        </w:smartTag>
      </w:smartTag>
      <w:r>
        <w:t xml:space="preserve"> ‘05</w:t>
      </w:r>
    </w:p>
    <w:p w14:paraId="2FA31E2B" w14:textId="77777777" w:rsidR="002852C1" w:rsidRPr="00A43CB7" w:rsidRDefault="002852C1" w:rsidP="002852C1">
      <w:pPr>
        <w:ind w:left="720"/>
      </w:pPr>
      <w:r w:rsidRPr="00A43CB7">
        <w:t>(Jonathon E., Specialist in International Political Economy</w:t>
      </w:r>
      <w:r>
        <w:t>,</w:t>
      </w:r>
      <w:r w:rsidRPr="00A43CB7">
        <w:t xml:space="preserve"> Foreign Affairs, Defense and Trade Division, China’s Currency: U.S. Options, </w:t>
      </w:r>
      <w:r>
        <w:t xml:space="preserve">CRS, </w:t>
      </w:r>
      <w:r w:rsidRPr="00A43CB7">
        <w:t>7-29, http://www.au.af.mil/au/awc/awcgate/crs/rl33018.pdf)</w:t>
      </w:r>
    </w:p>
    <w:p w14:paraId="1FC9222D" w14:textId="77777777" w:rsidR="002852C1" w:rsidRDefault="002852C1" w:rsidP="002852C1">
      <w:pPr>
        <w:rPr>
          <w:sz w:val="18"/>
        </w:rPr>
      </w:pPr>
      <w:r w:rsidRPr="00663087">
        <w:rPr>
          <w:sz w:val="18"/>
        </w:rPr>
        <w:t xml:space="preserve">Ironically, it is possible that some form of </w:t>
      </w:r>
      <w:r w:rsidRPr="00663087">
        <w:rPr>
          <w:rStyle w:val="Style4Char"/>
          <w:rFonts w:eastAsiaTheme="minorHAnsi"/>
          <w:sz w:val="18"/>
        </w:rPr>
        <w:t xml:space="preserve">pressure may be required to move </w:t>
      </w:r>
      <w:smartTag w:uri="urn:schemas-microsoft-com:office:smarttags" w:element="place">
        <w:smartTag w:uri="urn:schemas-microsoft-com:office:smarttags" w:element="country-region">
          <w:r w:rsidRPr="00663087">
            <w:rPr>
              <w:rStyle w:val="Style4Char"/>
              <w:rFonts w:eastAsiaTheme="minorHAnsi"/>
              <w:sz w:val="18"/>
            </w:rPr>
            <w:t>China</w:t>
          </w:r>
        </w:smartTag>
      </w:smartTag>
      <w:r w:rsidRPr="00663087">
        <w:rPr>
          <w:rStyle w:val="Style4Char"/>
          <w:rFonts w:eastAsiaTheme="minorHAnsi"/>
          <w:sz w:val="18"/>
        </w:rPr>
        <w:t xml:space="preserve"> forward on its plans for foreign exchange reform</w:t>
      </w:r>
      <w:r w:rsidRPr="00663087">
        <w:rPr>
          <w:sz w:val="18"/>
        </w:rPr>
        <w:t xml:space="preserve"> </w:t>
      </w:r>
      <w:r w:rsidRPr="005876CA">
        <w:rPr>
          <w:rStyle w:val="Style4Char"/>
          <w:rFonts w:eastAsiaTheme="minorHAnsi"/>
          <w:b/>
          <w:sz w:val="18"/>
        </w:rPr>
        <w:t>whether or not</w:t>
      </w:r>
      <w:r w:rsidRPr="00663087">
        <w:rPr>
          <w:rStyle w:val="Style4Char"/>
          <w:rFonts w:eastAsiaTheme="minorHAnsi"/>
          <w:sz w:val="18"/>
        </w:rPr>
        <w:t xml:space="preserve"> Chinese officials really want to reform</w:t>
      </w:r>
      <w:r w:rsidRPr="00663087">
        <w:rPr>
          <w:sz w:val="18"/>
        </w:rPr>
        <w:t xml:space="preserve">. If the recent announcements were made only to distract foreign critics and to sidestep contrary action by Congress or the IMF, </w:t>
      </w:r>
      <w:r w:rsidRPr="00663087">
        <w:rPr>
          <w:rStyle w:val="Style4Char"/>
          <w:rFonts w:eastAsiaTheme="minorHAnsi"/>
          <w:sz w:val="18"/>
        </w:rPr>
        <w:t>then a reduction in the amplitude of the pressure will be followed by a diminution in the pace of reforms</w:t>
      </w:r>
      <w:r w:rsidRPr="00663087">
        <w:rPr>
          <w:sz w:val="18"/>
        </w:rPr>
        <w:t xml:space="preserve">. On the other hand, </w:t>
      </w:r>
      <w:r w:rsidRPr="00663087">
        <w:rPr>
          <w:rStyle w:val="Style4Char"/>
          <w:rFonts w:eastAsiaTheme="minorHAnsi"/>
          <w:sz w:val="18"/>
        </w:rPr>
        <w:t>even if Chinese authorities want to move forward with</w:t>
      </w:r>
      <w:r w:rsidRPr="00663087">
        <w:rPr>
          <w:sz w:val="18"/>
        </w:rPr>
        <w:t xml:space="preserve"> their </w:t>
      </w:r>
      <w:r w:rsidRPr="00663087">
        <w:rPr>
          <w:rStyle w:val="Style4Char"/>
          <w:rFonts w:eastAsiaTheme="minorHAnsi"/>
          <w:sz w:val="18"/>
        </w:rPr>
        <w:t>reform</w:t>
      </w:r>
      <w:r w:rsidRPr="00663087">
        <w:rPr>
          <w:sz w:val="18"/>
        </w:rPr>
        <w:t xml:space="preserve"> program, </w:t>
      </w:r>
      <w:r w:rsidRPr="00663087">
        <w:rPr>
          <w:rStyle w:val="Style4Char"/>
          <w:rFonts w:eastAsiaTheme="minorHAnsi"/>
          <w:sz w:val="18"/>
        </w:rPr>
        <w:t>they may need</w:t>
      </w:r>
      <w:r w:rsidRPr="00663087">
        <w:rPr>
          <w:sz w:val="18"/>
        </w:rPr>
        <w:t xml:space="preserve"> some </w:t>
      </w:r>
      <w:r w:rsidRPr="00663087">
        <w:rPr>
          <w:rStyle w:val="Style4Char"/>
          <w:rFonts w:eastAsiaTheme="minorHAnsi"/>
          <w:sz w:val="18"/>
        </w:rPr>
        <w:t>external pressure</w:t>
      </w:r>
      <w:r w:rsidRPr="00663087">
        <w:rPr>
          <w:sz w:val="18"/>
        </w:rPr>
        <w:t xml:space="preserve"> — if only in the form of agreed deadlines and benchmarks </w:t>
      </w:r>
      <w:r w:rsidRPr="00663087">
        <w:rPr>
          <w:rStyle w:val="Style4Char"/>
          <w:rFonts w:eastAsiaTheme="minorHAnsi"/>
          <w:sz w:val="18"/>
        </w:rPr>
        <w:t>— to help them overcome inertia when they encounter difficult choices as they put their currency reform policies into effect</w:t>
      </w:r>
      <w:r w:rsidRPr="00663087">
        <w:rPr>
          <w:sz w:val="18"/>
        </w:rPr>
        <w:t>.</w:t>
      </w:r>
    </w:p>
    <w:p w14:paraId="4BD4750A" w14:textId="77777777" w:rsidR="008C3B53" w:rsidRDefault="008C3B53" w:rsidP="00912F44"/>
    <w:p w14:paraId="50C48CD4" w14:textId="7C5D559F" w:rsidR="008C3B53" w:rsidRPr="00117A59" w:rsidRDefault="008C3B53" w:rsidP="008C3B53">
      <w:pPr>
        <w:pStyle w:val="Style3"/>
      </w:pPr>
      <w:r w:rsidRPr="00117A59">
        <w:t xml:space="preserve">US trade relationship with China gives the US unique leverage over </w:t>
      </w:r>
      <w:r w:rsidR="00206444">
        <w:t>reform</w:t>
      </w:r>
    </w:p>
    <w:p w14:paraId="15FD58C8" w14:textId="55A7E433" w:rsidR="008C3B53" w:rsidRPr="00117A59" w:rsidRDefault="008C3B53" w:rsidP="008C3B53">
      <w:r w:rsidRPr="00117A59">
        <w:rPr>
          <w:b/>
          <w:u w:val="single"/>
        </w:rPr>
        <w:t>Embassy of the US to Japan</w:t>
      </w:r>
      <w:r w:rsidRPr="00117A59">
        <w:t xml:space="preserve">, April 28, </w:t>
      </w:r>
      <w:r w:rsidRPr="00117A59">
        <w:rPr>
          <w:b/>
          <w:u w:val="single"/>
        </w:rPr>
        <w:t>2004</w:t>
      </w:r>
      <w:r w:rsidRPr="00117A59">
        <w:t>, http://japan.usemba</w:t>
      </w:r>
      <w:r>
        <w:t>ssy.gov/e/p/tp-20040430-13.html</w:t>
      </w:r>
    </w:p>
    <w:p w14:paraId="4707A67C" w14:textId="4918244B" w:rsidR="008C3B53" w:rsidRPr="008C3B53" w:rsidRDefault="008C3B53" w:rsidP="008C3B53">
      <w:pPr>
        <w:rPr>
          <w:sz w:val="18"/>
          <w:szCs w:val="18"/>
        </w:rPr>
      </w:pPr>
      <w:r w:rsidRPr="00D0769C">
        <w:rPr>
          <w:rStyle w:val="Style4Char"/>
          <w:rFonts w:eastAsiaTheme="minorHAnsi"/>
          <w:sz w:val="18"/>
          <w:szCs w:val="18"/>
        </w:rPr>
        <w:t>The strong and growing trade relationship between the</w:t>
      </w:r>
      <w:r w:rsidRPr="00D0769C">
        <w:rPr>
          <w:sz w:val="18"/>
          <w:szCs w:val="18"/>
        </w:rPr>
        <w:t xml:space="preserve"> </w:t>
      </w:r>
      <w:smartTag w:uri="urn:schemas-microsoft-com:office:smarttags" w:element="country-region">
        <w:r w:rsidRPr="00D0769C">
          <w:rPr>
            <w:rStyle w:val="Style4Char"/>
            <w:rFonts w:eastAsiaTheme="minorHAnsi"/>
            <w:sz w:val="18"/>
            <w:szCs w:val="18"/>
            <w:bdr w:val="single" w:sz="4" w:space="0" w:color="auto"/>
          </w:rPr>
          <w:t>U</w:t>
        </w:r>
        <w:r w:rsidRPr="00D0769C">
          <w:rPr>
            <w:sz w:val="18"/>
            <w:szCs w:val="18"/>
          </w:rPr>
          <w:t xml:space="preserve">nited </w:t>
        </w:r>
        <w:r w:rsidRPr="00D0769C">
          <w:rPr>
            <w:rStyle w:val="Style4Char"/>
            <w:rFonts w:eastAsiaTheme="minorHAnsi"/>
            <w:sz w:val="18"/>
            <w:szCs w:val="18"/>
            <w:bdr w:val="single" w:sz="4" w:space="0" w:color="auto"/>
          </w:rPr>
          <w:t>S</w:t>
        </w:r>
        <w:r w:rsidRPr="00D0769C">
          <w:rPr>
            <w:sz w:val="18"/>
            <w:szCs w:val="18"/>
          </w:rPr>
          <w:t>tates</w:t>
        </w:r>
      </w:smartTag>
      <w:r w:rsidRPr="00D0769C">
        <w:rPr>
          <w:sz w:val="18"/>
          <w:szCs w:val="18"/>
        </w:rPr>
        <w:t xml:space="preserve"> </w:t>
      </w:r>
      <w:r w:rsidRPr="00D0769C">
        <w:rPr>
          <w:rStyle w:val="Style4Char"/>
          <w:rFonts w:eastAsiaTheme="minorHAnsi"/>
          <w:sz w:val="18"/>
          <w:szCs w:val="18"/>
        </w:rPr>
        <w:t xml:space="preserve">and </w:t>
      </w:r>
      <w:smartTag w:uri="urn:schemas-microsoft-com:office:smarttags" w:element="country-region">
        <w:r w:rsidRPr="00D0769C">
          <w:rPr>
            <w:rStyle w:val="Style4Char"/>
            <w:rFonts w:eastAsiaTheme="minorHAnsi"/>
            <w:sz w:val="18"/>
            <w:szCs w:val="18"/>
          </w:rPr>
          <w:t>China</w:t>
        </w:r>
      </w:smartTag>
      <w:r w:rsidRPr="00D0769C">
        <w:rPr>
          <w:rStyle w:val="Style4Char"/>
          <w:rFonts w:eastAsiaTheme="minorHAnsi"/>
          <w:sz w:val="18"/>
          <w:szCs w:val="18"/>
        </w:rPr>
        <w:t>, driven by mutual interests, gives the</w:t>
      </w:r>
      <w:r w:rsidRPr="00D0769C">
        <w:rPr>
          <w:sz w:val="18"/>
          <w:szCs w:val="18"/>
        </w:rPr>
        <w:t xml:space="preserve"> </w:t>
      </w:r>
      <w:smartTag w:uri="urn:schemas-microsoft-com:office:smarttags" w:element="country-region">
        <w:r w:rsidRPr="00D0769C">
          <w:rPr>
            <w:rStyle w:val="Style4Char"/>
            <w:rFonts w:eastAsiaTheme="minorHAnsi"/>
            <w:sz w:val="18"/>
            <w:szCs w:val="18"/>
            <w:bdr w:val="single" w:sz="4" w:space="0" w:color="auto"/>
          </w:rPr>
          <w:t>U</w:t>
        </w:r>
        <w:r w:rsidRPr="00D0769C">
          <w:rPr>
            <w:sz w:val="18"/>
            <w:szCs w:val="18"/>
          </w:rPr>
          <w:t xml:space="preserve">nited </w:t>
        </w:r>
        <w:r w:rsidRPr="00D0769C">
          <w:rPr>
            <w:rStyle w:val="Style4Char"/>
            <w:rFonts w:eastAsiaTheme="minorHAnsi"/>
            <w:sz w:val="18"/>
            <w:szCs w:val="18"/>
            <w:bdr w:val="single" w:sz="4" w:space="0" w:color="auto"/>
          </w:rPr>
          <w:t>S</w:t>
        </w:r>
        <w:r w:rsidRPr="00D0769C">
          <w:rPr>
            <w:sz w:val="18"/>
            <w:szCs w:val="18"/>
          </w:rPr>
          <w:t>tates</w:t>
        </w:r>
      </w:smartTag>
      <w:r w:rsidRPr="00D0769C">
        <w:rPr>
          <w:sz w:val="18"/>
          <w:szCs w:val="18"/>
        </w:rPr>
        <w:t xml:space="preserve"> </w:t>
      </w:r>
      <w:r w:rsidRPr="00D0769C">
        <w:rPr>
          <w:rStyle w:val="Style4Char"/>
          <w:rFonts w:eastAsiaTheme="minorHAnsi"/>
          <w:sz w:val="18"/>
          <w:szCs w:val="18"/>
        </w:rPr>
        <w:t>leverage to encourage economic</w:t>
      </w:r>
      <w:r w:rsidRPr="00D0769C">
        <w:rPr>
          <w:sz w:val="18"/>
          <w:szCs w:val="18"/>
        </w:rPr>
        <w:t xml:space="preserve">, social, and political </w:t>
      </w:r>
      <w:r w:rsidRPr="00D0769C">
        <w:rPr>
          <w:rStyle w:val="Style4Char"/>
          <w:rFonts w:eastAsiaTheme="minorHAnsi"/>
          <w:sz w:val="18"/>
          <w:szCs w:val="18"/>
        </w:rPr>
        <w:t xml:space="preserve">reform in </w:t>
      </w:r>
      <w:smartTag w:uri="urn:schemas-microsoft-com:office:smarttags" w:element="place">
        <w:smartTag w:uri="urn:schemas-microsoft-com:office:smarttags" w:element="country-region">
          <w:r w:rsidRPr="00D0769C">
            <w:rPr>
              <w:rStyle w:val="Style4Char"/>
              <w:rFonts w:eastAsiaTheme="minorHAnsi"/>
              <w:sz w:val="18"/>
              <w:szCs w:val="18"/>
            </w:rPr>
            <w:t>China</w:t>
          </w:r>
        </w:smartTag>
      </w:smartTag>
      <w:r w:rsidRPr="00D0769C">
        <w:rPr>
          <w:sz w:val="18"/>
          <w:szCs w:val="18"/>
        </w:rPr>
        <w:t xml:space="preserve">, according to U.S. Trade Representative (USTR) Robert </w:t>
      </w:r>
      <w:proofErr w:type="spellStart"/>
      <w:r w:rsidRPr="00D0769C">
        <w:rPr>
          <w:sz w:val="18"/>
          <w:szCs w:val="18"/>
        </w:rPr>
        <w:t>Zoellick</w:t>
      </w:r>
      <w:proofErr w:type="spellEnd"/>
      <w:r w:rsidRPr="00D0769C">
        <w:rPr>
          <w:sz w:val="18"/>
          <w:szCs w:val="18"/>
        </w:rPr>
        <w:t>.</w:t>
      </w:r>
      <w:r w:rsidRPr="00D0769C">
        <w:rPr>
          <w:smallCaps/>
          <w:sz w:val="18"/>
          <w:szCs w:val="18"/>
        </w:rPr>
        <w:t xml:space="preserve">  </w:t>
      </w:r>
      <w:proofErr w:type="spellStart"/>
      <w:r w:rsidRPr="00D0769C">
        <w:rPr>
          <w:sz w:val="18"/>
          <w:szCs w:val="18"/>
        </w:rPr>
        <w:t>Zoellick</w:t>
      </w:r>
      <w:proofErr w:type="spellEnd"/>
      <w:r w:rsidRPr="00D0769C">
        <w:rPr>
          <w:sz w:val="18"/>
          <w:szCs w:val="18"/>
        </w:rPr>
        <w:t xml:space="preserve"> appeared in a joint press conference with Secretary of the Treasury John Snow, Secretary of Commerce Don Evans, and Secretary of Labor Elaine Chao April 28.</w:t>
      </w:r>
      <w:r w:rsidRPr="00D0769C">
        <w:rPr>
          <w:smallCaps/>
          <w:sz w:val="18"/>
          <w:szCs w:val="18"/>
        </w:rPr>
        <w:t xml:space="preserve"> </w:t>
      </w:r>
      <w:r w:rsidRPr="00D0769C">
        <w:rPr>
          <w:sz w:val="18"/>
          <w:szCs w:val="18"/>
        </w:rPr>
        <w:t>"</w:t>
      </w:r>
      <w:r w:rsidRPr="00D0769C">
        <w:rPr>
          <w:rStyle w:val="Style4Char"/>
          <w:rFonts w:eastAsiaTheme="minorHAnsi"/>
          <w:sz w:val="18"/>
          <w:szCs w:val="18"/>
        </w:rPr>
        <w:t>Trade with China</w:t>
      </w:r>
      <w:r w:rsidRPr="00D0769C">
        <w:rPr>
          <w:sz w:val="18"/>
          <w:szCs w:val="18"/>
        </w:rPr>
        <w:t xml:space="preserve"> brings benefits to American workers, farmers, and consumers," the USTR said. At the same time, he said, it </w:t>
      </w:r>
      <w:r w:rsidRPr="00D0769C">
        <w:rPr>
          <w:rStyle w:val="Style4Char"/>
          <w:rFonts w:eastAsiaTheme="minorHAnsi"/>
          <w:sz w:val="18"/>
          <w:szCs w:val="18"/>
        </w:rPr>
        <w:t xml:space="preserve">"gives us constructive new ways to press for real results in </w:t>
      </w:r>
      <w:smartTag w:uri="urn:schemas-microsoft-com:office:smarttags" w:element="place">
        <w:smartTag w:uri="urn:schemas-microsoft-com:office:smarttags" w:element="country-region">
          <w:r w:rsidRPr="00D0769C">
            <w:rPr>
              <w:rStyle w:val="Style4Char"/>
              <w:rFonts w:eastAsiaTheme="minorHAnsi"/>
              <w:sz w:val="18"/>
              <w:szCs w:val="18"/>
            </w:rPr>
            <w:t>China</w:t>
          </w:r>
        </w:smartTag>
      </w:smartTag>
      <w:r w:rsidRPr="00D0769C">
        <w:rPr>
          <w:rStyle w:val="Style4Char"/>
          <w:rFonts w:eastAsiaTheme="minorHAnsi"/>
          <w:sz w:val="18"/>
          <w:szCs w:val="18"/>
        </w:rPr>
        <w:t>." Currency valuation,</w:t>
      </w:r>
      <w:r w:rsidRPr="00D0769C">
        <w:rPr>
          <w:sz w:val="18"/>
          <w:szCs w:val="18"/>
        </w:rPr>
        <w:t xml:space="preserve"> implementation of international core labor standards, </w:t>
      </w:r>
      <w:r w:rsidRPr="00D0769C">
        <w:rPr>
          <w:rStyle w:val="Style4Char"/>
          <w:rFonts w:eastAsiaTheme="minorHAnsi"/>
          <w:sz w:val="18"/>
          <w:szCs w:val="18"/>
        </w:rPr>
        <w:t xml:space="preserve">and movement toward a market-based economy are areas where the </w:t>
      </w:r>
      <w:r w:rsidRPr="00D0769C">
        <w:rPr>
          <w:rStyle w:val="Style4Char"/>
          <w:rFonts w:eastAsiaTheme="minorHAnsi"/>
          <w:sz w:val="18"/>
          <w:szCs w:val="18"/>
          <w:bdr w:val="single" w:sz="4" w:space="0" w:color="auto"/>
        </w:rPr>
        <w:t>U</w:t>
      </w:r>
      <w:r w:rsidRPr="00D0769C">
        <w:rPr>
          <w:sz w:val="18"/>
          <w:szCs w:val="18"/>
        </w:rPr>
        <w:t xml:space="preserve">nited </w:t>
      </w:r>
      <w:r w:rsidRPr="00D0769C">
        <w:rPr>
          <w:rStyle w:val="Style4Char"/>
          <w:rFonts w:eastAsiaTheme="minorHAnsi"/>
          <w:sz w:val="18"/>
          <w:szCs w:val="18"/>
          <w:bdr w:val="single" w:sz="4" w:space="0" w:color="auto"/>
        </w:rPr>
        <w:t>S</w:t>
      </w:r>
      <w:r w:rsidRPr="00D0769C">
        <w:rPr>
          <w:sz w:val="18"/>
          <w:szCs w:val="18"/>
        </w:rPr>
        <w:t xml:space="preserve">tates </w:t>
      </w:r>
      <w:r w:rsidRPr="00D0769C">
        <w:rPr>
          <w:rStyle w:val="Style4Char"/>
          <w:rFonts w:eastAsiaTheme="minorHAnsi"/>
          <w:sz w:val="18"/>
          <w:szCs w:val="18"/>
        </w:rPr>
        <w:t>has pushed for change and achieved some progress</w:t>
      </w:r>
      <w:r>
        <w:rPr>
          <w:sz w:val="18"/>
          <w:szCs w:val="18"/>
        </w:rPr>
        <w:t xml:space="preserve">, according to </w:t>
      </w:r>
      <w:proofErr w:type="spellStart"/>
      <w:r>
        <w:rPr>
          <w:sz w:val="18"/>
          <w:szCs w:val="18"/>
        </w:rPr>
        <w:t>Zoellick</w:t>
      </w:r>
      <w:proofErr w:type="spellEnd"/>
      <w:r>
        <w:rPr>
          <w:sz w:val="18"/>
          <w:szCs w:val="18"/>
        </w:rPr>
        <w:t>.</w:t>
      </w:r>
    </w:p>
    <w:p w14:paraId="0B8ACDAC" w14:textId="77777777" w:rsidR="008C3B53" w:rsidRPr="00117A59" w:rsidRDefault="008C3B53" w:rsidP="008C3B53">
      <w:pPr>
        <w:rPr>
          <w:szCs w:val="28"/>
        </w:rPr>
      </w:pPr>
    </w:p>
    <w:p w14:paraId="2D30199D" w14:textId="67631419" w:rsidR="008C3B53" w:rsidRPr="008C3B53" w:rsidRDefault="008C3B53" w:rsidP="008C3B53">
      <w:pPr>
        <w:pStyle w:val="Style3"/>
      </w:pPr>
      <w:r w:rsidRPr="00117A59">
        <w:t>Due to our trade status with China the US has unique influ</w:t>
      </w:r>
      <w:r w:rsidR="00206444">
        <w:t>ence over their trade policies</w:t>
      </w:r>
    </w:p>
    <w:p w14:paraId="01344BAE" w14:textId="3E353846" w:rsidR="008C3B53" w:rsidRPr="00117A59" w:rsidRDefault="008C3B53" w:rsidP="008C3B53">
      <w:r w:rsidRPr="00117A59">
        <w:rPr>
          <w:b/>
          <w:u w:val="single"/>
        </w:rPr>
        <w:t>Inhofe</w:t>
      </w:r>
      <w:r>
        <w:t xml:space="preserve">, James M., US Senator, Republican from Oklahoma, Senate floor Statement, “China Trade and Economic Issues”, April 11, </w:t>
      </w:r>
      <w:r w:rsidRPr="00117A59">
        <w:rPr>
          <w:b/>
          <w:u w:val="single"/>
        </w:rPr>
        <w:t>2005</w:t>
      </w:r>
    </w:p>
    <w:p w14:paraId="3DEF0D03" w14:textId="4D5A74DB" w:rsidR="008C3B53" w:rsidRPr="008C3B53" w:rsidRDefault="008C3B53" w:rsidP="008C3B53">
      <w:pPr>
        <w:rPr>
          <w:sz w:val="18"/>
          <w:szCs w:val="18"/>
        </w:rPr>
      </w:pPr>
      <w:r w:rsidRPr="00D0769C">
        <w:rPr>
          <w:sz w:val="18"/>
          <w:szCs w:val="18"/>
        </w:rPr>
        <w:t>I think the picture is clear</w:t>
      </w:r>
      <w:r w:rsidRPr="00D0769C">
        <w:rPr>
          <w:rStyle w:val="Style4Char"/>
          <w:rFonts w:eastAsiaTheme="minorHAnsi"/>
          <w:sz w:val="18"/>
          <w:szCs w:val="18"/>
        </w:rPr>
        <w:t xml:space="preserve">. We must link </w:t>
      </w:r>
      <w:smartTag w:uri="urn:schemas-microsoft-com:office:smarttags" w:element="place">
        <w:smartTag w:uri="urn:schemas-microsoft-com:office:smarttags" w:element="country-region">
          <w:r w:rsidRPr="00D0769C">
            <w:rPr>
              <w:rStyle w:val="Style4Char"/>
              <w:rFonts w:eastAsiaTheme="minorHAnsi"/>
              <w:sz w:val="18"/>
              <w:szCs w:val="18"/>
            </w:rPr>
            <w:t>China</w:t>
          </w:r>
        </w:smartTag>
      </w:smartTag>
      <w:r w:rsidRPr="00D0769C">
        <w:rPr>
          <w:rStyle w:val="Style4Char"/>
          <w:rFonts w:eastAsiaTheme="minorHAnsi"/>
          <w:sz w:val="18"/>
          <w:szCs w:val="18"/>
        </w:rPr>
        <w:t xml:space="preserve">'s trading privileges to its economic practices. As </w:t>
      </w:r>
      <w:smartTag w:uri="urn:schemas-microsoft-com:office:smarttags" w:element="place">
        <w:smartTag w:uri="urn:schemas-microsoft-com:office:smarttags" w:element="country-region">
          <w:r w:rsidRPr="00D0769C">
            <w:rPr>
              <w:rStyle w:val="Style4Char"/>
              <w:rFonts w:eastAsiaTheme="minorHAnsi"/>
              <w:sz w:val="18"/>
              <w:szCs w:val="18"/>
            </w:rPr>
            <w:t>China</w:t>
          </w:r>
        </w:smartTag>
      </w:smartTag>
      <w:r w:rsidRPr="00D0769C">
        <w:rPr>
          <w:rStyle w:val="Style4Char"/>
          <w:rFonts w:eastAsiaTheme="minorHAnsi"/>
          <w:sz w:val="18"/>
          <w:szCs w:val="18"/>
        </w:rPr>
        <w:t>'s No. 1 importing customer, accounting for 35 percent of total Chinese exports, we have the influence</w:t>
      </w:r>
      <w:r w:rsidRPr="00D0769C">
        <w:rPr>
          <w:sz w:val="18"/>
          <w:szCs w:val="18"/>
        </w:rPr>
        <w:t xml:space="preserve">. As I said in my previous speech, I agree that the way we handle an emerging </w:t>
      </w:r>
      <w:smartTag w:uri="urn:schemas-microsoft-com:office:smarttags" w:element="place">
        <w:smartTag w:uri="urn:schemas-microsoft-com:office:smarttags" w:element="country-region">
          <w:r w:rsidRPr="00D0769C">
            <w:rPr>
              <w:sz w:val="18"/>
              <w:szCs w:val="18"/>
            </w:rPr>
            <w:t>China</w:t>
          </w:r>
        </w:smartTag>
      </w:smartTag>
      <w:r w:rsidRPr="00D0769C">
        <w:rPr>
          <w:sz w:val="18"/>
          <w:szCs w:val="18"/>
        </w:rPr>
        <w:t xml:space="preserve"> must be dynamic, but it must not be weak. The Commission puts it well:</w:t>
      </w:r>
      <w:r w:rsidRPr="00D0769C">
        <w:rPr>
          <w:smallCaps/>
          <w:sz w:val="18"/>
          <w:szCs w:val="18"/>
        </w:rPr>
        <w:t xml:space="preserve"> </w:t>
      </w:r>
      <w:r w:rsidRPr="00D0769C">
        <w:rPr>
          <w:sz w:val="18"/>
          <w:szCs w:val="18"/>
        </w:rPr>
        <w:t>"</w:t>
      </w:r>
      <w:r w:rsidRPr="00D0769C">
        <w:rPr>
          <w:rStyle w:val="Style4Char"/>
          <w:rFonts w:eastAsiaTheme="minorHAnsi"/>
          <w:sz w:val="18"/>
          <w:szCs w:val="18"/>
        </w:rPr>
        <w:t>We need to use our substantial leverage to develop an architecture that will help avoid conflict, attempt to build cooperative practices and institutions, and advance both countries' long-term interests. The</w:t>
      </w:r>
      <w:r w:rsidRPr="00D0769C">
        <w:rPr>
          <w:sz w:val="18"/>
          <w:szCs w:val="18"/>
        </w:rPr>
        <w:t xml:space="preserve"> </w:t>
      </w:r>
      <w:smartTag w:uri="urn:schemas-microsoft-com:office:smarttags" w:element="place">
        <w:smartTag w:uri="urn:schemas-microsoft-com:office:smarttags" w:element="country-region">
          <w:r w:rsidRPr="00D0769C">
            <w:rPr>
              <w:rStyle w:val="Style4Char"/>
              <w:rFonts w:eastAsiaTheme="minorHAnsi"/>
              <w:sz w:val="18"/>
              <w:szCs w:val="18"/>
              <w:bdr w:val="single" w:sz="4" w:space="0" w:color="auto"/>
            </w:rPr>
            <w:t>U</w:t>
          </w:r>
          <w:r w:rsidRPr="00D0769C">
            <w:rPr>
              <w:sz w:val="18"/>
              <w:szCs w:val="18"/>
            </w:rPr>
            <w:t xml:space="preserve">nited </w:t>
          </w:r>
          <w:r w:rsidRPr="00D0769C">
            <w:rPr>
              <w:rStyle w:val="Style4Char"/>
              <w:rFonts w:eastAsiaTheme="minorHAnsi"/>
              <w:sz w:val="18"/>
              <w:szCs w:val="18"/>
              <w:bdr w:val="single" w:sz="4" w:space="0" w:color="auto"/>
            </w:rPr>
            <w:t>S</w:t>
          </w:r>
          <w:r w:rsidRPr="00D0769C">
            <w:rPr>
              <w:sz w:val="18"/>
              <w:szCs w:val="18"/>
            </w:rPr>
            <w:t>tates</w:t>
          </w:r>
        </w:smartTag>
      </w:smartTag>
      <w:r w:rsidRPr="00D0769C">
        <w:rPr>
          <w:sz w:val="18"/>
          <w:szCs w:val="18"/>
        </w:rPr>
        <w:t xml:space="preserve"> </w:t>
      </w:r>
      <w:r w:rsidRPr="00D0769C">
        <w:rPr>
          <w:rStyle w:val="Style4Char"/>
          <w:rFonts w:eastAsiaTheme="minorHAnsi"/>
          <w:sz w:val="18"/>
          <w:szCs w:val="18"/>
        </w:rPr>
        <w:t>has the leverage</w:t>
      </w:r>
      <w:r w:rsidRPr="00D0769C">
        <w:rPr>
          <w:sz w:val="18"/>
          <w:szCs w:val="18"/>
        </w:rPr>
        <w:t xml:space="preserve"> now and perhaps for the next decade, but this may not always be the case. We also must recognize the impact of these trends directly on the domestic U.S. economy, and develop and adopt policies that ensure that our actions do not undermine our economic interests … the United States cannot lose sight of these important goals, and must configure its policies toward China to help make them materialize…</w:t>
      </w:r>
      <w:r w:rsidRPr="00D0769C">
        <w:rPr>
          <w:rStyle w:val="Style4Char"/>
          <w:rFonts w:eastAsiaTheme="minorHAnsi"/>
          <w:sz w:val="18"/>
          <w:szCs w:val="18"/>
        </w:rPr>
        <w:t>If we falter in the use of our economic and political influence now to effect positive change in China, we will have squandered an historic opportunity</w:t>
      </w:r>
      <w:r>
        <w:rPr>
          <w:sz w:val="18"/>
          <w:szCs w:val="18"/>
        </w:rPr>
        <w:t>."</w:t>
      </w:r>
    </w:p>
    <w:p w14:paraId="16D31345" w14:textId="77777777" w:rsidR="008C3B53" w:rsidRPr="00117A59" w:rsidRDefault="008C3B53" w:rsidP="008C3B53">
      <w:pPr>
        <w:rPr>
          <w:szCs w:val="28"/>
        </w:rPr>
      </w:pPr>
    </w:p>
    <w:p w14:paraId="4C6C8B47" w14:textId="5F06F353" w:rsidR="008C3B53" w:rsidRPr="00117A59" w:rsidRDefault="008C3B53" w:rsidP="008C3B53">
      <w:pPr>
        <w:pStyle w:val="Style3"/>
      </w:pPr>
      <w:r w:rsidRPr="00117A59">
        <w:t xml:space="preserve">US has </w:t>
      </w:r>
      <w:r>
        <w:t>unique</w:t>
      </w:r>
      <w:r w:rsidRPr="00117A59">
        <w:t xml:space="preserve"> leverage over China</w:t>
      </w:r>
    </w:p>
    <w:p w14:paraId="4A94A7AF" w14:textId="4EEA94DA" w:rsidR="008C3B53" w:rsidRPr="00117A59" w:rsidRDefault="008C3B53" w:rsidP="008C3B53">
      <w:r w:rsidRPr="00117A59">
        <w:rPr>
          <w:b/>
          <w:u w:val="single"/>
        </w:rPr>
        <w:t>Dorn</w:t>
      </w:r>
      <w:r w:rsidRPr="00117A59">
        <w:t>, James A., Cato Handbook for the 106</w:t>
      </w:r>
      <w:r w:rsidRPr="00117A59">
        <w:rPr>
          <w:vertAlign w:val="superscript"/>
        </w:rPr>
        <w:t>th</w:t>
      </w:r>
      <w:r w:rsidRPr="00117A59">
        <w:t xml:space="preserve"> Congress, p.591-592, August 17, </w:t>
      </w:r>
      <w:r w:rsidRPr="00117A59">
        <w:rPr>
          <w:b/>
          <w:u w:val="single"/>
        </w:rPr>
        <w:t>2005</w:t>
      </w:r>
    </w:p>
    <w:p w14:paraId="2D6A9BD8" w14:textId="3FA3EB7B" w:rsidR="00B02ADE" w:rsidRDefault="008C3B53" w:rsidP="00B02ADE">
      <w:pPr>
        <w:rPr>
          <w:sz w:val="18"/>
          <w:szCs w:val="18"/>
        </w:rPr>
      </w:pPr>
      <w:r w:rsidRPr="00D0769C">
        <w:rPr>
          <w:rStyle w:val="Style4Char"/>
          <w:rFonts w:eastAsiaTheme="minorHAnsi"/>
          <w:sz w:val="18"/>
          <w:szCs w:val="18"/>
        </w:rPr>
        <w:t>The</w:t>
      </w:r>
      <w:r w:rsidRPr="00D0769C">
        <w:rPr>
          <w:sz w:val="18"/>
          <w:szCs w:val="18"/>
        </w:rPr>
        <w:t xml:space="preserve"> </w:t>
      </w:r>
      <w:r w:rsidRPr="00D0769C">
        <w:rPr>
          <w:rStyle w:val="Style4Char"/>
          <w:rFonts w:eastAsiaTheme="minorHAnsi"/>
          <w:sz w:val="18"/>
          <w:szCs w:val="18"/>
          <w:bdr w:val="single" w:sz="4" w:space="0" w:color="auto"/>
        </w:rPr>
        <w:t>U</w:t>
      </w:r>
      <w:r w:rsidRPr="00D0769C">
        <w:rPr>
          <w:sz w:val="18"/>
          <w:szCs w:val="18"/>
        </w:rPr>
        <w:t>nited</w:t>
      </w:r>
      <w:r w:rsidRPr="00D0769C">
        <w:rPr>
          <w:rFonts w:ascii="Times-Bold" w:hAnsi="Times-Bold"/>
          <w:sz w:val="18"/>
          <w:szCs w:val="18"/>
        </w:rPr>
        <w:t xml:space="preserve"> </w:t>
      </w:r>
      <w:r w:rsidRPr="00D0769C">
        <w:rPr>
          <w:rStyle w:val="Style4Char"/>
          <w:rFonts w:eastAsiaTheme="minorHAnsi"/>
          <w:sz w:val="18"/>
          <w:szCs w:val="18"/>
          <w:bdr w:val="single" w:sz="4" w:space="0" w:color="auto"/>
        </w:rPr>
        <w:t>S</w:t>
      </w:r>
      <w:r w:rsidRPr="00D0769C">
        <w:rPr>
          <w:sz w:val="18"/>
          <w:szCs w:val="18"/>
        </w:rPr>
        <w:t xml:space="preserve">tates </w:t>
      </w:r>
      <w:r w:rsidRPr="00D0769C">
        <w:rPr>
          <w:rStyle w:val="Style4Char"/>
          <w:rFonts w:eastAsiaTheme="minorHAnsi"/>
          <w:sz w:val="18"/>
          <w:szCs w:val="18"/>
        </w:rPr>
        <w:t xml:space="preserve">has considerable leverage in dealing with China and should not let China dictate U.S. foreign policy” for example, toward Taiwan” or allow human rights to be a nonissue. The </w:t>
      </w:r>
      <w:smartTag w:uri="urn:schemas-microsoft-com:office:smarttags" w:element="country-region">
        <w:r w:rsidRPr="00D0769C">
          <w:rPr>
            <w:rStyle w:val="Style4Char"/>
            <w:rFonts w:eastAsiaTheme="minorHAnsi"/>
            <w:sz w:val="18"/>
            <w:szCs w:val="18"/>
            <w:bdr w:val="single" w:sz="4" w:space="0" w:color="auto"/>
          </w:rPr>
          <w:t>U</w:t>
        </w:r>
        <w:r w:rsidRPr="00D0769C">
          <w:rPr>
            <w:sz w:val="18"/>
            <w:szCs w:val="18"/>
          </w:rPr>
          <w:t>nited</w:t>
        </w:r>
        <w:r w:rsidRPr="00D0769C">
          <w:rPr>
            <w:rFonts w:ascii="Times-Bold" w:hAnsi="Times-Bold"/>
            <w:sz w:val="18"/>
            <w:szCs w:val="18"/>
          </w:rPr>
          <w:t xml:space="preserve"> </w:t>
        </w:r>
        <w:r w:rsidRPr="00D0769C">
          <w:rPr>
            <w:rStyle w:val="Style4Char"/>
            <w:rFonts w:eastAsiaTheme="minorHAnsi"/>
            <w:sz w:val="18"/>
            <w:szCs w:val="18"/>
            <w:bdr w:val="single" w:sz="4" w:space="0" w:color="auto"/>
          </w:rPr>
          <w:t>S</w:t>
        </w:r>
        <w:r w:rsidRPr="00D0769C">
          <w:rPr>
            <w:sz w:val="18"/>
            <w:szCs w:val="18"/>
          </w:rPr>
          <w:t>tates</w:t>
        </w:r>
      </w:smartTag>
      <w:r w:rsidRPr="00D0769C">
        <w:rPr>
          <w:sz w:val="18"/>
          <w:szCs w:val="18"/>
        </w:rPr>
        <w:t xml:space="preserve"> </w:t>
      </w:r>
      <w:r w:rsidRPr="00D0769C">
        <w:rPr>
          <w:rStyle w:val="Style4Char"/>
          <w:rFonts w:eastAsiaTheme="minorHAnsi"/>
          <w:sz w:val="18"/>
          <w:szCs w:val="18"/>
        </w:rPr>
        <w:t xml:space="preserve">is </w:t>
      </w:r>
      <w:smartTag w:uri="urn:schemas-microsoft-com:office:smarttags" w:element="country-region">
        <w:r w:rsidRPr="00D0769C">
          <w:rPr>
            <w:rStyle w:val="Style4Char"/>
            <w:rFonts w:eastAsiaTheme="minorHAnsi"/>
            <w:sz w:val="18"/>
            <w:szCs w:val="18"/>
          </w:rPr>
          <w:t>China</w:t>
        </w:r>
      </w:smartTag>
      <w:r w:rsidRPr="00D0769C">
        <w:rPr>
          <w:rStyle w:val="Style4Char"/>
          <w:rFonts w:eastAsiaTheme="minorHAnsi"/>
          <w:sz w:val="18"/>
          <w:szCs w:val="18"/>
        </w:rPr>
        <w:t xml:space="preserve">’s largest export market, and </w:t>
      </w:r>
      <w:smartTag w:uri="urn:schemas-microsoft-com:office:smarttags" w:element="country-region">
        <w:r w:rsidRPr="00D0769C">
          <w:rPr>
            <w:rStyle w:val="Style4Char"/>
            <w:rFonts w:eastAsiaTheme="minorHAnsi"/>
            <w:sz w:val="18"/>
            <w:szCs w:val="18"/>
          </w:rPr>
          <w:t>U.S.</w:t>
        </w:r>
      </w:smartTag>
      <w:r w:rsidRPr="00D0769C">
        <w:rPr>
          <w:rStyle w:val="Style4Char"/>
          <w:rFonts w:eastAsiaTheme="minorHAnsi"/>
          <w:sz w:val="18"/>
          <w:szCs w:val="18"/>
        </w:rPr>
        <w:t xml:space="preserve"> investors rank third in foreign direct investment in </w:t>
      </w:r>
      <w:smartTag w:uri="urn:schemas-microsoft-com:office:smarttags" w:element="place">
        <w:smartTag w:uri="urn:schemas-microsoft-com:office:smarttags" w:element="country-region">
          <w:r w:rsidRPr="00D0769C">
            <w:rPr>
              <w:rStyle w:val="Style4Char"/>
              <w:rFonts w:eastAsiaTheme="minorHAnsi"/>
              <w:sz w:val="18"/>
              <w:szCs w:val="18"/>
            </w:rPr>
            <w:t>China</w:t>
          </w:r>
        </w:smartTag>
      </w:smartTag>
      <w:r w:rsidRPr="00D0769C">
        <w:rPr>
          <w:rStyle w:val="Style4Char"/>
          <w:rFonts w:eastAsiaTheme="minorHAnsi"/>
          <w:sz w:val="18"/>
          <w:szCs w:val="18"/>
        </w:rPr>
        <w:t xml:space="preserve">. Clearly, </w:t>
      </w:r>
      <w:smartTag w:uri="urn:schemas-microsoft-com:office:smarttags" w:element="country-region">
        <w:r w:rsidRPr="00D0769C">
          <w:rPr>
            <w:rStyle w:val="Style4Char"/>
            <w:rFonts w:eastAsiaTheme="minorHAnsi"/>
            <w:sz w:val="18"/>
            <w:szCs w:val="18"/>
          </w:rPr>
          <w:t>China</w:t>
        </w:r>
      </w:smartTag>
      <w:r w:rsidRPr="00D0769C">
        <w:rPr>
          <w:rStyle w:val="Style4Char"/>
          <w:rFonts w:eastAsiaTheme="minorHAnsi"/>
          <w:sz w:val="18"/>
          <w:szCs w:val="18"/>
        </w:rPr>
        <w:t xml:space="preserve"> would be harmed by any significant cutback in trade with and investment from the </w:t>
      </w:r>
      <w:smartTag w:uri="urn:schemas-microsoft-com:office:smarttags" w:element="place">
        <w:smartTag w:uri="urn:schemas-microsoft-com:office:smarttags" w:element="country-region">
          <w:r w:rsidRPr="00D0769C">
            <w:rPr>
              <w:rStyle w:val="Style4Char"/>
              <w:rFonts w:eastAsiaTheme="minorHAnsi"/>
              <w:sz w:val="18"/>
              <w:szCs w:val="18"/>
              <w:bdr w:val="single" w:sz="4" w:space="0" w:color="auto"/>
            </w:rPr>
            <w:t>U</w:t>
          </w:r>
          <w:r w:rsidRPr="00D0769C">
            <w:rPr>
              <w:sz w:val="18"/>
              <w:szCs w:val="18"/>
            </w:rPr>
            <w:t>nited</w:t>
          </w:r>
          <w:r w:rsidRPr="00D0769C">
            <w:rPr>
              <w:rFonts w:ascii="Times-Bold" w:hAnsi="Times-Bold"/>
              <w:sz w:val="18"/>
              <w:szCs w:val="18"/>
            </w:rPr>
            <w:t xml:space="preserve"> </w:t>
          </w:r>
          <w:r w:rsidRPr="00D0769C">
            <w:rPr>
              <w:rStyle w:val="Style4Char"/>
              <w:rFonts w:eastAsiaTheme="minorHAnsi"/>
              <w:sz w:val="18"/>
              <w:szCs w:val="18"/>
              <w:bdr w:val="single" w:sz="4" w:space="0" w:color="auto"/>
            </w:rPr>
            <w:t>S</w:t>
          </w:r>
          <w:r w:rsidRPr="00D0769C">
            <w:rPr>
              <w:sz w:val="18"/>
              <w:szCs w:val="18"/>
            </w:rPr>
            <w:t>tates</w:t>
          </w:r>
        </w:smartTag>
      </w:smartTag>
      <w:r w:rsidRPr="00D0769C">
        <w:rPr>
          <w:sz w:val="18"/>
          <w:szCs w:val="18"/>
        </w:rPr>
        <w:t xml:space="preserve">. The problem is that any sizable cutback would also harm the </w:t>
      </w:r>
      <w:r w:rsidRPr="00D0769C">
        <w:rPr>
          <w:rFonts w:ascii="Times-Bold" w:hAnsi="Times-Bold"/>
          <w:sz w:val="18"/>
          <w:szCs w:val="18"/>
        </w:rPr>
        <w:t xml:space="preserve">United States </w:t>
      </w:r>
      <w:r w:rsidRPr="00D0769C">
        <w:rPr>
          <w:sz w:val="18"/>
          <w:szCs w:val="18"/>
        </w:rPr>
        <w:t>and the world economy</w:t>
      </w:r>
    </w:p>
    <w:p w14:paraId="0E8D98D7" w14:textId="77777777" w:rsidR="00206444" w:rsidRPr="00206444" w:rsidRDefault="00206444" w:rsidP="00B02ADE">
      <w:pPr>
        <w:rPr>
          <w:sz w:val="18"/>
          <w:szCs w:val="18"/>
        </w:rPr>
      </w:pPr>
    </w:p>
    <w:p w14:paraId="0F5A9B46" w14:textId="77777777" w:rsidR="00DE50BA" w:rsidRDefault="00DE50BA" w:rsidP="00DE50BA">
      <w:pPr>
        <w:pStyle w:val="Heading3"/>
      </w:pPr>
      <w:r>
        <w:t xml:space="preserve">Ext. – Chinese Politics Net Benefit </w:t>
      </w:r>
    </w:p>
    <w:p w14:paraId="2DC40D9F" w14:textId="77777777" w:rsidR="007846A9" w:rsidRDefault="007846A9" w:rsidP="007846A9"/>
    <w:p w14:paraId="43E64A95" w14:textId="76284CBB" w:rsidR="007846A9" w:rsidRDefault="007846A9" w:rsidP="007846A9">
      <w:pPr>
        <w:pStyle w:val="Style3"/>
      </w:pPr>
      <w:r>
        <w:t>Economic pressure strengthens moderates – engagement emboldens nationalists</w:t>
      </w:r>
    </w:p>
    <w:p w14:paraId="74C80241" w14:textId="77777777" w:rsidR="007846A9" w:rsidRDefault="007846A9" w:rsidP="007846A9">
      <w:pPr>
        <w:pStyle w:val="Style3"/>
      </w:pPr>
      <w:r>
        <w:t>Kagan ‘2K</w:t>
      </w:r>
    </w:p>
    <w:p w14:paraId="380B666F" w14:textId="77777777" w:rsidR="007846A9" w:rsidRDefault="007846A9" w:rsidP="007846A9">
      <w:r>
        <w:tab/>
        <w:t>(Robert, Senior Associate – CEIP, FNS, 3-23, Lexis)</w:t>
      </w:r>
    </w:p>
    <w:p w14:paraId="28657CAE" w14:textId="4480260F" w:rsidR="007846A9" w:rsidRPr="007552C1" w:rsidRDefault="007846A9" w:rsidP="007846A9">
      <w:r w:rsidRPr="00AF3FD4">
        <w:rPr>
          <w:sz w:val="14"/>
        </w:rPr>
        <w:t xml:space="preserve">Recent history tells another story, however. In the years following the June 1989 massacre of pro-democracy demonstrators in Tiananmen Square, Congress voted several times to impose significant economic sanctions against </w:t>
      </w:r>
      <w:smartTag w:uri="urn:schemas-microsoft-com:office:smarttags" w:element="place">
        <w:smartTag w:uri="urn:schemas-microsoft-com:office:smarttags" w:element="country-region">
          <w:r w:rsidRPr="00AF3FD4">
            <w:rPr>
              <w:sz w:val="14"/>
            </w:rPr>
            <w:t>China</w:t>
          </w:r>
        </w:smartTag>
      </w:smartTag>
      <w:r w:rsidRPr="00AF3FD4">
        <w:rPr>
          <w:sz w:val="14"/>
        </w:rPr>
        <w:t>, including a cut-off of most-favored-nation status. Each time, the fatuously pragmatic Chinese have responded as one might expect: pragmatically</w:t>
      </w:r>
      <w:r w:rsidRPr="007552C1">
        <w:rPr>
          <w:sz w:val="18"/>
        </w:rPr>
        <w:t xml:space="preserve">. </w:t>
      </w:r>
      <w:r w:rsidRPr="007552C1">
        <w:rPr>
          <w:rStyle w:val="Style4Char"/>
          <w:rFonts w:eastAsiaTheme="minorHAnsi"/>
          <w:sz w:val="18"/>
        </w:rPr>
        <w:t>If the past is any guide</w:t>
      </w:r>
      <w:r w:rsidRPr="007552C1">
        <w:rPr>
          <w:sz w:val="18"/>
        </w:rPr>
        <w:t xml:space="preserve">, then, </w:t>
      </w:r>
      <w:r w:rsidRPr="007552C1">
        <w:rPr>
          <w:rStyle w:val="Style4Char"/>
          <w:rFonts w:eastAsiaTheme="minorHAnsi"/>
          <w:sz w:val="18"/>
        </w:rPr>
        <w:t>a</w:t>
      </w:r>
      <w:r w:rsidRPr="007552C1">
        <w:rPr>
          <w:sz w:val="18"/>
        </w:rPr>
        <w:t xml:space="preserve"> congressional </w:t>
      </w:r>
      <w:r w:rsidRPr="007552C1">
        <w:rPr>
          <w:rStyle w:val="Style4Char"/>
          <w:rFonts w:eastAsiaTheme="minorHAnsi"/>
          <w:sz w:val="18"/>
        </w:rPr>
        <w:t>vote against permanent NTR would</w:t>
      </w:r>
      <w:r w:rsidRPr="007552C1">
        <w:rPr>
          <w:sz w:val="18"/>
        </w:rPr>
        <w:t xml:space="preserve"> not bring catastrophe but a more balanced and reciprocal U.S.-China relationship. It could even </w:t>
      </w:r>
      <w:r w:rsidRPr="007552C1">
        <w:rPr>
          <w:rStyle w:val="Style4Char"/>
          <w:rFonts w:eastAsiaTheme="minorHAnsi"/>
          <w:sz w:val="18"/>
        </w:rPr>
        <w:t>gain</w:t>
      </w:r>
      <w:r w:rsidRPr="007552C1">
        <w:rPr>
          <w:sz w:val="18"/>
        </w:rPr>
        <w:t xml:space="preserve"> the kinds of </w:t>
      </w:r>
      <w:r w:rsidRPr="007552C1">
        <w:rPr>
          <w:rStyle w:val="Style4Char"/>
          <w:rFonts w:eastAsiaTheme="minorHAnsi"/>
          <w:sz w:val="18"/>
        </w:rPr>
        <w:t>concessions from the Chinese government</w:t>
      </w:r>
      <w:r w:rsidRPr="007552C1">
        <w:rPr>
          <w:sz w:val="18"/>
        </w:rPr>
        <w:t xml:space="preserve"> </w:t>
      </w:r>
      <w:r w:rsidRPr="00AF3FD4">
        <w:rPr>
          <w:sz w:val="14"/>
        </w:rPr>
        <w:t xml:space="preserve">that the </w:t>
      </w:r>
      <w:smartTag w:uri="urn:schemas-microsoft-com:office:smarttags" w:element="place">
        <w:smartTag w:uri="urn:schemas-microsoft-com:office:smarttags" w:element="City">
          <w:r w:rsidRPr="00AF3FD4">
            <w:rPr>
              <w:sz w:val="14"/>
            </w:rPr>
            <w:t>Clinton</w:t>
          </w:r>
        </w:smartTag>
      </w:smartTag>
      <w:r w:rsidRPr="00AF3FD4">
        <w:rPr>
          <w:sz w:val="14"/>
        </w:rPr>
        <w:t xml:space="preserve"> administration's "engagement" policies have so far failed to win. The historical record is clear. In the summer of 1989, Congress overwhelmingly approved a "comprehensive sanctions amendment" which cut off Chinese access to advanced technology, halted lending from international financial institutions, ended investment guarantees, and suspended military cooperation and scientific exchanges. According to Sinologist Harry Harding, those </w:t>
      </w:r>
      <w:r w:rsidRPr="007552C1">
        <w:rPr>
          <w:rStyle w:val="Style4Char"/>
          <w:rFonts w:eastAsiaTheme="minorHAnsi"/>
          <w:sz w:val="18"/>
        </w:rPr>
        <w:t xml:space="preserve">votes in Congress set off an "intense debate" in </w:t>
      </w:r>
      <w:smartTag w:uri="urn:schemas-microsoft-com:office:smarttags" w:element="place">
        <w:smartTag w:uri="urn:schemas-microsoft-com:office:smarttags" w:element="City">
          <w:r w:rsidRPr="007552C1">
            <w:rPr>
              <w:rStyle w:val="Style4Char"/>
              <w:rFonts w:eastAsiaTheme="minorHAnsi"/>
              <w:sz w:val="18"/>
            </w:rPr>
            <w:t>Beijing</w:t>
          </w:r>
        </w:smartTag>
      </w:smartTag>
      <w:r w:rsidRPr="007552C1">
        <w:rPr>
          <w:rStyle w:val="Style4Char"/>
          <w:rFonts w:eastAsiaTheme="minorHAnsi"/>
          <w:sz w:val="18"/>
        </w:rPr>
        <w:t xml:space="preserve"> between moderates and hard-liners in the Chinese leadership.</w:t>
      </w:r>
      <w:r w:rsidRPr="007552C1">
        <w:rPr>
          <w:sz w:val="18"/>
        </w:rPr>
        <w:t xml:space="preserve"> The hard-liners argued for a reorientation of Chinese policy away from cooperation with the </w:t>
      </w:r>
      <w:smartTag w:uri="urn:schemas-microsoft-com:office:smarttags" w:element="place">
        <w:smartTag w:uri="urn:schemas-microsoft-com:office:smarttags" w:element="country-region">
          <w:r w:rsidRPr="007552C1">
            <w:rPr>
              <w:sz w:val="18"/>
            </w:rPr>
            <w:t>U.S.</w:t>
          </w:r>
        </w:smartTag>
      </w:smartTag>
      <w:r w:rsidRPr="007552C1">
        <w:rPr>
          <w:sz w:val="18"/>
        </w:rPr>
        <w:t xml:space="preserve"> The moderates, however, insisted that confrontation with the </w:t>
      </w:r>
      <w:smartTag w:uri="urn:schemas-microsoft-com:office:smarttags" w:element="country-region">
        <w:r w:rsidRPr="007552C1">
          <w:rPr>
            <w:sz w:val="18"/>
          </w:rPr>
          <w:t>United States</w:t>
        </w:r>
      </w:smartTag>
      <w:r w:rsidRPr="007552C1">
        <w:rPr>
          <w:sz w:val="18"/>
        </w:rPr>
        <w:t xml:space="preserve"> would be an economic and strategic disaster for </w:t>
      </w:r>
      <w:smartTag w:uri="urn:schemas-microsoft-com:office:smarttags" w:element="place">
        <w:smartTag w:uri="urn:schemas-microsoft-com:office:smarttags" w:element="country-region">
          <w:r w:rsidRPr="007552C1">
            <w:rPr>
              <w:sz w:val="18"/>
            </w:rPr>
            <w:t>China</w:t>
          </w:r>
        </w:smartTag>
      </w:smartTag>
      <w:r w:rsidRPr="007552C1">
        <w:rPr>
          <w:sz w:val="18"/>
        </w:rPr>
        <w:t xml:space="preserve">. </w:t>
      </w:r>
      <w:r w:rsidRPr="007552C1">
        <w:rPr>
          <w:rStyle w:val="Style4Char"/>
          <w:rFonts w:eastAsiaTheme="minorHAnsi"/>
          <w:sz w:val="18"/>
        </w:rPr>
        <w:t>And the moderates won</w:t>
      </w:r>
      <w:r w:rsidRPr="007552C1">
        <w:rPr>
          <w:sz w:val="18"/>
        </w:rPr>
        <w:t xml:space="preserve">. </w:t>
      </w:r>
      <w:r w:rsidRPr="007552C1">
        <w:rPr>
          <w:rStyle w:val="Style4Char"/>
          <w:rFonts w:eastAsiaTheme="minorHAnsi"/>
          <w:sz w:val="18"/>
        </w:rPr>
        <w:t xml:space="preserve">What </w:t>
      </w:r>
      <w:r w:rsidRPr="007552C1">
        <w:rPr>
          <w:rStyle w:val="Style4Char"/>
          <w:rFonts w:eastAsiaTheme="minorHAnsi"/>
          <w:b/>
          <w:sz w:val="18"/>
        </w:rPr>
        <w:t>strengthened the moderates' hand</w:t>
      </w:r>
      <w:r w:rsidRPr="007552C1">
        <w:rPr>
          <w:rStyle w:val="Style4Char"/>
          <w:rFonts w:eastAsiaTheme="minorHAnsi"/>
          <w:sz w:val="18"/>
        </w:rPr>
        <w:t xml:space="preserve"> during</w:t>
      </w:r>
      <w:r w:rsidRPr="005175E6">
        <w:rPr>
          <w:rStyle w:val="Style4Char"/>
          <w:rFonts w:eastAsiaTheme="minorHAnsi"/>
          <w:sz w:val="18"/>
        </w:rPr>
        <w:t xml:space="preserve"> these </w:t>
      </w:r>
      <w:r w:rsidRPr="007552C1">
        <w:rPr>
          <w:rStyle w:val="Style4Char"/>
          <w:rFonts w:eastAsiaTheme="minorHAnsi"/>
          <w:sz w:val="18"/>
        </w:rPr>
        <w:t xml:space="preserve">internal debates was the punitive American policy and the perception that this </w:t>
      </w:r>
      <w:r w:rsidRPr="007552C1">
        <w:rPr>
          <w:rStyle w:val="Style4Char"/>
          <w:rFonts w:eastAsiaTheme="minorHAnsi"/>
          <w:b/>
          <w:sz w:val="18"/>
        </w:rPr>
        <w:t>tougher stance</w:t>
      </w:r>
      <w:r w:rsidRPr="007552C1">
        <w:rPr>
          <w:rStyle w:val="Style4Char"/>
          <w:rFonts w:eastAsiaTheme="minorHAnsi"/>
          <w:sz w:val="18"/>
        </w:rPr>
        <w:t xml:space="preserve"> would persist until the Chinese government took steps to satisfy some of </w:t>
      </w:r>
      <w:smartTag w:uri="urn:schemas-microsoft-com:office:smarttags" w:element="place">
        <w:smartTag w:uri="urn:schemas-microsoft-com:office:smarttags" w:element="State">
          <w:r w:rsidRPr="007552C1">
            <w:rPr>
              <w:rStyle w:val="Style4Char"/>
              <w:rFonts w:eastAsiaTheme="minorHAnsi"/>
              <w:sz w:val="18"/>
            </w:rPr>
            <w:t>Washington</w:t>
          </w:r>
        </w:smartTag>
      </w:smartTag>
      <w:r w:rsidRPr="007552C1">
        <w:rPr>
          <w:rStyle w:val="Style4Char"/>
          <w:rFonts w:eastAsiaTheme="minorHAnsi"/>
          <w:sz w:val="18"/>
        </w:rPr>
        <w:t>'s demands</w:t>
      </w:r>
      <w:r w:rsidRPr="00AF3FD4">
        <w:rPr>
          <w:sz w:val="14"/>
        </w:rPr>
        <w:t xml:space="preserve">. According to Harding's account of these deliberations (in his 1992 study, A Fragile Relationship: The United States and </w:t>
      </w:r>
      <w:smartTag w:uri="urn:schemas-microsoft-com:office:smarttags" w:element="country-region">
        <w:r w:rsidRPr="00AF3FD4">
          <w:rPr>
            <w:sz w:val="14"/>
          </w:rPr>
          <w:t>China</w:t>
        </w:r>
      </w:smartTag>
      <w:r w:rsidRPr="00AF3FD4">
        <w:rPr>
          <w:sz w:val="14"/>
        </w:rPr>
        <w:t xml:space="preserve"> Since 1972), the moderates argued that </w:t>
      </w:r>
      <w:smartTag w:uri="urn:schemas-microsoft-com:office:smarttags" w:element="country-region">
        <w:r w:rsidRPr="00AF3FD4">
          <w:rPr>
            <w:sz w:val="14"/>
          </w:rPr>
          <w:t>China</w:t>
        </w:r>
      </w:smartTag>
      <w:r w:rsidRPr="00AF3FD4">
        <w:rPr>
          <w:sz w:val="14"/>
        </w:rPr>
        <w:t xml:space="preserve"> desperately needed good relations with the </w:t>
      </w:r>
      <w:smartTag w:uri="urn:schemas-microsoft-com:office:smarttags" w:element="place">
        <w:smartTag w:uri="urn:schemas-microsoft-com:office:smarttags" w:element="country-region">
          <w:r w:rsidRPr="00AF3FD4">
            <w:rPr>
              <w:sz w:val="14"/>
            </w:rPr>
            <w:t>United States</w:t>
          </w:r>
        </w:smartTag>
      </w:smartTag>
      <w:r w:rsidRPr="00AF3FD4">
        <w:rPr>
          <w:sz w:val="14"/>
        </w:rPr>
        <w:t xml:space="preserve">. The </w:t>
      </w:r>
      <w:smartTag w:uri="urn:schemas-microsoft-com:office:smarttags" w:element="country-region">
        <w:r w:rsidRPr="00AF3FD4">
          <w:rPr>
            <w:sz w:val="14"/>
          </w:rPr>
          <w:t>U.S.</w:t>
        </w:r>
      </w:smartTag>
      <w:r w:rsidRPr="00AF3FD4">
        <w:rPr>
          <w:sz w:val="14"/>
        </w:rPr>
        <w:t xml:space="preserve"> was a "crucial source of </w:t>
      </w:r>
      <w:proofErr w:type="spellStart"/>
      <w:r w:rsidRPr="00AF3FD4">
        <w:rPr>
          <w:sz w:val="14"/>
        </w:rPr>
        <w:t>markets</w:t>
      </w:r>
      <w:proofErr w:type="gramStart"/>
      <w:r w:rsidRPr="00AF3FD4">
        <w:rPr>
          <w:sz w:val="14"/>
        </w:rPr>
        <w:t>,technology</w:t>
      </w:r>
      <w:proofErr w:type="spellEnd"/>
      <w:proofErr w:type="gramEnd"/>
      <w:r w:rsidRPr="00AF3FD4">
        <w:rPr>
          <w:sz w:val="14"/>
        </w:rPr>
        <w:t xml:space="preserve">, and capital;" it could "retard or facilitate </w:t>
      </w:r>
      <w:smartTag w:uri="urn:schemas-microsoft-com:office:smarttags" w:element="place">
        <w:smartTag w:uri="urn:schemas-microsoft-com:office:smarttags" w:element="country-region">
          <w:r w:rsidRPr="00AF3FD4">
            <w:rPr>
              <w:sz w:val="14"/>
            </w:rPr>
            <w:t>China</w:t>
          </w:r>
        </w:smartTag>
      </w:smartTag>
      <w:r w:rsidRPr="00AF3FD4">
        <w:rPr>
          <w:sz w:val="14"/>
        </w:rPr>
        <w:t xml:space="preserve">'s purchase of advanced equipment from other Western nations;" and it held the key to concessional loans from the leading international financial institutions. </w:t>
      </w:r>
      <w:r w:rsidRPr="007552C1">
        <w:rPr>
          <w:rStyle w:val="Style4Char"/>
          <w:rFonts w:eastAsiaTheme="minorHAnsi"/>
          <w:sz w:val="18"/>
        </w:rPr>
        <w:t>To preserve access to</w:t>
      </w:r>
      <w:r w:rsidRPr="007552C1">
        <w:rPr>
          <w:sz w:val="18"/>
        </w:rPr>
        <w:t xml:space="preserve"> these </w:t>
      </w:r>
      <w:r w:rsidRPr="007552C1">
        <w:rPr>
          <w:rStyle w:val="Style4Char"/>
          <w:rFonts w:eastAsiaTheme="minorHAnsi"/>
          <w:sz w:val="18"/>
        </w:rPr>
        <w:t>essential resources</w:t>
      </w:r>
      <w:r w:rsidRPr="007552C1">
        <w:rPr>
          <w:sz w:val="18"/>
        </w:rPr>
        <w:t xml:space="preserve">, the </w:t>
      </w:r>
      <w:r w:rsidRPr="007552C1">
        <w:rPr>
          <w:rStyle w:val="Style4Char"/>
          <w:rFonts w:eastAsiaTheme="minorHAnsi"/>
          <w:sz w:val="18"/>
        </w:rPr>
        <w:t>moderates "were prepared to make concessions</w:t>
      </w:r>
      <w:r w:rsidRPr="007552C1">
        <w:rPr>
          <w:sz w:val="18"/>
        </w:rPr>
        <w:t xml:space="preserve"> </w:t>
      </w:r>
      <w:r w:rsidRPr="00AF3FD4">
        <w:rPr>
          <w:sz w:val="12"/>
        </w:rPr>
        <w:t xml:space="preserve">to help normalize </w:t>
      </w:r>
      <w:proofErr w:type="spellStart"/>
      <w:r w:rsidRPr="00AF3FD4">
        <w:rPr>
          <w:sz w:val="12"/>
        </w:rPr>
        <w:t>SinoAmerican</w:t>
      </w:r>
      <w:proofErr w:type="spellEnd"/>
      <w:r w:rsidRPr="00AF3FD4">
        <w:rPr>
          <w:sz w:val="12"/>
        </w:rPr>
        <w:t xml:space="preserve"> relations." At the beginning of 1990, therefore, the Chinese government released about 600 people arrested alter the </w:t>
      </w:r>
      <w:smartTag w:uri="urn:schemas-microsoft-com:office:smarttags" w:element="place">
        <w:r w:rsidRPr="00AF3FD4">
          <w:rPr>
            <w:sz w:val="12"/>
          </w:rPr>
          <w:t>Tiananmen Square</w:t>
        </w:r>
      </w:smartTag>
      <w:r w:rsidRPr="00AF3FD4">
        <w:rPr>
          <w:sz w:val="12"/>
        </w:rPr>
        <w:t xml:space="preserve"> demonstrations and took other steps to try to patch up Sino-American relations. Congressional pressure produced more Chinese concessions the following year. When Congress moved toward revoking </w:t>
      </w:r>
      <w:smartTag w:uri="urn:schemas-microsoft-com:office:smarttags" w:element="country-region">
        <w:r w:rsidRPr="00AF3FD4">
          <w:rPr>
            <w:sz w:val="12"/>
          </w:rPr>
          <w:t>China</w:t>
        </w:r>
      </w:smartTag>
      <w:r w:rsidRPr="00AF3FD4">
        <w:rPr>
          <w:sz w:val="12"/>
        </w:rPr>
        <w:t xml:space="preserve">'s most-favored-nation status in the spring and summer of 1990, the very real possibility of trade sanctions once again concentrated minds in </w:t>
      </w:r>
      <w:smartTag w:uri="urn:schemas-microsoft-com:office:smarttags" w:element="place">
        <w:smartTag w:uri="urn:schemas-microsoft-com:office:smarttags" w:element="City">
          <w:r w:rsidRPr="00AF3FD4">
            <w:rPr>
              <w:sz w:val="12"/>
            </w:rPr>
            <w:t>Beijing</w:t>
          </w:r>
        </w:smartTag>
      </w:smartTag>
      <w:r w:rsidRPr="00AF3FD4">
        <w:rPr>
          <w:sz w:val="12"/>
        </w:rPr>
        <w:t>. Chinese foreign affairs and economics experts consulted by the leadership warned, according to Harding, that "</w:t>
      </w:r>
      <w:smartTag w:uri="urn:schemas-microsoft-com:office:smarttags" w:element="country-region">
        <w:r w:rsidRPr="00AF3FD4">
          <w:rPr>
            <w:sz w:val="12"/>
          </w:rPr>
          <w:t>China</w:t>
        </w:r>
      </w:smartTag>
      <w:r w:rsidRPr="00AF3FD4">
        <w:rPr>
          <w:sz w:val="12"/>
        </w:rPr>
        <w:t xml:space="preserve"> had relatively few cards to play in negotiations with the </w:t>
      </w:r>
      <w:smartTag w:uri="urn:schemas-microsoft-com:office:smarttags" w:element="place">
        <w:smartTag w:uri="urn:schemas-microsoft-com:office:smarttags" w:element="country-region">
          <w:r w:rsidRPr="00AF3FD4">
            <w:rPr>
              <w:sz w:val="12"/>
            </w:rPr>
            <w:t>United States</w:t>
          </w:r>
        </w:smartTag>
      </w:smartTag>
      <w:r w:rsidRPr="00AF3FD4">
        <w:rPr>
          <w:sz w:val="12"/>
        </w:rPr>
        <w:t xml:space="preserve">." With the Soviet empire collapsing, they figured, </w:t>
      </w:r>
      <w:smartTag w:uri="urn:schemas-microsoft-com:office:smarttags" w:element="country-region">
        <w:r w:rsidRPr="00AF3FD4">
          <w:rPr>
            <w:sz w:val="12"/>
          </w:rPr>
          <w:t>China</w:t>
        </w:r>
      </w:smartTag>
      <w:r w:rsidRPr="00AF3FD4">
        <w:rPr>
          <w:sz w:val="12"/>
        </w:rPr>
        <w:t xml:space="preserve"> needed the </w:t>
      </w:r>
      <w:smartTag w:uri="urn:schemas-microsoft-com:office:smarttags" w:element="country-region">
        <w:r w:rsidRPr="00AF3FD4">
          <w:rPr>
            <w:sz w:val="12"/>
          </w:rPr>
          <w:t>U.S.</w:t>
        </w:r>
      </w:smartTag>
      <w:r w:rsidRPr="00AF3FD4">
        <w:rPr>
          <w:sz w:val="12"/>
        </w:rPr>
        <w:t xml:space="preserve"> more than the </w:t>
      </w:r>
      <w:smartTag w:uri="urn:schemas-microsoft-com:office:smarttags" w:element="country-region">
        <w:r w:rsidRPr="00AF3FD4">
          <w:rPr>
            <w:sz w:val="12"/>
          </w:rPr>
          <w:t>U.S.</w:t>
        </w:r>
      </w:smartTag>
      <w:r w:rsidRPr="00AF3FD4">
        <w:rPr>
          <w:sz w:val="12"/>
        </w:rPr>
        <w:t xml:space="preserve"> needed </w:t>
      </w:r>
      <w:smartTag w:uri="urn:schemas-microsoft-com:office:smarttags" w:element="place">
        <w:smartTag w:uri="urn:schemas-microsoft-com:office:smarttags" w:element="country-region">
          <w:r w:rsidRPr="00AF3FD4">
            <w:rPr>
              <w:sz w:val="12"/>
            </w:rPr>
            <w:t>China</w:t>
          </w:r>
        </w:smartTag>
      </w:smartTag>
      <w:r w:rsidRPr="00AF3FD4">
        <w:rPr>
          <w:sz w:val="12"/>
        </w:rPr>
        <w:t xml:space="preserve">. The Chinese Ministry of Foreign Economic Relations and Trade calculated that </w:t>
      </w:r>
      <w:smartTag w:uri="urn:schemas-microsoft-com:office:smarttags" w:element="place">
        <w:smartTag w:uri="urn:schemas-microsoft-com:office:smarttags" w:element="country-region">
          <w:r w:rsidRPr="00AF3FD4">
            <w:rPr>
              <w:sz w:val="12"/>
            </w:rPr>
            <w:t>China</w:t>
          </w:r>
        </w:smartTag>
      </w:smartTag>
      <w:r w:rsidRPr="00AF3FD4">
        <w:rPr>
          <w:sz w:val="12"/>
        </w:rPr>
        <w:t xml:space="preserve"> would lose $10 billion in export revenues if denied most-favored-nation trading status. Representatives of industries and regions dependent on </w:t>
      </w:r>
      <w:smartTag w:uri="urn:schemas-microsoft-com:office:smarttags" w:element="country-region">
        <w:r w:rsidRPr="00AF3FD4">
          <w:rPr>
            <w:sz w:val="12"/>
          </w:rPr>
          <w:t>U.S.</w:t>
        </w:r>
      </w:smartTag>
      <w:r w:rsidRPr="00AF3FD4">
        <w:rPr>
          <w:sz w:val="12"/>
        </w:rPr>
        <w:t xml:space="preserve"> trade, investment, and technology called for accommodation with </w:t>
      </w:r>
      <w:smartTag w:uri="urn:schemas-microsoft-com:office:smarttags" w:element="place">
        <w:smartTag w:uri="urn:schemas-microsoft-com:office:smarttags" w:element="State">
          <w:r w:rsidRPr="00AF3FD4">
            <w:rPr>
              <w:sz w:val="12"/>
            </w:rPr>
            <w:t>Washington</w:t>
          </w:r>
        </w:smartTag>
      </w:smartTag>
      <w:r w:rsidRPr="00AF3FD4">
        <w:rPr>
          <w:sz w:val="12"/>
        </w:rPr>
        <w:t xml:space="preserve">. The foreign affairs experts advised the </w:t>
      </w:r>
      <w:smartTag w:uri="urn:schemas-microsoft-com:office:smarttags" w:element="place">
        <w:smartTag w:uri="urn:schemas-microsoft-com:office:smarttags" w:element="City">
          <w:r w:rsidRPr="00AF3FD4">
            <w:rPr>
              <w:sz w:val="12"/>
            </w:rPr>
            <w:t>Beijing</w:t>
          </w:r>
        </w:smartTag>
      </w:smartTag>
      <w:r w:rsidRPr="00AF3FD4">
        <w:rPr>
          <w:sz w:val="12"/>
        </w:rPr>
        <w:t xml:space="preserve"> leadership to release more political prisoners as a way of blunting the anti-NTR offensive in Congress. Sure enough, in May 1990 Chinese leaders announced the release of another 211 dissidents. Ninety-seven more were released in June, and then, in a decision of enormous symbolic importance, </w:t>
      </w:r>
      <w:smartTag w:uri="urn:schemas-microsoft-com:office:smarttags" w:element="City">
        <w:r w:rsidRPr="00AF3FD4">
          <w:rPr>
            <w:sz w:val="12"/>
          </w:rPr>
          <w:t>Beijing</w:t>
        </w:r>
      </w:smartTag>
      <w:r w:rsidRPr="00AF3FD4">
        <w:rPr>
          <w:sz w:val="12"/>
        </w:rPr>
        <w:t xml:space="preserve"> agreed to let one of </w:t>
      </w:r>
      <w:smartTag w:uri="urn:schemas-microsoft-com:office:smarttags" w:element="place">
        <w:smartTag w:uri="urn:schemas-microsoft-com:office:smarttags" w:element="country-region">
          <w:r w:rsidRPr="00AF3FD4">
            <w:rPr>
              <w:sz w:val="12"/>
            </w:rPr>
            <w:t>China</w:t>
          </w:r>
        </w:smartTag>
      </w:smartTag>
      <w:r w:rsidRPr="00AF3FD4">
        <w:rPr>
          <w:sz w:val="12"/>
        </w:rPr>
        <w:t xml:space="preserve">'s most prominent dissidents, Fang </w:t>
      </w:r>
      <w:proofErr w:type="spellStart"/>
      <w:r w:rsidRPr="00AF3FD4">
        <w:rPr>
          <w:sz w:val="12"/>
        </w:rPr>
        <w:t>Lizhi</w:t>
      </w:r>
      <w:proofErr w:type="spellEnd"/>
      <w:r w:rsidRPr="00AF3FD4">
        <w:rPr>
          <w:sz w:val="12"/>
        </w:rPr>
        <w:t>, depart the country. This pattern of congressional pressure followed by Chinese concessions was repeated again and again from 1989 to 1991. Each year, Congress voted for trade sanctions, and "each year," according to Harding, "</w:t>
      </w:r>
      <w:smartTag w:uri="urn:schemas-microsoft-com:office:smarttags" w:element="place">
        <w:r w:rsidRPr="00AF3FD4">
          <w:rPr>
            <w:sz w:val="12"/>
          </w:rPr>
          <w:t>Peking</w:t>
        </w:r>
      </w:smartTag>
      <w:r w:rsidRPr="00AF3FD4">
        <w:rPr>
          <w:sz w:val="12"/>
        </w:rPr>
        <w:t xml:space="preserve"> made concessions on human fights and on economic issues by releasing political prisoners, lifting martial law, and boosting imports of American goods." </w:t>
      </w:r>
      <w:r w:rsidRPr="007552C1">
        <w:rPr>
          <w:rStyle w:val="Style4Char"/>
          <w:rFonts w:eastAsiaTheme="minorHAnsi"/>
          <w:sz w:val="18"/>
        </w:rPr>
        <w:t>There is an important lesson</w:t>
      </w:r>
      <w:r w:rsidRPr="007552C1">
        <w:rPr>
          <w:sz w:val="18"/>
        </w:rPr>
        <w:t xml:space="preserve"> here </w:t>
      </w:r>
      <w:r w:rsidRPr="007552C1">
        <w:rPr>
          <w:rStyle w:val="Style4Char"/>
          <w:rFonts w:eastAsiaTheme="minorHAnsi"/>
          <w:sz w:val="18"/>
        </w:rPr>
        <w:t>for</w:t>
      </w:r>
      <w:r w:rsidRPr="007552C1">
        <w:rPr>
          <w:sz w:val="18"/>
        </w:rPr>
        <w:t xml:space="preserve"> </w:t>
      </w:r>
      <w:smartTag w:uri="urn:schemas-microsoft-com:office:smarttags" w:element="place">
        <w:smartTag w:uri="urn:schemas-microsoft-com:office:smarttags" w:element="country-region">
          <w:r w:rsidRPr="007552C1">
            <w:rPr>
              <w:sz w:val="18"/>
            </w:rPr>
            <w:t>U.S.</w:t>
          </w:r>
        </w:smartTag>
      </w:smartTag>
      <w:r w:rsidRPr="007552C1">
        <w:rPr>
          <w:sz w:val="18"/>
        </w:rPr>
        <w:t xml:space="preserve"> </w:t>
      </w:r>
      <w:r w:rsidRPr="007552C1">
        <w:rPr>
          <w:rStyle w:val="Style4Char"/>
          <w:rFonts w:eastAsiaTheme="minorHAnsi"/>
          <w:sz w:val="18"/>
        </w:rPr>
        <w:t>policy-makers. Appeasement and accommodation generally strengthen the hard-liners</w:t>
      </w:r>
      <w:r w:rsidRPr="00AF3FD4">
        <w:rPr>
          <w:rStyle w:val="Style4Char"/>
          <w:rFonts w:eastAsiaTheme="minorHAnsi"/>
          <w:sz w:val="14"/>
        </w:rPr>
        <w:t>.</w:t>
      </w:r>
      <w:r w:rsidRPr="00AF3FD4">
        <w:rPr>
          <w:sz w:val="14"/>
        </w:rPr>
        <w:t xml:space="preserve"> A trip to </w:t>
      </w:r>
      <w:smartTag w:uri="urn:schemas-microsoft-com:office:smarttags" w:element="place">
        <w:smartTag w:uri="urn:schemas-microsoft-com:office:smarttags" w:element="City">
          <w:r w:rsidRPr="00AF3FD4">
            <w:rPr>
              <w:sz w:val="14"/>
            </w:rPr>
            <w:t>Beijing</w:t>
          </w:r>
        </w:smartTag>
      </w:smartTag>
      <w:r w:rsidRPr="00AF3FD4">
        <w:rPr>
          <w:sz w:val="14"/>
        </w:rPr>
        <w:t xml:space="preserve"> by Brent Scowcroft and Lawrence Eagleburger at the end of 1989 was intended to reassure Chinese leaders of the Bush administration's commitment to close relations. But, as Harding points out, "The fact that Scowcroft emphasized the strategic importance of </w:t>
      </w:r>
      <w:smartTag w:uri="urn:schemas-microsoft-com:office:smarttags" w:element="country-region">
        <w:r w:rsidRPr="00AF3FD4">
          <w:rPr>
            <w:sz w:val="14"/>
          </w:rPr>
          <w:t>China</w:t>
        </w:r>
      </w:smartTag>
      <w:r w:rsidRPr="00AF3FD4">
        <w:rPr>
          <w:sz w:val="14"/>
        </w:rPr>
        <w:t xml:space="preserve"> to the </w:t>
      </w:r>
      <w:smartTag w:uri="urn:schemas-microsoft-com:office:smarttags" w:element="country-region">
        <w:r w:rsidRPr="00AF3FD4">
          <w:rPr>
            <w:sz w:val="14"/>
          </w:rPr>
          <w:t>United States</w:t>
        </w:r>
      </w:smartTag>
      <w:r w:rsidRPr="00AF3FD4">
        <w:rPr>
          <w:sz w:val="14"/>
        </w:rPr>
        <w:t xml:space="preserve">, just as this issue was being intensely debated in Peking, unintentionally reinforced the position of those Chinese analysts who had argued that </w:t>
      </w:r>
      <w:smartTag w:uri="urn:schemas-microsoft-com:office:smarttags" w:element="place">
        <w:r w:rsidRPr="00AF3FD4">
          <w:rPr>
            <w:sz w:val="14"/>
          </w:rPr>
          <w:t>Peking</w:t>
        </w:r>
      </w:smartTag>
      <w:r w:rsidRPr="00AF3FD4">
        <w:rPr>
          <w:sz w:val="14"/>
        </w:rPr>
        <w:t xml:space="preserve"> did not need to do that much to restore Sino-American relations." The Clinton administration's "engagement" policy, which has included lavish Washington receptions for China's </w:t>
      </w:r>
      <w:proofErr w:type="spellStart"/>
      <w:r w:rsidRPr="00AF3FD4">
        <w:rPr>
          <w:sz w:val="14"/>
        </w:rPr>
        <w:t>hard-line</w:t>
      </w:r>
      <w:proofErr w:type="spellEnd"/>
      <w:r w:rsidRPr="00AF3FD4">
        <w:rPr>
          <w:sz w:val="14"/>
        </w:rPr>
        <w:t xml:space="preserve"> defense minister and a meeting in Beijing between Vice President Gore and </w:t>
      </w:r>
      <w:proofErr w:type="spellStart"/>
      <w:r w:rsidRPr="00AF3FD4">
        <w:rPr>
          <w:sz w:val="14"/>
        </w:rPr>
        <w:t>hard-line</w:t>
      </w:r>
      <w:proofErr w:type="spellEnd"/>
      <w:r w:rsidRPr="00AF3FD4">
        <w:rPr>
          <w:sz w:val="14"/>
        </w:rPr>
        <w:t xml:space="preserve"> Politburo member, Li Peng, has, not surprisingly, done nothing to improve Chinese behavior at home or abroad. </w:t>
      </w:r>
      <w:r w:rsidRPr="007552C1">
        <w:rPr>
          <w:rStyle w:val="Style4Char"/>
          <w:rFonts w:eastAsiaTheme="minorHAnsi"/>
          <w:sz w:val="18"/>
        </w:rPr>
        <w:t xml:space="preserve">Paradoxical though it may seem to some, the best way to foster moderate tendencies in </w:t>
      </w:r>
      <w:smartTag w:uri="urn:schemas-microsoft-com:office:smarttags" w:element="place">
        <w:smartTag w:uri="urn:schemas-microsoft-com:office:smarttags" w:element="country-region">
          <w:r w:rsidRPr="007552C1">
            <w:rPr>
              <w:rStyle w:val="Style4Char"/>
              <w:rFonts w:eastAsiaTheme="minorHAnsi"/>
              <w:sz w:val="18"/>
            </w:rPr>
            <w:t>China</w:t>
          </w:r>
        </w:smartTag>
      </w:smartTag>
      <w:r w:rsidRPr="007552C1">
        <w:rPr>
          <w:rStyle w:val="Style4Char"/>
          <w:rFonts w:eastAsiaTheme="minorHAnsi"/>
          <w:sz w:val="18"/>
        </w:rPr>
        <w:t xml:space="preserve"> is to take a firm and, at times, even confrontational stand in defense of our interests</w:t>
      </w:r>
      <w:r w:rsidRPr="007552C1">
        <w:rPr>
          <w:sz w:val="18"/>
        </w:rPr>
        <w:t xml:space="preserve"> </w:t>
      </w:r>
      <w:r w:rsidR="00D630FB">
        <w:rPr>
          <w:sz w:val="12"/>
        </w:rPr>
        <w:t>and principles.</w:t>
      </w:r>
    </w:p>
    <w:p w14:paraId="0A95D778" w14:textId="77777777" w:rsidR="007846A9" w:rsidRDefault="007846A9" w:rsidP="00DE50BA"/>
    <w:p w14:paraId="20130085" w14:textId="058D4C73" w:rsidR="00DE50BA" w:rsidRDefault="00DE50BA" w:rsidP="00DE50BA">
      <w:pPr>
        <w:pStyle w:val="Style3"/>
      </w:pPr>
      <w:r>
        <w:t>Pressure overwhelms nationalist backlash</w:t>
      </w:r>
    </w:p>
    <w:p w14:paraId="1407A312" w14:textId="77777777" w:rsidR="00DE50BA" w:rsidRDefault="00DE50BA" w:rsidP="00DE50BA">
      <w:pPr>
        <w:pStyle w:val="Style3"/>
      </w:pPr>
      <w:r>
        <w:t>IHT ‘05</w:t>
      </w:r>
    </w:p>
    <w:p w14:paraId="0407AF3A" w14:textId="77777777" w:rsidR="00DE50BA" w:rsidRDefault="00DE50BA" w:rsidP="00DE50BA">
      <w:r>
        <w:tab/>
        <w:t>(7-22, Lexis)</w:t>
      </w:r>
    </w:p>
    <w:p w14:paraId="7AEF4CEE" w14:textId="37621138" w:rsidR="00DE50BA" w:rsidRDefault="00DE50BA" w:rsidP="00DE50BA">
      <w:pPr>
        <w:rPr>
          <w:sz w:val="18"/>
        </w:rPr>
      </w:pPr>
      <w:r w:rsidRPr="004A562E">
        <w:rPr>
          <w:sz w:val="18"/>
        </w:rPr>
        <w:t xml:space="preserve">Prime Minister Wen </w:t>
      </w:r>
      <w:proofErr w:type="spellStart"/>
      <w:r w:rsidRPr="004A562E">
        <w:rPr>
          <w:rStyle w:val="Style4Char"/>
          <w:rFonts w:eastAsiaTheme="minorHAnsi"/>
          <w:sz w:val="18"/>
        </w:rPr>
        <w:t>Jiabao</w:t>
      </w:r>
      <w:proofErr w:type="spellEnd"/>
      <w:r w:rsidRPr="004A562E">
        <w:rPr>
          <w:sz w:val="18"/>
        </w:rPr>
        <w:t xml:space="preserve">, for example, </w:t>
      </w:r>
      <w:r w:rsidRPr="004A562E">
        <w:rPr>
          <w:rStyle w:val="Style4Char"/>
          <w:rFonts w:eastAsiaTheme="minorHAnsi"/>
          <w:sz w:val="18"/>
        </w:rPr>
        <w:t>declared</w:t>
      </w:r>
      <w:r w:rsidRPr="004A562E">
        <w:rPr>
          <w:sz w:val="18"/>
        </w:rPr>
        <w:t xml:space="preserve"> recently that he considered th</w:t>
      </w:r>
      <w:r w:rsidRPr="004A562E">
        <w:rPr>
          <w:rStyle w:val="Style4Char"/>
          <w:rFonts w:eastAsiaTheme="minorHAnsi"/>
          <w:sz w:val="18"/>
        </w:rPr>
        <w:t xml:space="preserve">e value of the currency to be a matter of </w:t>
      </w:r>
      <w:smartTag w:uri="urn:schemas-microsoft-com:office:smarttags" w:element="place">
        <w:smartTag w:uri="urn:schemas-microsoft-com:office:smarttags" w:element="country-region">
          <w:r w:rsidRPr="004A562E">
            <w:rPr>
              <w:rStyle w:val="Style4Char"/>
              <w:rFonts w:eastAsiaTheme="minorHAnsi"/>
              <w:sz w:val="18"/>
            </w:rPr>
            <w:t>China</w:t>
          </w:r>
        </w:smartTag>
      </w:smartTag>
      <w:r w:rsidRPr="004A562E">
        <w:rPr>
          <w:rStyle w:val="Style4Char"/>
          <w:rFonts w:eastAsiaTheme="minorHAnsi"/>
          <w:sz w:val="18"/>
        </w:rPr>
        <w:t>'s sovereignty</w:t>
      </w:r>
      <w:r w:rsidRPr="004A562E">
        <w:rPr>
          <w:sz w:val="18"/>
        </w:rPr>
        <w:t xml:space="preserve">. The statement was widely taken to mean that </w:t>
      </w:r>
      <w:smartTag w:uri="urn:schemas-microsoft-com:office:smarttags" w:element="place">
        <w:smartTag w:uri="urn:schemas-microsoft-com:office:smarttags" w:element="country-region">
          <w:r w:rsidRPr="004A562E">
            <w:rPr>
              <w:rStyle w:val="term"/>
              <w:sz w:val="18"/>
            </w:rPr>
            <w:t>China</w:t>
          </w:r>
        </w:smartTag>
      </w:smartTag>
      <w:r w:rsidRPr="004A562E">
        <w:rPr>
          <w:sz w:val="18"/>
        </w:rPr>
        <w:t xml:space="preserve"> would not cave in to international </w:t>
      </w:r>
      <w:r w:rsidRPr="004A562E">
        <w:rPr>
          <w:rStyle w:val="term"/>
          <w:sz w:val="18"/>
        </w:rPr>
        <w:t>pressure.</w:t>
      </w:r>
      <w:r w:rsidRPr="004A562E">
        <w:rPr>
          <w:sz w:val="18"/>
        </w:rPr>
        <w:t xml:space="preserve"> Other officials declared repeatedly that foreign interference would only delay a revaluation. </w:t>
      </w:r>
      <w:r w:rsidRPr="004A562E">
        <w:rPr>
          <w:rStyle w:val="Style4Char"/>
          <w:rFonts w:eastAsiaTheme="minorHAnsi"/>
          <w:sz w:val="18"/>
        </w:rPr>
        <w:t>Such statements fueled a nationalist backlash within China against adjusting the currency</w:t>
      </w:r>
      <w:r w:rsidRPr="004A562E">
        <w:rPr>
          <w:rStyle w:val="term"/>
          <w:sz w:val="18"/>
        </w:rPr>
        <w:t>,</w:t>
      </w:r>
      <w:r w:rsidRPr="004A562E">
        <w:rPr>
          <w:sz w:val="18"/>
        </w:rPr>
        <w:t xml:space="preserve"> with state media and prominent economists openly expressing opposition to any change. Several critics argued that </w:t>
      </w:r>
      <w:r w:rsidRPr="004A562E">
        <w:rPr>
          <w:rStyle w:val="term"/>
          <w:sz w:val="18"/>
        </w:rPr>
        <w:t>Chinese</w:t>
      </w:r>
      <w:r w:rsidRPr="004A562E">
        <w:rPr>
          <w:sz w:val="18"/>
        </w:rPr>
        <w:t xml:space="preserve"> exports, currently the driving force in economic growth, would suffer if the </w:t>
      </w:r>
      <w:r w:rsidRPr="004A562E">
        <w:rPr>
          <w:rStyle w:val="term"/>
          <w:sz w:val="18"/>
        </w:rPr>
        <w:t>yuan</w:t>
      </w:r>
      <w:r w:rsidRPr="004A562E">
        <w:rPr>
          <w:sz w:val="18"/>
        </w:rPr>
        <w:t xml:space="preserve"> appreciated, affecting job growth at a time when social unrest already has reached record levels across the country. The government denied this week that such a currency move was imminent. </w:t>
      </w:r>
      <w:r w:rsidRPr="004A562E">
        <w:rPr>
          <w:rStyle w:val="Style4Char"/>
          <w:rFonts w:eastAsiaTheme="minorHAnsi"/>
          <w:sz w:val="18"/>
        </w:rPr>
        <w:t>But</w:t>
      </w:r>
      <w:r w:rsidRPr="004A562E">
        <w:rPr>
          <w:sz w:val="18"/>
        </w:rPr>
        <w:t xml:space="preserve"> after 6 p.m. </w:t>
      </w:r>
      <w:smartTag w:uri="urn:schemas-microsoft-com:office:smarttags" w:element="place">
        <w:smartTag w:uri="urn:schemas-microsoft-com:office:smarttags" w:element="City">
          <w:r w:rsidRPr="004A562E">
            <w:rPr>
              <w:sz w:val="18"/>
            </w:rPr>
            <w:t>Beijing</w:t>
          </w:r>
        </w:smartTag>
      </w:smartTag>
      <w:r w:rsidRPr="004A562E">
        <w:rPr>
          <w:sz w:val="18"/>
        </w:rPr>
        <w:t xml:space="preserve"> time on Thursday, </w:t>
      </w:r>
      <w:r w:rsidRPr="004A562E">
        <w:rPr>
          <w:rStyle w:val="Style4Char"/>
          <w:rFonts w:eastAsiaTheme="minorHAnsi"/>
          <w:sz w:val="18"/>
        </w:rPr>
        <w:t>the Central Bank said</w:t>
      </w:r>
      <w:r w:rsidRPr="004A562E">
        <w:rPr>
          <w:sz w:val="18"/>
        </w:rPr>
        <w:t xml:space="preserve"> that it had slightly </w:t>
      </w:r>
      <w:r w:rsidRPr="004A562E">
        <w:rPr>
          <w:rStyle w:val="Style4Char"/>
          <w:rFonts w:eastAsiaTheme="minorHAnsi"/>
          <w:sz w:val="18"/>
        </w:rPr>
        <w:t>increased the value of the currency</w:t>
      </w:r>
      <w:r w:rsidRPr="004A562E">
        <w:rPr>
          <w:sz w:val="18"/>
        </w:rPr>
        <w:t xml:space="preserve"> and that the yuan now would be managed against a basket of currencies, which were not identified. </w:t>
      </w:r>
      <w:r w:rsidRPr="004A562E">
        <w:rPr>
          <w:rStyle w:val="Style4Char"/>
          <w:rFonts w:eastAsiaTheme="minorHAnsi"/>
          <w:sz w:val="18"/>
        </w:rPr>
        <w:t>In the end, outside pressure may have proved decisive,</w:t>
      </w:r>
      <w:r w:rsidRPr="004A562E">
        <w:rPr>
          <w:sz w:val="18"/>
        </w:rPr>
        <w:t xml:space="preserve"> said Fred Hu, a managing director of Goldman Sachs Asia, who has advocated a revaluation for several years. "I think the tendency was to move slowly and delay the decision," Hu said. "But </w:t>
      </w:r>
      <w:smartTag w:uri="urn:schemas-microsoft-com:office:smarttags" w:element="country-region">
        <w:r w:rsidRPr="004A562E">
          <w:rPr>
            <w:rStyle w:val="Style4Char"/>
            <w:rFonts w:eastAsiaTheme="minorHAnsi"/>
            <w:sz w:val="18"/>
          </w:rPr>
          <w:t>China</w:t>
        </w:r>
      </w:smartTag>
      <w:r w:rsidRPr="004A562E">
        <w:rPr>
          <w:rStyle w:val="Style4Char"/>
          <w:rFonts w:eastAsiaTheme="minorHAnsi"/>
          <w:sz w:val="18"/>
        </w:rPr>
        <w:t xml:space="preserve"> is acutely sensitive to </w:t>
      </w:r>
      <w:smartTag w:uri="urn:schemas-microsoft-com:office:smarttags" w:element="country-region">
        <w:r w:rsidRPr="004A562E">
          <w:rPr>
            <w:rStyle w:val="Style4Char"/>
            <w:rFonts w:eastAsiaTheme="minorHAnsi"/>
            <w:sz w:val="18"/>
          </w:rPr>
          <w:t>U.S.</w:t>
        </w:r>
      </w:smartTag>
      <w:r w:rsidRPr="004A562E">
        <w:rPr>
          <w:rStyle w:val="Style4Char"/>
          <w:rFonts w:eastAsiaTheme="minorHAnsi"/>
          <w:sz w:val="18"/>
        </w:rPr>
        <w:t xml:space="preserve"> concerns and is eager to placate </w:t>
      </w:r>
      <w:smartTag w:uri="urn:schemas-microsoft-com:office:smarttags" w:element="place">
        <w:smartTag w:uri="urn:schemas-microsoft-com:office:smarttags" w:element="State">
          <w:r w:rsidRPr="004A562E">
            <w:rPr>
              <w:rStyle w:val="Style4Char"/>
              <w:rFonts w:eastAsiaTheme="minorHAnsi"/>
              <w:sz w:val="18"/>
            </w:rPr>
            <w:t>Washington</w:t>
          </w:r>
        </w:smartTag>
      </w:smartTag>
      <w:r w:rsidRPr="004A562E">
        <w:rPr>
          <w:sz w:val="18"/>
        </w:rPr>
        <w:t xml:space="preserve">. </w:t>
      </w:r>
      <w:r w:rsidRPr="007A2454">
        <w:rPr>
          <w:sz w:val="18"/>
          <w:u w:val="single"/>
        </w:rPr>
        <w:t xml:space="preserve">On the margins, </w:t>
      </w:r>
      <w:r w:rsidRPr="007A2454">
        <w:rPr>
          <w:rStyle w:val="Style4Char"/>
          <w:rFonts w:eastAsiaTheme="minorHAnsi"/>
          <w:sz w:val="18"/>
        </w:rPr>
        <w:t>American</w:t>
      </w:r>
      <w:r w:rsidRPr="004A562E">
        <w:rPr>
          <w:rStyle w:val="Style4Char"/>
          <w:rFonts w:eastAsiaTheme="minorHAnsi"/>
          <w:sz w:val="18"/>
        </w:rPr>
        <w:t xml:space="preserve"> pressure made the difference</w:t>
      </w:r>
      <w:r w:rsidR="007846A9">
        <w:rPr>
          <w:sz w:val="18"/>
        </w:rPr>
        <w:t>."</w:t>
      </w:r>
    </w:p>
    <w:p w14:paraId="483B70E1" w14:textId="77777777" w:rsidR="007846A9" w:rsidRPr="007846A9" w:rsidRDefault="007846A9" w:rsidP="00DE50BA">
      <w:pPr>
        <w:rPr>
          <w:sz w:val="18"/>
        </w:rPr>
      </w:pPr>
    </w:p>
    <w:p w14:paraId="235B257E" w14:textId="7AD8DF88" w:rsidR="007846A9" w:rsidRPr="007846A9" w:rsidRDefault="007846A9" w:rsidP="007846A9">
      <w:pPr>
        <w:pStyle w:val="Style3"/>
      </w:pPr>
      <w:r>
        <w:t>Hardline stance key to Chinese reform and liberalization – alternative ensure dangerous nationalism</w:t>
      </w:r>
    </w:p>
    <w:p w14:paraId="7ABA1D19" w14:textId="77777777" w:rsidR="007846A9" w:rsidRDefault="007846A9" w:rsidP="007846A9">
      <w:pPr>
        <w:pStyle w:val="Style3"/>
      </w:pPr>
      <w:r>
        <w:t>Kagan ‘97</w:t>
      </w:r>
    </w:p>
    <w:p w14:paraId="50FB4F7A" w14:textId="77777777" w:rsidR="007846A9" w:rsidRDefault="007846A9" w:rsidP="007846A9">
      <w:r>
        <w:tab/>
        <w:t xml:space="preserve">(Robert, Fellow – </w:t>
      </w:r>
      <w:smartTag w:uri="urn:schemas-microsoft-com:office:smarttags" w:element="place">
        <w:smartTag w:uri="urn:schemas-microsoft-com:office:smarttags" w:element="PlaceName">
          <w:r>
            <w:t>American</w:t>
          </w:r>
        </w:smartTag>
        <w:r>
          <w:t xml:space="preserve"> </w:t>
        </w:r>
        <w:smartTag w:uri="urn:schemas-microsoft-com:office:smarttags" w:element="PlaceType">
          <w:r>
            <w:t>U.</w:t>
          </w:r>
        </w:smartTag>
      </w:smartTag>
      <w:r>
        <w:t>, and Editor – Weekly Standard, 1-20, Lexis)</w:t>
      </w:r>
    </w:p>
    <w:p w14:paraId="5424DDDA" w14:textId="77777777" w:rsidR="007846A9" w:rsidRDefault="007846A9" w:rsidP="007846A9">
      <w:pPr>
        <w:rPr>
          <w:sz w:val="18"/>
        </w:rPr>
      </w:pPr>
      <w:r w:rsidRPr="00BE6121">
        <w:rPr>
          <w:rStyle w:val="Style4Char"/>
          <w:rFonts w:eastAsiaTheme="minorHAnsi"/>
          <w:sz w:val="18"/>
          <w:highlight w:val="yellow"/>
        </w:rPr>
        <w:t>Containment would</w:t>
      </w:r>
      <w:r w:rsidRPr="00BE6121">
        <w:rPr>
          <w:sz w:val="18"/>
          <w:highlight w:val="yellow"/>
        </w:rPr>
        <w:t xml:space="preserve"> </w:t>
      </w:r>
      <w:r w:rsidRPr="00D83F83">
        <w:rPr>
          <w:sz w:val="18"/>
        </w:rPr>
        <w:t xml:space="preserve">seek to </w:t>
      </w:r>
      <w:r w:rsidRPr="00BE6121">
        <w:rPr>
          <w:rStyle w:val="Style4Char"/>
          <w:rFonts w:eastAsiaTheme="minorHAnsi"/>
          <w:sz w:val="18"/>
          <w:highlight w:val="yellow"/>
        </w:rPr>
        <w:t xml:space="preserve">compel </w:t>
      </w:r>
      <w:smartTag w:uri="urn:schemas-microsoft-com:office:smarttags" w:element="place">
        <w:smartTag w:uri="urn:schemas-microsoft-com:office:smarttags" w:element="City">
          <w:r w:rsidRPr="00BE6121">
            <w:rPr>
              <w:rStyle w:val="Style4Char"/>
              <w:rFonts w:eastAsiaTheme="minorHAnsi"/>
              <w:sz w:val="18"/>
              <w:highlight w:val="yellow"/>
            </w:rPr>
            <w:t>Beijing</w:t>
          </w:r>
        </w:smartTag>
      </w:smartTag>
      <w:r w:rsidRPr="00BE6121">
        <w:rPr>
          <w:rStyle w:val="Style4Char"/>
          <w:rFonts w:eastAsiaTheme="minorHAnsi"/>
          <w:sz w:val="18"/>
          <w:highlight w:val="yellow"/>
        </w:rPr>
        <w:t xml:space="preserve"> to choose political liberalization </w:t>
      </w:r>
      <w:r w:rsidRPr="00D83F83">
        <w:rPr>
          <w:rStyle w:val="Style4Char"/>
          <w:rFonts w:eastAsiaTheme="minorHAnsi"/>
          <w:sz w:val="18"/>
        </w:rPr>
        <w:t xml:space="preserve">as the best way </w:t>
      </w:r>
      <w:r w:rsidRPr="00BE6121">
        <w:rPr>
          <w:rStyle w:val="Style4Char"/>
          <w:rFonts w:eastAsiaTheme="minorHAnsi"/>
          <w:sz w:val="18"/>
          <w:highlight w:val="yellow"/>
        </w:rPr>
        <w:t xml:space="preserve">to safeguard </w:t>
      </w:r>
      <w:r w:rsidRPr="00D83F83">
        <w:rPr>
          <w:rStyle w:val="Style4Char"/>
          <w:rFonts w:eastAsiaTheme="minorHAnsi"/>
          <w:sz w:val="18"/>
        </w:rPr>
        <w:t xml:space="preserve">their </w:t>
      </w:r>
      <w:r w:rsidRPr="00BE6121">
        <w:rPr>
          <w:rStyle w:val="Style4Char"/>
          <w:rFonts w:eastAsiaTheme="minorHAnsi"/>
          <w:sz w:val="18"/>
          <w:highlight w:val="yellow"/>
        </w:rPr>
        <w:t xml:space="preserve">economic gains </w:t>
      </w:r>
      <w:r w:rsidRPr="00D83F83">
        <w:rPr>
          <w:rStyle w:val="Style4Char"/>
          <w:rFonts w:eastAsiaTheme="minorHAnsi"/>
          <w:sz w:val="18"/>
        </w:rPr>
        <w:t>and win acceptance in the international community</w:t>
      </w:r>
      <w:r w:rsidRPr="00D83F83">
        <w:rPr>
          <w:sz w:val="18"/>
        </w:rPr>
        <w:t xml:space="preserve">. That is why trading freely with </w:t>
      </w:r>
      <w:smartTag w:uri="urn:schemas-microsoft-com:office:smarttags" w:element="place">
        <w:smartTag w:uri="urn:schemas-microsoft-com:office:smarttags" w:element="country-region">
          <w:r w:rsidRPr="00D83F83">
            <w:rPr>
              <w:sz w:val="18"/>
            </w:rPr>
            <w:t>China</w:t>
          </w:r>
        </w:smartTag>
      </w:smartTag>
      <w:r w:rsidRPr="00D83F83">
        <w:rPr>
          <w:sz w:val="18"/>
        </w:rPr>
        <w:t xml:space="preserve"> is not the answer. Delightful as the idea of getting rich while doing </w:t>
      </w:r>
      <w:proofErr w:type="gramStart"/>
      <w:r w:rsidRPr="00D83F83">
        <w:rPr>
          <w:sz w:val="18"/>
        </w:rPr>
        <w:t>good</w:t>
      </w:r>
      <w:proofErr w:type="gramEnd"/>
      <w:r w:rsidRPr="00D83F83">
        <w:rPr>
          <w:sz w:val="18"/>
        </w:rPr>
        <w:t xml:space="preserve"> may seem to American businessmen, the truth is that unrestricted trade with </w:t>
      </w:r>
      <w:smartTag w:uri="urn:schemas-microsoft-com:office:smarttags" w:element="place">
        <w:smartTag w:uri="urn:schemas-microsoft-com:office:smarttags" w:element="country-region">
          <w:r w:rsidRPr="00D83F83">
            <w:rPr>
              <w:sz w:val="18"/>
            </w:rPr>
            <w:t>China</w:t>
          </w:r>
        </w:smartTag>
      </w:smartTag>
      <w:r w:rsidRPr="00D83F83">
        <w:rPr>
          <w:sz w:val="18"/>
        </w:rPr>
        <w:t xml:space="preserve"> will only help the Chinese dictatorship buy time and put off the hardest decisions. Remember, Soviet communism was not brought down by trade. Nor was Ch</w:t>
      </w:r>
      <w:bookmarkStart w:id="0" w:name="_GoBack"/>
      <w:bookmarkEnd w:id="0"/>
      <w:r w:rsidRPr="00D83F83">
        <w:rPr>
          <w:sz w:val="18"/>
        </w:rPr>
        <w:t xml:space="preserve">ilean dictatorship, nor South African apartheid. In all these cases, only substantial restrictions on regular commerce helped convince leaders to risk democratic reform. </w:t>
      </w:r>
      <w:r w:rsidRPr="00BE6121">
        <w:rPr>
          <w:rStyle w:val="Style4Char"/>
          <w:rFonts w:eastAsiaTheme="minorHAnsi"/>
          <w:sz w:val="18"/>
          <w:highlight w:val="yellow"/>
        </w:rPr>
        <w:t>We need to force the Chinese leaders to make</w:t>
      </w:r>
      <w:r w:rsidRPr="00BE6121">
        <w:rPr>
          <w:sz w:val="18"/>
          <w:highlight w:val="yellow"/>
        </w:rPr>
        <w:t xml:space="preserve"> </w:t>
      </w:r>
      <w:r w:rsidRPr="00D83F83">
        <w:rPr>
          <w:sz w:val="18"/>
        </w:rPr>
        <w:t xml:space="preserve">similar </w:t>
      </w:r>
      <w:r w:rsidRPr="00BE6121">
        <w:rPr>
          <w:rStyle w:val="Style4Char"/>
          <w:rFonts w:eastAsiaTheme="minorHAnsi"/>
          <w:sz w:val="18"/>
          <w:highlight w:val="yellow"/>
        </w:rPr>
        <w:t>calculations of risk and benefit</w:t>
      </w:r>
      <w:r w:rsidRPr="00D83F83">
        <w:rPr>
          <w:sz w:val="18"/>
        </w:rPr>
        <w:t xml:space="preserve">. That means we should deny most-favored-nation status as a way of putting pressure on Chinese leaders to open their system. We should block their membership in the World Trade Organization and the G-7 as long as they fail to live up to those organizations' high standards of economic and political behavior. And we should pay careful attention to the way the Chinese handle the coming transition in </w:t>
      </w:r>
      <w:smartTag w:uri="urn:schemas-microsoft-com:office:smarttags" w:element="place">
        <w:r w:rsidRPr="00D83F83">
          <w:rPr>
            <w:sz w:val="18"/>
          </w:rPr>
          <w:t>Hong Kong</w:t>
        </w:r>
      </w:smartTag>
      <w:r w:rsidRPr="00D83F83">
        <w:rPr>
          <w:sz w:val="18"/>
        </w:rPr>
        <w:t xml:space="preserve">. When they </w:t>
      </w:r>
      <w:proofErr w:type="spellStart"/>
      <w:r w:rsidRPr="00D83F83">
        <w:rPr>
          <w:sz w:val="18"/>
        </w:rPr>
        <w:t>crack down</w:t>
      </w:r>
      <w:proofErr w:type="spellEnd"/>
      <w:r w:rsidRPr="00D83F83">
        <w:rPr>
          <w:sz w:val="18"/>
        </w:rPr>
        <w:t xml:space="preserve"> on pro-democracy forces, as they almost certainly will, we should be willing to use sanctions to punish them. </w:t>
      </w:r>
      <w:r w:rsidRPr="00D83F83">
        <w:rPr>
          <w:rStyle w:val="Style4Char"/>
          <w:rFonts w:eastAsiaTheme="minorHAnsi"/>
          <w:sz w:val="18"/>
        </w:rPr>
        <w:t xml:space="preserve">The new </w:t>
      </w:r>
      <w:smartTag w:uri="urn:schemas-microsoft-com:office:smarttags" w:element="country-region">
        <w:r w:rsidRPr="00D83F83">
          <w:rPr>
            <w:rStyle w:val="Style4Char"/>
            <w:rFonts w:eastAsiaTheme="minorHAnsi"/>
            <w:sz w:val="18"/>
          </w:rPr>
          <w:t>China</w:t>
        </w:r>
      </w:smartTag>
      <w:r w:rsidRPr="00D83F83">
        <w:rPr>
          <w:rStyle w:val="Style4Char"/>
          <w:rFonts w:eastAsiaTheme="minorHAnsi"/>
          <w:sz w:val="18"/>
        </w:rPr>
        <w:t xml:space="preserve"> hands</w:t>
      </w:r>
      <w:r w:rsidRPr="00D83F83">
        <w:rPr>
          <w:sz w:val="18"/>
        </w:rPr>
        <w:t xml:space="preserve"> often </w:t>
      </w:r>
      <w:r w:rsidRPr="00D83F83">
        <w:rPr>
          <w:rStyle w:val="Style4Char"/>
          <w:rFonts w:eastAsiaTheme="minorHAnsi"/>
          <w:sz w:val="18"/>
        </w:rPr>
        <w:t xml:space="preserve">declare that the alternative to engagement with </w:t>
      </w:r>
      <w:smartTag w:uri="urn:schemas-microsoft-com:office:smarttags" w:element="place">
        <w:smartTag w:uri="urn:schemas-microsoft-com:office:smarttags" w:element="country-region">
          <w:r w:rsidRPr="00D83F83">
            <w:rPr>
              <w:rStyle w:val="Style4Char"/>
              <w:rFonts w:eastAsiaTheme="minorHAnsi"/>
              <w:sz w:val="18"/>
            </w:rPr>
            <w:t>China</w:t>
          </w:r>
        </w:smartTag>
      </w:smartTag>
      <w:r w:rsidRPr="00D83F83">
        <w:rPr>
          <w:rStyle w:val="Style4Char"/>
          <w:rFonts w:eastAsiaTheme="minorHAnsi"/>
          <w:sz w:val="18"/>
        </w:rPr>
        <w:t xml:space="preserve"> is its isolation. It isn't.</w:t>
      </w:r>
      <w:r w:rsidRPr="00D83F83">
        <w:rPr>
          <w:sz w:val="18"/>
        </w:rPr>
        <w:t xml:space="preserve"> During the Cold War, the </w:t>
      </w:r>
      <w:smartTag w:uri="urn:schemas-microsoft-com:office:smarttags" w:element="place">
        <w:smartTag w:uri="urn:schemas-microsoft-com:office:smarttags" w:element="country-region">
          <w:r w:rsidRPr="00D83F83">
            <w:rPr>
              <w:sz w:val="18"/>
            </w:rPr>
            <w:t>United States</w:t>
          </w:r>
        </w:smartTag>
      </w:smartTag>
      <w:r w:rsidRPr="00D83F83">
        <w:rPr>
          <w:sz w:val="18"/>
        </w:rPr>
        <w:t xml:space="preserve"> somehow managed to contain the Soviets and hold summits with them at the same time. But </w:t>
      </w:r>
      <w:r w:rsidRPr="00D83F83">
        <w:rPr>
          <w:rStyle w:val="Style4Char"/>
          <w:rFonts w:eastAsiaTheme="minorHAnsi"/>
          <w:sz w:val="18"/>
        </w:rPr>
        <w:t xml:space="preserve">we will need to go through periods of bad relations with </w:t>
      </w:r>
      <w:smartTag w:uri="urn:schemas-microsoft-com:office:smarttags" w:element="place">
        <w:smartTag w:uri="urn:schemas-microsoft-com:office:smarttags" w:element="country-region">
          <w:r w:rsidRPr="00D83F83">
            <w:rPr>
              <w:rStyle w:val="Style4Char"/>
              <w:rFonts w:eastAsiaTheme="minorHAnsi"/>
              <w:sz w:val="18"/>
            </w:rPr>
            <w:t>China</w:t>
          </w:r>
        </w:smartTag>
      </w:smartTag>
      <w:r w:rsidRPr="00D83F83">
        <w:rPr>
          <w:rStyle w:val="Style4Char"/>
          <w:rFonts w:eastAsiaTheme="minorHAnsi"/>
          <w:sz w:val="18"/>
        </w:rPr>
        <w:t>. We cannot define a "good" relationship by whether the Chinese are happy but by whether we are effectively defending our interests and principles</w:t>
      </w:r>
      <w:r w:rsidRPr="00D83F83">
        <w:rPr>
          <w:sz w:val="18"/>
        </w:rPr>
        <w:t xml:space="preserve">. </w:t>
      </w:r>
      <w:r w:rsidRPr="00BE6121">
        <w:rPr>
          <w:rStyle w:val="Style4Char"/>
          <w:rFonts w:eastAsiaTheme="minorHAnsi"/>
          <w:sz w:val="18"/>
          <w:highlight w:val="yellow"/>
        </w:rPr>
        <w:t>This</w:t>
      </w:r>
      <w:r w:rsidRPr="00BE6121">
        <w:rPr>
          <w:sz w:val="18"/>
          <w:highlight w:val="yellow"/>
        </w:rPr>
        <w:t xml:space="preserve"> </w:t>
      </w:r>
      <w:r w:rsidRPr="00D83F83">
        <w:rPr>
          <w:sz w:val="18"/>
        </w:rPr>
        <w:t xml:space="preserve">new </w:t>
      </w:r>
      <w:smartTag w:uri="urn:schemas-microsoft-com:office:smarttags" w:element="place">
        <w:smartTag w:uri="urn:schemas-microsoft-com:office:smarttags" w:element="country-region">
          <w:r w:rsidRPr="00D83F83">
            <w:rPr>
              <w:sz w:val="18"/>
            </w:rPr>
            <w:t>China</w:t>
          </w:r>
        </w:smartTag>
      </w:smartTag>
      <w:r w:rsidRPr="00D83F83">
        <w:rPr>
          <w:sz w:val="18"/>
        </w:rPr>
        <w:t xml:space="preserve"> </w:t>
      </w:r>
      <w:r w:rsidRPr="00D83F83">
        <w:rPr>
          <w:rStyle w:val="Style4Char"/>
          <w:rFonts w:eastAsiaTheme="minorHAnsi"/>
          <w:sz w:val="18"/>
        </w:rPr>
        <w:t xml:space="preserve">strategy </w:t>
      </w:r>
      <w:r w:rsidRPr="00BE6121">
        <w:rPr>
          <w:rStyle w:val="Style4Char"/>
          <w:rFonts w:eastAsiaTheme="minorHAnsi"/>
          <w:sz w:val="18"/>
          <w:highlight w:val="yellow"/>
        </w:rPr>
        <w:t>may seem counterproductiv</w:t>
      </w:r>
      <w:r w:rsidRPr="00D83F83">
        <w:rPr>
          <w:rStyle w:val="Style4Char"/>
          <w:rFonts w:eastAsiaTheme="minorHAnsi"/>
          <w:sz w:val="18"/>
        </w:rPr>
        <w:t>e</w:t>
      </w:r>
      <w:r w:rsidRPr="00D83F83">
        <w:rPr>
          <w:sz w:val="18"/>
        </w:rPr>
        <w:t xml:space="preserve"> at first, </w:t>
      </w:r>
      <w:r w:rsidRPr="00BE6121">
        <w:rPr>
          <w:rStyle w:val="Style4Char"/>
          <w:rFonts w:eastAsiaTheme="minorHAnsi"/>
          <w:sz w:val="18"/>
          <w:highlight w:val="yellow"/>
        </w:rPr>
        <w:t>because Chinese leaders would</w:t>
      </w:r>
      <w:r w:rsidRPr="00BE6121">
        <w:rPr>
          <w:sz w:val="18"/>
          <w:highlight w:val="yellow"/>
        </w:rPr>
        <w:t xml:space="preserve"> </w:t>
      </w:r>
      <w:r w:rsidRPr="00D83F83">
        <w:rPr>
          <w:sz w:val="18"/>
        </w:rPr>
        <w:t xml:space="preserve">surely </w:t>
      </w:r>
      <w:r w:rsidRPr="00BE6121">
        <w:rPr>
          <w:rStyle w:val="Style4Char"/>
          <w:rFonts w:eastAsiaTheme="minorHAnsi"/>
          <w:sz w:val="18"/>
          <w:highlight w:val="yellow"/>
        </w:rPr>
        <w:t>respond</w:t>
      </w:r>
      <w:r w:rsidRPr="00BE6121">
        <w:rPr>
          <w:sz w:val="18"/>
          <w:highlight w:val="yellow"/>
        </w:rPr>
        <w:t xml:space="preserve"> </w:t>
      </w:r>
      <w:r w:rsidRPr="00D83F83">
        <w:rPr>
          <w:sz w:val="18"/>
        </w:rPr>
        <w:t xml:space="preserve">to it </w:t>
      </w:r>
      <w:r w:rsidRPr="00D83F83">
        <w:rPr>
          <w:rStyle w:val="Style4Char"/>
          <w:rFonts w:eastAsiaTheme="minorHAnsi"/>
          <w:sz w:val="18"/>
        </w:rPr>
        <w:t>in</w:t>
      </w:r>
      <w:r w:rsidRPr="00D83F83">
        <w:rPr>
          <w:sz w:val="18"/>
        </w:rPr>
        <w:t xml:space="preserve"> a </w:t>
      </w:r>
      <w:r w:rsidRPr="00D83F83">
        <w:rPr>
          <w:rStyle w:val="Style4Char"/>
          <w:rFonts w:eastAsiaTheme="minorHAnsi"/>
          <w:sz w:val="18"/>
        </w:rPr>
        <w:t>fury</w:t>
      </w:r>
      <w:r w:rsidRPr="00D83F83">
        <w:rPr>
          <w:sz w:val="18"/>
        </w:rPr>
        <w:t xml:space="preserve"> and with threatening gestures. </w:t>
      </w:r>
      <w:r w:rsidRPr="00BE6121">
        <w:rPr>
          <w:rStyle w:val="Style4Char"/>
          <w:rFonts w:eastAsiaTheme="minorHAnsi"/>
          <w:sz w:val="18"/>
          <w:highlight w:val="yellow"/>
        </w:rPr>
        <w:t xml:space="preserve">But over time it is the </w:t>
      </w:r>
      <w:r w:rsidRPr="00BE6121">
        <w:rPr>
          <w:rStyle w:val="Style4Char"/>
          <w:rFonts w:eastAsiaTheme="minorHAnsi"/>
          <w:b/>
          <w:sz w:val="18"/>
          <w:highlight w:val="yellow"/>
        </w:rPr>
        <w:t>only strategy with a chance of success</w:t>
      </w:r>
      <w:r w:rsidRPr="00BE6121">
        <w:rPr>
          <w:sz w:val="18"/>
          <w:highlight w:val="yellow"/>
        </w:rPr>
        <w:t xml:space="preserve">, </w:t>
      </w:r>
      <w:r w:rsidRPr="00BE6121">
        <w:rPr>
          <w:rStyle w:val="Style4Char"/>
          <w:rFonts w:eastAsiaTheme="minorHAnsi"/>
          <w:sz w:val="18"/>
          <w:highlight w:val="yellow"/>
        </w:rPr>
        <w:t xml:space="preserve">and it is less likely to result in serious confrontation than the current </w:t>
      </w:r>
      <w:r w:rsidRPr="00D83F83">
        <w:rPr>
          <w:rStyle w:val="Style4Char"/>
          <w:rFonts w:eastAsiaTheme="minorHAnsi"/>
          <w:sz w:val="18"/>
        </w:rPr>
        <w:t xml:space="preserve">confused </w:t>
      </w:r>
      <w:r w:rsidRPr="00BE6121">
        <w:rPr>
          <w:rStyle w:val="Style4Char"/>
          <w:rFonts w:eastAsiaTheme="minorHAnsi"/>
          <w:sz w:val="18"/>
          <w:highlight w:val="yellow"/>
        </w:rPr>
        <w:t>combination of containment and appeasement</w:t>
      </w:r>
      <w:r w:rsidRPr="00D83F83">
        <w:rPr>
          <w:sz w:val="18"/>
        </w:rPr>
        <w:t xml:space="preserve">. </w:t>
      </w:r>
      <w:r w:rsidRPr="00BE6121">
        <w:rPr>
          <w:rStyle w:val="Style4Char"/>
          <w:rFonts w:eastAsiaTheme="minorHAnsi"/>
          <w:sz w:val="18"/>
          <w:highlight w:val="yellow"/>
        </w:rPr>
        <w:t xml:space="preserve">The choice </w:t>
      </w:r>
      <w:r w:rsidRPr="00D83F83">
        <w:rPr>
          <w:rStyle w:val="Style4Char"/>
          <w:rFonts w:eastAsiaTheme="minorHAnsi"/>
          <w:sz w:val="18"/>
        </w:rPr>
        <w:t>we face i</w:t>
      </w:r>
      <w:r w:rsidRPr="00BE6121">
        <w:rPr>
          <w:rStyle w:val="Style4Char"/>
          <w:rFonts w:eastAsiaTheme="minorHAnsi"/>
          <w:sz w:val="18"/>
          <w:highlight w:val="yellow"/>
        </w:rPr>
        <w:t>s not between containment and engagement, but between an ineffective, unconscious, and</w:t>
      </w:r>
      <w:r w:rsidRPr="00D83F83">
        <w:rPr>
          <w:rStyle w:val="Style4Char"/>
          <w:rFonts w:eastAsiaTheme="minorHAnsi"/>
          <w:sz w:val="18"/>
        </w:rPr>
        <w:t xml:space="preserve"> therefore </w:t>
      </w:r>
      <w:r w:rsidRPr="00BE6121">
        <w:rPr>
          <w:rStyle w:val="Style4Char"/>
          <w:rFonts w:eastAsiaTheme="minorHAnsi"/>
          <w:sz w:val="18"/>
          <w:highlight w:val="yellow"/>
        </w:rPr>
        <w:t xml:space="preserve">dangerous containment </w:t>
      </w:r>
      <w:r w:rsidRPr="00D83F83">
        <w:rPr>
          <w:rStyle w:val="Style4Char"/>
          <w:rFonts w:eastAsiaTheme="minorHAnsi"/>
          <w:sz w:val="18"/>
        </w:rPr>
        <w:t>-</w:t>
      </w:r>
      <w:r w:rsidRPr="00D83F83">
        <w:rPr>
          <w:sz w:val="18"/>
        </w:rPr>
        <w:t xml:space="preserve">- which is what we have now -- </w:t>
      </w:r>
      <w:r w:rsidRPr="00BE6121">
        <w:rPr>
          <w:rStyle w:val="Style4Char"/>
          <w:rFonts w:eastAsiaTheme="minorHAnsi"/>
          <w:sz w:val="18"/>
          <w:highlight w:val="yellow"/>
        </w:rPr>
        <w:t>and a</w:t>
      </w:r>
      <w:r w:rsidRPr="00D83F83">
        <w:rPr>
          <w:sz w:val="18"/>
        </w:rPr>
        <w:t xml:space="preserve"> conscious and </w:t>
      </w:r>
      <w:r w:rsidRPr="00BE6121">
        <w:rPr>
          <w:rStyle w:val="Style4Char"/>
          <w:rFonts w:eastAsiaTheme="minorHAnsi"/>
          <w:sz w:val="18"/>
          <w:highlight w:val="yellow"/>
        </w:rPr>
        <w:t xml:space="preserve">consistent containment that </w:t>
      </w:r>
      <w:r w:rsidRPr="00D83F83">
        <w:rPr>
          <w:rStyle w:val="Style4Char"/>
          <w:rFonts w:eastAsiaTheme="minorHAnsi"/>
          <w:sz w:val="18"/>
        </w:rPr>
        <w:t xml:space="preserve">effectively deters and </w:t>
      </w:r>
      <w:r w:rsidRPr="00BE6121">
        <w:rPr>
          <w:rStyle w:val="Style4Char"/>
          <w:rFonts w:eastAsiaTheme="minorHAnsi"/>
          <w:sz w:val="18"/>
          <w:highlight w:val="yellow"/>
        </w:rPr>
        <w:t xml:space="preserve">ultimately does change </w:t>
      </w:r>
      <w:smartTag w:uri="urn:schemas-microsoft-com:office:smarttags" w:element="place">
        <w:smartTag w:uri="urn:schemas-microsoft-com:office:smarttags" w:element="country-region">
          <w:r w:rsidRPr="00BE6121">
            <w:rPr>
              <w:rStyle w:val="Style4Char"/>
              <w:rFonts w:eastAsiaTheme="minorHAnsi"/>
              <w:sz w:val="18"/>
              <w:highlight w:val="yellow"/>
            </w:rPr>
            <w:t>China</w:t>
          </w:r>
        </w:smartTag>
      </w:smartTag>
      <w:r w:rsidRPr="00D83F83">
        <w:rPr>
          <w:sz w:val="18"/>
        </w:rPr>
        <w:t>. To echo the advice of Eyre Crowe in 1907, what we need most is a "resolute stand."</w:t>
      </w:r>
    </w:p>
    <w:p w14:paraId="255FC891" w14:textId="77777777" w:rsidR="007846A9" w:rsidRDefault="007846A9" w:rsidP="007846A9">
      <w:pPr>
        <w:rPr>
          <w:sz w:val="18"/>
        </w:rPr>
      </w:pPr>
    </w:p>
    <w:p w14:paraId="5CCCC4EC" w14:textId="0AC6773C" w:rsidR="007846A9" w:rsidRPr="007846A9" w:rsidRDefault="007846A9" w:rsidP="007846A9">
      <w:pPr>
        <w:pStyle w:val="Style3"/>
      </w:pPr>
      <w:r>
        <w:t xml:space="preserve">Economic pressure discredits </w:t>
      </w:r>
      <w:proofErr w:type="spellStart"/>
      <w:r>
        <w:t>hard-line</w:t>
      </w:r>
      <w:proofErr w:type="spellEnd"/>
      <w:r>
        <w:t xml:space="preserve"> positions, strengthening Chinese moderates</w:t>
      </w:r>
    </w:p>
    <w:p w14:paraId="36AB6AFA" w14:textId="77777777" w:rsidR="007846A9" w:rsidRDefault="007846A9" w:rsidP="007846A9">
      <w:pPr>
        <w:pStyle w:val="Style3"/>
      </w:pPr>
      <w:r>
        <w:t>Kagan ‘2K</w:t>
      </w:r>
    </w:p>
    <w:p w14:paraId="6933B91B" w14:textId="77777777" w:rsidR="007846A9" w:rsidRDefault="007846A9" w:rsidP="007846A9">
      <w:r>
        <w:tab/>
        <w:t>(Robert, Senior Associate – CEIP, FNS, 3-23, Lexis)</w:t>
      </w:r>
    </w:p>
    <w:p w14:paraId="56AADD50" w14:textId="4757ABD9" w:rsidR="007846A9" w:rsidRPr="007846A9" w:rsidRDefault="007846A9" w:rsidP="00DE50BA">
      <w:pPr>
        <w:rPr>
          <w:sz w:val="18"/>
        </w:rPr>
      </w:pPr>
      <w:r w:rsidRPr="007026AF">
        <w:rPr>
          <w:sz w:val="18"/>
        </w:rPr>
        <w:t xml:space="preserve">But </w:t>
      </w:r>
      <w:r w:rsidRPr="007026AF">
        <w:rPr>
          <w:rStyle w:val="Style4Char"/>
          <w:rFonts w:eastAsiaTheme="minorHAnsi"/>
          <w:sz w:val="18"/>
        </w:rPr>
        <w:t>by making clear that the</w:t>
      </w:r>
      <w:r w:rsidRPr="007026AF">
        <w:rPr>
          <w:sz w:val="18"/>
        </w:rPr>
        <w:t xml:space="preserve"> </w:t>
      </w:r>
      <w:smartTag w:uri="urn:schemas-microsoft-com:office:smarttags" w:element="country-region">
        <w:r w:rsidRPr="007026AF">
          <w:rPr>
            <w:rStyle w:val="Style4Char"/>
            <w:rFonts w:eastAsiaTheme="minorHAnsi"/>
            <w:sz w:val="18"/>
            <w:bdr w:val="single" w:sz="4" w:space="0" w:color="auto"/>
          </w:rPr>
          <w:t>U</w:t>
        </w:r>
        <w:r w:rsidRPr="007026AF">
          <w:rPr>
            <w:sz w:val="18"/>
          </w:rPr>
          <w:t xml:space="preserve">nited </w:t>
        </w:r>
        <w:r w:rsidRPr="007026AF">
          <w:rPr>
            <w:rStyle w:val="Style4Char"/>
            <w:rFonts w:eastAsiaTheme="minorHAnsi"/>
            <w:sz w:val="18"/>
            <w:bdr w:val="single" w:sz="4" w:space="0" w:color="auto"/>
          </w:rPr>
          <w:t>S</w:t>
        </w:r>
        <w:r w:rsidRPr="007026AF">
          <w:rPr>
            <w:sz w:val="18"/>
          </w:rPr>
          <w:t>tates</w:t>
        </w:r>
      </w:smartTag>
      <w:r w:rsidRPr="007026AF">
        <w:rPr>
          <w:sz w:val="18"/>
        </w:rPr>
        <w:t xml:space="preserve"> also </w:t>
      </w:r>
      <w:r w:rsidRPr="007026AF">
        <w:rPr>
          <w:rStyle w:val="Style4Char"/>
          <w:rFonts w:eastAsiaTheme="minorHAnsi"/>
          <w:sz w:val="18"/>
        </w:rPr>
        <w:t xml:space="preserve">had </w:t>
      </w:r>
      <w:r w:rsidRPr="007026AF">
        <w:rPr>
          <w:sz w:val="18"/>
        </w:rPr>
        <w:t xml:space="preserve">the ability and </w:t>
      </w:r>
      <w:r w:rsidRPr="00AF3FD4">
        <w:rPr>
          <w:rStyle w:val="Style4Char"/>
          <w:rFonts w:eastAsiaTheme="minorHAnsi"/>
          <w:sz w:val="18"/>
          <w:highlight w:val="yellow"/>
        </w:rPr>
        <w:t xml:space="preserve">the will to </w:t>
      </w:r>
      <w:proofErr w:type="spellStart"/>
      <w:r w:rsidRPr="00AF3FD4">
        <w:rPr>
          <w:rStyle w:val="Style4Char"/>
          <w:rFonts w:eastAsiaTheme="minorHAnsi"/>
          <w:sz w:val="18"/>
          <w:highlight w:val="yellow"/>
        </w:rPr>
        <w:t>confont</w:t>
      </w:r>
      <w:proofErr w:type="spellEnd"/>
      <w:r w:rsidRPr="00AF3FD4">
        <w:rPr>
          <w:rStyle w:val="Style4Char"/>
          <w:rFonts w:eastAsiaTheme="minorHAnsi"/>
          <w:sz w:val="18"/>
          <w:highlight w:val="yellow"/>
        </w:rPr>
        <w:t xml:space="preserve"> </w:t>
      </w:r>
      <w:smartTag w:uri="urn:schemas-microsoft-com:office:smarttags" w:element="country-region">
        <w:r w:rsidRPr="00AF3FD4">
          <w:rPr>
            <w:rStyle w:val="Style4Char"/>
            <w:rFonts w:eastAsiaTheme="minorHAnsi"/>
            <w:sz w:val="18"/>
            <w:highlight w:val="yellow"/>
          </w:rPr>
          <w:t>China</w:t>
        </w:r>
      </w:smartTag>
      <w:r w:rsidRPr="00AF3FD4">
        <w:rPr>
          <w:rStyle w:val="Style4Char"/>
          <w:rFonts w:eastAsiaTheme="minorHAnsi"/>
          <w:sz w:val="18"/>
          <w:highlight w:val="yellow"/>
        </w:rPr>
        <w:t xml:space="preserve"> </w:t>
      </w:r>
      <w:r w:rsidRPr="007026AF">
        <w:rPr>
          <w:rStyle w:val="Style4Char"/>
          <w:rFonts w:eastAsiaTheme="minorHAnsi"/>
          <w:sz w:val="18"/>
        </w:rPr>
        <w:t>over international misbehavior</w:t>
      </w:r>
      <w:r w:rsidRPr="007026AF">
        <w:rPr>
          <w:sz w:val="18"/>
        </w:rPr>
        <w:t xml:space="preserve"> and domestic repression, such </w:t>
      </w:r>
      <w:r w:rsidRPr="007026AF">
        <w:rPr>
          <w:rStyle w:val="Style4Char"/>
          <w:rFonts w:eastAsiaTheme="minorHAnsi"/>
          <w:sz w:val="18"/>
        </w:rPr>
        <w:t xml:space="preserve">a policy </w:t>
      </w:r>
      <w:r w:rsidRPr="00AF3FD4">
        <w:rPr>
          <w:rStyle w:val="Style4Char"/>
          <w:rFonts w:eastAsiaTheme="minorHAnsi"/>
          <w:sz w:val="18"/>
          <w:highlight w:val="yellow"/>
        </w:rPr>
        <w:t xml:space="preserve">would be more effective in shaping the direction </w:t>
      </w:r>
      <w:smartTag w:uri="urn:schemas-microsoft-com:office:smarttags" w:element="place">
        <w:smartTag w:uri="urn:schemas-microsoft-com:office:smarttags" w:element="country-region">
          <w:r w:rsidRPr="00AF3FD4">
            <w:rPr>
              <w:rStyle w:val="Style4Char"/>
              <w:rFonts w:eastAsiaTheme="minorHAnsi"/>
              <w:sz w:val="18"/>
              <w:highlight w:val="yellow"/>
            </w:rPr>
            <w:t>China</w:t>
          </w:r>
        </w:smartTag>
      </w:smartTag>
      <w:r w:rsidRPr="00AF3FD4">
        <w:rPr>
          <w:rStyle w:val="Style4Char"/>
          <w:rFonts w:eastAsiaTheme="minorHAnsi"/>
          <w:sz w:val="18"/>
          <w:highlight w:val="yellow"/>
        </w:rPr>
        <w:t xml:space="preserve"> takes </w:t>
      </w:r>
      <w:r w:rsidRPr="007026AF">
        <w:rPr>
          <w:rStyle w:val="Style4Char"/>
          <w:rFonts w:eastAsiaTheme="minorHAnsi"/>
          <w:sz w:val="18"/>
        </w:rPr>
        <w:t>in the coming years.</w:t>
      </w:r>
      <w:r w:rsidRPr="007026AF">
        <w:rPr>
          <w:sz w:val="18"/>
        </w:rPr>
        <w:t xml:space="preserve"> Insofar as </w:t>
      </w:r>
      <w:smartTag w:uri="urn:schemas-microsoft-com:office:smarttags" w:element="place">
        <w:smartTag w:uri="urn:schemas-microsoft-com:office:smarttags" w:element="country-region">
          <w:r w:rsidRPr="007026AF">
            <w:rPr>
              <w:sz w:val="18"/>
            </w:rPr>
            <w:t>China</w:t>
          </w:r>
        </w:smartTag>
      </w:smartTag>
      <w:r w:rsidRPr="007026AF">
        <w:rPr>
          <w:sz w:val="18"/>
        </w:rPr>
        <w:t xml:space="preserve"> is in the midst of a succession now and for the foreseeable future, </w:t>
      </w:r>
      <w:r w:rsidRPr="00AF3FD4">
        <w:rPr>
          <w:rStyle w:val="Style4Char"/>
          <w:rFonts w:eastAsiaTheme="minorHAnsi"/>
          <w:sz w:val="18"/>
          <w:highlight w:val="yellow"/>
        </w:rPr>
        <w:t xml:space="preserve">the best way to influence </w:t>
      </w:r>
      <w:r w:rsidRPr="007026AF">
        <w:rPr>
          <w:rStyle w:val="Style4Char"/>
          <w:rFonts w:eastAsiaTheme="minorHAnsi"/>
          <w:sz w:val="18"/>
        </w:rPr>
        <w:t>the course of</w:t>
      </w:r>
      <w:r w:rsidRPr="007026AF">
        <w:rPr>
          <w:sz w:val="18"/>
        </w:rPr>
        <w:t xml:space="preserve"> that </w:t>
      </w:r>
      <w:r w:rsidRPr="00AF3FD4">
        <w:rPr>
          <w:rStyle w:val="Style4Char"/>
          <w:rFonts w:eastAsiaTheme="minorHAnsi"/>
          <w:sz w:val="18"/>
          <w:highlight w:val="yellow"/>
        </w:rPr>
        <w:t xml:space="preserve">succession is </w:t>
      </w:r>
      <w:r w:rsidRPr="000364DC">
        <w:rPr>
          <w:rStyle w:val="Style4Char"/>
          <w:rFonts w:eastAsiaTheme="minorHAnsi"/>
          <w:b/>
          <w:sz w:val="18"/>
          <w:highlight w:val="yellow"/>
        </w:rPr>
        <w:t>not through carrots</w:t>
      </w:r>
      <w:r w:rsidRPr="00AF3FD4">
        <w:rPr>
          <w:rStyle w:val="Style4Char"/>
          <w:rFonts w:eastAsiaTheme="minorHAnsi"/>
          <w:sz w:val="18"/>
          <w:highlight w:val="yellow"/>
        </w:rPr>
        <w:t xml:space="preserve"> </w:t>
      </w:r>
      <w:r w:rsidRPr="007026AF">
        <w:rPr>
          <w:rStyle w:val="Style4Char"/>
          <w:rFonts w:eastAsiaTheme="minorHAnsi"/>
          <w:sz w:val="18"/>
        </w:rPr>
        <w:t>alone</w:t>
      </w:r>
      <w:r w:rsidRPr="007026AF">
        <w:rPr>
          <w:sz w:val="18"/>
        </w:rPr>
        <w:t xml:space="preserve">. For, if it is true that there are both </w:t>
      </w:r>
      <w:proofErr w:type="spellStart"/>
      <w:r w:rsidRPr="007026AF">
        <w:rPr>
          <w:sz w:val="18"/>
        </w:rPr>
        <w:t>hard-line</w:t>
      </w:r>
      <w:proofErr w:type="spellEnd"/>
      <w:r w:rsidRPr="007026AF">
        <w:rPr>
          <w:sz w:val="18"/>
        </w:rPr>
        <w:t xml:space="preserve"> and soft-line impulses within the Chinese leadership, </w:t>
      </w:r>
      <w:r w:rsidRPr="007026AF">
        <w:rPr>
          <w:rStyle w:val="Style4Char"/>
          <w:rFonts w:eastAsiaTheme="minorHAnsi"/>
          <w:sz w:val="18"/>
        </w:rPr>
        <w:t>we should not make the mistake of assuming that the best way to aid the softer line is to try and accommodate all China's desires.</w:t>
      </w:r>
      <w:r w:rsidRPr="007026AF">
        <w:rPr>
          <w:sz w:val="18"/>
        </w:rPr>
        <w:t xml:space="preserve"> As Richard Bernstein and Ross Munro have noted, "The </w:t>
      </w:r>
      <w:proofErr w:type="spellStart"/>
      <w:r w:rsidRPr="00AF3FD4">
        <w:rPr>
          <w:rStyle w:val="Style4Char"/>
          <w:rFonts w:eastAsiaTheme="minorHAnsi"/>
          <w:sz w:val="18"/>
          <w:highlight w:val="yellow"/>
        </w:rPr>
        <w:t>hard-line</w:t>
      </w:r>
      <w:proofErr w:type="spellEnd"/>
      <w:r w:rsidRPr="00AF3FD4">
        <w:rPr>
          <w:rStyle w:val="Style4Char"/>
          <w:rFonts w:eastAsiaTheme="minorHAnsi"/>
          <w:sz w:val="18"/>
          <w:highlight w:val="yellow"/>
        </w:rPr>
        <w:t xml:space="preserve"> nationalists</w:t>
      </w:r>
      <w:r w:rsidRPr="007026AF">
        <w:rPr>
          <w:sz w:val="18"/>
        </w:rPr>
        <w:t xml:space="preserve">, ignoring Deng Xiaoping's advice, </w:t>
      </w:r>
      <w:r w:rsidRPr="00AF3FD4">
        <w:rPr>
          <w:rStyle w:val="Style4Char"/>
          <w:rFonts w:eastAsiaTheme="minorHAnsi"/>
          <w:sz w:val="18"/>
          <w:highlight w:val="yellow"/>
        </w:rPr>
        <w:t>believed that Chin</w:t>
      </w:r>
      <w:r w:rsidRPr="007026AF">
        <w:rPr>
          <w:rStyle w:val="Style4Char"/>
          <w:rFonts w:eastAsiaTheme="minorHAnsi"/>
          <w:sz w:val="18"/>
        </w:rPr>
        <w:t xml:space="preserve">a </w:t>
      </w:r>
      <w:r w:rsidRPr="00AF3FD4">
        <w:rPr>
          <w:rStyle w:val="Style4Char"/>
          <w:rFonts w:eastAsiaTheme="minorHAnsi"/>
          <w:sz w:val="18"/>
          <w:highlight w:val="yellow"/>
        </w:rPr>
        <w:t xml:space="preserve">could </w:t>
      </w:r>
      <w:r w:rsidRPr="007026AF">
        <w:rPr>
          <w:rStyle w:val="Style4Char"/>
          <w:rFonts w:eastAsiaTheme="minorHAnsi"/>
          <w:sz w:val="18"/>
        </w:rPr>
        <w:t xml:space="preserve">have it two ways -- </w:t>
      </w:r>
      <w:r w:rsidRPr="00AF3FD4">
        <w:rPr>
          <w:rStyle w:val="Style4Char"/>
          <w:rFonts w:eastAsiaTheme="minorHAnsi"/>
          <w:sz w:val="18"/>
          <w:highlight w:val="yellow"/>
        </w:rPr>
        <w:t xml:space="preserve">both </w:t>
      </w:r>
      <w:r w:rsidRPr="007026AF">
        <w:rPr>
          <w:rStyle w:val="Style4Char"/>
          <w:rFonts w:eastAsiaTheme="minorHAnsi"/>
          <w:sz w:val="18"/>
        </w:rPr>
        <w:t xml:space="preserve">preparing to </w:t>
      </w:r>
      <w:r w:rsidRPr="00AF3FD4">
        <w:rPr>
          <w:rStyle w:val="Style4Char"/>
          <w:rFonts w:eastAsiaTheme="minorHAnsi"/>
          <w:sz w:val="18"/>
          <w:highlight w:val="yellow"/>
        </w:rPr>
        <w:t xml:space="preserve">confront the </w:t>
      </w:r>
      <w:r w:rsidRPr="00AF3FD4">
        <w:rPr>
          <w:rStyle w:val="Style4Char"/>
          <w:rFonts w:eastAsiaTheme="minorHAnsi"/>
          <w:sz w:val="18"/>
          <w:highlight w:val="yellow"/>
          <w:bdr w:val="single" w:sz="4" w:space="0" w:color="auto"/>
        </w:rPr>
        <w:t>U</w:t>
      </w:r>
      <w:r w:rsidRPr="007026AF">
        <w:rPr>
          <w:sz w:val="18"/>
        </w:rPr>
        <w:t xml:space="preserve">nited </w:t>
      </w:r>
      <w:r w:rsidRPr="00AF3FD4">
        <w:rPr>
          <w:rStyle w:val="Style4Char"/>
          <w:rFonts w:eastAsiaTheme="minorHAnsi"/>
          <w:sz w:val="18"/>
          <w:highlight w:val="yellow"/>
          <w:bdr w:val="single" w:sz="4" w:space="0" w:color="auto"/>
        </w:rPr>
        <w:t>S</w:t>
      </w:r>
      <w:r w:rsidRPr="007026AF">
        <w:rPr>
          <w:sz w:val="18"/>
        </w:rPr>
        <w:t xml:space="preserve">tates militarily and politically </w:t>
      </w:r>
      <w:r w:rsidRPr="00AF3FD4">
        <w:rPr>
          <w:rStyle w:val="Style4Char"/>
          <w:rFonts w:eastAsiaTheme="minorHAnsi"/>
          <w:sz w:val="18"/>
          <w:highlight w:val="yellow"/>
        </w:rPr>
        <w:t xml:space="preserve">and </w:t>
      </w:r>
      <w:r w:rsidRPr="007026AF">
        <w:rPr>
          <w:rStyle w:val="Style4Char"/>
          <w:rFonts w:eastAsiaTheme="minorHAnsi"/>
          <w:sz w:val="18"/>
        </w:rPr>
        <w:t xml:space="preserve">at the same time </w:t>
      </w:r>
      <w:r w:rsidRPr="00AF3FD4">
        <w:rPr>
          <w:rStyle w:val="Style4Char"/>
          <w:rFonts w:eastAsiaTheme="minorHAnsi"/>
          <w:sz w:val="18"/>
          <w:highlight w:val="yellow"/>
        </w:rPr>
        <w:t>benefit</w:t>
      </w:r>
      <w:r w:rsidRPr="007026AF">
        <w:rPr>
          <w:rStyle w:val="Style4Char"/>
          <w:rFonts w:eastAsiaTheme="minorHAnsi"/>
          <w:sz w:val="18"/>
        </w:rPr>
        <w:t xml:space="preserve">ing </w:t>
      </w:r>
      <w:r w:rsidRPr="00AF3FD4">
        <w:rPr>
          <w:rStyle w:val="Style4Char"/>
          <w:rFonts w:eastAsiaTheme="minorHAnsi"/>
          <w:sz w:val="18"/>
          <w:highlight w:val="yellow"/>
        </w:rPr>
        <w:t>from trade</w:t>
      </w:r>
      <w:r w:rsidRPr="00AF3FD4">
        <w:rPr>
          <w:sz w:val="18"/>
          <w:highlight w:val="yellow"/>
        </w:rPr>
        <w:t xml:space="preserve"> </w:t>
      </w:r>
      <w:r w:rsidRPr="007026AF">
        <w:rPr>
          <w:sz w:val="18"/>
        </w:rPr>
        <w:t xml:space="preserve">and investment ties with the Americans." </w:t>
      </w:r>
      <w:r w:rsidRPr="00AF3FD4">
        <w:rPr>
          <w:rStyle w:val="Style4Char"/>
          <w:rFonts w:eastAsiaTheme="minorHAnsi"/>
          <w:sz w:val="18"/>
          <w:highlight w:val="yellow"/>
        </w:rPr>
        <w:t>The soft-liners</w:t>
      </w:r>
      <w:r w:rsidRPr="007026AF">
        <w:rPr>
          <w:rStyle w:val="Style4Char"/>
          <w:rFonts w:eastAsiaTheme="minorHAnsi"/>
          <w:sz w:val="18"/>
        </w:rPr>
        <w:t xml:space="preserve">, on the other hand, </w:t>
      </w:r>
      <w:r w:rsidRPr="00AF3FD4">
        <w:rPr>
          <w:rStyle w:val="Style4Char"/>
          <w:rFonts w:eastAsiaTheme="minorHAnsi"/>
          <w:sz w:val="18"/>
          <w:highlight w:val="yellow"/>
        </w:rPr>
        <w:t xml:space="preserve">have argued </w:t>
      </w:r>
      <w:r w:rsidRPr="007026AF">
        <w:rPr>
          <w:rStyle w:val="Style4Char"/>
          <w:rFonts w:eastAsiaTheme="minorHAnsi"/>
          <w:sz w:val="18"/>
        </w:rPr>
        <w:t xml:space="preserve">that </w:t>
      </w:r>
      <w:r w:rsidRPr="00AF3FD4">
        <w:rPr>
          <w:rStyle w:val="Style4Char"/>
          <w:rFonts w:eastAsiaTheme="minorHAnsi"/>
          <w:sz w:val="18"/>
          <w:highlight w:val="yellow"/>
        </w:rPr>
        <w:t xml:space="preserve">a more open </w:t>
      </w:r>
      <w:r w:rsidRPr="007026AF">
        <w:rPr>
          <w:rStyle w:val="Style4Char"/>
          <w:rFonts w:eastAsiaTheme="minorHAnsi"/>
          <w:sz w:val="18"/>
        </w:rPr>
        <w:t xml:space="preserve">and accommodating </w:t>
      </w:r>
      <w:r w:rsidRPr="00AF3FD4">
        <w:rPr>
          <w:rStyle w:val="Style4Char"/>
          <w:rFonts w:eastAsiaTheme="minorHAnsi"/>
          <w:sz w:val="18"/>
          <w:highlight w:val="yellow"/>
        </w:rPr>
        <w:t>approach is</w:t>
      </w:r>
      <w:r w:rsidRPr="00AF3FD4">
        <w:rPr>
          <w:sz w:val="18"/>
          <w:highlight w:val="yellow"/>
        </w:rPr>
        <w:t xml:space="preserve"> </w:t>
      </w:r>
      <w:r w:rsidRPr="00AF3FD4">
        <w:rPr>
          <w:rStyle w:val="Style4Char"/>
          <w:rFonts w:eastAsiaTheme="minorHAnsi"/>
          <w:sz w:val="18"/>
          <w:highlight w:val="yellow"/>
        </w:rPr>
        <w:t>essential to avoid</w:t>
      </w:r>
      <w:r w:rsidRPr="00AF3FD4">
        <w:rPr>
          <w:sz w:val="18"/>
          <w:highlight w:val="yellow"/>
        </w:rPr>
        <w:t xml:space="preserve"> </w:t>
      </w:r>
      <w:r w:rsidRPr="007026AF">
        <w:rPr>
          <w:sz w:val="18"/>
        </w:rPr>
        <w:t xml:space="preserve">international </w:t>
      </w:r>
      <w:r w:rsidRPr="00AF3FD4">
        <w:rPr>
          <w:rStyle w:val="Style4Char"/>
          <w:rFonts w:eastAsiaTheme="minorHAnsi"/>
          <w:sz w:val="18"/>
          <w:highlight w:val="yellow"/>
        </w:rPr>
        <w:t xml:space="preserve">isolation </w:t>
      </w:r>
      <w:r w:rsidRPr="007026AF">
        <w:rPr>
          <w:rStyle w:val="Style4Char"/>
          <w:rFonts w:eastAsiaTheme="minorHAnsi"/>
          <w:sz w:val="18"/>
        </w:rPr>
        <w:t xml:space="preserve">and economic calamity. </w:t>
      </w:r>
      <w:r w:rsidRPr="000364DC">
        <w:rPr>
          <w:rStyle w:val="Style4Char"/>
          <w:rFonts w:eastAsiaTheme="minorHAnsi"/>
          <w:b/>
          <w:sz w:val="18"/>
          <w:highlight w:val="yellow"/>
        </w:rPr>
        <w:t xml:space="preserve">To the degree that we bend </w:t>
      </w:r>
      <w:r w:rsidRPr="007026AF">
        <w:rPr>
          <w:rStyle w:val="Style4Char"/>
          <w:rFonts w:eastAsiaTheme="minorHAnsi"/>
          <w:sz w:val="18"/>
        </w:rPr>
        <w:t xml:space="preserve">in </w:t>
      </w:r>
      <w:smartTag w:uri="urn:schemas-microsoft-com:office:smarttags" w:element="place">
        <w:smartTag w:uri="urn:schemas-microsoft-com:office:smarttags" w:element="country-region">
          <w:r w:rsidRPr="007026AF">
            <w:rPr>
              <w:rStyle w:val="Style4Char"/>
              <w:rFonts w:eastAsiaTheme="minorHAnsi"/>
              <w:sz w:val="18"/>
            </w:rPr>
            <w:t>China</w:t>
          </w:r>
        </w:smartTag>
      </w:smartTag>
      <w:r w:rsidRPr="007026AF">
        <w:rPr>
          <w:rStyle w:val="Style4Char"/>
          <w:rFonts w:eastAsiaTheme="minorHAnsi"/>
          <w:sz w:val="18"/>
        </w:rPr>
        <w:t>'s favor</w:t>
      </w:r>
      <w:r w:rsidRPr="007026AF">
        <w:rPr>
          <w:sz w:val="18"/>
        </w:rPr>
        <w:t xml:space="preserve"> on every issue, </w:t>
      </w:r>
      <w:r w:rsidRPr="000364DC">
        <w:rPr>
          <w:rStyle w:val="Style4Char"/>
          <w:rFonts w:eastAsiaTheme="minorHAnsi"/>
          <w:b/>
          <w:sz w:val="18"/>
          <w:highlight w:val="yellow"/>
        </w:rPr>
        <w:t xml:space="preserve">we strengthen </w:t>
      </w:r>
      <w:r w:rsidRPr="000364DC">
        <w:rPr>
          <w:rStyle w:val="Style4Char"/>
          <w:rFonts w:eastAsiaTheme="minorHAnsi"/>
          <w:b/>
          <w:sz w:val="18"/>
        </w:rPr>
        <w:t xml:space="preserve">the </w:t>
      </w:r>
      <w:r w:rsidRPr="000364DC">
        <w:rPr>
          <w:rStyle w:val="Style4Char"/>
          <w:rFonts w:eastAsiaTheme="minorHAnsi"/>
          <w:b/>
          <w:sz w:val="18"/>
          <w:highlight w:val="yellow"/>
        </w:rPr>
        <w:t>hard-liners</w:t>
      </w:r>
      <w:r w:rsidRPr="007026AF">
        <w:rPr>
          <w:rStyle w:val="Style4Char"/>
          <w:rFonts w:eastAsiaTheme="minorHAnsi"/>
          <w:sz w:val="18"/>
        </w:rPr>
        <w:t>. It may seem paradoxical</w:t>
      </w:r>
      <w:r w:rsidRPr="007026AF">
        <w:rPr>
          <w:sz w:val="18"/>
        </w:rPr>
        <w:t xml:space="preserve"> to some, </w:t>
      </w:r>
      <w:r w:rsidRPr="007026AF">
        <w:rPr>
          <w:rStyle w:val="Style4Char"/>
          <w:rFonts w:eastAsiaTheme="minorHAnsi"/>
          <w:sz w:val="18"/>
        </w:rPr>
        <w:t xml:space="preserve">but it is nevertheless true that </w:t>
      </w:r>
      <w:r w:rsidRPr="00AF3FD4">
        <w:rPr>
          <w:rStyle w:val="Style4Char"/>
          <w:rFonts w:eastAsiaTheme="minorHAnsi"/>
          <w:sz w:val="18"/>
          <w:highlight w:val="yellow"/>
        </w:rPr>
        <w:t xml:space="preserve">the best way to help moderates in the Chinese government is </w:t>
      </w:r>
      <w:r w:rsidRPr="000364DC">
        <w:rPr>
          <w:rStyle w:val="Style4Char"/>
          <w:rFonts w:eastAsiaTheme="minorHAnsi"/>
          <w:b/>
          <w:sz w:val="18"/>
          <w:highlight w:val="yellow"/>
        </w:rPr>
        <w:t>to make very clear the price</w:t>
      </w:r>
      <w:r w:rsidRPr="00AF3FD4">
        <w:rPr>
          <w:rStyle w:val="Style4Char"/>
          <w:rFonts w:eastAsiaTheme="minorHAnsi"/>
          <w:sz w:val="18"/>
          <w:highlight w:val="yellow"/>
        </w:rPr>
        <w:t xml:space="preserve"> that </w:t>
      </w:r>
      <w:smartTag w:uri="urn:schemas-microsoft-com:office:smarttags" w:element="place">
        <w:smartTag w:uri="urn:schemas-microsoft-com:office:smarttags" w:element="country-region">
          <w:r w:rsidRPr="00AF3FD4">
            <w:rPr>
              <w:rStyle w:val="Style4Char"/>
              <w:rFonts w:eastAsiaTheme="minorHAnsi"/>
              <w:sz w:val="18"/>
              <w:highlight w:val="yellow"/>
            </w:rPr>
            <w:t>China</w:t>
          </w:r>
        </w:smartTag>
      </w:smartTag>
      <w:r w:rsidRPr="00AF3FD4">
        <w:rPr>
          <w:rStyle w:val="Style4Char"/>
          <w:rFonts w:eastAsiaTheme="minorHAnsi"/>
          <w:sz w:val="18"/>
          <w:highlight w:val="yellow"/>
        </w:rPr>
        <w:t xml:space="preserve"> will pay</w:t>
      </w:r>
      <w:r w:rsidRPr="007026AF">
        <w:rPr>
          <w:sz w:val="18"/>
        </w:rPr>
        <w:t xml:space="preserve">, both </w:t>
      </w:r>
      <w:r w:rsidRPr="00AF3FD4">
        <w:rPr>
          <w:rStyle w:val="Style4Char"/>
          <w:rFonts w:eastAsiaTheme="minorHAnsi"/>
          <w:sz w:val="18"/>
          <w:highlight w:val="yellow"/>
        </w:rPr>
        <w:t>economically</w:t>
      </w:r>
      <w:r w:rsidRPr="00AF3FD4">
        <w:rPr>
          <w:sz w:val="18"/>
          <w:highlight w:val="yellow"/>
        </w:rPr>
        <w:t xml:space="preserve"> </w:t>
      </w:r>
      <w:r w:rsidRPr="007026AF">
        <w:rPr>
          <w:sz w:val="18"/>
        </w:rPr>
        <w:t xml:space="preserve">and strategically, </w:t>
      </w:r>
      <w:r w:rsidRPr="00AF3FD4">
        <w:rPr>
          <w:rStyle w:val="Style4Char"/>
          <w:rFonts w:eastAsiaTheme="minorHAnsi"/>
          <w:sz w:val="18"/>
          <w:highlight w:val="yellow"/>
        </w:rPr>
        <w:t xml:space="preserve">for </w:t>
      </w:r>
      <w:r w:rsidRPr="007026AF">
        <w:rPr>
          <w:rStyle w:val="Style4Char"/>
          <w:rFonts w:eastAsiaTheme="minorHAnsi"/>
          <w:sz w:val="18"/>
        </w:rPr>
        <w:t xml:space="preserve">pursuing </w:t>
      </w:r>
      <w:r w:rsidRPr="00AF3FD4">
        <w:rPr>
          <w:rStyle w:val="Style4Char"/>
          <w:rFonts w:eastAsiaTheme="minorHAnsi"/>
          <w:sz w:val="18"/>
          <w:highlight w:val="yellow"/>
        </w:rPr>
        <w:t>aggressive polices</w:t>
      </w:r>
      <w:r w:rsidRPr="00AF3FD4">
        <w:rPr>
          <w:sz w:val="18"/>
          <w:highlight w:val="yellow"/>
        </w:rPr>
        <w:t xml:space="preserve"> </w:t>
      </w:r>
      <w:r w:rsidRPr="007026AF">
        <w:rPr>
          <w:sz w:val="18"/>
        </w:rPr>
        <w:t xml:space="preserve">at home and abroad. The goal of a </w:t>
      </w:r>
      <w:r w:rsidRPr="00AF3FD4">
        <w:rPr>
          <w:rStyle w:val="Style4Char"/>
          <w:rFonts w:eastAsiaTheme="minorHAnsi"/>
          <w:sz w:val="18"/>
          <w:highlight w:val="yellow"/>
        </w:rPr>
        <w:t>containment</w:t>
      </w:r>
      <w:r w:rsidRPr="00AF3FD4">
        <w:rPr>
          <w:sz w:val="18"/>
          <w:highlight w:val="yellow"/>
        </w:rPr>
        <w:t xml:space="preserve"> </w:t>
      </w:r>
      <w:r w:rsidRPr="007026AF">
        <w:rPr>
          <w:sz w:val="18"/>
        </w:rPr>
        <w:t xml:space="preserve">strategy </w:t>
      </w:r>
      <w:r w:rsidRPr="00AF3FD4">
        <w:rPr>
          <w:rStyle w:val="Style4Char"/>
          <w:rFonts w:eastAsiaTheme="minorHAnsi"/>
          <w:sz w:val="18"/>
          <w:highlight w:val="yellow"/>
        </w:rPr>
        <w:t>would</w:t>
      </w:r>
      <w:r w:rsidRPr="00AF3FD4">
        <w:rPr>
          <w:sz w:val="18"/>
          <w:highlight w:val="yellow"/>
        </w:rPr>
        <w:t xml:space="preserve"> </w:t>
      </w:r>
      <w:r w:rsidRPr="007026AF">
        <w:rPr>
          <w:sz w:val="18"/>
        </w:rPr>
        <w:t xml:space="preserve">be to </w:t>
      </w:r>
      <w:r w:rsidRPr="000364DC">
        <w:rPr>
          <w:rStyle w:val="Style4Char"/>
          <w:rFonts w:eastAsiaTheme="minorHAnsi"/>
          <w:b/>
          <w:sz w:val="18"/>
          <w:highlight w:val="yellow"/>
        </w:rPr>
        <w:t xml:space="preserve">steer </w:t>
      </w:r>
      <w:smartTag w:uri="urn:schemas-microsoft-com:office:smarttags" w:element="country-region">
        <w:r w:rsidRPr="000364DC">
          <w:rPr>
            <w:rStyle w:val="Style4Char"/>
            <w:rFonts w:eastAsiaTheme="minorHAnsi"/>
            <w:b/>
            <w:sz w:val="18"/>
            <w:highlight w:val="yellow"/>
          </w:rPr>
          <w:t>China</w:t>
        </w:r>
      </w:smartTag>
      <w:r w:rsidRPr="000364DC">
        <w:rPr>
          <w:rStyle w:val="Style4Char"/>
          <w:rFonts w:eastAsiaTheme="minorHAnsi"/>
          <w:b/>
          <w:sz w:val="18"/>
          <w:highlight w:val="yellow"/>
        </w:rPr>
        <w:t xml:space="preserve"> away from hegemonic pretensions</w:t>
      </w:r>
      <w:r w:rsidRPr="007026AF">
        <w:rPr>
          <w:sz w:val="18"/>
        </w:rPr>
        <w:t xml:space="preserve">, much as we are now trying to steer </w:t>
      </w:r>
      <w:smartTag w:uri="urn:schemas-microsoft-com:office:smarttags" w:element="country-region">
        <w:r w:rsidRPr="007026AF">
          <w:rPr>
            <w:sz w:val="18"/>
          </w:rPr>
          <w:t>Russia</w:t>
        </w:r>
      </w:smartTag>
      <w:r w:rsidRPr="007026AF">
        <w:rPr>
          <w:sz w:val="18"/>
        </w:rPr>
        <w:t xml:space="preserve"> away from any lingering hegemonic pretensions in </w:t>
      </w:r>
      <w:smartTag w:uri="urn:schemas-microsoft-com:office:smarttags" w:element="place">
        <w:r w:rsidRPr="007026AF">
          <w:rPr>
            <w:sz w:val="18"/>
          </w:rPr>
          <w:t>Europe</w:t>
        </w:r>
      </w:smartTag>
      <w:r w:rsidRPr="007026AF">
        <w:rPr>
          <w:sz w:val="18"/>
        </w:rPr>
        <w:t xml:space="preserve">. We should not be afraid that incorporating elements of containment into our present strategy is too risky. It is worth recalling that, in the long Cold War between the </w:t>
      </w:r>
      <w:smartTag w:uri="urn:schemas-microsoft-com:office:smarttags" w:element="country-region">
        <w:r w:rsidRPr="007026AF">
          <w:rPr>
            <w:sz w:val="18"/>
          </w:rPr>
          <w:t>United States</w:t>
        </w:r>
      </w:smartTag>
      <w:r w:rsidRPr="007026AF">
        <w:rPr>
          <w:sz w:val="18"/>
        </w:rPr>
        <w:t xml:space="preserve"> and the </w:t>
      </w:r>
      <w:smartTag w:uri="urn:schemas-microsoft-com:office:smarttags" w:element="place">
        <w:r w:rsidRPr="007026AF">
          <w:rPr>
            <w:sz w:val="18"/>
          </w:rPr>
          <w:t>Soviet Union</w:t>
        </w:r>
      </w:smartTag>
      <w:r w:rsidRPr="007026AF">
        <w:rPr>
          <w:sz w:val="18"/>
        </w:rPr>
        <w:t xml:space="preserve">, the years from 1981 through 1984 were a time of the most intense confrontation. At the time, opponents of the Reagan administration's hard line clamored for accommodation, for ending the arms buildup, for a "nuclear freeze," for more summits, for "engagement." But the four years of tensions and confrontation were immediately followed by the most fruitful period of amicable relations in the history of the Cold War. The changes in both the external and internal behavior of the </w:t>
      </w:r>
      <w:smartTag w:uri="urn:schemas-microsoft-com:office:smarttags" w:element="place">
        <w:r w:rsidRPr="007026AF">
          <w:rPr>
            <w:sz w:val="18"/>
          </w:rPr>
          <w:t>Soviet Union</w:t>
        </w:r>
      </w:smartTag>
      <w:r w:rsidRPr="007026AF">
        <w:rPr>
          <w:sz w:val="18"/>
        </w:rPr>
        <w:t xml:space="preserve"> in the late 1980s were due at least in part to an American strategy that might in retrospect be called "integration through containment and pressure for change."</w:t>
      </w:r>
    </w:p>
    <w:p w14:paraId="61EB2BE7" w14:textId="77777777" w:rsidR="007846A9" w:rsidRDefault="007846A9" w:rsidP="007846A9">
      <w:pPr>
        <w:pStyle w:val="Style3"/>
      </w:pPr>
    </w:p>
    <w:p w14:paraId="6D1375FD" w14:textId="234A347D" w:rsidR="007846A9" w:rsidRDefault="007846A9" w:rsidP="007846A9">
      <w:pPr>
        <w:pStyle w:val="Style3"/>
      </w:pPr>
      <w:r>
        <w:t>Hard-line perception of U.S. aggression inevitable. Only a risk of offense for us</w:t>
      </w:r>
    </w:p>
    <w:p w14:paraId="1EA25024" w14:textId="77777777" w:rsidR="007846A9" w:rsidRDefault="007846A9" w:rsidP="007846A9">
      <w:pPr>
        <w:pStyle w:val="Style3"/>
      </w:pPr>
      <w:r>
        <w:t>Kagan ‘05</w:t>
      </w:r>
    </w:p>
    <w:p w14:paraId="53E937D7" w14:textId="77777777" w:rsidR="007846A9" w:rsidRDefault="007846A9" w:rsidP="007846A9">
      <w:r>
        <w:tab/>
        <w:t xml:space="preserve">(Robert, Senior </w:t>
      </w:r>
      <w:proofErr w:type="spellStart"/>
      <w:r>
        <w:t>Associat</w:t>
      </w:r>
      <w:proofErr w:type="spellEnd"/>
      <w:r>
        <w:t xml:space="preserve"> – CEIP, </w:t>
      </w:r>
      <w:smartTag w:uri="urn:schemas-microsoft-com:office:smarttags" w:element="place">
        <w:smartTag w:uri="urn:schemas-microsoft-com:office:smarttags" w:element="State">
          <w:r>
            <w:t>Washington</w:t>
          </w:r>
        </w:smartTag>
      </w:smartTag>
      <w:r>
        <w:t xml:space="preserve"> Post, 5-15, Lexis)</w:t>
      </w:r>
    </w:p>
    <w:p w14:paraId="351006E0" w14:textId="77777777" w:rsidR="007846A9" w:rsidRPr="00E32C71" w:rsidRDefault="007846A9" w:rsidP="007846A9">
      <w:pPr>
        <w:rPr>
          <w:sz w:val="18"/>
        </w:rPr>
      </w:pPr>
      <w:r w:rsidRPr="00E32C71">
        <w:rPr>
          <w:sz w:val="18"/>
        </w:rPr>
        <w:t xml:space="preserve">When one contemplates how to "manage" that, however, comforting notions of gradualness, predictability and time begin to fade. The obvious choices would seem to lie between ceding American predominance in the region and taking steps to contain </w:t>
      </w:r>
      <w:smartTag w:uri="urn:schemas-microsoft-com:office:smarttags" w:element="place">
        <w:smartTag w:uri="urn:schemas-microsoft-com:office:smarttags" w:element="country-region">
          <w:r w:rsidRPr="00E32C71">
            <w:rPr>
              <w:sz w:val="18"/>
            </w:rPr>
            <w:t>China</w:t>
          </w:r>
        </w:smartTag>
      </w:smartTag>
      <w:r w:rsidRPr="00E32C71">
        <w:rPr>
          <w:sz w:val="18"/>
        </w:rPr>
        <w:t xml:space="preserve">'s understandable ambitions. Not many Americans favor the former course, and for sound political, moral and strategic reasons. But let's not kid ourselves. It will be hard to pursue the latter course without treating </w:t>
      </w:r>
      <w:smartTag w:uri="urn:schemas-microsoft-com:office:smarttags" w:element="place">
        <w:smartTag w:uri="urn:schemas-microsoft-com:office:smarttags" w:element="country-region">
          <w:r w:rsidRPr="00E32C71">
            <w:rPr>
              <w:sz w:val="18"/>
            </w:rPr>
            <w:t>China</w:t>
          </w:r>
        </w:smartTag>
      </w:smartTag>
      <w:r w:rsidRPr="00E32C71">
        <w:rPr>
          <w:sz w:val="18"/>
        </w:rPr>
        <w:t xml:space="preserve"> as at least a prospective enemy, and not just 20 years from now, but now. Nor, if that is the choice, can </w:t>
      </w:r>
      <w:r w:rsidRPr="00E32C71">
        <w:rPr>
          <w:rStyle w:val="Style4Char"/>
          <w:rFonts w:eastAsiaTheme="minorHAnsi"/>
          <w:sz w:val="18"/>
        </w:rPr>
        <w:t>Chinese leaders</w:t>
      </w:r>
      <w:r w:rsidRPr="00E32C71">
        <w:rPr>
          <w:sz w:val="18"/>
        </w:rPr>
        <w:t xml:space="preserve"> be expected to wait patiently while the web of containment is strengthened around them. More likely, they </w:t>
      </w:r>
      <w:r w:rsidRPr="00E32C71">
        <w:rPr>
          <w:rStyle w:val="Style4Char"/>
          <w:rFonts w:eastAsiaTheme="minorHAnsi"/>
          <w:sz w:val="18"/>
        </w:rPr>
        <w:t>will periodically</w:t>
      </w:r>
      <w:r w:rsidRPr="00E32C71">
        <w:rPr>
          <w:sz w:val="18"/>
        </w:rPr>
        <w:t xml:space="preserve"> want to </w:t>
      </w:r>
      <w:r w:rsidRPr="00E32C71">
        <w:rPr>
          <w:rStyle w:val="Style4Char"/>
          <w:rFonts w:eastAsiaTheme="minorHAnsi"/>
          <w:sz w:val="18"/>
        </w:rPr>
        <w:t>challenge</w:t>
      </w:r>
      <w:r w:rsidRPr="00E32C71">
        <w:rPr>
          <w:sz w:val="18"/>
        </w:rPr>
        <w:t xml:space="preserve"> both </w:t>
      </w:r>
      <w:r w:rsidRPr="00E32C71">
        <w:rPr>
          <w:rStyle w:val="Style4Char"/>
          <w:rFonts w:eastAsiaTheme="minorHAnsi"/>
          <w:sz w:val="18"/>
        </w:rPr>
        <w:t>the</w:t>
      </w:r>
      <w:r w:rsidRPr="00E32C71">
        <w:rPr>
          <w:sz w:val="18"/>
        </w:rPr>
        <w:t xml:space="preserve"> </w:t>
      </w:r>
      <w:smartTag w:uri="urn:schemas-microsoft-com:office:smarttags" w:element="place">
        <w:smartTag w:uri="urn:schemas-microsoft-com:office:smarttags" w:element="country-region">
          <w:r w:rsidRPr="00E32C71">
            <w:rPr>
              <w:rStyle w:val="Style4Char"/>
              <w:rFonts w:eastAsiaTheme="minorHAnsi"/>
              <w:sz w:val="18"/>
              <w:bdr w:val="single" w:sz="4" w:space="0" w:color="auto"/>
            </w:rPr>
            <w:t>U</w:t>
          </w:r>
          <w:r w:rsidRPr="00E32C71">
            <w:rPr>
              <w:sz w:val="18"/>
            </w:rPr>
            <w:t xml:space="preserve">nited </w:t>
          </w:r>
          <w:r w:rsidRPr="00E32C71">
            <w:rPr>
              <w:rStyle w:val="Style4Char"/>
              <w:rFonts w:eastAsiaTheme="minorHAnsi"/>
              <w:sz w:val="18"/>
              <w:bdr w:val="single" w:sz="4" w:space="0" w:color="auto"/>
            </w:rPr>
            <w:t>S</w:t>
          </w:r>
          <w:r w:rsidRPr="00E32C71">
            <w:rPr>
              <w:sz w:val="18"/>
            </w:rPr>
            <w:t>tates</w:t>
          </w:r>
        </w:smartTag>
      </w:smartTag>
      <w:r w:rsidRPr="00E32C71">
        <w:rPr>
          <w:sz w:val="18"/>
        </w:rPr>
        <w:t xml:space="preserve"> </w:t>
      </w:r>
      <w:r w:rsidRPr="00E32C71">
        <w:rPr>
          <w:rStyle w:val="Style4Char"/>
          <w:rFonts w:eastAsiaTheme="minorHAnsi"/>
          <w:sz w:val="18"/>
        </w:rPr>
        <w:t>and its allies</w:t>
      </w:r>
      <w:r w:rsidRPr="00E32C71">
        <w:rPr>
          <w:sz w:val="18"/>
        </w:rPr>
        <w:t xml:space="preserve"> in the region to back off. Crises could come sooner than expected, and without much warning, requiring difficult judgments about the risks and rewards of both action and inaction. </w:t>
      </w:r>
      <w:r w:rsidRPr="00E32C71">
        <w:rPr>
          <w:rStyle w:val="Style4Char"/>
          <w:rFonts w:eastAsiaTheme="minorHAnsi"/>
          <w:sz w:val="18"/>
        </w:rPr>
        <w:t xml:space="preserve">That is </w:t>
      </w:r>
      <w:r w:rsidRPr="00AF3FD4">
        <w:rPr>
          <w:rStyle w:val="Style4Char"/>
          <w:rFonts w:eastAsiaTheme="minorHAnsi"/>
          <w:b/>
          <w:sz w:val="18"/>
        </w:rPr>
        <w:t>likely what the future holds</w:t>
      </w:r>
      <w:r w:rsidRPr="00E32C71">
        <w:rPr>
          <w:rStyle w:val="Style4Char"/>
          <w:rFonts w:eastAsiaTheme="minorHAnsi"/>
          <w:sz w:val="18"/>
        </w:rPr>
        <w:t>. The</w:t>
      </w:r>
      <w:r w:rsidRPr="00E32C71">
        <w:rPr>
          <w:sz w:val="18"/>
        </w:rPr>
        <w:t xml:space="preserve"> </w:t>
      </w:r>
      <w:smartTag w:uri="urn:schemas-microsoft-com:office:smarttags" w:element="country-region">
        <w:r w:rsidRPr="00E32C71">
          <w:rPr>
            <w:rStyle w:val="Style4Char"/>
            <w:rFonts w:eastAsiaTheme="minorHAnsi"/>
            <w:sz w:val="18"/>
            <w:bdr w:val="single" w:sz="4" w:space="0" w:color="auto"/>
          </w:rPr>
          <w:t>U</w:t>
        </w:r>
        <w:r w:rsidRPr="00E32C71">
          <w:rPr>
            <w:sz w:val="18"/>
          </w:rPr>
          <w:t xml:space="preserve">nited </w:t>
        </w:r>
        <w:r w:rsidRPr="00E32C71">
          <w:rPr>
            <w:rStyle w:val="Style4Char"/>
            <w:rFonts w:eastAsiaTheme="minorHAnsi"/>
            <w:sz w:val="18"/>
            <w:bdr w:val="single" w:sz="4" w:space="0" w:color="auto"/>
          </w:rPr>
          <w:t>S</w:t>
        </w:r>
        <w:r w:rsidRPr="00E32C71">
          <w:rPr>
            <w:sz w:val="18"/>
          </w:rPr>
          <w:t>tates</w:t>
        </w:r>
      </w:smartTag>
      <w:r w:rsidRPr="00E32C71">
        <w:rPr>
          <w:sz w:val="18"/>
        </w:rPr>
        <w:t xml:space="preserve"> </w:t>
      </w:r>
      <w:r w:rsidRPr="00E32C71">
        <w:rPr>
          <w:rStyle w:val="Style4Char"/>
          <w:rFonts w:eastAsiaTheme="minorHAnsi"/>
          <w:sz w:val="18"/>
        </w:rPr>
        <w:t xml:space="preserve">may not be able to avoid a policy of containing </w:t>
      </w:r>
      <w:smartTag w:uri="urn:schemas-microsoft-com:office:smarttags" w:element="place">
        <w:smartTag w:uri="urn:schemas-microsoft-com:office:smarttags" w:element="country-region">
          <w:r w:rsidRPr="00E32C71">
            <w:rPr>
              <w:rStyle w:val="Style4Char"/>
              <w:rFonts w:eastAsiaTheme="minorHAnsi"/>
              <w:sz w:val="18"/>
            </w:rPr>
            <w:t>China</w:t>
          </w:r>
        </w:smartTag>
      </w:smartTag>
      <w:r w:rsidRPr="00E32C71">
        <w:rPr>
          <w:rStyle w:val="Style4Char"/>
          <w:rFonts w:eastAsiaTheme="minorHAnsi"/>
          <w:sz w:val="18"/>
        </w:rPr>
        <w:t xml:space="preserve">; we are, in fact, </w:t>
      </w:r>
      <w:r w:rsidRPr="00AF3FD4">
        <w:rPr>
          <w:rStyle w:val="Style4Char"/>
          <w:rFonts w:eastAsiaTheme="minorHAnsi"/>
          <w:b/>
          <w:sz w:val="18"/>
        </w:rPr>
        <w:t>already doing so</w:t>
      </w:r>
      <w:r w:rsidRPr="00E32C71">
        <w:rPr>
          <w:sz w:val="18"/>
        </w:rPr>
        <w:t>. This is a sufficiently unsettling prospect, however, that we are doing all we can to avoid thinking about it. We conjure hopeful images of a modernizing China that seeks only economic growth and would do nothing to threaten commercial ties with us -- unless provoked -- even as we watch nervously the small but steady Chinese military buildup, the periodic eruptions of popular nationalism, the signs of Chinese confidence intermingled with feelings of historical injustice and the desire to right old wrongs.</w:t>
      </w:r>
    </w:p>
    <w:p w14:paraId="73F91DBA" w14:textId="77777777" w:rsidR="007846A9" w:rsidRDefault="007846A9" w:rsidP="00DE50BA"/>
    <w:p w14:paraId="43A53C39" w14:textId="15525FC0" w:rsidR="00577A47" w:rsidRDefault="00577A47" w:rsidP="00577A47">
      <w:pPr>
        <w:pStyle w:val="Style3"/>
      </w:pPr>
      <w:r>
        <w:t>Engagement doesn’t resolve Chinese anger – they perceive the entire international system as containment</w:t>
      </w:r>
    </w:p>
    <w:p w14:paraId="35043E55" w14:textId="77777777" w:rsidR="00577A47" w:rsidRDefault="00577A47" w:rsidP="00577A47">
      <w:pPr>
        <w:pStyle w:val="Style3"/>
      </w:pPr>
      <w:r>
        <w:t>Kagan ‘97</w:t>
      </w:r>
    </w:p>
    <w:p w14:paraId="7ED824BB" w14:textId="77777777" w:rsidR="00577A47" w:rsidRDefault="00577A47" w:rsidP="00577A47">
      <w:r>
        <w:tab/>
        <w:t xml:space="preserve">(Robert, Fellow – </w:t>
      </w:r>
      <w:smartTag w:uri="urn:schemas-microsoft-com:office:smarttags" w:element="place">
        <w:smartTag w:uri="urn:schemas-microsoft-com:office:smarttags" w:element="PlaceName">
          <w:r>
            <w:t>American</w:t>
          </w:r>
        </w:smartTag>
        <w:r>
          <w:t xml:space="preserve"> </w:t>
        </w:r>
        <w:smartTag w:uri="urn:schemas-microsoft-com:office:smarttags" w:element="PlaceType">
          <w:r>
            <w:t>U.</w:t>
          </w:r>
        </w:smartTag>
      </w:smartTag>
      <w:r>
        <w:t>, and Editor – Weekly Standard, 1-20, Lexis)</w:t>
      </w:r>
    </w:p>
    <w:p w14:paraId="450622AE" w14:textId="77777777" w:rsidR="00577A47" w:rsidRDefault="00577A47" w:rsidP="00577A47">
      <w:pPr>
        <w:rPr>
          <w:sz w:val="18"/>
        </w:rPr>
      </w:pPr>
      <w:r w:rsidRPr="00715FDE">
        <w:rPr>
          <w:rStyle w:val="Style4Char"/>
          <w:rFonts w:eastAsiaTheme="minorHAnsi"/>
          <w:sz w:val="18"/>
        </w:rPr>
        <w:t xml:space="preserve">It is difficult to see how </w:t>
      </w:r>
      <w:smartTag w:uri="urn:schemas-microsoft-com:office:smarttags" w:element="place">
        <w:smartTag w:uri="urn:schemas-microsoft-com:office:smarttags" w:element="country-region">
          <w:r w:rsidRPr="00715FDE">
            <w:rPr>
              <w:rStyle w:val="Style4Char"/>
              <w:rFonts w:eastAsiaTheme="minorHAnsi"/>
              <w:sz w:val="18"/>
            </w:rPr>
            <w:t>China</w:t>
          </w:r>
        </w:smartTag>
      </w:smartTag>
      <w:r w:rsidRPr="00715FDE">
        <w:rPr>
          <w:rStyle w:val="Style4Char"/>
          <w:rFonts w:eastAsiaTheme="minorHAnsi"/>
          <w:sz w:val="18"/>
        </w:rPr>
        <w:t xml:space="preserve"> can be integrated into the international system through</w:t>
      </w:r>
      <w:r w:rsidRPr="00715FDE">
        <w:rPr>
          <w:sz w:val="18"/>
        </w:rPr>
        <w:t xml:space="preserve"> a policy </w:t>
      </w:r>
      <w:r w:rsidRPr="00715FDE">
        <w:rPr>
          <w:rStyle w:val="Style4Char"/>
          <w:rFonts w:eastAsiaTheme="minorHAnsi"/>
          <w:sz w:val="18"/>
        </w:rPr>
        <w:t>of engagement when the system itself is viewed by the Chinese as a U.S.-designed scheme of hostile containment</w:t>
      </w:r>
      <w:r w:rsidRPr="00715FDE">
        <w:rPr>
          <w:sz w:val="18"/>
        </w:rPr>
        <w:t xml:space="preserve">. "We want </w:t>
      </w:r>
      <w:smartTag w:uri="urn:schemas-microsoft-com:office:smarttags" w:element="place">
        <w:smartTag w:uri="urn:schemas-microsoft-com:office:smarttags" w:element="country-region">
          <w:r w:rsidRPr="00715FDE">
            <w:rPr>
              <w:sz w:val="18"/>
            </w:rPr>
            <w:t>China</w:t>
          </w:r>
        </w:smartTag>
      </w:smartTag>
      <w:r w:rsidRPr="00715FDE">
        <w:rPr>
          <w:sz w:val="18"/>
        </w:rPr>
        <w:t xml:space="preserve"> to accept the rules," </w:t>
      </w:r>
      <w:proofErr w:type="spellStart"/>
      <w:r w:rsidRPr="00715FDE">
        <w:rPr>
          <w:sz w:val="18"/>
        </w:rPr>
        <w:t>Zoellick</w:t>
      </w:r>
      <w:proofErr w:type="spellEnd"/>
      <w:r w:rsidRPr="00715FDE">
        <w:rPr>
          <w:sz w:val="18"/>
        </w:rPr>
        <w:t xml:space="preserve"> writes. "We want </w:t>
      </w:r>
      <w:smartTag w:uri="urn:schemas-microsoft-com:office:smarttags" w:element="place">
        <w:smartTag w:uri="urn:schemas-microsoft-com:office:smarttags" w:element="country-region">
          <w:r w:rsidRPr="00715FDE">
            <w:rPr>
              <w:sz w:val="18"/>
            </w:rPr>
            <w:t>China</w:t>
          </w:r>
        </w:smartTag>
      </w:smartTag>
      <w:r w:rsidRPr="00715FDE">
        <w:rPr>
          <w:sz w:val="18"/>
        </w:rPr>
        <w:t xml:space="preserve"> to perceive that adherence to norms of behavior will benefit it as well as others." </w:t>
      </w:r>
      <w:r w:rsidRPr="00715FDE">
        <w:rPr>
          <w:rStyle w:val="Style4Char"/>
          <w:rFonts w:eastAsiaTheme="minorHAnsi"/>
          <w:sz w:val="18"/>
        </w:rPr>
        <w:t xml:space="preserve">But the Chinese have </w:t>
      </w:r>
      <w:r w:rsidRPr="00715FDE">
        <w:rPr>
          <w:rStyle w:val="Style4Char"/>
          <w:rFonts w:eastAsiaTheme="minorHAnsi"/>
          <w:b/>
          <w:sz w:val="18"/>
        </w:rPr>
        <w:t>no intention</w:t>
      </w:r>
      <w:r w:rsidRPr="00715FDE">
        <w:rPr>
          <w:rStyle w:val="Style4Char"/>
          <w:rFonts w:eastAsiaTheme="minorHAnsi"/>
          <w:sz w:val="18"/>
        </w:rPr>
        <w:t xml:space="preserve"> of accepting integration on American terms</w:t>
      </w:r>
      <w:r w:rsidRPr="00715FDE">
        <w:rPr>
          <w:sz w:val="18"/>
        </w:rPr>
        <w:t xml:space="preserve">. The Sinologist Kenneth </w:t>
      </w:r>
      <w:proofErr w:type="spellStart"/>
      <w:r w:rsidRPr="00715FDE">
        <w:rPr>
          <w:rStyle w:val="Style4Char"/>
          <w:rFonts w:eastAsiaTheme="minorHAnsi"/>
          <w:sz w:val="18"/>
        </w:rPr>
        <w:t>Lieberthal</w:t>
      </w:r>
      <w:proofErr w:type="spellEnd"/>
      <w:r w:rsidRPr="00715FDE">
        <w:rPr>
          <w:rStyle w:val="Style4Char"/>
          <w:rFonts w:eastAsiaTheme="minorHAnsi"/>
          <w:sz w:val="18"/>
        </w:rPr>
        <w:t xml:space="preserve"> admits</w:t>
      </w:r>
      <w:r w:rsidRPr="00715FDE">
        <w:rPr>
          <w:sz w:val="18"/>
        </w:rPr>
        <w:t xml:space="preserve"> that Chinese leaders want the world to accept " 'Chinese characteristics' as part of the price of having the country join international councils. Though a new player, </w:t>
      </w:r>
      <w:smartTag w:uri="urn:schemas-microsoft-com:office:smarttags" w:element="place">
        <w:smartTag w:uri="urn:schemas-microsoft-com:office:smarttags" w:element="country-region">
          <w:r w:rsidRPr="00715FDE">
            <w:rPr>
              <w:rStyle w:val="Style4Char"/>
              <w:rFonts w:eastAsiaTheme="minorHAnsi"/>
              <w:sz w:val="18"/>
            </w:rPr>
            <w:t>China</w:t>
          </w:r>
        </w:smartTag>
      </w:smartTag>
      <w:r w:rsidRPr="00715FDE">
        <w:rPr>
          <w:rStyle w:val="Style4Char"/>
          <w:rFonts w:eastAsiaTheme="minorHAnsi"/>
          <w:sz w:val="18"/>
        </w:rPr>
        <w:t xml:space="preserve"> wants to be a rule setter and not just a rule accepter."</w:t>
      </w:r>
      <w:r w:rsidRPr="00715FDE">
        <w:rPr>
          <w:sz w:val="18"/>
        </w:rPr>
        <w:t xml:space="preserve"> Unless the United States is prepared to change the international system it so laboriously constructed over the past half- century, </w:t>
      </w:r>
      <w:r w:rsidRPr="00715FDE">
        <w:rPr>
          <w:rStyle w:val="Style4Char"/>
          <w:rFonts w:eastAsiaTheme="minorHAnsi"/>
          <w:sz w:val="18"/>
        </w:rPr>
        <w:t>China's</w:t>
      </w:r>
      <w:r w:rsidRPr="00715FDE">
        <w:rPr>
          <w:sz w:val="18"/>
        </w:rPr>
        <w:t xml:space="preserve"> current </w:t>
      </w:r>
      <w:r w:rsidRPr="00715FDE">
        <w:rPr>
          <w:rStyle w:val="Style4Char"/>
          <w:rFonts w:eastAsiaTheme="minorHAnsi"/>
          <w:sz w:val="18"/>
        </w:rPr>
        <w:t>leaders are bound to be perpetually unhappy with American policies, even during periods when U.S. policymakers are trying to be accommodating</w:t>
      </w:r>
      <w:r w:rsidRPr="00715FDE">
        <w:rPr>
          <w:sz w:val="18"/>
        </w:rPr>
        <w:t>.</w:t>
      </w:r>
      <w:r w:rsidRPr="00715FDE">
        <w:rPr>
          <w:sz w:val="18"/>
        </w:rPr>
        <w:br/>
      </w:r>
    </w:p>
    <w:p w14:paraId="200C5CD7" w14:textId="77777777" w:rsidR="00577A47" w:rsidRDefault="00577A47" w:rsidP="00577A47">
      <w:pPr>
        <w:rPr>
          <w:sz w:val="18"/>
        </w:rPr>
      </w:pPr>
    </w:p>
    <w:p w14:paraId="5365F0C2" w14:textId="1D74AC8D" w:rsidR="00577A47" w:rsidRDefault="00577A47" w:rsidP="00577A47">
      <w:pPr>
        <w:pStyle w:val="Style3"/>
      </w:pPr>
      <w:r>
        <w:t>U.S. pressure inevitable – even engagement causes nationalism</w:t>
      </w:r>
    </w:p>
    <w:p w14:paraId="08D2374B" w14:textId="77777777" w:rsidR="00577A47" w:rsidRDefault="00577A47" w:rsidP="00577A47">
      <w:pPr>
        <w:pStyle w:val="Style3"/>
      </w:pPr>
      <w:r>
        <w:t>Kagan ‘97</w:t>
      </w:r>
    </w:p>
    <w:p w14:paraId="039FF28B" w14:textId="77777777" w:rsidR="00577A47" w:rsidRDefault="00577A47" w:rsidP="00577A47">
      <w:r>
        <w:tab/>
        <w:t xml:space="preserve">(Robert, Fellow – </w:t>
      </w:r>
      <w:smartTag w:uri="urn:schemas-microsoft-com:office:smarttags" w:element="place">
        <w:smartTag w:uri="urn:schemas-microsoft-com:office:smarttags" w:element="PlaceName">
          <w:r>
            <w:t>American</w:t>
          </w:r>
        </w:smartTag>
        <w:r>
          <w:t xml:space="preserve"> </w:t>
        </w:r>
        <w:smartTag w:uri="urn:schemas-microsoft-com:office:smarttags" w:element="PlaceType">
          <w:r>
            <w:t>U.</w:t>
          </w:r>
        </w:smartTag>
      </w:smartTag>
      <w:r>
        <w:t>, and Editor – Weekly Standard, 1-20, Lexis)</w:t>
      </w:r>
    </w:p>
    <w:p w14:paraId="2A287E1D" w14:textId="77777777" w:rsidR="00577A47" w:rsidRDefault="00577A47" w:rsidP="00577A47">
      <w:r w:rsidRPr="00A15D27">
        <w:rPr>
          <w:sz w:val="18"/>
        </w:rPr>
        <w:t xml:space="preserve">It's not so easy to enjoy the advantages of one aspect of the Western- dominated international system -- trade and economic benefits -- without becoming vulnerable to the potent ideological forces of the West. Ask Daniel Ortega or Slobodan Milosevic. </w:t>
      </w:r>
      <w:r w:rsidRPr="00A15D27">
        <w:rPr>
          <w:rStyle w:val="Style4Char"/>
          <w:rFonts w:eastAsiaTheme="minorHAnsi"/>
          <w:sz w:val="18"/>
        </w:rPr>
        <w:t xml:space="preserve">Even when the </w:t>
      </w:r>
      <w:smartTag w:uri="urn:schemas-microsoft-com:office:smarttags" w:element="place">
        <w:smartTag w:uri="urn:schemas-microsoft-com:office:smarttags" w:element="country-region">
          <w:r w:rsidRPr="00A15D27">
            <w:rPr>
              <w:rStyle w:val="Style4Char"/>
              <w:rFonts w:eastAsiaTheme="minorHAnsi"/>
              <w:sz w:val="18"/>
              <w:bdr w:val="single" w:sz="4" w:space="0" w:color="auto"/>
            </w:rPr>
            <w:t>U</w:t>
          </w:r>
          <w:r w:rsidRPr="00A15D27">
            <w:rPr>
              <w:sz w:val="18"/>
            </w:rPr>
            <w:t xml:space="preserve">nited </w:t>
          </w:r>
          <w:r w:rsidRPr="00A15D27">
            <w:rPr>
              <w:rStyle w:val="Style4Char"/>
              <w:rFonts w:eastAsiaTheme="minorHAnsi"/>
              <w:sz w:val="18"/>
              <w:bdr w:val="single" w:sz="4" w:space="0" w:color="auto"/>
            </w:rPr>
            <w:t>S</w:t>
          </w:r>
          <w:r w:rsidRPr="00A15D27">
            <w:rPr>
              <w:sz w:val="18"/>
            </w:rPr>
            <w:t>tates</w:t>
          </w:r>
        </w:smartTag>
      </w:smartTag>
      <w:r w:rsidRPr="00A15D27">
        <w:rPr>
          <w:sz w:val="18"/>
        </w:rPr>
        <w:t xml:space="preserve"> </w:t>
      </w:r>
      <w:r w:rsidRPr="00A15D27">
        <w:rPr>
          <w:rStyle w:val="Style4Char"/>
          <w:rFonts w:eastAsiaTheme="minorHAnsi"/>
          <w:sz w:val="18"/>
        </w:rPr>
        <w:t xml:space="preserve">and its Western allies have no conscious designs to undermine dictators, </w:t>
      </w:r>
      <w:r w:rsidRPr="00A15D27">
        <w:rPr>
          <w:rStyle w:val="Style4Char"/>
          <w:rFonts w:eastAsiaTheme="minorHAnsi"/>
          <w:b/>
          <w:sz w:val="18"/>
        </w:rPr>
        <w:t>we exert pressure</w:t>
      </w:r>
      <w:r w:rsidRPr="00A15D27">
        <w:rPr>
          <w:rStyle w:val="Style4Char"/>
          <w:rFonts w:eastAsiaTheme="minorHAnsi"/>
          <w:sz w:val="18"/>
        </w:rPr>
        <w:t xml:space="preserve"> </w:t>
      </w:r>
      <w:r w:rsidRPr="00A15D27">
        <w:rPr>
          <w:rStyle w:val="Style4Char"/>
          <w:rFonts w:eastAsiaTheme="minorHAnsi"/>
          <w:b/>
          <w:sz w:val="18"/>
        </w:rPr>
        <w:t>merely by our existence</w:t>
      </w:r>
      <w:r w:rsidRPr="00A15D27">
        <w:rPr>
          <w:rStyle w:val="Style4Char"/>
          <w:rFonts w:eastAsiaTheme="minorHAnsi"/>
          <w:sz w:val="18"/>
        </w:rPr>
        <w:t xml:space="preserve"> -- both as a beacon of hope to those living under tyranny and as a vast machine for the global dissemination of information.</w:t>
      </w:r>
      <w:r w:rsidRPr="00A15D27">
        <w:rPr>
          <w:sz w:val="18"/>
        </w:rPr>
        <w:t xml:space="preserve"> The replica of the Statue of Liberty erected by the students in </w:t>
      </w:r>
      <w:smartTag w:uri="urn:schemas-microsoft-com:office:smarttags" w:element="place">
        <w:r w:rsidRPr="00A15D27">
          <w:rPr>
            <w:sz w:val="18"/>
          </w:rPr>
          <w:t>Tiananmen Square</w:t>
        </w:r>
      </w:smartTag>
      <w:r w:rsidRPr="00A15D27">
        <w:rPr>
          <w:sz w:val="18"/>
        </w:rPr>
        <w:t xml:space="preserve"> was tangible evidence of these abstract notions about the global consequences of an information age dominated by the democracies. </w:t>
      </w:r>
      <w:r w:rsidRPr="00A15D27">
        <w:rPr>
          <w:rStyle w:val="Style4Char"/>
          <w:rFonts w:eastAsiaTheme="minorHAnsi"/>
          <w:sz w:val="18"/>
        </w:rPr>
        <w:t>Deng himself said the democratic uprising had been "determined by the international and domestic climate</w:t>
      </w:r>
      <w:r w:rsidRPr="00A15D27">
        <w:rPr>
          <w:sz w:val="18"/>
        </w:rPr>
        <w:t>."</w:t>
      </w:r>
      <w:r>
        <w:br/>
      </w:r>
    </w:p>
    <w:p w14:paraId="7A10E0A9" w14:textId="134A67F3" w:rsidR="00577A47" w:rsidRDefault="00577A47" w:rsidP="00577A47">
      <w:pPr>
        <w:pStyle w:val="Style3"/>
      </w:pPr>
      <w:r>
        <w:t>Engagement won’t undermine nationalism – Chinese leaders aren’t naive</w:t>
      </w:r>
    </w:p>
    <w:p w14:paraId="7487BE62" w14:textId="77777777" w:rsidR="00577A47" w:rsidRDefault="00577A47" w:rsidP="00577A47">
      <w:pPr>
        <w:pStyle w:val="Style3"/>
      </w:pPr>
      <w:r>
        <w:t>Kagan ‘97</w:t>
      </w:r>
    </w:p>
    <w:p w14:paraId="169FB3B5" w14:textId="77777777" w:rsidR="00577A47" w:rsidRDefault="00577A47" w:rsidP="00577A47">
      <w:r>
        <w:tab/>
        <w:t xml:space="preserve">(Robert, Fellow – </w:t>
      </w:r>
      <w:smartTag w:uri="urn:schemas-microsoft-com:office:smarttags" w:element="place">
        <w:smartTag w:uri="urn:schemas-microsoft-com:office:smarttags" w:element="PlaceName">
          <w:r>
            <w:t>American</w:t>
          </w:r>
        </w:smartTag>
        <w:r>
          <w:t xml:space="preserve"> </w:t>
        </w:r>
        <w:smartTag w:uri="urn:schemas-microsoft-com:office:smarttags" w:element="PlaceType">
          <w:r>
            <w:t>U.</w:t>
          </w:r>
        </w:smartTag>
      </w:smartTag>
      <w:r>
        <w:t>, and Editor – Weekly Standard, 1-20, Lexis)</w:t>
      </w:r>
    </w:p>
    <w:p w14:paraId="53F90450" w14:textId="07BDF535" w:rsidR="00577A47" w:rsidRDefault="00577A47" w:rsidP="00577A47">
      <w:r w:rsidRPr="00040AF9">
        <w:rPr>
          <w:rStyle w:val="Style4Char"/>
          <w:rFonts w:eastAsiaTheme="minorHAnsi"/>
          <w:sz w:val="18"/>
        </w:rPr>
        <w:t>Some</w:t>
      </w:r>
      <w:r w:rsidRPr="00040AF9">
        <w:rPr>
          <w:sz w:val="18"/>
        </w:rPr>
        <w:t xml:space="preserve"> new </w:t>
      </w:r>
      <w:smartTag w:uri="urn:schemas-microsoft-com:office:smarttags" w:element="place">
        <w:smartTag w:uri="urn:schemas-microsoft-com:office:smarttags" w:element="country-region">
          <w:r w:rsidRPr="00040AF9">
            <w:rPr>
              <w:sz w:val="18"/>
            </w:rPr>
            <w:t>China</w:t>
          </w:r>
        </w:smartTag>
      </w:smartTag>
      <w:r w:rsidRPr="00040AF9">
        <w:rPr>
          <w:sz w:val="18"/>
        </w:rPr>
        <w:t xml:space="preserve"> hands </w:t>
      </w:r>
      <w:r w:rsidRPr="00040AF9">
        <w:rPr>
          <w:rStyle w:val="Style4Char"/>
          <w:rFonts w:eastAsiaTheme="minorHAnsi"/>
          <w:sz w:val="18"/>
        </w:rPr>
        <w:t>agree that the Chinese regime is vulnerable and</w:t>
      </w:r>
      <w:r w:rsidRPr="00040AF9">
        <w:rPr>
          <w:sz w:val="18"/>
        </w:rPr>
        <w:t xml:space="preserve"> believe that </w:t>
      </w:r>
      <w:r w:rsidRPr="00040AF9">
        <w:rPr>
          <w:rStyle w:val="Style4Char"/>
          <w:rFonts w:eastAsiaTheme="minorHAnsi"/>
          <w:sz w:val="18"/>
        </w:rPr>
        <w:t xml:space="preserve">increased ties will hasten the day when political liberalization finally catches up with economic liberalization. </w:t>
      </w:r>
      <w:r w:rsidRPr="00040AF9">
        <w:rPr>
          <w:sz w:val="18"/>
        </w:rPr>
        <w:t xml:space="preserve">By embracing the Chinese, by exporting our Western ways through our Western goods, we will bring them down. By helping </w:t>
      </w:r>
      <w:proofErr w:type="gramStart"/>
      <w:r w:rsidRPr="00040AF9">
        <w:rPr>
          <w:sz w:val="18"/>
        </w:rPr>
        <w:t>them</w:t>
      </w:r>
      <w:proofErr w:type="gramEnd"/>
      <w:r w:rsidRPr="00040AF9">
        <w:rPr>
          <w:sz w:val="18"/>
        </w:rPr>
        <w:t xml:space="preserve"> expand their economy, we will exacerbate the contradictions of "authoritarian capitalism" and force their resolution in favor of more democratic forms.</w:t>
      </w:r>
      <w:r>
        <w:rPr>
          <w:sz w:val="18"/>
        </w:rPr>
        <w:t xml:space="preserve"> </w:t>
      </w:r>
      <w:r w:rsidRPr="00040AF9">
        <w:rPr>
          <w:rStyle w:val="Style4Char"/>
          <w:rFonts w:eastAsiaTheme="minorHAnsi"/>
          <w:sz w:val="18"/>
        </w:rPr>
        <w:t>There's a contradiction in this argument,</w:t>
      </w:r>
      <w:r w:rsidRPr="00040AF9">
        <w:rPr>
          <w:sz w:val="18"/>
        </w:rPr>
        <w:t xml:space="preserve"> </w:t>
      </w:r>
      <w:r w:rsidRPr="00040AF9">
        <w:rPr>
          <w:rStyle w:val="Style4Char"/>
          <w:rFonts w:eastAsiaTheme="minorHAnsi"/>
          <w:sz w:val="18"/>
        </w:rPr>
        <w:t xml:space="preserve">one that suggests the new </w:t>
      </w:r>
      <w:smartTag w:uri="urn:schemas-microsoft-com:office:smarttags" w:element="place">
        <w:smartTag w:uri="urn:schemas-microsoft-com:office:smarttags" w:element="country-region">
          <w:r w:rsidRPr="00040AF9">
            <w:rPr>
              <w:rStyle w:val="Style4Char"/>
              <w:rFonts w:eastAsiaTheme="minorHAnsi"/>
              <w:sz w:val="18"/>
            </w:rPr>
            <w:t>China</w:t>
          </w:r>
        </w:smartTag>
      </w:smartTag>
      <w:r w:rsidRPr="00040AF9">
        <w:rPr>
          <w:rStyle w:val="Style4Char"/>
          <w:rFonts w:eastAsiaTheme="minorHAnsi"/>
          <w:sz w:val="18"/>
        </w:rPr>
        <w:t xml:space="preserve"> hands are </w:t>
      </w:r>
      <w:r w:rsidRPr="00040AF9">
        <w:rPr>
          <w:rStyle w:val="Style4Char"/>
          <w:rFonts w:eastAsiaTheme="minorHAnsi"/>
          <w:b/>
          <w:sz w:val="18"/>
        </w:rPr>
        <w:t>either naive or disingenuous</w:t>
      </w:r>
      <w:r w:rsidRPr="00040AF9">
        <w:rPr>
          <w:sz w:val="18"/>
        </w:rPr>
        <w:t xml:space="preserve">. </w:t>
      </w:r>
      <w:r w:rsidRPr="00040AF9">
        <w:rPr>
          <w:rStyle w:val="Style4Char"/>
          <w:rFonts w:eastAsiaTheme="minorHAnsi"/>
          <w:sz w:val="18"/>
        </w:rPr>
        <w:t>How can</w:t>
      </w:r>
      <w:r w:rsidRPr="00040AF9">
        <w:rPr>
          <w:sz w:val="18"/>
        </w:rPr>
        <w:t xml:space="preserve"> a policy of </w:t>
      </w:r>
      <w:r w:rsidRPr="00040AF9">
        <w:rPr>
          <w:rStyle w:val="Style4Char"/>
          <w:rFonts w:eastAsiaTheme="minorHAnsi"/>
          <w:sz w:val="18"/>
        </w:rPr>
        <w:t>engagement</w:t>
      </w:r>
      <w:r w:rsidRPr="00040AF9">
        <w:rPr>
          <w:sz w:val="18"/>
        </w:rPr>
        <w:t xml:space="preserve"> </w:t>
      </w:r>
      <w:r w:rsidRPr="00040AF9">
        <w:rPr>
          <w:rStyle w:val="Style4Char"/>
          <w:rFonts w:eastAsiaTheme="minorHAnsi"/>
          <w:sz w:val="18"/>
        </w:rPr>
        <w:t xml:space="preserve">that has as its explicit goal the eventual collapse of the regime appeal to </w:t>
      </w:r>
      <w:smartTag w:uri="urn:schemas-microsoft-com:office:smarttags" w:element="place">
        <w:smartTag w:uri="urn:schemas-microsoft-com:office:smarttags" w:element="country-region">
          <w:r w:rsidRPr="00040AF9">
            <w:rPr>
              <w:rStyle w:val="Style4Char"/>
              <w:rFonts w:eastAsiaTheme="minorHAnsi"/>
              <w:sz w:val="18"/>
            </w:rPr>
            <w:t>China</w:t>
          </w:r>
        </w:smartTag>
      </w:smartTag>
      <w:r w:rsidRPr="00040AF9">
        <w:rPr>
          <w:rStyle w:val="Style4Char"/>
          <w:rFonts w:eastAsiaTheme="minorHAnsi"/>
          <w:sz w:val="18"/>
        </w:rPr>
        <w:t>'s leaders</w:t>
      </w:r>
      <w:r w:rsidRPr="00040AF9">
        <w:rPr>
          <w:sz w:val="18"/>
        </w:rPr>
        <w:t xml:space="preserve">? Can the </w:t>
      </w:r>
      <w:smartTag w:uri="urn:schemas-microsoft-com:office:smarttags" w:element="place">
        <w:smartTag w:uri="urn:schemas-microsoft-com:office:smarttags" w:element="country-region">
          <w:r w:rsidRPr="00040AF9">
            <w:rPr>
              <w:sz w:val="18"/>
            </w:rPr>
            <w:t>United States</w:t>
          </w:r>
        </w:smartTag>
      </w:smartTag>
      <w:r w:rsidRPr="00040AF9">
        <w:rPr>
          <w:sz w:val="18"/>
        </w:rPr>
        <w:t xml:space="preserve"> win their friendship by saying, </w:t>
      </w:r>
      <w:proofErr w:type="gramStart"/>
      <w:r w:rsidRPr="00040AF9">
        <w:rPr>
          <w:sz w:val="18"/>
        </w:rPr>
        <w:t>" Engage</w:t>
      </w:r>
      <w:proofErr w:type="gramEnd"/>
      <w:r w:rsidRPr="00040AF9">
        <w:rPr>
          <w:sz w:val="18"/>
        </w:rPr>
        <w:t xml:space="preserve"> with us so we can bring you down"? Chinese leaders are more aware than anyone that there are contradictions in their system, and they will not be comforted to know that </w:t>
      </w:r>
      <w:smartTag w:uri="urn:schemas-microsoft-com:office:smarttags" w:element="place">
        <w:smartTag w:uri="urn:schemas-microsoft-com:office:smarttags" w:element="country-region">
          <w:r w:rsidRPr="00040AF9">
            <w:rPr>
              <w:sz w:val="18"/>
            </w:rPr>
            <w:t>America</w:t>
          </w:r>
        </w:smartTag>
      </w:smartTag>
      <w:r w:rsidRPr="00040AF9">
        <w:rPr>
          <w:sz w:val="18"/>
        </w:rPr>
        <w:t xml:space="preserve">'s policy of "engagement" contains the hope that they will be swept away by an uncontrollable tide of liberalization. There is a Marxian foolishness to the argument that the transformation of </w:t>
      </w:r>
      <w:smartTag w:uri="urn:schemas-microsoft-com:office:smarttags" w:element="place">
        <w:smartTag w:uri="urn:schemas-microsoft-com:office:smarttags" w:element="country-region">
          <w:r w:rsidRPr="00040AF9">
            <w:rPr>
              <w:sz w:val="18"/>
            </w:rPr>
            <w:t>China</w:t>
          </w:r>
        </w:smartTag>
      </w:smartTag>
      <w:r w:rsidRPr="00040AF9">
        <w:rPr>
          <w:sz w:val="18"/>
        </w:rPr>
        <w:t xml:space="preserve"> into a liberal democracy is historically inevitable. Political reform need not follow inexorably from economic reform if </w:t>
      </w:r>
      <w:smartTag w:uri="urn:schemas-microsoft-com:office:smarttags" w:element="place">
        <w:smartTag w:uri="urn:schemas-microsoft-com:office:smarttags" w:element="country-region">
          <w:r w:rsidRPr="00040AF9">
            <w:rPr>
              <w:sz w:val="18"/>
            </w:rPr>
            <w:t>China</w:t>
          </w:r>
        </w:smartTag>
      </w:smartTag>
      <w:r w:rsidRPr="00040AF9">
        <w:rPr>
          <w:sz w:val="18"/>
        </w:rPr>
        <w:t xml:space="preserve">'s leaders recognize the danger and are determined to avoid it. The iron laws of modernization can be broken by a ruling elite that is ultimately more interested in power than modernization. </w:t>
      </w:r>
      <w:r w:rsidRPr="00040AF9">
        <w:rPr>
          <w:rStyle w:val="Style4Char"/>
          <w:rFonts w:eastAsiaTheme="minorHAnsi"/>
          <w:sz w:val="18"/>
        </w:rPr>
        <w:t>American policy should rest neither on historical determinism nor on the misguided hope that China's leaders</w:t>
      </w:r>
      <w:r w:rsidRPr="00040AF9">
        <w:rPr>
          <w:sz w:val="18"/>
        </w:rPr>
        <w:t xml:space="preserve">, having witnessed Gorbachev's fiasco, </w:t>
      </w:r>
      <w:r w:rsidRPr="00040AF9">
        <w:rPr>
          <w:rStyle w:val="Style4Char"/>
          <w:rFonts w:eastAsiaTheme="minorHAnsi"/>
          <w:sz w:val="18"/>
        </w:rPr>
        <w:t>will walk blindly into the same trap</w:t>
      </w:r>
      <w:r w:rsidRPr="00040AF9">
        <w:rPr>
          <w:sz w:val="18"/>
        </w:rPr>
        <w:t>.</w:t>
      </w:r>
    </w:p>
    <w:p w14:paraId="73867837" w14:textId="77777777" w:rsidR="00B84C44" w:rsidRDefault="00B84C44" w:rsidP="00B84C44">
      <w:pPr>
        <w:rPr>
          <w:rStyle w:val="Style4Char"/>
          <w:rFonts w:eastAsiaTheme="majorEastAsia"/>
          <w:u w:val="none"/>
        </w:rPr>
      </w:pPr>
    </w:p>
    <w:p w14:paraId="49AA7FDD" w14:textId="532CAA1A" w:rsidR="00B84C44" w:rsidRPr="00B84C44" w:rsidRDefault="00B84C44" w:rsidP="00B84C44">
      <w:pPr>
        <w:pStyle w:val="Heading4"/>
        <w:rPr>
          <w:rStyle w:val="Style4Char"/>
          <w:rFonts w:eastAsiaTheme="majorEastAsia"/>
          <w:sz w:val="22"/>
          <w:u w:val="none"/>
        </w:rPr>
      </w:pPr>
      <w:r w:rsidRPr="00B84C44">
        <w:rPr>
          <w:rStyle w:val="Style4Char"/>
          <w:rFonts w:eastAsiaTheme="majorEastAsia"/>
          <w:sz w:val="22"/>
          <w:u w:val="none"/>
        </w:rPr>
        <w:t>Trade engagement won’t placate nationalists</w:t>
      </w:r>
    </w:p>
    <w:p w14:paraId="2CF817C1" w14:textId="77777777" w:rsidR="00B84C44" w:rsidRDefault="00B84C44" w:rsidP="00B84C44">
      <w:pPr>
        <w:pStyle w:val="Style3"/>
      </w:pPr>
      <w:r>
        <w:t>Kagan ‘97</w:t>
      </w:r>
    </w:p>
    <w:p w14:paraId="44B4121E" w14:textId="77777777" w:rsidR="00B84C44" w:rsidRDefault="00B84C44" w:rsidP="00B84C44">
      <w:r>
        <w:tab/>
        <w:t xml:space="preserve">(Robert, Fellow – </w:t>
      </w:r>
      <w:smartTag w:uri="urn:schemas-microsoft-com:office:smarttags" w:element="place">
        <w:smartTag w:uri="urn:schemas-microsoft-com:office:smarttags" w:element="PlaceName">
          <w:r>
            <w:t>American</w:t>
          </w:r>
        </w:smartTag>
        <w:r>
          <w:t xml:space="preserve"> </w:t>
        </w:r>
        <w:smartTag w:uri="urn:schemas-microsoft-com:office:smarttags" w:element="PlaceType">
          <w:r>
            <w:t>U.</w:t>
          </w:r>
        </w:smartTag>
      </w:smartTag>
      <w:r>
        <w:t>, and Editor – Weekly Standard, 1-20, Lexis)</w:t>
      </w:r>
    </w:p>
    <w:p w14:paraId="5D1F0A1E" w14:textId="08BECED8" w:rsidR="00B84C44" w:rsidRPr="00B84C44" w:rsidRDefault="00B84C44" w:rsidP="00DE50BA">
      <w:pPr>
        <w:rPr>
          <w:rFonts w:ascii="Arial Narrow" w:hAnsi="Arial Narrow" w:cs="Times New Roman"/>
          <w:sz w:val="18"/>
          <w:u w:val="single"/>
        </w:rPr>
      </w:pPr>
      <w:r w:rsidRPr="00B22B55">
        <w:rPr>
          <w:sz w:val="18"/>
        </w:rPr>
        <w:t xml:space="preserve">The recommendations of the </w:t>
      </w:r>
      <w:proofErr w:type="spellStart"/>
      <w:r w:rsidRPr="00B22B55">
        <w:rPr>
          <w:rStyle w:val="Style4Char"/>
          <w:rFonts w:eastAsiaTheme="minorHAnsi"/>
          <w:sz w:val="18"/>
        </w:rPr>
        <w:t>accommodationists</w:t>
      </w:r>
      <w:proofErr w:type="spellEnd"/>
      <w:r w:rsidRPr="00B22B55">
        <w:rPr>
          <w:rStyle w:val="Style4Char"/>
          <w:rFonts w:eastAsiaTheme="minorHAnsi"/>
          <w:sz w:val="18"/>
        </w:rPr>
        <w:t xml:space="preserve"> would</w:t>
      </w:r>
      <w:r w:rsidRPr="00B22B55">
        <w:rPr>
          <w:sz w:val="18"/>
        </w:rPr>
        <w:t xml:space="preserve"> have just that result. They </w:t>
      </w:r>
      <w:r w:rsidRPr="00B8270D">
        <w:rPr>
          <w:sz w:val="18"/>
          <w:u w:val="single"/>
        </w:rPr>
        <w:t>w</w:t>
      </w:r>
      <w:r w:rsidRPr="00B22B55">
        <w:rPr>
          <w:rStyle w:val="Style4Char"/>
          <w:rFonts w:eastAsiaTheme="minorHAnsi"/>
          <w:sz w:val="18"/>
        </w:rPr>
        <w:t xml:space="preserve">ould welcome </w:t>
      </w:r>
      <w:smartTag w:uri="urn:schemas-microsoft-com:office:smarttags" w:element="country-region">
        <w:r w:rsidRPr="00B22B55">
          <w:rPr>
            <w:rStyle w:val="Style4Char"/>
            <w:rFonts w:eastAsiaTheme="minorHAnsi"/>
            <w:sz w:val="18"/>
          </w:rPr>
          <w:t>China</w:t>
        </w:r>
      </w:smartTag>
      <w:r w:rsidRPr="00B22B55">
        <w:rPr>
          <w:rStyle w:val="Style4Char"/>
          <w:rFonts w:eastAsiaTheme="minorHAnsi"/>
          <w:sz w:val="18"/>
        </w:rPr>
        <w:t xml:space="preserve"> into the G-7 group</w:t>
      </w:r>
      <w:r w:rsidRPr="00B22B55">
        <w:rPr>
          <w:sz w:val="18"/>
        </w:rPr>
        <w:t xml:space="preserve"> of leading industrial powers and into the World Trade Organization, regardless of how fully </w:t>
      </w:r>
      <w:smartTag w:uri="urn:schemas-microsoft-com:office:smarttags" w:element="place">
        <w:smartTag w:uri="urn:schemas-microsoft-com:office:smarttags" w:element="country-region">
          <w:r w:rsidRPr="00B22B55">
            <w:rPr>
              <w:sz w:val="18"/>
            </w:rPr>
            <w:t>China</w:t>
          </w:r>
        </w:smartTag>
      </w:smartTag>
      <w:r w:rsidRPr="00B22B55">
        <w:rPr>
          <w:sz w:val="18"/>
        </w:rPr>
        <w:t xml:space="preserve"> meets the existing standards of behavior. They would use </w:t>
      </w:r>
      <w:smartTag w:uri="urn:schemas-microsoft-com:office:smarttags" w:element="country-region">
        <w:r w:rsidRPr="00B22B55">
          <w:rPr>
            <w:sz w:val="18"/>
          </w:rPr>
          <w:t>U.S.</w:t>
        </w:r>
      </w:smartTag>
      <w:r w:rsidRPr="00B22B55">
        <w:rPr>
          <w:sz w:val="18"/>
        </w:rPr>
        <w:t xml:space="preserve"> pressure to dampen democratically expressed desires for independence in </w:t>
      </w:r>
      <w:smartTag w:uri="urn:schemas-microsoft-com:office:smarttags" w:element="place">
        <w:smartTag w:uri="urn:schemas-microsoft-com:office:smarttags" w:element="country-region">
          <w:r w:rsidRPr="00B22B55">
            <w:rPr>
              <w:sz w:val="18"/>
            </w:rPr>
            <w:t>Taiwan</w:t>
          </w:r>
        </w:smartTag>
      </w:smartTag>
      <w:r w:rsidRPr="00B22B55">
        <w:rPr>
          <w:sz w:val="18"/>
        </w:rPr>
        <w:t xml:space="preserve">. They would "de- link" the issue of human rights from other aspects of the U.S.-China relationship once and for all. </w:t>
      </w:r>
      <w:r w:rsidRPr="00B22B55">
        <w:rPr>
          <w:rStyle w:val="Style4Char"/>
          <w:rFonts w:eastAsiaTheme="minorHAnsi"/>
          <w:sz w:val="18"/>
        </w:rPr>
        <w:t xml:space="preserve">They would </w:t>
      </w:r>
      <w:r w:rsidRPr="00B22B55">
        <w:rPr>
          <w:sz w:val="18"/>
        </w:rPr>
        <w:t xml:space="preserve">expand the ties between the </w:t>
      </w:r>
      <w:smartTag w:uri="urn:schemas-microsoft-com:office:smarttags" w:element="place">
        <w:smartTag w:uri="urn:schemas-microsoft-com:office:smarttags" w:element="country-region">
          <w:r w:rsidRPr="00B22B55">
            <w:rPr>
              <w:sz w:val="18"/>
            </w:rPr>
            <w:t>U.S.</w:t>
          </w:r>
        </w:smartTag>
      </w:smartTag>
      <w:r w:rsidRPr="00B22B55">
        <w:rPr>
          <w:sz w:val="18"/>
        </w:rPr>
        <w:t xml:space="preserve"> military and the Chinese military and would </w:t>
      </w:r>
      <w:r w:rsidRPr="00B22B55">
        <w:rPr>
          <w:rStyle w:val="Style4Char"/>
          <w:rFonts w:eastAsiaTheme="minorHAnsi"/>
          <w:sz w:val="18"/>
        </w:rPr>
        <w:t>avoid using sanctions in response to Chinese violations of agreements on</w:t>
      </w:r>
      <w:r w:rsidRPr="00B22B55">
        <w:rPr>
          <w:sz w:val="18"/>
        </w:rPr>
        <w:t xml:space="preserve"> proliferation and </w:t>
      </w:r>
      <w:r w:rsidRPr="00B22B55">
        <w:rPr>
          <w:rStyle w:val="Style4Char"/>
          <w:rFonts w:eastAsiaTheme="minorHAnsi"/>
          <w:sz w:val="18"/>
        </w:rPr>
        <w:t>trade</w:t>
      </w:r>
      <w:r w:rsidRPr="00B22B55">
        <w:rPr>
          <w:sz w:val="18"/>
        </w:rPr>
        <w:t xml:space="preserve">. Allowing </w:t>
      </w:r>
      <w:smartTag w:uri="urn:schemas-microsoft-com:office:smarttags" w:element="country-region">
        <w:r w:rsidRPr="00B22B55">
          <w:rPr>
            <w:sz w:val="18"/>
          </w:rPr>
          <w:t>China</w:t>
        </w:r>
      </w:smartTag>
      <w:r w:rsidRPr="00B22B55">
        <w:rPr>
          <w:sz w:val="18"/>
        </w:rPr>
        <w:t xml:space="preserve"> to join the community of nations without regard to its behavior as a member of that community would indeed change the principles of the international order to suit the needs of </w:t>
      </w:r>
      <w:smartTag w:uri="urn:schemas-microsoft-com:office:smarttags" w:element="place">
        <w:smartTag w:uri="urn:schemas-microsoft-com:office:smarttags" w:element="country-region">
          <w:r w:rsidRPr="00B22B55">
            <w:rPr>
              <w:sz w:val="18"/>
            </w:rPr>
            <w:t>China</w:t>
          </w:r>
        </w:smartTag>
      </w:smartTag>
      <w:r w:rsidRPr="00B22B55">
        <w:rPr>
          <w:sz w:val="18"/>
        </w:rPr>
        <w:t>'s leadership.</w:t>
      </w:r>
      <w:r>
        <w:rPr>
          <w:sz w:val="18"/>
        </w:rPr>
        <w:t xml:space="preserve"> </w:t>
      </w:r>
      <w:r w:rsidRPr="00B22B55">
        <w:rPr>
          <w:rStyle w:val="Style4Char"/>
          <w:rFonts w:eastAsiaTheme="minorHAnsi"/>
          <w:sz w:val="18"/>
        </w:rPr>
        <w:t xml:space="preserve">But would even these concessions be enough? The answer is </w:t>
      </w:r>
      <w:r w:rsidRPr="00B22B55">
        <w:rPr>
          <w:rStyle w:val="Style4Char"/>
          <w:rFonts w:eastAsiaTheme="minorHAnsi"/>
          <w:b/>
          <w:sz w:val="18"/>
        </w:rPr>
        <w:t>almost certainly no.</w:t>
      </w:r>
      <w:r w:rsidRPr="00B22B55">
        <w:rPr>
          <w:sz w:val="18"/>
        </w:rPr>
        <w:t xml:space="preserve"> </w:t>
      </w:r>
      <w:r w:rsidRPr="00B22B55">
        <w:rPr>
          <w:rStyle w:val="Style4Char"/>
          <w:rFonts w:eastAsiaTheme="minorHAnsi"/>
          <w:sz w:val="18"/>
        </w:rPr>
        <w:t>To make the kind of accommodations necessary to rid Chinese leaders of their suspicions would</w:t>
      </w:r>
      <w:r w:rsidRPr="00B22B55">
        <w:rPr>
          <w:sz w:val="18"/>
        </w:rPr>
        <w:t xml:space="preserve">, at last, </w:t>
      </w:r>
      <w:r w:rsidRPr="00B22B55">
        <w:rPr>
          <w:rStyle w:val="Style4Char"/>
          <w:rFonts w:eastAsiaTheme="minorHAnsi"/>
          <w:sz w:val="18"/>
        </w:rPr>
        <w:t xml:space="preserve">require changing the </w:t>
      </w:r>
      <w:r w:rsidRPr="00B22B55">
        <w:rPr>
          <w:rStyle w:val="Style4Char"/>
          <w:rFonts w:eastAsiaTheme="minorHAnsi"/>
          <w:b/>
          <w:sz w:val="18"/>
        </w:rPr>
        <w:t>essential</w:t>
      </w:r>
      <w:r w:rsidRPr="00B22B55">
        <w:rPr>
          <w:rStyle w:val="Style4Char"/>
          <w:rFonts w:eastAsiaTheme="minorHAnsi"/>
          <w:sz w:val="18"/>
        </w:rPr>
        <w:t xml:space="preserve"> </w:t>
      </w:r>
      <w:r w:rsidRPr="00B22B55">
        <w:rPr>
          <w:rStyle w:val="Style4Char"/>
          <w:rFonts w:eastAsiaTheme="minorHAnsi"/>
          <w:b/>
          <w:sz w:val="18"/>
        </w:rPr>
        <w:t>character</w:t>
      </w:r>
      <w:r w:rsidRPr="00B22B55">
        <w:rPr>
          <w:rStyle w:val="Style4Char"/>
          <w:rFonts w:eastAsiaTheme="minorHAnsi"/>
          <w:sz w:val="18"/>
        </w:rPr>
        <w:t xml:space="preserve"> of the </w:t>
      </w:r>
      <w:smartTag w:uri="urn:schemas-microsoft-com:office:smarttags" w:element="place">
        <w:smartTag w:uri="urn:schemas-microsoft-com:office:smarttags" w:element="country-region">
          <w:r w:rsidRPr="00B22B55">
            <w:rPr>
              <w:rStyle w:val="Style4Char"/>
              <w:rFonts w:eastAsiaTheme="minorHAnsi"/>
              <w:sz w:val="18"/>
              <w:bdr w:val="single" w:sz="4" w:space="0" w:color="auto"/>
            </w:rPr>
            <w:t>U</w:t>
          </w:r>
          <w:r w:rsidRPr="00B22B55">
            <w:rPr>
              <w:sz w:val="18"/>
            </w:rPr>
            <w:t xml:space="preserve">nited </w:t>
          </w:r>
          <w:r w:rsidRPr="00B22B55">
            <w:rPr>
              <w:rStyle w:val="Style4Char"/>
              <w:rFonts w:eastAsiaTheme="minorHAnsi"/>
              <w:sz w:val="18"/>
              <w:bdr w:val="single" w:sz="4" w:space="0" w:color="auto"/>
            </w:rPr>
            <w:t>S</w:t>
          </w:r>
          <w:r w:rsidRPr="00B22B55">
            <w:rPr>
              <w:sz w:val="18"/>
            </w:rPr>
            <w:t>tates</w:t>
          </w:r>
        </w:smartTag>
      </w:smartTag>
      <w:r w:rsidRPr="00B22B55">
        <w:rPr>
          <w:sz w:val="18"/>
        </w:rPr>
        <w:t xml:space="preserve">. The </w:t>
      </w:r>
      <w:smartTag w:uri="urn:schemas-microsoft-com:office:smarttags" w:element="City">
        <w:r w:rsidRPr="00B22B55">
          <w:rPr>
            <w:sz w:val="18"/>
          </w:rPr>
          <w:t>Clinton</w:t>
        </w:r>
      </w:smartTag>
      <w:r w:rsidRPr="00B22B55">
        <w:rPr>
          <w:sz w:val="18"/>
        </w:rPr>
        <w:t xml:space="preserve"> administration's top policymaker for Asia, Winston Lord, has complained that the </w:t>
      </w:r>
      <w:smartTag w:uri="urn:schemas-microsoft-com:office:smarttags" w:element="place">
        <w:smartTag w:uri="urn:schemas-microsoft-com:office:smarttags" w:element="country-region">
          <w:r w:rsidRPr="00B22B55">
            <w:rPr>
              <w:sz w:val="18"/>
            </w:rPr>
            <w:t>United States</w:t>
          </w:r>
        </w:smartTag>
      </w:smartTag>
      <w:r w:rsidRPr="00B22B55">
        <w:rPr>
          <w:sz w:val="18"/>
        </w:rPr>
        <w:t xml:space="preserve"> appears to the Chinese and other Asians as "an international nanny, if not bully." But concern for the rights of peoples around the world is the product of </w:t>
      </w:r>
      <w:smartTag w:uri="urn:schemas-microsoft-com:office:smarttags" w:element="place">
        <w:smartTag w:uri="urn:schemas-microsoft-com:office:smarttags" w:element="country-region">
          <w:r w:rsidRPr="00B22B55">
            <w:rPr>
              <w:sz w:val="18"/>
            </w:rPr>
            <w:t>America</w:t>
          </w:r>
        </w:smartTag>
      </w:smartTag>
      <w:r w:rsidRPr="00B22B55">
        <w:rPr>
          <w:sz w:val="18"/>
        </w:rPr>
        <w:t xml:space="preserve">'s </w:t>
      </w:r>
      <w:proofErr w:type="gramStart"/>
      <w:r w:rsidRPr="00B22B55">
        <w:rPr>
          <w:sz w:val="18"/>
        </w:rPr>
        <w:t>universalist</w:t>
      </w:r>
      <w:proofErr w:type="gramEnd"/>
      <w:r w:rsidRPr="00B22B55">
        <w:rPr>
          <w:sz w:val="18"/>
        </w:rPr>
        <w:t xml:space="preserve"> creed. The astonishing spread of democracy in the last 20 years owes a great deal to the way we threw our weight behind our beliefs. E</w:t>
      </w:r>
      <w:r w:rsidRPr="00B22B55">
        <w:rPr>
          <w:rStyle w:val="Style4Char"/>
          <w:rFonts w:eastAsiaTheme="minorHAnsi"/>
          <w:sz w:val="18"/>
        </w:rPr>
        <w:t>ven if we wanted to change this fundamental aspect of our national character, could we?</w:t>
      </w:r>
    </w:p>
    <w:p w14:paraId="0AD4036F" w14:textId="77777777" w:rsidR="00B84C44" w:rsidRDefault="00B84C44" w:rsidP="00DE50BA"/>
    <w:p w14:paraId="0249B956" w14:textId="22E82332" w:rsidR="00084B67" w:rsidRDefault="00084B67" w:rsidP="00084B67">
      <w:pPr>
        <w:pStyle w:val="Style3"/>
      </w:pPr>
      <w:r>
        <w:t>Signaling U.S. weakness spurs Chinese nationalism</w:t>
      </w:r>
    </w:p>
    <w:p w14:paraId="6157C19A" w14:textId="77777777" w:rsidR="00084B67" w:rsidRDefault="00084B67" w:rsidP="00084B67">
      <w:pPr>
        <w:pStyle w:val="Style3"/>
      </w:pPr>
      <w:proofErr w:type="spellStart"/>
      <w:r>
        <w:t>Gries</w:t>
      </w:r>
      <w:proofErr w:type="spellEnd"/>
      <w:r>
        <w:t xml:space="preserve"> ‘01</w:t>
      </w:r>
    </w:p>
    <w:p w14:paraId="7EAB14F9" w14:textId="77777777" w:rsidR="00084B67" w:rsidRDefault="00084B67" w:rsidP="00084B67">
      <w:r>
        <w:tab/>
        <w:t xml:space="preserve">(Peter Hays, Assistant Prof Political Science – U </w:t>
      </w:r>
      <w:smartTag w:uri="urn:schemas-microsoft-com:office:smarttags" w:element="State">
        <w:r>
          <w:t>Colorado</w:t>
        </w:r>
      </w:smartTag>
      <w:r>
        <w:t xml:space="preserve"> </w:t>
      </w:r>
      <w:smartTag w:uri="urn:schemas-microsoft-com:office:smarttags" w:element="place">
        <w:smartTag w:uri="urn:schemas-microsoft-com:office:smarttags" w:element="City">
          <w:r>
            <w:t>Boulder</w:t>
          </w:r>
        </w:smartTag>
      </w:smartTag>
      <w:r>
        <w:t xml:space="preserve">, International Security, </w:t>
      </w:r>
      <w:proofErr w:type="gramStart"/>
      <w:r>
        <w:t>Fall</w:t>
      </w:r>
      <w:proofErr w:type="gramEnd"/>
      <w:r>
        <w:t>, Lexis)</w:t>
      </w:r>
    </w:p>
    <w:p w14:paraId="0450981C" w14:textId="77777777" w:rsidR="00084B67" w:rsidRPr="009A7EEB" w:rsidRDefault="00084B67" w:rsidP="00084B67">
      <w:pPr>
        <w:rPr>
          <w:sz w:val="18"/>
        </w:rPr>
      </w:pPr>
      <w:r w:rsidRPr="009A7EEB">
        <w:rPr>
          <w:sz w:val="18"/>
        </w:rPr>
        <w:t xml:space="preserve">But as scholars we cannot constantly worry about who might use our work and for what purpose. I agree with </w:t>
      </w:r>
      <w:proofErr w:type="spellStart"/>
      <w:r w:rsidRPr="009A7EEB">
        <w:rPr>
          <w:sz w:val="18"/>
        </w:rPr>
        <w:t>Gries</w:t>
      </w:r>
      <w:proofErr w:type="spellEnd"/>
      <w:r w:rsidRPr="009A7EEB">
        <w:rPr>
          <w:sz w:val="18"/>
        </w:rPr>
        <w:t xml:space="preserve"> that there is room for more research on emotions in political science. </w:t>
      </w:r>
      <w:proofErr w:type="gramStart"/>
      <w:r w:rsidRPr="009A7EEB">
        <w:rPr>
          <w:sz w:val="18"/>
        </w:rPr>
        <w:t>n10</w:t>
      </w:r>
      <w:proofErr w:type="gramEnd"/>
      <w:r w:rsidRPr="009A7EEB">
        <w:rPr>
          <w:sz w:val="18"/>
        </w:rPr>
        <w:t xml:space="preserve"> Although it is different, such an approach need not be entirely at odds with traditional deterrence theory. </w:t>
      </w:r>
      <w:r w:rsidRPr="009A7EEB">
        <w:rPr>
          <w:rStyle w:val="Style4Char"/>
          <w:rFonts w:eastAsiaTheme="minorHAnsi"/>
          <w:sz w:val="18"/>
        </w:rPr>
        <w:t>Poorly crafted</w:t>
      </w:r>
      <w:r w:rsidRPr="009A7EEB">
        <w:rPr>
          <w:sz w:val="18"/>
        </w:rPr>
        <w:t xml:space="preserve"> coercive </w:t>
      </w:r>
      <w:r w:rsidRPr="009A7EEB">
        <w:rPr>
          <w:rStyle w:val="Style4Char"/>
          <w:rFonts w:eastAsiaTheme="minorHAnsi"/>
          <w:sz w:val="18"/>
        </w:rPr>
        <w:t>diplomacy might increase the likelihood of dangerous emotional responses in target nations</w:t>
      </w:r>
      <w:r w:rsidRPr="009A7EEB">
        <w:rPr>
          <w:sz w:val="18"/>
        </w:rPr>
        <w:t xml:space="preserve">. On the one hand, </w:t>
      </w:r>
      <w:r w:rsidRPr="009A7EEB">
        <w:rPr>
          <w:rStyle w:val="Style4Char"/>
          <w:rFonts w:eastAsiaTheme="minorHAnsi"/>
          <w:sz w:val="18"/>
        </w:rPr>
        <w:t xml:space="preserve">if one appears weak and ineffectual in the face of a target nation's bullying, thus appearing to reward aggression, this might fuel emotional </w:t>
      </w:r>
      <w:proofErr w:type="spellStart"/>
      <w:r w:rsidRPr="009A7EEB">
        <w:rPr>
          <w:rStyle w:val="Style4Char"/>
          <w:rFonts w:eastAsiaTheme="minorHAnsi"/>
          <w:sz w:val="18"/>
        </w:rPr>
        <w:t>hypernationalism</w:t>
      </w:r>
      <w:proofErr w:type="spellEnd"/>
      <w:r w:rsidRPr="009A7EEB">
        <w:rPr>
          <w:rStyle w:val="Style4Char"/>
          <w:rFonts w:eastAsiaTheme="minorHAnsi"/>
          <w:sz w:val="18"/>
        </w:rPr>
        <w:t xml:space="preserve"> in that target nation and make peace and stability harder to maintain in the future</w:t>
      </w:r>
      <w:r w:rsidRPr="009A7EEB">
        <w:rPr>
          <w:sz w:val="18"/>
        </w:rPr>
        <w:t>. On the other hand, if one fails to reassure a target nation that its core interests will not be violated if that nation complies with one's own demands, this might lead to political desperation and panic, thus making the maintenance of peace in the future very difficult. A focus on emotions in international politics might strengthen, not undercut, a major conclusion of traditional deterrence theory: Prudent security policy requires both credible threats and credible assurances. Finding the right balance between the two will always prove challenging. My article is simply one attempt at finding such a balance in contemporary U.S.-China relations.</w:t>
      </w:r>
    </w:p>
    <w:p w14:paraId="6706EC89" w14:textId="77777777" w:rsidR="00084B67" w:rsidRDefault="00084B67" w:rsidP="00DE50BA"/>
    <w:p w14:paraId="47ABA0E9" w14:textId="01BB791F" w:rsidR="007846A9" w:rsidRDefault="007846A9" w:rsidP="007846A9">
      <w:pPr>
        <w:pStyle w:val="Heading3"/>
      </w:pPr>
      <w:r>
        <w:t xml:space="preserve">Ext. – Pocket Concessions Net Benefit </w:t>
      </w:r>
    </w:p>
    <w:p w14:paraId="10225023" w14:textId="77777777" w:rsidR="007846A9" w:rsidRPr="007846A9" w:rsidRDefault="007846A9" w:rsidP="007846A9"/>
    <w:p w14:paraId="1EED8377" w14:textId="6FCB6BE5" w:rsidR="00DE50BA" w:rsidRDefault="00DE50BA" w:rsidP="00DE50BA">
      <w:pPr>
        <w:pStyle w:val="Style3"/>
      </w:pPr>
      <w:r>
        <w:t>Lack of pressure causes China to maintain the status quo</w:t>
      </w:r>
    </w:p>
    <w:p w14:paraId="18D92867" w14:textId="77777777" w:rsidR="00DE50BA" w:rsidRDefault="00DE50BA" w:rsidP="00DE50BA">
      <w:pPr>
        <w:pStyle w:val="Style3"/>
      </w:pPr>
      <w:r>
        <w:t>Lachman ‘05</w:t>
      </w:r>
    </w:p>
    <w:p w14:paraId="5DEFA56C" w14:textId="77777777" w:rsidR="00DE50BA" w:rsidRDefault="00DE50BA" w:rsidP="00DE50BA">
      <w:r>
        <w:tab/>
        <w:t xml:space="preserve">(Desmond, Tech Central Station, China Puzzle, 1-19, </w:t>
      </w:r>
      <w:r w:rsidRPr="006A08FF">
        <w:t>http://www.techcentralstation.com/011905D.html</w:t>
      </w:r>
      <w:r>
        <w:t>)</w:t>
      </w:r>
    </w:p>
    <w:p w14:paraId="4DAA0E4E" w14:textId="77777777" w:rsidR="00DE50BA" w:rsidRDefault="00DE50BA" w:rsidP="00DE50BA">
      <w:pPr>
        <w:rPr>
          <w:sz w:val="18"/>
        </w:rPr>
      </w:pPr>
      <w:r w:rsidRPr="000C31C9">
        <w:rPr>
          <w:rStyle w:val="Style4Char"/>
          <w:rFonts w:eastAsiaTheme="minorHAnsi"/>
          <w:sz w:val="18"/>
        </w:rPr>
        <w:t xml:space="preserve">To be sure, the Chinese government will resent outside pressure upon it to revalue its currency. However, </w:t>
      </w:r>
      <w:r w:rsidRPr="000C31C9">
        <w:rPr>
          <w:rStyle w:val="Style4Char"/>
          <w:rFonts w:eastAsiaTheme="minorHAnsi"/>
          <w:b/>
          <w:sz w:val="18"/>
        </w:rPr>
        <w:t>if left to its own devices, the Chinese government will opt for the status quo</w:t>
      </w:r>
      <w:r w:rsidRPr="000C31C9">
        <w:rPr>
          <w:rStyle w:val="Style4Char"/>
          <w:rFonts w:eastAsiaTheme="minorHAnsi"/>
          <w:sz w:val="18"/>
        </w:rPr>
        <w:t>.</w:t>
      </w:r>
      <w:r w:rsidRPr="000C31C9">
        <w:rPr>
          <w:sz w:val="18"/>
        </w:rPr>
        <w:t xml:space="preserve"> It will do so </w:t>
      </w:r>
      <w:r w:rsidRPr="000C31C9">
        <w:rPr>
          <w:sz w:val="18"/>
          <w:u w:val="single"/>
        </w:rPr>
        <w:t>b</w:t>
      </w:r>
      <w:r w:rsidRPr="000C31C9">
        <w:rPr>
          <w:rStyle w:val="Style4Char"/>
          <w:rFonts w:eastAsiaTheme="minorHAnsi"/>
          <w:sz w:val="18"/>
        </w:rPr>
        <w:t>ecause the status quo does have the advantage of immediately generating jobs in the Chinese export sector</w:t>
      </w:r>
      <w:r w:rsidRPr="000C31C9">
        <w:rPr>
          <w:sz w:val="18"/>
        </w:rPr>
        <w:t xml:space="preserve"> even though this might be achieved at the expense of building up serious longer-term problems for the Chinese economy down the road. </w:t>
      </w:r>
      <w:smartTag w:uri="urn:schemas-microsoft-com:office:smarttags" w:element="country-region">
        <w:r w:rsidRPr="000C31C9">
          <w:rPr>
            <w:sz w:val="18"/>
          </w:rPr>
          <w:t>China</w:t>
        </w:r>
      </w:smartTag>
      <w:r w:rsidRPr="000C31C9">
        <w:rPr>
          <w:sz w:val="18"/>
        </w:rPr>
        <w:t xml:space="preserve">'s reluctance to appreciate its currency might be understandable from </w:t>
      </w:r>
      <w:smartTag w:uri="urn:schemas-microsoft-com:office:smarttags" w:element="place">
        <w:smartTag w:uri="urn:schemas-microsoft-com:office:smarttags" w:element="country-region">
          <w:r w:rsidRPr="000C31C9">
            <w:rPr>
              <w:sz w:val="18"/>
            </w:rPr>
            <w:t>China</w:t>
          </w:r>
        </w:smartTag>
      </w:smartTag>
      <w:r w:rsidRPr="000C31C9">
        <w:rPr>
          <w:sz w:val="18"/>
        </w:rPr>
        <w:t xml:space="preserve">'s short-term perspective of wishing to generate employment. However, it is asking too much of the rest of the world to tolerate such Chinese reluctance when it is both damaging to the world payment system and inimical to </w:t>
      </w:r>
      <w:smartTag w:uri="urn:schemas-microsoft-com:office:smarttags" w:element="place">
        <w:smartTag w:uri="urn:schemas-microsoft-com:office:smarttags" w:element="country-region">
          <w:r w:rsidRPr="000C31C9">
            <w:rPr>
              <w:sz w:val="18"/>
            </w:rPr>
            <w:t>China</w:t>
          </w:r>
        </w:smartTag>
      </w:smartTag>
      <w:r w:rsidRPr="000C31C9">
        <w:rPr>
          <w:sz w:val="18"/>
        </w:rPr>
        <w:t xml:space="preserve">'s own longer term economic interests. </w:t>
      </w:r>
      <w:r w:rsidRPr="000C31C9">
        <w:rPr>
          <w:rStyle w:val="Style4Char"/>
          <w:rFonts w:eastAsiaTheme="minorHAnsi"/>
          <w:sz w:val="18"/>
        </w:rPr>
        <w:t xml:space="preserve">For these reasons, the time would seem long overdue that the U.S. Administration to stop tiptoeing around the Chinese exchange rate issue and </w:t>
      </w:r>
      <w:r w:rsidRPr="000C31C9">
        <w:rPr>
          <w:rStyle w:val="Style4Char"/>
          <w:rFonts w:eastAsiaTheme="minorHAnsi"/>
          <w:b/>
          <w:sz w:val="18"/>
        </w:rPr>
        <w:t>start putting real pressure</w:t>
      </w:r>
      <w:r w:rsidRPr="000C31C9">
        <w:rPr>
          <w:rStyle w:val="Style4Char"/>
          <w:rFonts w:eastAsiaTheme="minorHAnsi"/>
          <w:sz w:val="18"/>
        </w:rPr>
        <w:t xml:space="preserve"> on China to move towards a more flexible exchange rate system</w:t>
      </w:r>
      <w:r w:rsidRPr="000C31C9">
        <w:rPr>
          <w:sz w:val="18"/>
        </w:rPr>
        <w:t>.</w:t>
      </w:r>
    </w:p>
    <w:p w14:paraId="29663F8F" w14:textId="77777777" w:rsidR="00DE50BA" w:rsidRDefault="00DE50BA" w:rsidP="00912F44"/>
    <w:p w14:paraId="52A10805" w14:textId="77777777" w:rsidR="00DE50BA" w:rsidRDefault="00DE50BA" w:rsidP="00912F44"/>
    <w:p w14:paraId="1B788F29" w14:textId="33E2AB49" w:rsidR="00C00600" w:rsidRDefault="00C00600" w:rsidP="00912F44">
      <w:pPr>
        <w:pStyle w:val="Heading3"/>
      </w:pPr>
      <w:r>
        <w:t>Ext. – AT: Relations Disad</w:t>
      </w:r>
    </w:p>
    <w:p w14:paraId="75A7DD4B" w14:textId="77777777" w:rsidR="00EC3668" w:rsidRDefault="00EC3668" w:rsidP="00C00600">
      <w:pPr>
        <w:pStyle w:val="Style3"/>
      </w:pPr>
    </w:p>
    <w:p w14:paraId="49145328" w14:textId="10A69825" w:rsidR="00EC3668" w:rsidRDefault="00EC3668" w:rsidP="00EC3668">
      <w:pPr>
        <w:pStyle w:val="Style3"/>
      </w:pPr>
      <w:r>
        <w:t>Pressure won’t break relations --- China will cut the U.S. slack</w:t>
      </w:r>
    </w:p>
    <w:p w14:paraId="2BC6FC4D" w14:textId="77777777" w:rsidR="00EC3668" w:rsidRDefault="00EC3668" w:rsidP="00EC3668">
      <w:pPr>
        <w:pStyle w:val="Style3"/>
      </w:pPr>
      <w:r>
        <w:t>Dunham ‘06</w:t>
      </w:r>
    </w:p>
    <w:p w14:paraId="0BC9D67D" w14:textId="77777777" w:rsidR="00EC3668" w:rsidRDefault="00EC3668" w:rsidP="00EC3668">
      <w:r>
        <w:tab/>
        <w:t xml:space="preserve">(Richard S., Correspondent – Campaign For </w:t>
      </w:r>
      <w:smartTag w:uri="urn:schemas-microsoft-com:office:smarttags" w:element="place">
        <w:smartTag w:uri="urn:schemas-microsoft-com:office:smarttags" w:element="country-region">
          <w:r>
            <w:t>America</w:t>
          </w:r>
        </w:smartTag>
      </w:smartTag>
      <w:r>
        <w:t>, Business Week, 2-23, Lexis)</w:t>
      </w:r>
    </w:p>
    <w:p w14:paraId="59363BF2" w14:textId="77777777" w:rsidR="00EC3668" w:rsidRDefault="00EC3668" w:rsidP="00EC3668">
      <w:pPr>
        <w:rPr>
          <w:sz w:val="18"/>
        </w:rPr>
      </w:pPr>
      <w:r w:rsidRPr="005B5C8D">
        <w:rPr>
          <w:sz w:val="18"/>
        </w:rPr>
        <w:t xml:space="preserve">On Feb. 14, U.S. Trade Representative Rob </w:t>
      </w:r>
      <w:r w:rsidRPr="005B5C8D">
        <w:rPr>
          <w:rStyle w:val="Style4Char"/>
          <w:rFonts w:eastAsiaTheme="minorHAnsi"/>
          <w:sz w:val="18"/>
        </w:rPr>
        <w:t xml:space="preserve">Portman stepped to the microphone in </w:t>
      </w:r>
      <w:smartTag w:uri="urn:schemas-microsoft-com:office:smarttags" w:element="State">
        <w:r w:rsidRPr="005B5C8D">
          <w:rPr>
            <w:rStyle w:val="Style4Char"/>
            <w:rFonts w:eastAsiaTheme="minorHAnsi"/>
            <w:sz w:val="18"/>
          </w:rPr>
          <w:t>Washington</w:t>
        </w:r>
      </w:smartTag>
      <w:r w:rsidRPr="005B5C8D">
        <w:rPr>
          <w:rStyle w:val="Style4Char"/>
          <w:rFonts w:eastAsiaTheme="minorHAnsi"/>
          <w:sz w:val="18"/>
        </w:rPr>
        <w:t xml:space="preserve"> to report the results of a top-to-bottom review of </w:t>
      </w:r>
      <w:smartTag w:uri="urn:schemas-microsoft-com:office:smarttags" w:element="country-region">
        <w:r w:rsidRPr="005B5C8D">
          <w:rPr>
            <w:rStyle w:val="Style4Char"/>
            <w:rFonts w:eastAsiaTheme="minorHAnsi"/>
            <w:sz w:val="18"/>
          </w:rPr>
          <w:t>America</w:t>
        </w:r>
      </w:smartTag>
      <w:r w:rsidRPr="005B5C8D">
        <w:rPr>
          <w:rStyle w:val="Style4Char"/>
          <w:rFonts w:eastAsiaTheme="minorHAnsi"/>
          <w:sz w:val="18"/>
        </w:rPr>
        <w:t xml:space="preserve">'s trade relationship with </w:t>
      </w:r>
      <w:smartTag w:uri="urn:schemas-microsoft-com:office:smarttags" w:element="place">
        <w:smartTag w:uri="urn:schemas-microsoft-com:office:smarttags" w:element="country-region">
          <w:r w:rsidRPr="005B5C8D">
            <w:rPr>
              <w:rStyle w:val="Style4Char"/>
              <w:rFonts w:eastAsiaTheme="minorHAnsi"/>
              <w:sz w:val="18"/>
            </w:rPr>
            <w:t>China</w:t>
          </w:r>
        </w:smartTag>
      </w:smartTag>
      <w:r w:rsidRPr="005B5C8D">
        <w:rPr>
          <w:sz w:val="18"/>
        </w:rPr>
        <w:t xml:space="preserve">. "We believe right now the relationship is out of balance," declared the former </w:t>
      </w:r>
      <w:smartTag w:uri="urn:schemas-microsoft-com:office:smarttags" w:element="place">
        <w:smartTag w:uri="urn:schemas-microsoft-com:office:smarttags" w:element="State">
          <w:r w:rsidRPr="005B5C8D">
            <w:rPr>
              <w:sz w:val="18"/>
            </w:rPr>
            <w:t>Ohio</w:t>
          </w:r>
        </w:smartTag>
      </w:smartTag>
      <w:r w:rsidRPr="005B5C8D">
        <w:rPr>
          <w:sz w:val="18"/>
        </w:rPr>
        <w:t xml:space="preserve"> congressman. "The relationship needs to be more balanced, more equitable." Citing a litany of alleged abuses, Portman called for </w:t>
      </w:r>
      <w:smartTag w:uri="urn:schemas-microsoft-com:office:smarttags" w:element="country-region">
        <w:r w:rsidRPr="005B5C8D">
          <w:rPr>
            <w:sz w:val="18"/>
          </w:rPr>
          <w:t>China</w:t>
        </w:r>
      </w:smartTag>
      <w:r w:rsidRPr="005B5C8D">
        <w:rPr>
          <w:sz w:val="18"/>
        </w:rPr>
        <w:t xml:space="preserve"> to open its market to more American products; protect American software, movies, and recordings from piracy; and curtail trade practices that make it harder for </w:t>
      </w:r>
      <w:smartTag w:uri="urn:schemas-microsoft-com:office:smarttags" w:element="place">
        <w:smartTag w:uri="urn:schemas-microsoft-com:office:smarttags" w:element="country-region">
          <w:r w:rsidRPr="005B5C8D">
            <w:rPr>
              <w:sz w:val="18"/>
            </w:rPr>
            <w:t>U.S.</w:t>
          </w:r>
        </w:smartTag>
      </w:smartTag>
      <w:r w:rsidRPr="005B5C8D">
        <w:rPr>
          <w:sz w:val="18"/>
        </w:rPr>
        <w:t xml:space="preserve"> companies to sell their goods and services in the world's largest country. He also pledged to aggressively pursue antidumping complaints and World Trade Organization action against </w:t>
      </w:r>
      <w:smartTag w:uri="urn:schemas-microsoft-com:office:smarttags" w:element="place">
        <w:smartTag w:uri="urn:schemas-microsoft-com:office:smarttags" w:element="City">
          <w:r w:rsidRPr="005B5C8D">
            <w:rPr>
              <w:sz w:val="18"/>
            </w:rPr>
            <w:t>Beijing</w:t>
          </w:r>
        </w:smartTag>
      </w:smartTag>
      <w:r w:rsidRPr="005B5C8D">
        <w:rPr>
          <w:sz w:val="18"/>
        </w:rPr>
        <w:t xml:space="preserve">, if bilateral talks fail to resolve disputes. </w:t>
      </w:r>
      <w:r w:rsidRPr="005B5C8D">
        <w:rPr>
          <w:rStyle w:val="Style4Char"/>
          <w:rFonts w:eastAsiaTheme="minorHAnsi"/>
          <w:sz w:val="18"/>
        </w:rPr>
        <w:t>To some</w:t>
      </w:r>
      <w:r w:rsidRPr="005B5C8D">
        <w:rPr>
          <w:sz w:val="18"/>
        </w:rPr>
        <w:t xml:space="preserve"> corporate executives and </w:t>
      </w:r>
      <w:r w:rsidRPr="005B5C8D">
        <w:rPr>
          <w:rStyle w:val="Style4Char"/>
          <w:rFonts w:eastAsiaTheme="minorHAnsi"/>
          <w:sz w:val="18"/>
        </w:rPr>
        <w:t>China-watchers, Portman's comments heralded a new, tough stance on the part of the Bush Administration that,</w:t>
      </w:r>
      <w:r w:rsidRPr="005B5C8D">
        <w:rPr>
          <w:sz w:val="18"/>
        </w:rPr>
        <w:t xml:space="preserve"> if not handled carefully</w:t>
      </w:r>
      <w:r w:rsidRPr="005B5C8D">
        <w:rPr>
          <w:rStyle w:val="Style4Char"/>
          <w:rFonts w:eastAsiaTheme="minorHAnsi"/>
          <w:sz w:val="18"/>
        </w:rPr>
        <w:t>, could set off a trade war</w:t>
      </w:r>
      <w:r w:rsidRPr="005B5C8D">
        <w:rPr>
          <w:sz w:val="18"/>
        </w:rPr>
        <w:t xml:space="preserve"> that ultimately could damage both American companies and the </w:t>
      </w:r>
      <w:smartTag w:uri="urn:schemas-microsoft-com:office:smarttags" w:element="place">
        <w:smartTag w:uri="urn:schemas-microsoft-com:office:smarttags" w:element="country-region">
          <w:r w:rsidRPr="005B5C8D">
            <w:rPr>
              <w:sz w:val="18"/>
            </w:rPr>
            <w:t>U.S.</w:t>
          </w:r>
        </w:smartTag>
      </w:smartTag>
      <w:r w:rsidRPr="005B5C8D">
        <w:rPr>
          <w:sz w:val="18"/>
        </w:rPr>
        <w:t xml:space="preserve"> economy. "NO FUNDAMENTAL SHIFT." </w:t>
      </w:r>
      <w:r w:rsidRPr="005B5C8D">
        <w:rPr>
          <w:rStyle w:val="Style4Char"/>
          <w:rFonts w:eastAsiaTheme="minorHAnsi"/>
          <w:sz w:val="18"/>
        </w:rPr>
        <w:t xml:space="preserve">But the reality of the situation is </w:t>
      </w:r>
      <w:r w:rsidRPr="005B5C8D">
        <w:rPr>
          <w:rStyle w:val="Style4Char"/>
          <w:rFonts w:eastAsiaTheme="minorHAnsi"/>
          <w:b/>
          <w:sz w:val="18"/>
        </w:rPr>
        <w:t>far less confrontational.</w:t>
      </w:r>
      <w:r w:rsidRPr="005B5C8D">
        <w:rPr>
          <w:sz w:val="18"/>
        </w:rPr>
        <w:t xml:space="preserve"> Rather than marking a new get-tough strategy, Portman's review reflected a continuation of a yearlong effort by top Bush Administration officials to prod China to cooperate on economic matters, and to convince the U.S. Congress to avoid extreme Beijing-bashing legislation that could prompt retaliatory action by China and WTO complaints against the U.S. "There's no fundamental shift in policy," says one senior Administration official. "It's a complex relationship. There are changes and stops and starts, but we're continuing to work at it in a steady way." The public review of the relationship between two global economic superpowers comes just two months before a planned visit to the </w:t>
      </w:r>
      <w:smartTag w:uri="urn:schemas-microsoft-com:office:smarttags" w:element="place">
        <w:smartTag w:uri="urn:schemas-microsoft-com:office:smarttags" w:element="country-region">
          <w:r w:rsidRPr="005B5C8D">
            <w:rPr>
              <w:sz w:val="18"/>
            </w:rPr>
            <w:t>U.S.</w:t>
          </w:r>
        </w:smartTag>
      </w:smartTag>
      <w:r w:rsidRPr="005B5C8D">
        <w:rPr>
          <w:sz w:val="18"/>
        </w:rPr>
        <w:t xml:space="preserve"> by Chinese President Hu Jintao in April. It also precedes a determination by the U.S. Treasury Dept. as to whether it believes </w:t>
      </w:r>
      <w:smartTag w:uri="urn:schemas-microsoft-com:office:smarttags" w:element="place">
        <w:smartTag w:uri="urn:schemas-microsoft-com:office:smarttags" w:element="country-region">
          <w:r w:rsidRPr="005B5C8D">
            <w:rPr>
              <w:sz w:val="18"/>
            </w:rPr>
            <w:t>China</w:t>
          </w:r>
        </w:smartTag>
      </w:smartTag>
      <w:r w:rsidRPr="005B5C8D">
        <w:rPr>
          <w:sz w:val="18"/>
        </w:rPr>
        <w:t xml:space="preserve"> manipulates its currency to gain unfair competition in international trade. POLITICAL MANEUVER. And it comes amid growing pressure from Capitol Hill to retaliate against </w:t>
      </w:r>
      <w:smartTag w:uri="urn:schemas-microsoft-com:office:smarttags" w:element="place">
        <w:smartTag w:uri="urn:schemas-microsoft-com:office:smarttags" w:element="country-region">
          <w:r w:rsidRPr="005B5C8D">
            <w:rPr>
              <w:sz w:val="18"/>
            </w:rPr>
            <w:t>China</w:t>
          </w:r>
        </w:smartTag>
      </w:smartTag>
      <w:r w:rsidRPr="005B5C8D">
        <w:rPr>
          <w:sz w:val="18"/>
        </w:rPr>
        <w:t xml:space="preserve"> for perceived sins, ranging from human-rights violations to dumping Chinese products in the American market at unfairly low prices. The fact that the U.S. had a record $202 billion trade deficit with China in 2005 has only fueled political concerns in </w:t>
      </w:r>
      <w:proofErr w:type="spellStart"/>
      <w:r w:rsidRPr="005B5C8D">
        <w:rPr>
          <w:sz w:val="18"/>
        </w:rPr>
        <w:t>Congress.</w:t>
      </w:r>
      <w:r w:rsidRPr="005B5C8D">
        <w:rPr>
          <w:rStyle w:val="Style4Char"/>
          <w:rFonts w:eastAsiaTheme="minorHAnsi"/>
          <w:sz w:val="18"/>
        </w:rPr>
        <w:t>Thus</w:t>
      </w:r>
      <w:proofErr w:type="spellEnd"/>
      <w:r w:rsidRPr="005B5C8D">
        <w:rPr>
          <w:rStyle w:val="Style4Char"/>
          <w:rFonts w:eastAsiaTheme="minorHAnsi"/>
          <w:sz w:val="18"/>
        </w:rPr>
        <w:t xml:space="preserve"> far, the Chinese government has </w:t>
      </w:r>
      <w:r w:rsidRPr="005B5C8D">
        <w:rPr>
          <w:rStyle w:val="Style4Char"/>
          <w:rFonts w:eastAsiaTheme="minorHAnsi"/>
          <w:b/>
          <w:sz w:val="18"/>
        </w:rPr>
        <w:t>been willing to cut the Bush Administration a great deal of slack</w:t>
      </w:r>
      <w:r w:rsidRPr="005B5C8D">
        <w:rPr>
          <w:rStyle w:val="Style4Char"/>
          <w:rFonts w:eastAsiaTheme="minorHAnsi"/>
          <w:sz w:val="18"/>
        </w:rPr>
        <w:t xml:space="preserve"> to appear to respond to U.S. domestic concerns without rupturing the cooperative relationship between the two governments. "China is sophisticated and understands U.S. domestic politics</w:t>
      </w:r>
      <w:r w:rsidRPr="005B5C8D">
        <w:rPr>
          <w:sz w:val="18"/>
        </w:rPr>
        <w:t xml:space="preserve">," says Andy Rothman, </w:t>
      </w:r>
      <w:smartTag w:uri="urn:schemas-microsoft-com:office:smarttags" w:element="place">
        <w:smartTag w:uri="urn:schemas-microsoft-com:office:smarttags" w:element="country-region">
          <w:r w:rsidRPr="005B5C8D">
            <w:rPr>
              <w:sz w:val="18"/>
            </w:rPr>
            <w:t>China</w:t>
          </w:r>
        </w:smartTag>
      </w:smartTag>
      <w:r w:rsidRPr="005B5C8D">
        <w:rPr>
          <w:sz w:val="18"/>
        </w:rPr>
        <w:t xml:space="preserve"> macro strategist for CLSA Asia-Pacific Markets. "And </w:t>
      </w:r>
      <w:r w:rsidRPr="005B5C8D">
        <w:rPr>
          <w:rStyle w:val="Style4Char"/>
          <w:rFonts w:eastAsiaTheme="minorHAnsi"/>
          <w:sz w:val="18"/>
        </w:rPr>
        <w:t xml:space="preserve">if they get branded a manipulator, they will understand why. It has to do with </w:t>
      </w:r>
      <w:smartTag w:uri="urn:schemas-microsoft-com:office:smarttags" w:element="country-region">
        <w:r w:rsidRPr="005B5C8D">
          <w:rPr>
            <w:rStyle w:val="Style4Char"/>
            <w:rFonts w:eastAsiaTheme="minorHAnsi"/>
            <w:sz w:val="18"/>
          </w:rPr>
          <w:t>U.S.</w:t>
        </w:r>
      </w:smartTag>
      <w:r w:rsidRPr="005B5C8D">
        <w:rPr>
          <w:rStyle w:val="Style4Char"/>
          <w:rFonts w:eastAsiaTheme="minorHAnsi"/>
          <w:sz w:val="18"/>
        </w:rPr>
        <w:t xml:space="preserve"> domestic politics and </w:t>
      </w:r>
      <w:r w:rsidRPr="005B5C8D">
        <w:rPr>
          <w:rStyle w:val="Style4Char"/>
          <w:rFonts w:eastAsiaTheme="minorHAnsi"/>
          <w:b/>
          <w:sz w:val="18"/>
        </w:rPr>
        <w:t xml:space="preserve">isn't an attack on </w:t>
      </w:r>
      <w:smartTag w:uri="urn:schemas-microsoft-com:office:smarttags" w:element="place">
        <w:smartTag w:uri="urn:schemas-microsoft-com:office:smarttags" w:element="country-region">
          <w:r w:rsidRPr="005B5C8D">
            <w:rPr>
              <w:rStyle w:val="Style4Char"/>
              <w:rFonts w:eastAsiaTheme="minorHAnsi"/>
              <w:b/>
              <w:sz w:val="18"/>
            </w:rPr>
            <w:t>China</w:t>
          </w:r>
        </w:smartTag>
      </w:smartTag>
      <w:r w:rsidRPr="005B5C8D">
        <w:rPr>
          <w:rStyle w:val="Style4Char"/>
          <w:rFonts w:eastAsiaTheme="minorHAnsi"/>
          <w:sz w:val="18"/>
        </w:rPr>
        <w:t xml:space="preserve">." </w:t>
      </w:r>
      <w:r w:rsidRPr="005B5C8D">
        <w:rPr>
          <w:sz w:val="18"/>
        </w:rPr>
        <w:t>Rothman says the Bush Administration "is going to want to find a way to tamp down congressional protectionist sentiment before the [Hu] visit."</w:t>
      </w:r>
    </w:p>
    <w:p w14:paraId="43E176B7" w14:textId="77777777" w:rsidR="00EC3668" w:rsidRDefault="00EC3668" w:rsidP="00C00600">
      <w:pPr>
        <w:pStyle w:val="Style3"/>
      </w:pPr>
    </w:p>
    <w:p w14:paraId="3B9416AF" w14:textId="77777777" w:rsidR="00EC3668" w:rsidRDefault="00EC3668" w:rsidP="00C00600">
      <w:pPr>
        <w:pStyle w:val="Style3"/>
      </w:pPr>
    </w:p>
    <w:p w14:paraId="2570BA68" w14:textId="734A9906" w:rsidR="00C00600" w:rsidRDefault="00C00600" w:rsidP="00C00600">
      <w:pPr>
        <w:pStyle w:val="Style3"/>
      </w:pPr>
      <w:r>
        <w:t xml:space="preserve">Relations resilient -- pressure on currency won’t cause collapse </w:t>
      </w:r>
    </w:p>
    <w:p w14:paraId="70ABE54B" w14:textId="77777777" w:rsidR="00C00600" w:rsidRDefault="00C00600" w:rsidP="00C00600">
      <w:pPr>
        <w:pStyle w:val="Style3"/>
      </w:pPr>
      <w:r>
        <w:t>Stokes ‘05</w:t>
      </w:r>
    </w:p>
    <w:p w14:paraId="0D887352" w14:textId="77777777" w:rsidR="00C00600" w:rsidRDefault="00C00600" w:rsidP="00C00600">
      <w:r>
        <w:tab/>
        <w:t>(Bruce, PhD, Snr Fellow – Council on Foreign Relations, National Journal, 7-16, Lexis)</w:t>
      </w:r>
    </w:p>
    <w:p w14:paraId="562C0F0F" w14:textId="54074118" w:rsidR="00C00600" w:rsidRDefault="00C00600" w:rsidP="00C00600">
      <w:pPr>
        <w:rPr>
          <w:sz w:val="18"/>
        </w:rPr>
      </w:pPr>
      <w:r w:rsidRPr="00432430">
        <w:rPr>
          <w:rStyle w:val="Style4Char"/>
          <w:rFonts w:eastAsiaTheme="minorHAnsi"/>
          <w:sz w:val="18"/>
        </w:rPr>
        <w:t xml:space="preserve">The </w:t>
      </w:r>
      <w:r w:rsidRPr="003671F2">
        <w:rPr>
          <w:rStyle w:val="Style4Char"/>
          <w:rFonts w:eastAsiaTheme="minorHAnsi"/>
          <w:sz w:val="18"/>
          <w:highlight w:val="yellow"/>
        </w:rPr>
        <w:t xml:space="preserve">Chinese resent </w:t>
      </w:r>
      <w:r w:rsidRPr="00432430">
        <w:rPr>
          <w:rStyle w:val="Style4Char"/>
          <w:rFonts w:eastAsiaTheme="minorHAnsi"/>
          <w:sz w:val="18"/>
        </w:rPr>
        <w:t xml:space="preserve">growing </w:t>
      </w:r>
      <w:r w:rsidRPr="003671F2">
        <w:rPr>
          <w:rStyle w:val="Style4Char"/>
          <w:rFonts w:eastAsiaTheme="minorHAnsi"/>
          <w:sz w:val="18"/>
          <w:highlight w:val="yellow"/>
        </w:rPr>
        <w:t xml:space="preserve">pressure from </w:t>
      </w:r>
      <w:smartTag w:uri="urn:schemas-microsoft-com:office:smarttags" w:element="place">
        <w:smartTag w:uri="urn:schemas-microsoft-com:office:smarttags" w:element="State">
          <w:r w:rsidRPr="003671F2">
            <w:rPr>
              <w:rStyle w:val="Style4Char"/>
              <w:rFonts w:eastAsiaTheme="minorHAnsi"/>
              <w:sz w:val="18"/>
              <w:highlight w:val="yellow"/>
            </w:rPr>
            <w:t>Washington</w:t>
          </w:r>
        </w:smartTag>
      </w:smartTag>
      <w:r w:rsidRPr="003671F2">
        <w:rPr>
          <w:rStyle w:val="Style4Char"/>
          <w:rFonts w:eastAsiaTheme="minorHAnsi"/>
          <w:sz w:val="18"/>
          <w:highlight w:val="yellow"/>
        </w:rPr>
        <w:t xml:space="preserve"> to revalue their currency</w:t>
      </w:r>
      <w:r w:rsidRPr="00432430">
        <w:rPr>
          <w:rStyle w:val="Style4Char"/>
          <w:rFonts w:eastAsiaTheme="minorHAnsi"/>
          <w:sz w:val="18"/>
        </w:rPr>
        <w:t>, the yuan</w:t>
      </w:r>
      <w:r w:rsidRPr="00D948C6">
        <w:rPr>
          <w:sz w:val="14"/>
        </w:rPr>
        <w:t>. They worry about mounting</w:t>
      </w:r>
      <w:r w:rsidRPr="00D948C6">
        <w:rPr>
          <w:sz w:val="14"/>
        </w:rPr>
        <w:br/>
        <w:t xml:space="preserve">anti-Chinese sentiment in Congress. They anticipate potential bilateral friction over </w:t>
      </w:r>
      <w:smartTag w:uri="urn:schemas-microsoft-com:office:smarttags" w:element="country-region">
        <w:r w:rsidRPr="00D948C6">
          <w:rPr>
            <w:sz w:val="14"/>
          </w:rPr>
          <w:t>North Korea</w:t>
        </w:r>
      </w:smartTag>
      <w:r w:rsidRPr="00D948C6">
        <w:rPr>
          <w:sz w:val="14"/>
        </w:rPr>
        <w:t xml:space="preserve"> and over </w:t>
      </w:r>
      <w:smartTag w:uri="urn:schemas-microsoft-com:office:smarttags" w:element="country-region">
        <w:r w:rsidRPr="00D948C6">
          <w:rPr>
            <w:sz w:val="14"/>
          </w:rPr>
          <w:t>China</w:t>
        </w:r>
      </w:smartTag>
      <w:r w:rsidRPr="00D948C6">
        <w:rPr>
          <w:sz w:val="14"/>
        </w:rPr>
        <w:t xml:space="preserve">'s lengthening economic and diplomatic shadow in </w:t>
      </w:r>
      <w:smartTag w:uri="urn:schemas-microsoft-com:office:smarttags" w:element="place">
        <w:r w:rsidRPr="00D948C6">
          <w:rPr>
            <w:sz w:val="14"/>
          </w:rPr>
          <w:t>East Asia</w:t>
        </w:r>
      </w:smartTag>
      <w:r w:rsidRPr="00D948C6">
        <w:rPr>
          <w:sz w:val="14"/>
        </w:rPr>
        <w:t xml:space="preserve">. And, said Wang </w:t>
      </w:r>
      <w:proofErr w:type="spellStart"/>
      <w:r w:rsidRPr="00D948C6">
        <w:rPr>
          <w:sz w:val="14"/>
        </w:rPr>
        <w:t>Jisi</w:t>
      </w:r>
      <w:proofErr w:type="spellEnd"/>
      <w:r w:rsidRPr="00D948C6">
        <w:rPr>
          <w:sz w:val="14"/>
        </w:rPr>
        <w:t xml:space="preserve">, dean of the </w:t>
      </w:r>
      <w:smartTag w:uri="urn:schemas-microsoft-com:office:smarttags" w:element="PlaceType">
        <w:r w:rsidRPr="00D948C6">
          <w:rPr>
            <w:sz w:val="14"/>
          </w:rPr>
          <w:t>School</w:t>
        </w:r>
      </w:smartTag>
      <w:r w:rsidRPr="00D948C6">
        <w:rPr>
          <w:sz w:val="14"/>
        </w:rPr>
        <w:t xml:space="preserve"> of </w:t>
      </w:r>
      <w:smartTag w:uri="urn:schemas-microsoft-com:office:smarttags" w:element="PlaceName">
        <w:r w:rsidRPr="00D948C6">
          <w:rPr>
            <w:sz w:val="14"/>
          </w:rPr>
          <w:t>International Studies</w:t>
        </w:r>
      </w:smartTag>
      <w:r w:rsidRPr="00D948C6">
        <w:rPr>
          <w:sz w:val="14"/>
        </w:rPr>
        <w:t xml:space="preserve"> at </w:t>
      </w:r>
      <w:smartTag w:uri="urn:schemas-microsoft-com:office:smarttags" w:element="PlaceName">
        <w:r w:rsidRPr="00D948C6">
          <w:rPr>
            <w:sz w:val="14"/>
          </w:rPr>
          <w:t>Beijing</w:t>
        </w:r>
      </w:smartTag>
      <w:r w:rsidRPr="00D948C6">
        <w:rPr>
          <w:sz w:val="14"/>
        </w:rPr>
        <w:t xml:space="preserve"> </w:t>
      </w:r>
      <w:smartTag w:uri="urn:schemas-microsoft-com:office:smarttags" w:element="PlaceType">
        <w:r w:rsidRPr="00D948C6">
          <w:rPr>
            <w:sz w:val="14"/>
          </w:rPr>
          <w:t>University</w:t>
        </w:r>
      </w:smartTag>
      <w:r w:rsidRPr="00D948C6">
        <w:rPr>
          <w:sz w:val="14"/>
        </w:rPr>
        <w:t>, "</w:t>
      </w:r>
      <w:proofErr w:type="gramStart"/>
      <w:r w:rsidRPr="00D948C6">
        <w:rPr>
          <w:sz w:val="14"/>
        </w:rPr>
        <w:t>there</w:t>
      </w:r>
      <w:proofErr w:type="gramEnd"/>
      <w:r w:rsidRPr="00D948C6">
        <w:rPr>
          <w:sz w:val="14"/>
        </w:rPr>
        <w:t xml:space="preserve"> are deep-rooted suspicions of </w:t>
      </w:r>
      <w:smartTag w:uri="urn:schemas-microsoft-com:office:smarttags" w:element="place">
        <w:smartTag w:uri="urn:schemas-microsoft-com:office:smarttags" w:element="country-region">
          <w:r w:rsidRPr="00D948C6">
            <w:rPr>
              <w:sz w:val="14"/>
            </w:rPr>
            <w:t>U.S.</w:t>
          </w:r>
        </w:smartTag>
      </w:smartTag>
      <w:r w:rsidRPr="00D948C6">
        <w:rPr>
          <w:sz w:val="14"/>
        </w:rPr>
        <w:t xml:space="preserve"> intentions." </w:t>
      </w:r>
      <w:r w:rsidRPr="003671F2">
        <w:rPr>
          <w:rStyle w:val="Style4Char"/>
          <w:rFonts w:eastAsiaTheme="minorHAnsi"/>
          <w:sz w:val="18"/>
          <w:highlight w:val="yellow"/>
        </w:rPr>
        <w:t>Nonetheless</w:t>
      </w:r>
      <w:r w:rsidRPr="00432430">
        <w:rPr>
          <w:rStyle w:val="Style4Char"/>
          <w:rFonts w:eastAsiaTheme="minorHAnsi"/>
          <w:sz w:val="18"/>
        </w:rPr>
        <w:t xml:space="preserve">, members of </w:t>
      </w:r>
      <w:smartTag w:uri="urn:schemas-microsoft-com:office:smarttags" w:element="place">
        <w:smartTag w:uri="urn:schemas-microsoft-com:office:smarttags" w:element="country-region">
          <w:r w:rsidRPr="00432430">
            <w:rPr>
              <w:rStyle w:val="Style4Char"/>
              <w:rFonts w:eastAsiaTheme="minorHAnsi"/>
              <w:sz w:val="18"/>
            </w:rPr>
            <w:t>China</w:t>
          </w:r>
        </w:smartTag>
      </w:smartTag>
      <w:r w:rsidRPr="00432430">
        <w:rPr>
          <w:rStyle w:val="Style4Char"/>
          <w:rFonts w:eastAsiaTheme="minorHAnsi"/>
          <w:sz w:val="18"/>
        </w:rPr>
        <w:t>'s</w:t>
      </w:r>
      <w:r w:rsidRPr="00432430">
        <w:rPr>
          <w:sz w:val="18"/>
        </w:rPr>
        <w:t xml:space="preserve"> small community </w:t>
      </w:r>
      <w:r w:rsidRPr="00432430">
        <w:rPr>
          <w:rStyle w:val="Style4Char"/>
          <w:rFonts w:eastAsiaTheme="minorHAnsi"/>
          <w:sz w:val="18"/>
        </w:rPr>
        <w:t xml:space="preserve">of experts on </w:t>
      </w:r>
      <w:r w:rsidRPr="003671F2">
        <w:rPr>
          <w:rStyle w:val="Style4Char"/>
          <w:rFonts w:eastAsiaTheme="minorHAnsi"/>
          <w:sz w:val="18"/>
          <w:highlight w:val="yellow"/>
        </w:rPr>
        <w:t>Sino-American relations are upbeat</w:t>
      </w:r>
      <w:r w:rsidRPr="00D948C6">
        <w:rPr>
          <w:sz w:val="16"/>
        </w:rPr>
        <w:t xml:space="preserve">. They welcome April's agreement between </w:t>
      </w:r>
      <w:smartTag w:uri="urn:schemas-microsoft-com:office:smarttags" w:element="City">
        <w:r w:rsidRPr="00D948C6">
          <w:rPr>
            <w:sz w:val="16"/>
          </w:rPr>
          <w:t>Beijing</w:t>
        </w:r>
      </w:smartTag>
      <w:r w:rsidRPr="00D948C6">
        <w:rPr>
          <w:sz w:val="16"/>
        </w:rPr>
        <w:t xml:space="preserve"> and </w:t>
      </w:r>
      <w:smartTag w:uri="urn:schemas-microsoft-com:office:smarttags" w:element="place">
        <w:smartTag w:uri="urn:schemas-microsoft-com:office:smarttags" w:element="State">
          <w:r w:rsidRPr="00D948C6">
            <w:rPr>
              <w:sz w:val="16"/>
            </w:rPr>
            <w:t>Washington</w:t>
          </w:r>
        </w:smartTag>
      </w:smartTag>
      <w:r w:rsidRPr="00D948C6">
        <w:rPr>
          <w:sz w:val="16"/>
        </w:rPr>
        <w:t xml:space="preserve"> to hold regular senior-level talks, with Deputy Secretary of State Robert </w:t>
      </w:r>
      <w:proofErr w:type="spellStart"/>
      <w:r w:rsidRPr="00D948C6">
        <w:rPr>
          <w:sz w:val="16"/>
        </w:rPr>
        <w:t>Zoellick</w:t>
      </w:r>
      <w:proofErr w:type="spellEnd"/>
      <w:r w:rsidRPr="00D948C6">
        <w:rPr>
          <w:sz w:val="16"/>
        </w:rPr>
        <w:t xml:space="preserve"> leading the dialogue, on the full array of issues facing the two nations. They think that the </w:t>
      </w:r>
      <w:smartTag w:uri="urn:schemas-microsoft-com:office:smarttags" w:element="place">
        <w:smartTag w:uri="urn:schemas-microsoft-com:office:smarttags" w:element="country-region">
          <w:r w:rsidRPr="00D948C6">
            <w:rPr>
              <w:sz w:val="16"/>
            </w:rPr>
            <w:t>Taiwan</w:t>
          </w:r>
        </w:smartTag>
      </w:smartTag>
      <w:r w:rsidRPr="00D948C6">
        <w:rPr>
          <w:sz w:val="16"/>
        </w:rPr>
        <w:t xml:space="preserve"> issue is manageable. And they have faith that the U.S.-China relationship can be put on a stable course once Beijing convinces Washington that China's military buildup in recent years poses no threat to the United States, and that China does not wan</w:t>
      </w:r>
      <w:r w:rsidR="00E643B1">
        <w:rPr>
          <w:sz w:val="16"/>
        </w:rPr>
        <w:t xml:space="preserve">t to exclude America from </w:t>
      </w:r>
      <w:proofErr w:type="spellStart"/>
      <w:r w:rsidR="00E643B1">
        <w:rPr>
          <w:sz w:val="16"/>
        </w:rPr>
        <w:t>Asia.Continued</w:t>
      </w:r>
      <w:proofErr w:type="spellEnd"/>
      <w:r w:rsidR="00E643B1">
        <w:rPr>
          <w:sz w:val="16"/>
        </w:rPr>
        <w:t xml:space="preserve">… </w:t>
      </w:r>
      <w:r w:rsidRPr="00432430">
        <w:rPr>
          <w:rStyle w:val="Style4Char"/>
          <w:rFonts w:eastAsiaTheme="minorHAnsi"/>
          <w:sz w:val="18"/>
        </w:rPr>
        <w:t>As Yuan suggests</w:t>
      </w:r>
      <w:r w:rsidRPr="00432430">
        <w:rPr>
          <w:sz w:val="18"/>
        </w:rPr>
        <w:t xml:space="preserve">, as dynamic as China appears from the outside, </w:t>
      </w:r>
      <w:r w:rsidRPr="00432430">
        <w:rPr>
          <w:rStyle w:val="Style4Char"/>
          <w:rFonts w:eastAsiaTheme="minorHAnsi"/>
          <w:sz w:val="18"/>
        </w:rPr>
        <w:t>insiders here fret</w:t>
      </w:r>
      <w:r w:rsidR="00E643B1">
        <w:rPr>
          <w:rStyle w:val="Style4Char"/>
          <w:rFonts w:eastAsiaTheme="minorHAnsi"/>
          <w:sz w:val="18"/>
        </w:rPr>
        <w:t xml:space="preserve"> about their country's domestic </w:t>
      </w:r>
      <w:r w:rsidRPr="00432430">
        <w:rPr>
          <w:rStyle w:val="Style4Char"/>
          <w:rFonts w:eastAsiaTheme="minorHAnsi"/>
          <w:sz w:val="18"/>
        </w:rPr>
        <w:t>vulnerabilities.</w:t>
      </w:r>
      <w:r w:rsidRPr="00D948C6">
        <w:rPr>
          <w:sz w:val="14"/>
        </w:rPr>
        <w:t xml:space="preserve"> Tens of millions of Chinese are jobless and drifting around the country with no permanent home. The possibility of an economic slowdown that might increase this number sends shivers through the leadership. Moreover, millions more work unproductively on the land. At some point, these people need to find jobs in industry and services if Chinese agriculture is ever to become more efficient. In addition, the strength of the financial system, burdened as it is by bad loans, is a constant worry. Opinions differ on how serious the problem is. Green, from Standard Chartered Bank, says there is "good reason to believe that </w:t>
      </w:r>
      <w:smartTag w:uri="urn:schemas-microsoft-com:office:smarttags" w:element="place">
        <w:smartTag w:uri="urn:schemas-microsoft-com:office:smarttags" w:element="country-region">
          <w:r w:rsidRPr="00D948C6">
            <w:rPr>
              <w:sz w:val="14"/>
            </w:rPr>
            <w:t>China</w:t>
          </w:r>
        </w:smartTag>
      </w:smartTag>
      <w:r w:rsidRPr="00D948C6">
        <w:rPr>
          <w:sz w:val="14"/>
        </w:rPr>
        <w:t xml:space="preserve"> can get through this." But the banking system is likely to be vulnerable for years to come. All of this uncertainty exists amid an environment of mounting civil unrest. The number of demonstrations and other citizen protests has increased dramatically in the past few years, and many are aimed at the tax system and at environmental abuses. This internal political insecurity is compounded, analysts here say, by a growing wariness of </w:t>
      </w:r>
      <w:smartTag w:uri="urn:schemas-microsoft-com:office:smarttags" w:element="place">
        <w:smartTag w:uri="urn:schemas-microsoft-com:office:smarttags" w:element="country-region">
          <w:r w:rsidRPr="00D948C6">
            <w:rPr>
              <w:sz w:val="14"/>
            </w:rPr>
            <w:t>U.S.</w:t>
          </w:r>
        </w:smartTag>
      </w:smartTag>
      <w:r w:rsidRPr="00D948C6">
        <w:rPr>
          <w:sz w:val="14"/>
        </w:rPr>
        <w:t xml:space="preserve"> meddling. Well aware of the role that </w:t>
      </w:r>
      <w:smartTag w:uri="urn:schemas-microsoft-com:office:smarttags" w:element="State">
        <w:r w:rsidRPr="00D948C6">
          <w:rPr>
            <w:sz w:val="14"/>
          </w:rPr>
          <w:t>Washington</w:t>
        </w:r>
      </w:smartTag>
      <w:r w:rsidRPr="00D948C6">
        <w:rPr>
          <w:sz w:val="14"/>
        </w:rPr>
        <w:t xml:space="preserve"> played in funding successful opposition groups in </w:t>
      </w:r>
      <w:smartTag w:uri="urn:schemas-microsoft-com:office:smarttags" w:element="place">
        <w:smartTag w:uri="urn:schemas-microsoft-com:office:smarttags" w:element="country-region">
          <w:r w:rsidRPr="00D948C6">
            <w:rPr>
              <w:sz w:val="14"/>
            </w:rPr>
            <w:t>Ukraine</w:t>
          </w:r>
        </w:smartTag>
      </w:smartTag>
      <w:r w:rsidRPr="00D948C6">
        <w:rPr>
          <w:sz w:val="14"/>
        </w:rPr>
        <w:t xml:space="preserve"> and elsewhere, the already insecure Chinese leadership views Bush administration talk </w:t>
      </w:r>
      <w:proofErr w:type="gramStart"/>
      <w:r w:rsidRPr="00D948C6">
        <w:rPr>
          <w:sz w:val="14"/>
        </w:rPr>
        <w:t>of  democracy</w:t>
      </w:r>
      <w:proofErr w:type="gramEnd"/>
      <w:r w:rsidRPr="00D948C6">
        <w:rPr>
          <w:sz w:val="14"/>
        </w:rPr>
        <w:t xml:space="preserve"> promotion with grave concern. For these reasons, Chinese experts on Sino-American relations welcome the new high-level dialogue between </w:t>
      </w:r>
      <w:smartTag w:uri="urn:schemas-microsoft-com:office:smarttags" w:element="country-region">
        <w:r w:rsidRPr="00D948C6">
          <w:rPr>
            <w:sz w:val="14"/>
          </w:rPr>
          <w:t>China</w:t>
        </w:r>
      </w:smartTag>
      <w:r w:rsidRPr="00D948C6">
        <w:rPr>
          <w:sz w:val="14"/>
        </w:rPr>
        <w:t xml:space="preserve"> and the </w:t>
      </w:r>
      <w:smartTag w:uri="urn:schemas-microsoft-com:office:smarttags" w:element="place">
        <w:smartTag w:uri="urn:schemas-microsoft-com:office:smarttags" w:element="country-region">
          <w:r w:rsidRPr="00D948C6">
            <w:rPr>
              <w:sz w:val="14"/>
            </w:rPr>
            <w:t>U.S.</w:t>
          </w:r>
        </w:smartTag>
      </w:smartTag>
      <w:r w:rsidRPr="00D948C6">
        <w:rPr>
          <w:sz w:val="14"/>
        </w:rPr>
        <w:t xml:space="preserve"> that is slated to commence this summer. The talks aren't intended to solve specific problems -- such as </w:t>
      </w:r>
      <w:smartTag w:uri="urn:schemas-microsoft-com:office:smarttags" w:element="place">
        <w:smartTag w:uri="urn:schemas-microsoft-com:office:smarttags" w:element="country-region">
          <w:r w:rsidRPr="00D948C6">
            <w:rPr>
              <w:sz w:val="14"/>
            </w:rPr>
            <w:t>Taiwan</w:t>
          </w:r>
        </w:smartTag>
      </w:smartTag>
      <w:r w:rsidRPr="00D948C6">
        <w:rPr>
          <w:sz w:val="14"/>
        </w:rPr>
        <w:t xml:space="preserve"> -- but will focus on building trust about each other's long-term geopolitical and security intentions. The Chinese would like to see the dialogue take up the expanding </w:t>
      </w:r>
      <w:smartTag w:uri="urn:schemas-microsoft-com:office:smarttags" w:element="country-region">
        <w:r w:rsidRPr="00D948C6">
          <w:rPr>
            <w:sz w:val="14"/>
          </w:rPr>
          <w:t>U.S.</w:t>
        </w:r>
      </w:smartTag>
      <w:r w:rsidRPr="00D948C6">
        <w:rPr>
          <w:sz w:val="14"/>
        </w:rPr>
        <w:t xml:space="preserve"> role in Central Asia, how Americans see their future relationship with </w:t>
      </w:r>
      <w:smartTag w:uri="urn:schemas-microsoft-com:office:smarttags" w:element="place">
        <w:smartTag w:uri="urn:schemas-microsoft-com:office:smarttags" w:element="country-region">
          <w:r w:rsidRPr="00D948C6">
            <w:rPr>
              <w:sz w:val="14"/>
            </w:rPr>
            <w:t>Japan</w:t>
          </w:r>
        </w:smartTag>
      </w:smartTag>
      <w:r w:rsidRPr="00D948C6">
        <w:rPr>
          <w:sz w:val="14"/>
        </w:rPr>
        <w:t xml:space="preserve">, and how to peacefully manage mutual energy needs. Although Chinese praise the dialogue as a good beginning, they do not have high expectations for the first meetings. They realize that the process will be slow. For that reason, some Chinese experts believe that there is also a need for a quick-reaction, crisis-management dialogue that would focus more specifically on emerging flash points. But they hold out little hope for such an interchange, saying the Pentagon opposes it. So </w:t>
      </w:r>
      <w:r w:rsidRPr="003671F2">
        <w:rPr>
          <w:rStyle w:val="Style4Char"/>
          <w:rFonts w:eastAsiaTheme="minorHAnsi"/>
          <w:sz w:val="18"/>
          <w:highlight w:val="yellow"/>
        </w:rPr>
        <w:t xml:space="preserve">the challenges </w:t>
      </w:r>
      <w:r w:rsidRPr="00432430">
        <w:rPr>
          <w:rStyle w:val="Style4Char"/>
          <w:rFonts w:eastAsiaTheme="minorHAnsi"/>
          <w:sz w:val="18"/>
        </w:rPr>
        <w:t>facing the U.S.-China relationship</w:t>
      </w:r>
      <w:r w:rsidRPr="00432430">
        <w:rPr>
          <w:sz w:val="18"/>
        </w:rPr>
        <w:t xml:space="preserve">, as seen from </w:t>
      </w:r>
      <w:smartTag w:uri="urn:schemas-microsoft-com:office:smarttags" w:element="place">
        <w:smartTag w:uri="urn:schemas-microsoft-com:office:smarttags" w:element="City">
          <w:r w:rsidRPr="00432430">
            <w:rPr>
              <w:sz w:val="18"/>
            </w:rPr>
            <w:t>Beijing</w:t>
          </w:r>
        </w:smartTag>
      </w:smartTag>
      <w:r w:rsidRPr="00432430">
        <w:rPr>
          <w:sz w:val="18"/>
        </w:rPr>
        <w:t xml:space="preserve">, </w:t>
      </w:r>
      <w:r w:rsidRPr="003671F2">
        <w:rPr>
          <w:rStyle w:val="Style4Char"/>
          <w:rFonts w:eastAsiaTheme="minorHAnsi"/>
          <w:sz w:val="18"/>
          <w:highlight w:val="yellow"/>
        </w:rPr>
        <w:t xml:space="preserve">are daunting </w:t>
      </w:r>
      <w:r w:rsidRPr="003671F2">
        <w:rPr>
          <w:rStyle w:val="Style4Char"/>
          <w:rFonts w:eastAsiaTheme="minorHAnsi"/>
          <w:b/>
          <w:sz w:val="18"/>
          <w:highlight w:val="yellow"/>
        </w:rPr>
        <w:t>but manageable</w:t>
      </w:r>
      <w:r w:rsidRPr="00432430">
        <w:rPr>
          <w:sz w:val="18"/>
        </w:rPr>
        <w:t xml:space="preserve">. </w:t>
      </w:r>
      <w:r w:rsidRPr="00D948C6">
        <w:rPr>
          <w:sz w:val="14"/>
        </w:rPr>
        <w:t xml:space="preserve">The course of events may depend on how </w:t>
      </w:r>
      <w:smartTag w:uri="urn:schemas-microsoft-com:office:smarttags" w:element="State">
        <w:r w:rsidRPr="00D948C6">
          <w:rPr>
            <w:sz w:val="14"/>
          </w:rPr>
          <w:t>Washington</w:t>
        </w:r>
      </w:smartTag>
      <w:r w:rsidRPr="00D948C6">
        <w:rPr>
          <w:sz w:val="14"/>
        </w:rPr>
        <w:t xml:space="preserve"> handles mounting frustration with </w:t>
      </w:r>
      <w:smartTag w:uri="urn:schemas-microsoft-com:office:smarttags" w:element="country-region">
        <w:r w:rsidRPr="00D948C6">
          <w:rPr>
            <w:sz w:val="14"/>
          </w:rPr>
          <w:t>China</w:t>
        </w:r>
      </w:smartTag>
      <w:r w:rsidRPr="00D948C6">
        <w:rPr>
          <w:sz w:val="14"/>
        </w:rPr>
        <w:t xml:space="preserve"> in the </w:t>
      </w:r>
      <w:smartTag w:uri="urn:schemas-microsoft-com:office:smarttags" w:element="place">
        <w:smartTag w:uri="urn:schemas-microsoft-com:office:smarttags" w:element="country-region">
          <w:r w:rsidRPr="00D948C6">
            <w:rPr>
              <w:sz w:val="14"/>
            </w:rPr>
            <w:t>United States</w:t>
          </w:r>
        </w:smartTag>
      </w:smartTag>
      <w:r w:rsidRPr="00D948C6">
        <w:rPr>
          <w:sz w:val="14"/>
        </w:rPr>
        <w:t xml:space="preserve">. "This is going to be very difficult," said Susan Shirk, a professor of political science at the </w:t>
      </w:r>
      <w:smartTag w:uri="urn:schemas-microsoft-com:office:smarttags" w:element="PlaceType">
        <w:r w:rsidRPr="00D948C6">
          <w:rPr>
            <w:sz w:val="14"/>
          </w:rPr>
          <w:t>University</w:t>
        </w:r>
      </w:smartTag>
      <w:r w:rsidRPr="00D948C6">
        <w:rPr>
          <w:sz w:val="14"/>
        </w:rPr>
        <w:t xml:space="preserve"> of </w:t>
      </w:r>
      <w:smartTag w:uri="urn:schemas-microsoft-com:office:smarttags" w:element="PlaceName">
        <w:r w:rsidRPr="00D948C6">
          <w:rPr>
            <w:sz w:val="14"/>
          </w:rPr>
          <w:t>California</w:t>
        </w:r>
      </w:smartTag>
      <w:r w:rsidRPr="00D948C6">
        <w:rPr>
          <w:sz w:val="14"/>
        </w:rPr>
        <w:t xml:space="preserve"> (</w:t>
      </w:r>
      <w:smartTag w:uri="urn:schemas-microsoft-com:office:smarttags" w:element="place">
        <w:smartTag w:uri="urn:schemas-microsoft-com:office:smarttags" w:element="City">
          <w:r w:rsidRPr="00D948C6">
            <w:rPr>
              <w:sz w:val="14"/>
            </w:rPr>
            <w:t>San Diego</w:t>
          </w:r>
        </w:smartTag>
      </w:smartTag>
      <w:r w:rsidRPr="00D948C6">
        <w:rPr>
          <w:sz w:val="14"/>
        </w:rPr>
        <w:t xml:space="preserve">). "The history of pressuring the Chinese to do things is not one of great success. When we pressure them, they dig in their heels. It turns into a contest of wills. And you can't keep any of this from the Chinese people anymore. The Internet sets the agenda, and </w:t>
      </w:r>
      <w:smartTag w:uri="urn:schemas-microsoft-com:office:smarttags" w:element="place">
        <w:smartTag w:uri="urn:schemas-microsoft-com:office:smarttags" w:element="City">
          <w:r w:rsidRPr="00D948C6">
            <w:rPr>
              <w:sz w:val="14"/>
            </w:rPr>
            <w:t>Beijing</w:t>
          </w:r>
        </w:smartTag>
      </w:smartTag>
      <w:r w:rsidRPr="00D948C6">
        <w:rPr>
          <w:sz w:val="14"/>
        </w:rPr>
        <w:t xml:space="preserve"> has to react. So if we start venting, they will start to vent." </w:t>
      </w:r>
      <w:r w:rsidRPr="003671F2">
        <w:rPr>
          <w:rStyle w:val="Style4Char"/>
          <w:rFonts w:eastAsiaTheme="minorHAnsi"/>
          <w:sz w:val="18"/>
          <w:highlight w:val="yellow"/>
        </w:rPr>
        <w:t>Fortunately</w:t>
      </w:r>
      <w:r w:rsidRPr="00432430">
        <w:rPr>
          <w:sz w:val="18"/>
        </w:rPr>
        <w:t xml:space="preserve">, said Kenneth G. </w:t>
      </w:r>
      <w:proofErr w:type="spellStart"/>
      <w:r w:rsidRPr="00432430">
        <w:rPr>
          <w:sz w:val="18"/>
        </w:rPr>
        <w:t>Lieberthal</w:t>
      </w:r>
      <w:proofErr w:type="spellEnd"/>
      <w:r w:rsidRPr="00432430">
        <w:rPr>
          <w:sz w:val="18"/>
        </w:rPr>
        <w:t xml:space="preserve">, a </w:t>
      </w:r>
      <w:smartTag w:uri="urn:schemas-microsoft-com:office:smarttags" w:element="country-region">
        <w:r w:rsidRPr="00432430">
          <w:rPr>
            <w:sz w:val="18"/>
          </w:rPr>
          <w:t>China</w:t>
        </w:r>
      </w:smartTag>
      <w:r w:rsidRPr="00432430">
        <w:rPr>
          <w:sz w:val="18"/>
        </w:rPr>
        <w:t xml:space="preserve"> expert and</w:t>
      </w:r>
      <w:r>
        <w:rPr>
          <w:sz w:val="18"/>
        </w:rPr>
        <w:t xml:space="preserve"> </w:t>
      </w:r>
      <w:r w:rsidRPr="00432430">
        <w:rPr>
          <w:sz w:val="18"/>
        </w:rPr>
        <w:t xml:space="preserve">a professor of political science at the </w:t>
      </w:r>
      <w:smartTag w:uri="urn:schemas-microsoft-com:office:smarttags" w:element="place">
        <w:smartTag w:uri="urn:schemas-microsoft-com:office:smarttags" w:element="PlaceType">
          <w:r w:rsidRPr="00432430">
            <w:rPr>
              <w:sz w:val="18"/>
            </w:rPr>
            <w:t>University</w:t>
          </w:r>
        </w:smartTag>
        <w:r w:rsidRPr="00432430">
          <w:rPr>
            <w:sz w:val="18"/>
          </w:rPr>
          <w:t xml:space="preserve"> of </w:t>
        </w:r>
        <w:smartTag w:uri="urn:schemas-microsoft-com:office:smarttags" w:element="PlaceName">
          <w:r w:rsidRPr="00432430">
            <w:rPr>
              <w:sz w:val="18"/>
            </w:rPr>
            <w:t>Michigan</w:t>
          </w:r>
        </w:smartTag>
      </w:smartTag>
      <w:r w:rsidRPr="00432430">
        <w:rPr>
          <w:sz w:val="18"/>
        </w:rPr>
        <w:t xml:space="preserve">, </w:t>
      </w:r>
      <w:r w:rsidRPr="003671F2">
        <w:rPr>
          <w:rStyle w:val="Style4Char"/>
          <w:rFonts w:eastAsiaTheme="minorHAnsi"/>
          <w:sz w:val="18"/>
          <w:highlight w:val="yellow"/>
        </w:rPr>
        <w:t xml:space="preserve">the relationship has proven </w:t>
      </w:r>
      <w:r w:rsidRPr="003671F2">
        <w:rPr>
          <w:rStyle w:val="Style4Char"/>
          <w:rFonts w:eastAsiaTheme="minorHAnsi"/>
          <w:b/>
          <w:sz w:val="18"/>
          <w:highlight w:val="yellow"/>
        </w:rPr>
        <w:t>quite resilient</w:t>
      </w:r>
      <w:r w:rsidRPr="003671F2">
        <w:rPr>
          <w:rStyle w:val="Style4Char"/>
          <w:rFonts w:eastAsiaTheme="minorHAnsi"/>
          <w:sz w:val="18"/>
          <w:highlight w:val="yellow"/>
        </w:rPr>
        <w:t xml:space="preserve"> </w:t>
      </w:r>
      <w:r w:rsidRPr="00432430">
        <w:rPr>
          <w:rStyle w:val="Style4Char"/>
          <w:rFonts w:eastAsiaTheme="minorHAnsi"/>
          <w:sz w:val="18"/>
        </w:rPr>
        <w:t xml:space="preserve">over the years. </w:t>
      </w:r>
      <w:r w:rsidRPr="003671F2">
        <w:rPr>
          <w:rStyle w:val="Style4Char"/>
          <w:rFonts w:eastAsiaTheme="minorHAnsi"/>
          <w:sz w:val="18"/>
          <w:highlight w:val="yellow"/>
        </w:rPr>
        <w:t xml:space="preserve">"We are far </w:t>
      </w:r>
      <w:r w:rsidRPr="00432430">
        <w:rPr>
          <w:rStyle w:val="Style4Char"/>
          <w:rFonts w:eastAsiaTheme="minorHAnsi"/>
          <w:sz w:val="18"/>
        </w:rPr>
        <w:t xml:space="preserve">beyond the era </w:t>
      </w:r>
      <w:r w:rsidRPr="003671F2">
        <w:rPr>
          <w:rStyle w:val="Style4Char"/>
          <w:rFonts w:eastAsiaTheme="minorHAnsi"/>
          <w:sz w:val="18"/>
          <w:highlight w:val="yellow"/>
        </w:rPr>
        <w:t xml:space="preserve">when one </w:t>
      </w:r>
      <w:r w:rsidRPr="00432430">
        <w:rPr>
          <w:rStyle w:val="Style4Char"/>
          <w:rFonts w:eastAsiaTheme="minorHAnsi"/>
          <w:sz w:val="18"/>
        </w:rPr>
        <w:t xml:space="preserve">or two </w:t>
      </w:r>
      <w:r w:rsidRPr="003671F2">
        <w:rPr>
          <w:rStyle w:val="Style4Char"/>
          <w:rFonts w:eastAsiaTheme="minorHAnsi"/>
          <w:sz w:val="18"/>
          <w:highlight w:val="yellow"/>
        </w:rPr>
        <w:t>issue</w:t>
      </w:r>
      <w:r w:rsidRPr="00432430">
        <w:rPr>
          <w:rStyle w:val="Style4Char"/>
          <w:rFonts w:eastAsiaTheme="minorHAnsi"/>
          <w:sz w:val="18"/>
        </w:rPr>
        <w:t xml:space="preserve">s </w:t>
      </w:r>
      <w:r w:rsidRPr="003671F2">
        <w:rPr>
          <w:rStyle w:val="Style4Char"/>
          <w:rFonts w:eastAsiaTheme="minorHAnsi"/>
          <w:sz w:val="18"/>
          <w:highlight w:val="yellow"/>
        </w:rPr>
        <w:t>could break the relationship</w:t>
      </w:r>
      <w:r w:rsidRPr="00432430">
        <w:rPr>
          <w:sz w:val="18"/>
        </w:rPr>
        <w:t>," he said.</w:t>
      </w:r>
    </w:p>
    <w:p w14:paraId="69B3DAED" w14:textId="77777777" w:rsidR="00C00600" w:rsidRDefault="00C00600" w:rsidP="00C00600"/>
    <w:p w14:paraId="4A8546EF" w14:textId="5372E8A7" w:rsidR="00E643B1" w:rsidRPr="00CA1A55" w:rsidRDefault="00E643B1" w:rsidP="00E643B1">
      <w:pPr>
        <w:pStyle w:val="Style3"/>
      </w:pPr>
      <w:r w:rsidRPr="00CA1A55">
        <w:t>Security cooperation prevents disputes over trade pressure from derailing relations</w:t>
      </w:r>
    </w:p>
    <w:p w14:paraId="75FF0D92" w14:textId="77777777" w:rsidR="00E643B1" w:rsidRPr="00CA1A55" w:rsidRDefault="00E643B1" w:rsidP="00E643B1">
      <w:pPr>
        <w:pStyle w:val="Style3"/>
      </w:pPr>
      <w:smartTag w:uri="urn:schemas-microsoft-com:office:smarttags" w:element="place">
        <w:smartTag w:uri="urn:schemas-microsoft-com:office:smarttags" w:element="country-region">
          <w:r w:rsidRPr="00CA1A55">
            <w:t>Taiwan</w:t>
          </w:r>
        </w:smartTag>
      </w:smartTag>
      <w:r w:rsidRPr="00CA1A55">
        <w:t xml:space="preserve"> News ‘04</w:t>
      </w:r>
    </w:p>
    <w:p w14:paraId="54B89692" w14:textId="77777777" w:rsidR="00E643B1" w:rsidRDefault="00E643B1" w:rsidP="00E643B1">
      <w:r>
        <w:tab/>
        <w:t>(4-27, Lexis)</w:t>
      </w:r>
    </w:p>
    <w:p w14:paraId="1B858867" w14:textId="6B428846" w:rsidR="00E643B1" w:rsidRPr="00E643B1" w:rsidRDefault="00E643B1" w:rsidP="00C00600">
      <w:pPr>
        <w:rPr>
          <w:rFonts w:ascii="Arial Narrow" w:hAnsi="Arial Narrow"/>
          <w:sz w:val="18"/>
          <w:szCs w:val="24"/>
          <w:u w:val="single"/>
        </w:rPr>
      </w:pPr>
      <w:r w:rsidRPr="002854A6">
        <w:rPr>
          <w:sz w:val="18"/>
        </w:rPr>
        <w:t xml:space="preserve">He also said </w:t>
      </w:r>
      <w:r w:rsidRPr="002854A6">
        <w:rPr>
          <w:rStyle w:val="UnderlineCharChar"/>
          <w:sz w:val="18"/>
          <w:highlight w:val="yellow"/>
        </w:rPr>
        <w:t xml:space="preserve">Washington's </w:t>
      </w:r>
      <w:r w:rsidRPr="002854A6">
        <w:rPr>
          <w:rStyle w:val="UnderlineCharChar"/>
          <w:sz w:val="18"/>
        </w:rPr>
        <w:t xml:space="preserve">renewed </w:t>
      </w:r>
      <w:r w:rsidRPr="002854A6">
        <w:rPr>
          <w:rStyle w:val="UnderlineCharChar"/>
          <w:sz w:val="18"/>
          <w:highlight w:val="yellow"/>
        </w:rPr>
        <w:t>protests about Beijing's</w:t>
      </w:r>
      <w:r w:rsidRPr="002854A6">
        <w:rPr>
          <w:sz w:val="18"/>
          <w:highlight w:val="yellow"/>
        </w:rPr>
        <w:t xml:space="preserve"> </w:t>
      </w:r>
      <w:r w:rsidRPr="002854A6">
        <w:rPr>
          <w:sz w:val="18"/>
        </w:rPr>
        <w:t xml:space="preserve">human rights, weapons proliferation and </w:t>
      </w:r>
      <w:r w:rsidRPr="002854A6">
        <w:rPr>
          <w:rStyle w:val="UnderlineCharChar"/>
          <w:sz w:val="18"/>
        </w:rPr>
        <w:t>t</w:t>
      </w:r>
      <w:r w:rsidRPr="002854A6">
        <w:rPr>
          <w:rStyle w:val="UnderlineCharChar"/>
          <w:sz w:val="18"/>
          <w:highlight w:val="yellow"/>
        </w:rPr>
        <w:t>rade practices</w:t>
      </w:r>
      <w:r w:rsidRPr="002854A6">
        <w:rPr>
          <w:sz w:val="18"/>
          <w:highlight w:val="yellow"/>
        </w:rPr>
        <w:t xml:space="preserve"> </w:t>
      </w:r>
      <w:r w:rsidRPr="002854A6">
        <w:rPr>
          <w:rStyle w:val="UnderlineCharChar"/>
          <w:sz w:val="18"/>
          <w:highlight w:val="yellow"/>
        </w:rPr>
        <w:t xml:space="preserve">were </w:t>
      </w:r>
      <w:r w:rsidRPr="002854A6">
        <w:rPr>
          <w:rStyle w:val="UnderlineCharChar"/>
          <w:b/>
          <w:sz w:val="18"/>
          <w:highlight w:val="yellow"/>
        </w:rPr>
        <w:t>insufficient</w:t>
      </w:r>
      <w:r w:rsidRPr="002854A6">
        <w:rPr>
          <w:rStyle w:val="UnderlineCharChar"/>
          <w:sz w:val="18"/>
          <w:highlight w:val="yellow"/>
        </w:rPr>
        <w:t xml:space="preserve"> to destabilize U.S.-China relations, because America's reliance on Beijing </w:t>
      </w:r>
      <w:r w:rsidRPr="002854A6">
        <w:rPr>
          <w:rStyle w:val="UnderlineCharChar"/>
          <w:sz w:val="18"/>
        </w:rPr>
        <w:t>in</w:t>
      </w:r>
      <w:r w:rsidRPr="002854A6">
        <w:rPr>
          <w:sz w:val="18"/>
        </w:rPr>
        <w:t xml:space="preserve"> diplomatic </w:t>
      </w:r>
      <w:r w:rsidRPr="002854A6">
        <w:rPr>
          <w:rStyle w:val="UnderlineCharChar"/>
          <w:sz w:val="18"/>
          <w:highlight w:val="yellow"/>
        </w:rPr>
        <w:t>efforts toward</w:t>
      </w:r>
      <w:r w:rsidRPr="002854A6">
        <w:rPr>
          <w:sz w:val="18"/>
          <w:highlight w:val="yellow"/>
        </w:rPr>
        <w:t xml:space="preserve"> </w:t>
      </w:r>
      <w:r w:rsidRPr="002854A6">
        <w:rPr>
          <w:rStyle w:val="UnderlineCharChar"/>
          <w:sz w:val="18"/>
          <w:highlight w:val="yellow"/>
        </w:rPr>
        <w:t>North Korea</w:t>
      </w:r>
      <w:r w:rsidRPr="002854A6">
        <w:rPr>
          <w:sz w:val="18"/>
          <w:highlight w:val="yellow"/>
        </w:rPr>
        <w:t xml:space="preserve">, </w:t>
      </w:r>
      <w:r w:rsidRPr="002854A6">
        <w:rPr>
          <w:rStyle w:val="UnderlineCharChar"/>
          <w:sz w:val="18"/>
          <w:highlight w:val="yellow"/>
        </w:rPr>
        <w:t>and</w:t>
      </w:r>
      <w:r w:rsidRPr="002854A6">
        <w:rPr>
          <w:sz w:val="18"/>
          <w:highlight w:val="yellow"/>
        </w:rPr>
        <w:t xml:space="preserve"> </w:t>
      </w:r>
      <w:r w:rsidRPr="002854A6">
        <w:rPr>
          <w:sz w:val="16"/>
        </w:rPr>
        <w:t xml:space="preserve">Beijing's hopes for U.S. pressure to be used against </w:t>
      </w:r>
      <w:r w:rsidRPr="002854A6">
        <w:rPr>
          <w:rStyle w:val="UnderlineCharChar"/>
          <w:sz w:val="18"/>
          <w:highlight w:val="yellow"/>
        </w:rPr>
        <w:t>Taiwan</w:t>
      </w:r>
      <w:r w:rsidRPr="002854A6">
        <w:rPr>
          <w:sz w:val="18"/>
          <w:highlight w:val="yellow"/>
        </w:rPr>
        <w:t xml:space="preserve">, </w:t>
      </w:r>
      <w:r w:rsidRPr="002854A6">
        <w:rPr>
          <w:rStyle w:val="UnderlineCharChar"/>
          <w:sz w:val="18"/>
          <w:highlight w:val="yellow"/>
        </w:rPr>
        <w:t>are</w:t>
      </w:r>
      <w:r w:rsidRPr="002854A6">
        <w:rPr>
          <w:sz w:val="18"/>
          <w:highlight w:val="yellow"/>
        </w:rPr>
        <w:t xml:space="preserve"> </w:t>
      </w:r>
      <w:r w:rsidRPr="002854A6">
        <w:rPr>
          <w:sz w:val="16"/>
        </w:rPr>
        <w:t xml:space="preserve">part of </w:t>
      </w:r>
      <w:r w:rsidRPr="002854A6">
        <w:rPr>
          <w:rStyle w:val="UnderlineCharChar"/>
          <w:sz w:val="18"/>
        </w:rPr>
        <w:t xml:space="preserve">a </w:t>
      </w:r>
      <w:r w:rsidRPr="002854A6">
        <w:rPr>
          <w:rStyle w:val="UnderlineCharChar"/>
          <w:b/>
          <w:sz w:val="18"/>
          <w:highlight w:val="yellow"/>
        </w:rPr>
        <w:t xml:space="preserve">broad </w:t>
      </w:r>
      <w:r w:rsidRPr="002854A6">
        <w:rPr>
          <w:rStyle w:val="UnderlineCharChar"/>
          <w:b/>
          <w:sz w:val="18"/>
        </w:rPr>
        <w:t xml:space="preserve">set of </w:t>
      </w:r>
      <w:r w:rsidRPr="002854A6">
        <w:rPr>
          <w:rStyle w:val="UnderlineCharChar"/>
          <w:b/>
          <w:sz w:val="18"/>
          <w:highlight w:val="yellow"/>
        </w:rPr>
        <w:t>calculations keeping the relationship on track</w:t>
      </w:r>
      <w:r>
        <w:rPr>
          <w:rStyle w:val="UnderlineCharChar"/>
          <w:sz w:val="18"/>
        </w:rPr>
        <w:t>.</w:t>
      </w:r>
    </w:p>
    <w:p w14:paraId="497A0090" w14:textId="77777777" w:rsidR="00E643B1" w:rsidRDefault="00E643B1" w:rsidP="00C00600"/>
    <w:p w14:paraId="4BF50FC5" w14:textId="349914C2" w:rsidR="00E643B1" w:rsidRDefault="00E643B1" w:rsidP="00E643B1">
      <w:pPr>
        <w:pStyle w:val="Style3"/>
      </w:pPr>
      <w:r>
        <w:t>Relations resilient</w:t>
      </w:r>
    </w:p>
    <w:p w14:paraId="136AE358" w14:textId="77777777" w:rsidR="00E643B1" w:rsidRPr="004E3702" w:rsidRDefault="00E643B1" w:rsidP="00E643B1">
      <w:pPr>
        <w:pStyle w:val="Style3"/>
        <w:rPr>
          <w:sz w:val="24"/>
        </w:rPr>
      </w:pPr>
      <w:smartTag w:uri="urn:schemas-microsoft-com:office:smarttags" w:element="place">
        <w:smartTag w:uri="urn:schemas-microsoft-com:office:smarttags" w:element="country-region">
          <w:r w:rsidRPr="004E3702">
            <w:t>China</w:t>
          </w:r>
        </w:smartTag>
      </w:smartTag>
      <w:r w:rsidRPr="004E3702">
        <w:t xml:space="preserve"> Daily ’03</w:t>
      </w:r>
    </w:p>
    <w:p w14:paraId="06A0543B" w14:textId="77777777" w:rsidR="00E643B1" w:rsidRPr="004E3702" w:rsidRDefault="00E643B1" w:rsidP="00E643B1">
      <w:r w:rsidRPr="004E3702">
        <w:tab/>
        <w:t>(2-13, Lexis)</w:t>
      </w:r>
    </w:p>
    <w:p w14:paraId="4FCC03D2" w14:textId="77777777" w:rsidR="00E643B1" w:rsidRDefault="00E643B1" w:rsidP="00E643B1">
      <w:pPr>
        <w:rPr>
          <w:sz w:val="18"/>
          <w:szCs w:val="18"/>
        </w:rPr>
      </w:pPr>
      <w:r w:rsidRPr="00E061F7">
        <w:rPr>
          <w:sz w:val="18"/>
          <w:szCs w:val="18"/>
        </w:rPr>
        <w:t xml:space="preserve">During President Jiang </w:t>
      </w:r>
      <w:r w:rsidRPr="00E061F7">
        <w:rPr>
          <w:sz w:val="18"/>
          <w:szCs w:val="18"/>
          <w:u w:val="single"/>
        </w:rPr>
        <w:t>Zemin</w:t>
      </w:r>
      <w:r w:rsidRPr="002D5014">
        <w:rPr>
          <w:sz w:val="18"/>
          <w:szCs w:val="18"/>
        </w:rPr>
        <w:t>'s</w:t>
      </w:r>
      <w:r w:rsidRPr="00E061F7">
        <w:rPr>
          <w:sz w:val="18"/>
          <w:szCs w:val="18"/>
        </w:rPr>
        <w:t xml:space="preserve"> visit to the </w:t>
      </w:r>
      <w:smartTag w:uri="urn:schemas-microsoft-com:office:smarttags" w:element="country-region">
        <w:r w:rsidRPr="00E061F7">
          <w:rPr>
            <w:sz w:val="18"/>
            <w:szCs w:val="18"/>
          </w:rPr>
          <w:t>United States</w:t>
        </w:r>
      </w:smartTag>
      <w:r w:rsidRPr="00E061F7">
        <w:rPr>
          <w:sz w:val="18"/>
          <w:szCs w:val="18"/>
        </w:rPr>
        <w:t xml:space="preserve"> last year, he </w:t>
      </w:r>
      <w:r w:rsidRPr="00E061F7">
        <w:rPr>
          <w:sz w:val="18"/>
          <w:szCs w:val="18"/>
          <w:u w:val="single"/>
        </w:rPr>
        <w:t xml:space="preserve">and Bush stated that </w:t>
      </w:r>
      <w:smartTag w:uri="urn:schemas-microsoft-com:office:smarttags" w:element="country-region">
        <w:r w:rsidRPr="00E061F7">
          <w:rPr>
            <w:sz w:val="18"/>
            <w:szCs w:val="18"/>
            <w:u w:val="single"/>
          </w:rPr>
          <w:t>China</w:t>
        </w:r>
      </w:smartTag>
      <w:r w:rsidRPr="00E061F7">
        <w:rPr>
          <w:sz w:val="18"/>
          <w:szCs w:val="18"/>
          <w:u w:val="single"/>
        </w:rPr>
        <w:t xml:space="preserve"> and the </w:t>
      </w:r>
      <w:smartTag w:uri="urn:schemas-microsoft-com:office:smarttags" w:element="place">
        <w:smartTag w:uri="urn:schemas-microsoft-com:office:smarttags" w:element="country-region">
          <w:r w:rsidRPr="00E061F7">
            <w:rPr>
              <w:sz w:val="18"/>
              <w:szCs w:val="18"/>
              <w:u w:val="single"/>
              <w:bdr w:val="single" w:sz="4" w:space="0" w:color="auto"/>
            </w:rPr>
            <w:t>U</w:t>
          </w:r>
          <w:r w:rsidRPr="00E061F7">
            <w:rPr>
              <w:sz w:val="18"/>
              <w:szCs w:val="18"/>
            </w:rPr>
            <w:t xml:space="preserve">nited </w:t>
          </w:r>
          <w:r w:rsidRPr="00E061F7">
            <w:rPr>
              <w:sz w:val="18"/>
              <w:szCs w:val="18"/>
              <w:u w:val="single"/>
              <w:bdr w:val="single" w:sz="4" w:space="0" w:color="auto"/>
            </w:rPr>
            <w:t>S</w:t>
          </w:r>
          <w:r w:rsidRPr="00E061F7">
            <w:rPr>
              <w:sz w:val="18"/>
              <w:szCs w:val="18"/>
            </w:rPr>
            <w:t>tates</w:t>
          </w:r>
        </w:smartTag>
      </w:smartTag>
      <w:r w:rsidRPr="00E061F7">
        <w:rPr>
          <w:sz w:val="18"/>
          <w:szCs w:val="18"/>
        </w:rPr>
        <w:t xml:space="preserve"> </w:t>
      </w:r>
      <w:r w:rsidRPr="00E061F7">
        <w:rPr>
          <w:sz w:val="18"/>
          <w:szCs w:val="18"/>
          <w:u w:val="single"/>
        </w:rPr>
        <w:t>had extensive and crucial common interests</w:t>
      </w:r>
      <w:r w:rsidRPr="00E061F7">
        <w:rPr>
          <w:sz w:val="18"/>
          <w:szCs w:val="18"/>
        </w:rPr>
        <w:t xml:space="preserve"> and should expand their exchanges and co-operation in various areas to develop a constructive and co-operative Sino-US relationship</w:t>
      </w:r>
      <w:r w:rsidRPr="005A4647">
        <w:rPr>
          <w:sz w:val="18"/>
          <w:szCs w:val="18"/>
          <w:highlight w:val="yellow"/>
        </w:rPr>
        <w:t xml:space="preserve">. </w:t>
      </w:r>
      <w:r w:rsidRPr="005A4647">
        <w:rPr>
          <w:sz w:val="18"/>
          <w:szCs w:val="18"/>
          <w:highlight w:val="yellow"/>
          <w:u w:val="single"/>
        </w:rPr>
        <w:t xml:space="preserve">Improving Sino-US relations </w:t>
      </w:r>
      <w:r w:rsidRPr="00E061F7">
        <w:rPr>
          <w:sz w:val="18"/>
          <w:szCs w:val="18"/>
          <w:u w:val="single"/>
        </w:rPr>
        <w:t xml:space="preserve">thus </w:t>
      </w:r>
      <w:r w:rsidRPr="005A4647">
        <w:rPr>
          <w:sz w:val="18"/>
          <w:szCs w:val="18"/>
          <w:highlight w:val="yellow"/>
          <w:u w:val="single"/>
        </w:rPr>
        <w:t xml:space="preserve">became the </w:t>
      </w:r>
      <w:r w:rsidRPr="005A4647">
        <w:rPr>
          <w:b/>
          <w:sz w:val="18"/>
          <w:szCs w:val="18"/>
          <w:highlight w:val="yellow"/>
          <w:u w:val="single"/>
        </w:rPr>
        <w:t>inevitable</w:t>
      </w:r>
      <w:r w:rsidRPr="005A4647">
        <w:rPr>
          <w:sz w:val="18"/>
          <w:szCs w:val="18"/>
          <w:highlight w:val="yellow"/>
          <w:u w:val="single"/>
        </w:rPr>
        <w:t xml:space="preserve"> option </w:t>
      </w:r>
      <w:r w:rsidRPr="00E061F7">
        <w:rPr>
          <w:sz w:val="18"/>
          <w:szCs w:val="18"/>
          <w:u w:val="single"/>
        </w:rPr>
        <w:t xml:space="preserve">in </w:t>
      </w:r>
      <w:smartTag w:uri="urn:schemas-microsoft-com:office:smarttags" w:element="State">
        <w:r w:rsidRPr="00E061F7">
          <w:rPr>
            <w:sz w:val="18"/>
            <w:szCs w:val="18"/>
            <w:u w:val="single"/>
          </w:rPr>
          <w:t>Washington</w:t>
        </w:r>
      </w:smartTag>
      <w:r w:rsidRPr="00E061F7">
        <w:rPr>
          <w:sz w:val="18"/>
          <w:szCs w:val="18"/>
          <w:u w:val="single"/>
        </w:rPr>
        <w:t xml:space="preserve">'s </w:t>
      </w:r>
      <w:smartTag w:uri="urn:schemas-microsoft-com:office:smarttags" w:element="place">
        <w:smartTag w:uri="urn:schemas-microsoft-com:office:smarttags" w:element="country-region">
          <w:r w:rsidRPr="00E061F7">
            <w:rPr>
              <w:sz w:val="18"/>
              <w:szCs w:val="18"/>
              <w:u w:val="single"/>
            </w:rPr>
            <w:t>China</w:t>
          </w:r>
        </w:smartTag>
      </w:smartTag>
      <w:r w:rsidRPr="00E061F7">
        <w:rPr>
          <w:sz w:val="18"/>
          <w:szCs w:val="18"/>
          <w:u w:val="single"/>
        </w:rPr>
        <w:t xml:space="preserve"> policy</w:t>
      </w:r>
      <w:r w:rsidRPr="00E061F7">
        <w:rPr>
          <w:sz w:val="18"/>
          <w:szCs w:val="18"/>
        </w:rPr>
        <w:t>. Since the mid-1980s</w:t>
      </w:r>
      <w:r w:rsidRPr="00E061F7">
        <w:rPr>
          <w:sz w:val="18"/>
          <w:szCs w:val="18"/>
          <w:u w:val="single"/>
        </w:rPr>
        <w:t xml:space="preserve">, </w:t>
      </w:r>
      <w:r w:rsidRPr="005A4647">
        <w:rPr>
          <w:sz w:val="18"/>
          <w:szCs w:val="18"/>
          <w:highlight w:val="yellow"/>
          <w:u w:val="single"/>
        </w:rPr>
        <w:t>economic and trade exchanges have been</w:t>
      </w:r>
      <w:r w:rsidRPr="005A4647">
        <w:rPr>
          <w:sz w:val="18"/>
          <w:szCs w:val="18"/>
          <w:highlight w:val="yellow"/>
        </w:rPr>
        <w:t xml:space="preserve"> </w:t>
      </w:r>
      <w:r w:rsidRPr="00E061F7">
        <w:rPr>
          <w:sz w:val="18"/>
          <w:szCs w:val="18"/>
        </w:rPr>
        <w:t xml:space="preserve">a vital factor in bilateral ties and remain </w:t>
      </w:r>
      <w:r w:rsidRPr="00E061F7">
        <w:rPr>
          <w:sz w:val="18"/>
          <w:szCs w:val="18"/>
          <w:u w:val="single"/>
        </w:rPr>
        <w:t xml:space="preserve">the most </w:t>
      </w:r>
      <w:r w:rsidRPr="005A4647">
        <w:rPr>
          <w:b/>
          <w:sz w:val="18"/>
          <w:szCs w:val="18"/>
          <w:highlight w:val="yellow"/>
          <w:u w:val="single"/>
        </w:rPr>
        <w:t>resilient</w:t>
      </w:r>
      <w:r w:rsidRPr="005A4647">
        <w:rPr>
          <w:sz w:val="18"/>
          <w:szCs w:val="18"/>
          <w:highlight w:val="yellow"/>
        </w:rPr>
        <w:t xml:space="preserve"> </w:t>
      </w:r>
      <w:r w:rsidRPr="0028374A">
        <w:rPr>
          <w:sz w:val="16"/>
          <w:szCs w:val="18"/>
        </w:rPr>
        <w:t xml:space="preserve">chain. Bearing in mind the huge economic interests arising from </w:t>
      </w:r>
      <w:smartTag w:uri="urn:schemas-microsoft-com:office:smarttags" w:element="country-region">
        <w:r w:rsidRPr="0028374A">
          <w:rPr>
            <w:sz w:val="16"/>
            <w:szCs w:val="18"/>
          </w:rPr>
          <w:t>China</w:t>
        </w:r>
      </w:smartTag>
      <w:r w:rsidRPr="0028374A">
        <w:rPr>
          <w:sz w:val="16"/>
          <w:szCs w:val="18"/>
        </w:rPr>
        <w:t xml:space="preserve">'s entry to the World Trade Organization (WTO), Bush emphasized the importance of Sino-US economic and trade relations, even when pursuing a </w:t>
      </w:r>
      <w:proofErr w:type="spellStart"/>
      <w:r w:rsidRPr="0028374A">
        <w:rPr>
          <w:sz w:val="16"/>
          <w:szCs w:val="18"/>
        </w:rPr>
        <w:t>hard-line</w:t>
      </w:r>
      <w:proofErr w:type="spellEnd"/>
      <w:r w:rsidRPr="0028374A">
        <w:rPr>
          <w:sz w:val="16"/>
          <w:szCs w:val="18"/>
        </w:rPr>
        <w:t xml:space="preserve"> </w:t>
      </w:r>
      <w:smartTag w:uri="urn:schemas-microsoft-com:office:smarttags" w:element="place">
        <w:smartTag w:uri="urn:schemas-microsoft-com:office:smarttags" w:element="country-region">
          <w:r w:rsidRPr="0028374A">
            <w:rPr>
              <w:sz w:val="16"/>
              <w:szCs w:val="18"/>
            </w:rPr>
            <w:t>China</w:t>
          </w:r>
        </w:smartTag>
      </w:smartTag>
      <w:r w:rsidRPr="0028374A">
        <w:rPr>
          <w:sz w:val="16"/>
          <w:szCs w:val="18"/>
        </w:rPr>
        <w:t xml:space="preserve"> policy in the initial period of his tenure</w:t>
      </w:r>
      <w:r w:rsidRPr="00E061F7">
        <w:rPr>
          <w:sz w:val="18"/>
          <w:szCs w:val="18"/>
        </w:rPr>
        <w:t xml:space="preserve">. </w:t>
      </w:r>
      <w:r w:rsidRPr="005A4647">
        <w:rPr>
          <w:b/>
          <w:sz w:val="18"/>
          <w:szCs w:val="18"/>
          <w:highlight w:val="yellow"/>
          <w:u w:val="single"/>
        </w:rPr>
        <w:t>History has proved that, despite some twists and turns,</w:t>
      </w:r>
      <w:r w:rsidRPr="005A4647">
        <w:rPr>
          <w:sz w:val="18"/>
          <w:szCs w:val="18"/>
          <w:highlight w:val="yellow"/>
          <w:u w:val="single"/>
        </w:rPr>
        <w:t xml:space="preserve"> </w:t>
      </w:r>
      <w:r w:rsidRPr="005A4647">
        <w:rPr>
          <w:b/>
          <w:sz w:val="18"/>
          <w:szCs w:val="18"/>
          <w:highlight w:val="yellow"/>
          <w:u w:val="single"/>
        </w:rPr>
        <w:t>common interests have overweighed differences in Sino-US relations</w:t>
      </w:r>
      <w:r w:rsidRPr="00E061F7">
        <w:rPr>
          <w:sz w:val="18"/>
          <w:szCs w:val="18"/>
        </w:rPr>
        <w:t>.</w:t>
      </w:r>
    </w:p>
    <w:p w14:paraId="60BB6574" w14:textId="77777777" w:rsidR="00E643B1" w:rsidRDefault="00E643B1" w:rsidP="00E643B1"/>
    <w:p w14:paraId="10300F00" w14:textId="77777777" w:rsidR="00E643B1" w:rsidRDefault="00E643B1" w:rsidP="00E643B1">
      <w:pPr>
        <w:pStyle w:val="Style3"/>
      </w:pPr>
      <w:r>
        <w:t>Common strategic interests ensure strong relations</w:t>
      </w:r>
    </w:p>
    <w:p w14:paraId="08783090" w14:textId="17E7D9BE" w:rsidR="00E643B1" w:rsidRPr="0028374A" w:rsidRDefault="00E643B1" w:rsidP="00E643B1">
      <w:pPr>
        <w:rPr>
          <w:rFonts w:ascii="Times New Roman" w:hAnsi="Times New Roman"/>
        </w:rPr>
      </w:pPr>
      <w:r w:rsidRPr="0028374A">
        <w:rPr>
          <w:rFonts w:ascii="Times New Roman" w:hAnsi="Times New Roman"/>
        </w:rPr>
        <w:t xml:space="preserve">Jonathan </w:t>
      </w:r>
      <w:hyperlink r:id="rId11" w:anchor="vt1" w:history="1">
        <w:r w:rsidRPr="0028374A">
          <w:rPr>
            <w:rFonts w:ascii="Times New Roman" w:hAnsi="Times New Roman"/>
            <w:b/>
            <w:sz w:val="24"/>
            <w:u w:val="single"/>
          </w:rPr>
          <w:t>Pollack</w:t>
        </w:r>
      </w:hyperlink>
      <w:r w:rsidRPr="0028374A">
        <w:rPr>
          <w:rFonts w:ascii="Times New Roman" w:hAnsi="Times New Roman"/>
        </w:rPr>
        <w:t xml:space="preserve">, chair of the Strategic Research Department at the Naval War College, where he directs the College’s Asia-Pacific Studies Group, “China and the United States Post-9/11” </w:t>
      </w:r>
      <w:proofErr w:type="spellStart"/>
      <w:r w:rsidRPr="0028374A">
        <w:rPr>
          <w:rFonts w:ascii="Times New Roman" w:hAnsi="Times New Roman"/>
        </w:rPr>
        <w:t>Orbis</w:t>
      </w:r>
      <w:proofErr w:type="spellEnd"/>
      <w:r w:rsidRPr="0028374A">
        <w:rPr>
          <w:rFonts w:ascii="Times New Roman" w:hAnsi="Times New Roman"/>
        </w:rPr>
        <w:t xml:space="preserve"> Autumn, </w:t>
      </w:r>
      <w:r w:rsidRPr="0028374A">
        <w:rPr>
          <w:rFonts w:ascii="Times New Roman" w:hAnsi="Times New Roman"/>
          <w:b/>
          <w:sz w:val="24"/>
          <w:u w:val="single"/>
        </w:rPr>
        <w:t>2003</w:t>
      </w:r>
    </w:p>
    <w:p w14:paraId="05EBB625" w14:textId="77777777" w:rsidR="00E643B1" w:rsidRPr="0028374A" w:rsidRDefault="00E643B1" w:rsidP="00E643B1">
      <w:pPr>
        <w:rPr>
          <w:rFonts w:ascii="Times New Roman" w:hAnsi="Times New Roman"/>
        </w:rPr>
      </w:pPr>
      <w:r w:rsidRPr="0028374A">
        <w:rPr>
          <w:rFonts w:ascii="Times New Roman" w:hAnsi="Times New Roman"/>
        </w:rPr>
        <w:t xml:space="preserve">The usual account given for this shift is that </w:t>
      </w:r>
      <w:r w:rsidRPr="0028374A">
        <w:rPr>
          <w:rFonts w:ascii="Times New Roman" w:hAnsi="Times New Roman"/>
          <w:u w:val="single"/>
        </w:rPr>
        <w:t>after 9/11, the</w:t>
      </w:r>
      <w:r w:rsidRPr="0028374A">
        <w:rPr>
          <w:rFonts w:ascii="Times New Roman" w:hAnsi="Times New Roman"/>
        </w:rPr>
        <w:t xml:space="preserve"> </w:t>
      </w:r>
      <w:smartTag w:uri="urn:schemas-microsoft-com:office:smarttags" w:element="country-region">
        <w:r w:rsidRPr="0028374A">
          <w:rPr>
            <w:rFonts w:ascii="Times New Roman" w:hAnsi="Times New Roman"/>
            <w:bdr w:val="single" w:sz="4" w:space="0" w:color="auto"/>
          </w:rPr>
          <w:t>U</w:t>
        </w:r>
        <w:r w:rsidRPr="0028374A">
          <w:rPr>
            <w:rFonts w:ascii="Times New Roman" w:hAnsi="Times New Roman"/>
          </w:rPr>
          <w:t xml:space="preserve">nited </w:t>
        </w:r>
        <w:r w:rsidRPr="0028374A">
          <w:rPr>
            <w:rFonts w:ascii="Times New Roman" w:hAnsi="Times New Roman"/>
            <w:bdr w:val="single" w:sz="4" w:space="0" w:color="auto"/>
          </w:rPr>
          <w:t>S</w:t>
        </w:r>
        <w:r w:rsidRPr="0028374A">
          <w:rPr>
            <w:rFonts w:ascii="Times New Roman" w:hAnsi="Times New Roman"/>
          </w:rPr>
          <w:t>tates</w:t>
        </w:r>
      </w:smartTag>
      <w:r w:rsidRPr="0028374A">
        <w:rPr>
          <w:rFonts w:ascii="Times New Roman" w:hAnsi="Times New Roman"/>
        </w:rPr>
        <w:t xml:space="preserve"> </w:t>
      </w:r>
      <w:r w:rsidRPr="0028374A">
        <w:rPr>
          <w:rFonts w:ascii="Times New Roman" w:hAnsi="Times New Roman"/>
          <w:u w:val="single"/>
        </w:rPr>
        <w:t xml:space="preserve">identified a new primary adversary, which was not </w:t>
      </w:r>
      <w:smartTag w:uri="urn:schemas-microsoft-com:office:smarttags" w:element="place">
        <w:smartTag w:uri="urn:schemas-microsoft-com:office:smarttags" w:element="country-region">
          <w:r w:rsidRPr="0028374A">
            <w:rPr>
              <w:rFonts w:ascii="Times New Roman" w:hAnsi="Times New Roman"/>
              <w:u w:val="single"/>
            </w:rPr>
            <w:t>China</w:t>
          </w:r>
        </w:smartTag>
      </w:smartTag>
      <w:r w:rsidRPr="0028374A">
        <w:rPr>
          <w:rFonts w:ascii="Times New Roman" w:hAnsi="Times New Roman"/>
          <w:u w:val="single"/>
        </w:rPr>
        <w:t xml:space="preserve"> but</w:t>
      </w:r>
      <w:r w:rsidRPr="0028374A">
        <w:rPr>
          <w:rFonts w:ascii="Times New Roman" w:hAnsi="Times New Roman"/>
        </w:rPr>
        <w:t xml:space="preserve"> international </w:t>
      </w:r>
      <w:r w:rsidRPr="0028374A">
        <w:rPr>
          <w:rFonts w:ascii="Times New Roman" w:hAnsi="Times New Roman"/>
          <w:u w:val="single"/>
        </w:rPr>
        <w:t>terrorism</w:t>
      </w:r>
      <w:r w:rsidRPr="0028374A">
        <w:rPr>
          <w:rFonts w:ascii="Times New Roman" w:hAnsi="Times New Roman"/>
        </w:rPr>
        <w:t xml:space="preserve"> </w:t>
      </w:r>
      <w:r w:rsidRPr="0028374A">
        <w:rPr>
          <w:rFonts w:ascii="Times New Roman" w:hAnsi="Times New Roman"/>
          <w:sz w:val="18"/>
        </w:rPr>
        <w:t xml:space="preserve">and the states aligned with it. The </w:t>
      </w:r>
      <w:smartTag w:uri="urn:schemas-microsoft-com:office:smarttags" w:element="place">
        <w:smartTag w:uri="urn:schemas-microsoft-com:office:smarttags" w:element="country-region">
          <w:r w:rsidRPr="0028374A">
            <w:rPr>
              <w:rFonts w:ascii="Times New Roman" w:hAnsi="Times New Roman"/>
              <w:sz w:val="18"/>
            </w:rPr>
            <w:t>United States</w:t>
          </w:r>
        </w:smartTag>
      </w:smartTag>
      <w:r w:rsidRPr="0028374A">
        <w:rPr>
          <w:rFonts w:ascii="Times New Roman" w:hAnsi="Times New Roman"/>
          <w:sz w:val="18"/>
        </w:rPr>
        <w:t xml:space="preserve">’ strategic imperative was to assemble the broadest possible coalition to combat terrorism and prevent the proliferation of WMD, and to avoid needless diversions or distractions from these paramount goals. </w:t>
      </w:r>
      <w:smartTag w:uri="urn:schemas-microsoft-com:office:smarttags" w:element="country-region">
        <w:r w:rsidRPr="0028374A">
          <w:rPr>
            <w:rFonts w:ascii="Times New Roman" w:hAnsi="Times New Roman"/>
            <w:sz w:val="18"/>
          </w:rPr>
          <w:t>America</w:t>
        </w:r>
      </w:smartTag>
      <w:r w:rsidRPr="0028374A">
        <w:rPr>
          <w:rFonts w:ascii="Times New Roman" w:hAnsi="Times New Roman"/>
          <w:sz w:val="18"/>
        </w:rPr>
        <w:t xml:space="preserve">’s focus on open-ended commitments to defend the </w:t>
      </w:r>
      <w:smartTag w:uri="urn:schemas-microsoft-com:office:smarttags" w:element="place">
        <w:smartTag w:uri="urn:schemas-microsoft-com:office:smarttags" w:element="country-region">
          <w:r w:rsidRPr="0028374A">
            <w:rPr>
              <w:rFonts w:ascii="Times New Roman" w:hAnsi="Times New Roman"/>
              <w:sz w:val="18"/>
            </w:rPr>
            <w:t>U.S.</w:t>
          </w:r>
        </w:smartTag>
      </w:smartTag>
      <w:r w:rsidRPr="0028374A">
        <w:rPr>
          <w:rFonts w:ascii="Times New Roman" w:hAnsi="Times New Roman"/>
          <w:sz w:val="18"/>
        </w:rPr>
        <w:t xml:space="preserve"> homeland and to counter radical Islam meant that American power and energies would be directed elsewhere. </w:t>
      </w:r>
      <w:smartTag w:uri="urn:schemas-microsoft-com:office:smarttags" w:element="country-region">
        <w:r w:rsidRPr="0028374A">
          <w:rPr>
            <w:rFonts w:ascii="Times New Roman" w:hAnsi="Times New Roman"/>
            <w:u w:val="single"/>
          </w:rPr>
          <w:t>China</w:t>
        </w:r>
      </w:smartTag>
      <w:r w:rsidRPr="0028374A">
        <w:rPr>
          <w:rFonts w:ascii="Times New Roman" w:hAnsi="Times New Roman"/>
          <w:u w:val="single"/>
        </w:rPr>
        <w:t>’s strategic imperative was to give the</w:t>
      </w:r>
      <w:r w:rsidRPr="0028374A">
        <w:rPr>
          <w:rFonts w:ascii="Times New Roman" w:hAnsi="Times New Roman"/>
        </w:rPr>
        <w:t xml:space="preserve"> </w:t>
      </w:r>
      <w:smartTag w:uri="urn:schemas-microsoft-com:office:smarttags" w:element="place">
        <w:smartTag w:uri="urn:schemas-microsoft-com:office:smarttags" w:element="country-region">
          <w:r w:rsidRPr="0028374A">
            <w:rPr>
              <w:rFonts w:ascii="Times New Roman" w:hAnsi="Times New Roman"/>
              <w:bdr w:val="single" w:sz="4" w:space="0" w:color="auto"/>
            </w:rPr>
            <w:t>U</w:t>
          </w:r>
          <w:r w:rsidRPr="0028374A">
            <w:rPr>
              <w:rFonts w:ascii="Times New Roman" w:hAnsi="Times New Roman"/>
            </w:rPr>
            <w:t xml:space="preserve">nited </w:t>
          </w:r>
          <w:r w:rsidRPr="0028374A">
            <w:rPr>
              <w:rFonts w:ascii="Times New Roman" w:hAnsi="Times New Roman"/>
              <w:bdr w:val="single" w:sz="4" w:space="0" w:color="auto"/>
            </w:rPr>
            <w:t>S</w:t>
          </w:r>
          <w:r w:rsidRPr="0028374A">
            <w:rPr>
              <w:rFonts w:ascii="Times New Roman" w:hAnsi="Times New Roman"/>
            </w:rPr>
            <w:t>tates</w:t>
          </w:r>
        </w:smartTag>
      </w:smartTag>
      <w:r w:rsidRPr="0028374A">
        <w:rPr>
          <w:rFonts w:ascii="Times New Roman" w:hAnsi="Times New Roman"/>
        </w:rPr>
        <w:t xml:space="preserve"> </w:t>
      </w:r>
      <w:r w:rsidRPr="0028374A">
        <w:rPr>
          <w:rFonts w:ascii="Times New Roman" w:hAnsi="Times New Roman"/>
          <w:u w:val="single"/>
        </w:rPr>
        <w:t>as much latitude as possible</w:t>
      </w:r>
      <w:r w:rsidRPr="0028374A">
        <w:rPr>
          <w:rFonts w:ascii="Times New Roman" w:hAnsi="Times New Roman"/>
        </w:rPr>
        <w:t xml:space="preserve"> </w:t>
      </w:r>
      <w:r w:rsidRPr="0028374A">
        <w:rPr>
          <w:rFonts w:ascii="Times New Roman" w:hAnsi="Times New Roman"/>
          <w:sz w:val="18"/>
        </w:rPr>
        <w:t xml:space="preserve">without endangering Chinese vital interests, and to buy time for unfettered pursuit of the country’s modernization goals. </w:t>
      </w:r>
      <w:smartTag w:uri="urn:schemas-microsoft-com:office:smarttags" w:element="country-region">
        <w:r w:rsidRPr="0028374A">
          <w:rPr>
            <w:rFonts w:ascii="Times New Roman" w:hAnsi="Times New Roman"/>
            <w:sz w:val="18"/>
          </w:rPr>
          <w:t>China</w:t>
        </w:r>
      </w:smartTag>
      <w:r w:rsidRPr="0028374A">
        <w:rPr>
          <w:rFonts w:ascii="Times New Roman" w:hAnsi="Times New Roman"/>
          <w:sz w:val="18"/>
        </w:rPr>
        <w:t xml:space="preserve"> would therefore be able to pursue its national strategies unimpeded by major worries about the </w:t>
      </w:r>
      <w:smartTag w:uri="urn:schemas-microsoft-com:office:smarttags" w:element="place">
        <w:smartTag w:uri="urn:schemas-microsoft-com:office:smarttags" w:element="country-region">
          <w:r w:rsidRPr="0028374A">
            <w:rPr>
              <w:rFonts w:ascii="Times New Roman" w:hAnsi="Times New Roman"/>
              <w:sz w:val="18"/>
            </w:rPr>
            <w:t>United States</w:t>
          </w:r>
        </w:smartTag>
      </w:smartTag>
      <w:r w:rsidRPr="0028374A">
        <w:rPr>
          <w:rFonts w:ascii="Times New Roman" w:hAnsi="Times New Roman"/>
          <w:sz w:val="18"/>
        </w:rPr>
        <w:t xml:space="preserve">. </w:t>
      </w:r>
      <w:r w:rsidRPr="0028374A">
        <w:rPr>
          <w:rFonts w:ascii="Times New Roman" w:hAnsi="Times New Roman"/>
          <w:u w:val="single"/>
        </w:rPr>
        <w:t>An alternative argument emphasizes</w:t>
      </w:r>
      <w:r w:rsidRPr="0028374A">
        <w:rPr>
          <w:rFonts w:ascii="Times New Roman" w:hAnsi="Times New Roman"/>
        </w:rPr>
        <w:t xml:space="preserve"> the effects of the new administration’s forceful assertion of </w:t>
      </w:r>
      <w:r w:rsidRPr="0028374A">
        <w:rPr>
          <w:rFonts w:ascii="Times New Roman" w:hAnsi="Times New Roman"/>
          <w:u w:val="single"/>
        </w:rPr>
        <w:t>American strategic priorities on Chinese leadership calculations</w:t>
      </w:r>
      <w:r w:rsidRPr="0028374A">
        <w:rPr>
          <w:rFonts w:ascii="Times New Roman" w:hAnsi="Times New Roman"/>
          <w:sz w:val="18"/>
        </w:rPr>
        <w:t xml:space="preserve">. In this view, leaders in </w:t>
      </w:r>
      <w:smartTag w:uri="urn:schemas-microsoft-com:office:smarttags" w:element="City">
        <w:r w:rsidRPr="0028374A">
          <w:rPr>
            <w:rFonts w:ascii="Times New Roman" w:hAnsi="Times New Roman"/>
            <w:sz w:val="18"/>
          </w:rPr>
          <w:t>Beijing</w:t>
        </w:r>
      </w:smartTag>
      <w:r w:rsidRPr="0028374A">
        <w:rPr>
          <w:rFonts w:ascii="Times New Roman" w:hAnsi="Times New Roman"/>
          <w:sz w:val="18"/>
        </w:rPr>
        <w:t xml:space="preserve"> quickly understood that the </w:t>
      </w:r>
      <w:smartTag w:uri="urn:schemas-microsoft-com:office:smarttags" w:element="country-region">
        <w:r w:rsidRPr="0028374A">
          <w:rPr>
            <w:rFonts w:ascii="Times New Roman" w:hAnsi="Times New Roman"/>
            <w:sz w:val="18"/>
          </w:rPr>
          <w:t>United States</w:t>
        </w:r>
      </w:smartTag>
      <w:r w:rsidRPr="0028374A">
        <w:rPr>
          <w:rFonts w:ascii="Times New Roman" w:hAnsi="Times New Roman"/>
          <w:sz w:val="18"/>
        </w:rPr>
        <w:t xml:space="preserve"> was intent on defending </w:t>
      </w:r>
      <w:smartTag w:uri="urn:schemas-microsoft-com:office:smarttags" w:element="country-region">
        <w:r w:rsidRPr="0028374A">
          <w:rPr>
            <w:rFonts w:ascii="Times New Roman" w:hAnsi="Times New Roman"/>
            <w:sz w:val="18"/>
          </w:rPr>
          <w:t>U.S.</w:t>
        </w:r>
      </w:smartTag>
      <w:r w:rsidRPr="0028374A">
        <w:rPr>
          <w:rFonts w:ascii="Times New Roman" w:hAnsi="Times New Roman"/>
          <w:sz w:val="18"/>
        </w:rPr>
        <w:t xml:space="preserve"> interests by all available means and grasped the need to conform to these new power realities, lest </w:t>
      </w:r>
      <w:smartTag w:uri="urn:schemas-microsoft-com:office:smarttags" w:element="State">
        <w:r w:rsidRPr="0028374A">
          <w:rPr>
            <w:rFonts w:ascii="Times New Roman" w:hAnsi="Times New Roman"/>
            <w:sz w:val="18"/>
          </w:rPr>
          <w:t>Washington</w:t>
        </w:r>
      </w:smartTag>
      <w:r w:rsidRPr="0028374A">
        <w:rPr>
          <w:rFonts w:ascii="Times New Roman" w:hAnsi="Times New Roman"/>
          <w:sz w:val="18"/>
        </w:rPr>
        <w:t xml:space="preserve"> identify </w:t>
      </w:r>
      <w:smartTag w:uri="urn:schemas-microsoft-com:office:smarttags" w:element="place">
        <w:smartTag w:uri="urn:schemas-microsoft-com:office:smarttags" w:element="country-region">
          <w:r w:rsidRPr="0028374A">
            <w:rPr>
              <w:rFonts w:ascii="Times New Roman" w:hAnsi="Times New Roman"/>
              <w:sz w:val="18"/>
            </w:rPr>
            <w:t>China</w:t>
          </w:r>
        </w:smartTag>
      </w:smartTag>
      <w:r w:rsidRPr="0028374A">
        <w:rPr>
          <w:rFonts w:ascii="Times New Roman" w:hAnsi="Times New Roman"/>
          <w:sz w:val="18"/>
        </w:rPr>
        <w:t xml:space="preserve"> as a potential adversary. Moreover, China’s increasing dependence on access to the U.S. market and on the unimpeded flow of U.S. corporate investment into China were judged far too important to the country’s internal stability and sustained development to be jeopardized. </w:t>
      </w:r>
      <w:smartTag w:uri="urn:schemas-microsoft-com:office:smarttags" w:element="country-region">
        <w:r w:rsidRPr="0028374A">
          <w:rPr>
            <w:rFonts w:ascii="Times New Roman" w:hAnsi="Times New Roman"/>
            <w:u w:val="single"/>
          </w:rPr>
          <w:t>China</w:t>
        </w:r>
      </w:smartTag>
      <w:r w:rsidRPr="0028374A">
        <w:rPr>
          <w:rFonts w:ascii="Times New Roman" w:hAnsi="Times New Roman"/>
        </w:rPr>
        <w:t xml:space="preserve"> therefore </w:t>
      </w:r>
      <w:r w:rsidRPr="0028374A">
        <w:rPr>
          <w:rFonts w:ascii="Times New Roman" w:hAnsi="Times New Roman"/>
          <w:u w:val="single"/>
        </w:rPr>
        <w:t xml:space="preserve">had neither the means nor the incentives to challenge </w:t>
      </w:r>
      <w:smartTag w:uri="urn:schemas-microsoft-com:office:smarttags" w:element="place">
        <w:smartTag w:uri="urn:schemas-microsoft-com:office:smarttags" w:element="country-region">
          <w:r w:rsidRPr="0028374A">
            <w:rPr>
              <w:rFonts w:ascii="Times New Roman" w:hAnsi="Times New Roman"/>
              <w:u w:val="single"/>
            </w:rPr>
            <w:t>U.S.</w:t>
          </w:r>
        </w:smartTag>
      </w:smartTag>
      <w:r w:rsidRPr="0028374A">
        <w:rPr>
          <w:rFonts w:ascii="Times New Roman" w:hAnsi="Times New Roman"/>
          <w:u w:val="single"/>
        </w:rPr>
        <w:t xml:space="preserve"> global dominance</w:t>
      </w:r>
      <w:r w:rsidRPr="0028374A">
        <w:rPr>
          <w:rFonts w:ascii="Times New Roman" w:hAnsi="Times New Roman"/>
          <w:sz w:val="16"/>
        </w:rPr>
        <w:t xml:space="preserve">, at least not directly. Both arguments, however, are incomplete. </w:t>
      </w:r>
      <w:r w:rsidRPr="0028374A">
        <w:rPr>
          <w:rFonts w:ascii="Times New Roman" w:hAnsi="Times New Roman"/>
          <w:u w:val="single"/>
        </w:rPr>
        <w:t>Larger changes are animating political and strategic calculations in both capitals</w:t>
      </w:r>
      <w:r w:rsidRPr="0028374A">
        <w:rPr>
          <w:rFonts w:ascii="Times New Roman" w:hAnsi="Times New Roman"/>
        </w:rPr>
        <w:t xml:space="preserve">, </w:t>
      </w:r>
      <w:r w:rsidRPr="0028374A">
        <w:rPr>
          <w:rFonts w:ascii="Times New Roman" w:hAnsi="Times New Roman"/>
          <w:sz w:val="18"/>
        </w:rPr>
        <w:t xml:space="preserve">especially </w:t>
      </w:r>
      <w:smartTag w:uri="urn:schemas-microsoft-com:office:smarttags" w:element="place">
        <w:smartTag w:uri="urn:schemas-microsoft-com:office:smarttags" w:element="City">
          <w:r w:rsidRPr="0028374A">
            <w:rPr>
              <w:rFonts w:ascii="Times New Roman" w:hAnsi="Times New Roman"/>
              <w:sz w:val="18"/>
            </w:rPr>
            <w:t>Beijing</w:t>
          </w:r>
        </w:smartTag>
      </w:smartTag>
      <w:r w:rsidRPr="0028374A">
        <w:rPr>
          <w:rFonts w:ascii="Times New Roman" w:hAnsi="Times New Roman"/>
          <w:sz w:val="18"/>
        </w:rPr>
        <w:t xml:space="preserve">. Although </w:t>
      </w:r>
      <w:r w:rsidRPr="0028374A">
        <w:rPr>
          <w:rFonts w:ascii="Times New Roman" w:hAnsi="Times New Roman"/>
          <w:u w:val="single"/>
        </w:rPr>
        <w:t>these changes</w:t>
      </w:r>
      <w:r w:rsidRPr="0028374A">
        <w:rPr>
          <w:rFonts w:ascii="Times New Roman" w:hAnsi="Times New Roman"/>
          <w:sz w:val="16"/>
        </w:rPr>
        <w:t xml:space="preserve"> do not guarantee open-ended Sino-American amity and cooperation, they </w:t>
      </w:r>
      <w:r w:rsidRPr="0028374A">
        <w:rPr>
          <w:rFonts w:ascii="Times New Roman" w:hAnsi="Times New Roman"/>
          <w:u w:val="single"/>
        </w:rPr>
        <w:t>foreshadow a redefined relationship that subordinates or obscures the more contentious dimensions of bilateral ties while enabling both countries to retain hedging options</w:t>
      </w:r>
      <w:r w:rsidRPr="0028374A">
        <w:rPr>
          <w:rFonts w:ascii="Times New Roman" w:hAnsi="Times New Roman"/>
          <w:sz w:val="18"/>
        </w:rPr>
        <w:t xml:space="preserve">. In essence, </w:t>
      </w:r>
      <w:r w:rsidRPr="0028374A">
        <w:rPr>
          <w:rFonts w:ascii="Times New Roman" w:hAnsi="Times New Roman"/>
          <w:sz w:val="18"/>
          <w:u w:val="single"/>
        </w:rPr>
        <w:t xml:space="preserve">both </w:t>
      </w:r>
      <w:r w:rsidRPr="0028374A">
        <w:rPr>
          <w:rFonts w:ascii="Times New Roman" w:hAnsi="Times New Roman"/>
          <w:u w:val="single"/>
        </w:rPr>
        <w:t>countries have opted to</w:t>
      </w:r>
      <w:r w:rsidRPr="0028374A">
        <w:rPr>
          <w:rFonts w:ascii="Times New Roman" w:hAnsi="Times New Roman"/>
        </w:rPr>
        <w:t xml:space="preserve"> </w:t>
      </w:r>
      <w:r w:rsidRPr="0028374A">
        <w:rPr>
          <w:rFonts w:ascii="Times New Roman" w:hAnsi="Times New Roman"/>
          <w:sz w:val="18"/>
        </w:rPr>
        <w:t xml:space="preserve">defer and potentially </w:t>
      </w:r>
      <w:r w:rsidRPr="0028374A">
        <w:rPr>
          <w:rFonts w:ascii="Times New Roman" w:hAnsi="Times New Roman"/>
          <w:b/>
          <w:u w:val="single"/>
        </w:rPr>
        <w:t>avoid an open-ended strategic competition</w:t>
      </w:r>
      <w:r w:rsidRPr="0028374A">
        <w:rPr>
          <w:rFonts w:ascii="Times New Roman" w:hAnsi="Times New Roman"/>
        </w:rPr>
        <w:t xml:space="preserve">, </w:t>
      </w:r>
      <w:r w:rsidRPr="0028374A">
        <w:rPr>
          <w:rFonts w:ascii="Times New Roman" w:hAnsi="Times New Roman"/>
          <w:sz w:val="18"/>
        </w:rPr>
        <w:t xml:space="preserve">though perhaps with different long-term outcomes in mind. Still, the policy consequences for the near-to-mid-term remain the same: </w:t>
      </w:r>
      <w:r w:rsidRPr="0028374A">
        <w:rPr>
          <w:rFonts w:ascii="Times New Roman" w:hAnsi="Times New Roman"/>
          <w:u w:val="single"/>
        </w:rPr>
        <w:t>neither leadership is prepared to incur the potential liabilities associated with an unconstrained strategic rivalry</w:t>
      </w:r>
      <w:r w:rsidRPr="0028374A">
        <w:rPr>
          <w:rFonts w:ascii="Times New Roman" w:hAnsi="Times New Roman"/>
        </w:rPr>
        <w:t>.</w:t>
      </w:r>
    </w:p>
    <w:p w14:paraId="3EB754E6" w14:textId="77777777" w:rsidR="00E643B1" w:rsidRDefault="00E643B1" w:rsidP="00E643B1"/>
    <w:p w14:paraId="464CBE16" w14:textId="4D9CEAC8" w:rsidR="00E643B1" w:rsidRDefault="00E643B1" w:rsidP="00E643B1">
      <w:pPr>
        <w:pStyle w:val="Style3"/>
      </w:pPr>
      <w:r>
        <w:t>Single issues won’t break relations</w:t>
      </w:r>
    </w:p>
    <w:p w14:paraId="09251E7F" w14:textId="77777777" w:rsidR="00E643B1" w:rsidRPr="004E3702" w:rsidRDefault="00E643B1" w:rsidP="00E643B1">
      <w:pPr>
        <w:pStyle w:val="Style3"/>
      </w:pPr>
      <w:r w:rsidRPr="004E3702">
        <w:t>Weekend Australian ‘04</w:t>
      </w:r>
    </w:p>
    <w:p w14:paraId="700FB311" w14:textId="77777777" w:rsidR="00E643B1" w:rsidRPr="004E3702" w:rsidRDefault="00E643B1" w:rsidP="00E643B1">
      <w:r w:rsidRPr="004E3702">
        <w:tab/>
        <w:t>(2-21, Lexis)</w:t>
      </w:r>
    </w:p>
    <w:p w14:paraId="25559793" w14:textId="77777777" w:rsidR="00E643B1" w:rsidRDefault="00E643B1" w:rsidP="00E643B1">
      <w:pPr>
        <w:rPr>
          <w:sz w:val="18"/>
          <w:highlight w:val="yellow"/>
        </w:rPr>
      </w:pPr>
      <w:r>
        <w:rPr>
          <w:sz w:val="16"/>
        </w:rPr>
        <w:t xml:space="preserve">Even as recently as last year, the </w:t>
      </w:r>
      <w:r w:rsidRPr="00E061F7">
        <w:rPr>
          <w:sz w:val="18"/>
          <w:u w:val="single"/>
        </w:rPr>
        <w:t>Bush</w:t>
      </w:r>
      <w:r w:rsidRPr="00E061F7">
        <w:rPr>
          <w:sz w:val="16"/>
        </w:rPr>
        <w:t xml:space="preserve"> administration </w:t>
      </w:r>
      <w:r w:rsidRPr="00E061F7">
        <w:rPr>
          <w:sz w:val="18"/>
          <w:u w:val="single"/>
        </w:rPr>
        <w:t>imposed sanctions on Chinese firms</w:t>
      </w:r>
      <w:r w:rsidRPr="00E061F7">
        <w:rPr>
          <w:sz w:val="16"/>
        </w:rPr>
        <w:t xml:space="preserve"> accused of selling weapons technology to other nations, including </w:t>
      </w:r>
      <w:smartTag w:uri="urn:schemas-microsoft-com:office:smarttags" w:element="place">
        <w:smartTag w:uri="urn:schemas-microsoft-com:office:smarttags" w:element="country-region">
          <w:r w:rsidRPr="00E061F7">
            <w:rPr>
              <w:sz w:val="16"/>
            </w:rPr>
            <w:t>Pakistan</w:t>
          </w:r>
        </w:smartTag>
      </w:smartTag>
      <w:r w:rsidRPr="00E061F7">
        <w:rPr>
          <w:sz w:val="16"/>
        </w:rPr>
        <w:t xml:space="preserve">. But it seems the </w:t>
      </w:r>
      <w:smartTag w:uri="urn:schemas-microsoft-com:office:smarttags" w:element="country-region">
        <w:r w:rsidRPr="00E061F7">
          <w:rPr>
            <w:sz w:val="16"/>
          </w:rPr>
          <w:t>US</w:t>
        </w:r>
      </w:smartTag>
      <w:r w:rsidRPr="00E061F7">
        <w:rPr>
          <w:sz w:val="16"/>
        </w:rPr>
        <w:t xml:space="preserve"> right now is content to take on faith that </w:t>
      </w:r>
      <w:smartTag w:uri="urn:schemas-microsoft-com:office:smarttags" w:element="place">
        <w:smartTag w:uri="urn:schemas-microsoft-com:office:smarttags" w:element="City">
          <w:r w:rsidRPr="00E061F7">
            <w:rPr>
              <w:sz w:val="16"/>
            </w:rPr>
            <w:t>Beijing</w:t>
          </w:r>
        </w:smartTag>
      </w:smartTag>
      <w:r w:rsidRPr="00E061F7">
        <w:rPr>
          <w:sz w:val="16"/>
        </w:rPr>
        <w:t xml:space="preserve"> means what it says over non-proliferation. There are timely reasons for that. Next week comes another round of six-nation talks aimed at getting North Korea to abandon its nuclear program convenes in Beijing. The </w:t>
      </w:r>
      <w:smartTag w:uri="urn:schemas-microsoft-com:office:smarttags" w:element="country-region">
        <w:r w:rsidRPr="00E061F7">
          <w:rPr>
            <w:sz w:val="16"/>
          </w:rPr>
          <w:t>US</w:t>
        </w:r>
      </w:smartTag>
      <w:r w:rsidRPr="00E061F7">
        <w:rPr>
          <w:sz w:val="16"/>
        </w:rPr>
        <w:t xml:space="preserve"> is relying heavily on </w:t>
      </w:r>
      <w:smartTag w:uri="urn:schemas-microsoft-com:office:smarttags" w:element="place">
        <w:smartTag w:uri="urn:schemas-microsoft-com:office:smarttags" w:element="country-region">
          <w:r w:rsidRPr="00E061F7">
            <w:rPr>
              <w:sz w:val="16"/>
            </w:rPr>
            <w:t>China</w:t>
          </w:r>
        </w:smartTag>
      </w:smartTag>
      <w:r w:rsidRPr="00E061F7">
        <w:rPr>
          <w:sz w:val="16"/>
        </w:rPr>
        <w:t xml:space="preserve">'s influence with its recalcitrant </w:t>
      </w:r>
      <w:proofErr w:type="spellStart"/>
      <w:r w:rsidRPr="00E061F7">
        <w:rPr>
          <w:sz w:val="16"/>
        </w:rPr>
        <w:t>neighbour</w:t>
      </w:r>
      <w:proofErr w:type="spellEnd"/>
      <w:r w:rsidRPr="00E061F7">
        <w:rPr>
          <w:sz w:val="16"/>
        </w:rPr>
        <w:t xml:space="preserve"> to help bring about the desired result. The </w:t>
      </w:r>
      <w:smartTag w:uri="urn:schemas-microsoft-com:office:smarttags" w:element="country-region">
        <w:r w:rsidRPr="00E061F7">
          <w:rPr>
            <w:sz w:val="16"/>
          </w:rPr>
          <w:t>US</w:t>
        </w:r>
      </w:smartTag>
      <w:r w:rsidRPr="00E061F7">
        <w:rPr>
          <w:sz w:val="16"/>
        </w:rPr>
        <w:t xml:space="preserve"> is also trying to persuade </w:t>
      </w:r>
      <w:smartTag w:uri="urn:schemas-microsoft-com:office:smarttags" w:element="place">
        <w:smartTag w:uri="urn:schemas-microsoft-com:office:smarttags" w:element="country-region">
          <w:r w:rsidRPr="00E061F7">
            <w:rPr>
              <w:sz w:val="16"/>
            </w:rPr>
            <w:t>China</w:t>
          </w:r>
        </w:smartTag>
      </w:smartTag>
      <w:r w:rsidRPr="00E061F7">
        <w:rPr>
          <w:sz w:val="16"/>
        </w:rPr>
        <w:t xml:space="preserve"> to join the Proliferation Security Initiative, a plan that seeks to halt the international trade in weapons of mass destruction by, among other measures, stopping and searching ships at sea. That is why Bolton was in </w:t>
      </w:r>
      <w:smartTag w:uri="urn:schemas-microsoft-com:office:smarttags" w:element="place">
        <w:smartTag w:uri="urn:schemas-microsoft-com:office:smarttags" w:element="City">
          <w:r w:rsidRPr="00E061F7">
            <w:rPr>
              <w:sz w:val="16"/>
            </w:rPr>
            <w:t>Beijing</w:t>
          </w:r>
        </w:smartTag>
      </w:smartTag>
      <w:r w:rsidRPr="00E061F7">
        <w:rPr>
          <w:sz w:val="16"/>
        </w:rPr>
        <w:t xml:space="preserve">. </w:t>
      </w:r>
      <w:r w:rsidRPr="00E061F7">
        <w:rPr>
          <w:sz w:val="18"/>
          <w:u w:val="single"/>
        </w:rPr>
        <w:t xml:space="preserve">At the same time, </w:t>
      </w:r>
      <w:smartTag w:uri="urn:schemas-microsoft-com:office:smarttags" w:element="country-region">
        <w:r w:rsidRPr="00E061F7">
          <w:rPr>
            <w:sz w:val="18"/>
            <w:u w:val="single"/>
          </w:rPr>
          <w:t>China</w:t>
        </w:r>
      </w:smartTag>
      <w:r w:rsidRPr="00E061F7">
        <w:rPr>
          <w:sz w:val="18"/>
          <w:u w:val="single"/>
        </w:rPr>
        <w:t xml:space="preserve"> is seeking </w:t>
      </w:r>
      <w:smartTag w:uri="urn:schemas-microsoft-com:office:smarttags" w:element="place">
        <w:smartTag w:uri="urn:schemas-microsoft-com:office:smarttags" w:element="country-region">
          <w:r w:rsidRPr="00E061F7">
            <w:rPr>
              <w:sz w:val="18"/>
              <w:u w:val="single"/>
            </w:rPr>
            <w:t>US</w:t>
          </w:r>
        </w:smartTag>
      </w:smartTag>
      <w:r w:rsidRPr="00E061F7">
        <w:rPr>
          <w:sz w:val="18"/>
          <w:u w:val="single"/>
        </w:rPr>
        <w:t xml:space="preserve"> assistance to rein in</w:t>
      </w:r>
      <w:r w:rsidRPr="004E3702">
        <w:rPr>
          <w:sz w:val="16"/>
          <w:u w:val="single"/>
        </w:rPr>
        <w:t xml:space="preserve"> the</w:t>
      </w:r>
      <w:r w:rsidRPr="00E061F7">
        <w:rPr>
          <w:sz w:val="16"/>
        </w:rPr>
        <w:t xml:space="preserve"> independence proclivities of </w:t>
      </w:r>
      <w:r w:rsidRPr="00E061F7">
        <w:rPr>
          <w:sz w:val="18"/>
          <w:u w:val="single"/>
        </w:rPr>
        <w:t>Taiwan</w:t>
      </w:r>
      <w:r w:rsidRPr="00E061F7">
        <w:rPr>
          <w:sz w:val="16"/>
          <w:u w:val="single"/>
        </w:rPr>
        <w:t>ese</w:t>
      </w:r>
      <w:r w:rsidRPr="00E061F7">
        <w:rPr>
          <w:sz w:val="16"/>
        </w:rPr>
        <w:t xml:space="preserve"> President Chen Shui-bian, who faces an election on March 20. So it is in </w:t>
      </w:r>
      <w:smartTag w:uri="urn:schemas-microsoft-com:office:smarttags" w:element="country-region">
        <w:r w:rsidRPr="00E061F7">
          <w:rPr>
            <w:sz w:val="16"/>
          </w:rPr>
          <w:t>China</w:t>
        </w:r>
      </w:smartTag>
      <w:r w:rsidRPr="00E061F7">
        <w:rPr>
          <w:sz w:val="16"/>
        </w:rPr>
        <w:t xml:space="preserve">'s interests to play ball by, for example, applying appropriate gravitas to the nuclear secrets allegations coming out of </w:t>
      </w:r>
      <w:smartTag w:uri="urn:schemas-microsoft-com:office:smarttags" w:element="place">
        <w:smartTag w:uri="urn:schemas-microsoft-com:office:smarttags" w:element="State">
          <w:r w:rsidRPr="00E061F7">
            <w:rPr>
              <w:sz w:val="16"/>
            </w:rPr>
            <w:t>Washington</w:t>
          </w:r>
        </w:smartTag>
      </w:smartTag>
      <w:r w:rsidRPr="00E061F7">
        <w:rPr>
          <w:sz w:val="16"/>
        </w:rPr>
        <w:t xml:space="preserve">. As </w:t>
      </w:r>
      <w:r w:rsidRPr="00E061F7">
        <w:rPr>
          <w:sz w:val="18"/>
          <w:u w:val="single"/>
        </w:rPr>
        <w:t xml:space="preserve">the week's events showed, the US and China have built </w:t>
      </w:r>
      <w:r w:rsidRPr="00E061F7">
        <w:rPr>
          <w:b/>
          <w:sz w:val="18"/>
          <w:u w:val="single"/>
        </w:rPr>
        <w:t>sufficient</w:t>
      </w:r>
      <w:r w:rsidRPr="00E061F7">
        <w:rPr>
          <w:sz w:val="18"/>
          <w:u w:val="single"/>
        </w:rPr>
        <w:t xml:space="preserve"> </w:t>
      </w:r>
      <w:r w:rsidRPr="00E061F7">
        <w:rPr>
          <w:b/>
          <w:sz w:val="18"/>
          <w:u w:val="single"/>
        </w:rPr>
        <w:t>ballast</w:t>
      </w:r>
      <w:r w:rsidRPr="00E061F7">
        <w:rPr>
          <w:sz w:val="18"/>
          <w:u w:val="single"/>
        </w:rPr>
        <w:t xml:space="preserve"> in their once fragile relationship to </w:t>
      </w:r>
      <w:r w:rsidRPr="00E061F7">
        <w:rPr>
          <w:b/>
          <w:sz w:val="18"/>
          <w:u w:val="single"/>
        </w:rPr>
        <w:t>weather the occasional battering and to</w:t>
      </w:r>
      <w:r w:rsidRPr="00E061F7">
        <w:rPr>
          <w:sz w:val="18"/>
          <w:u w:val="single"/>
        </w:rPr>
        <w:t xml:space="preserve"> </w:t>
      </w:r>
      <w:r w:rsidRPr="00E061F7">
        <w:rPr>
          <w:b/>
          <w:sz w:val="18"/>
          <w:u w:val="single"/>
        </w:rPr>
        <w:t>manage multiple and sometimes conflicting agendas</w:t>
      </w:r>
      <w:r w:rsidRPr="00E061F7">
        <w:rPr>
          <w:sz w:val="18"/>
          <w:u w:val="single"/>
        </w:rPr>
        <w:t>, from trade and human rights to arms proliferation and Taiwan</w:t>
      </w:r>
      <w:r w:rsidRPr="00E061F7">
        <w:rPr>
          <w:sz w:val="18"/>
        </w:rPr>
        <w:t>.</w:t>
      </w:r>
    </w:p>
    <w:p w14:paraId="68748334" w14:textId="77777777" w:rsidR="00E643B1" w:rsidRDefault="00E643B1" w:rsidP="00C00600"/>
    <w:p w14:paraId="135848B1" w14:textId="562E58DC" w:rsidR="008C6314" w:rsidRPr="008C6314" w:rsidRDefault="008C6314" w:rsidP="008C6314">
      <w:pPr>
        <w:pStyle w:val="Style3"/>
      </w:pPr>
      <w:r>
        <w:t>Common interests ensure China won’t abandon all cooperation over a single issue</w:t>
      </w:r>
    </w:p>
    <w:p w14:paraId="3CE95B1C" w14:textId="77777777" w:rsidR="008C6314" w:rsidRDefault="008C6314" w:rsidP="008C6314">
      <w:pPr>
        <w:pStyle w:val="Style3"/>
      </w:pPr>
      <w:smartTag w:uri="urn:schemas-microsoft-com:office:smarttags" w:element="place">
        <w:smartTag w:uri="urn:schemas-microsoft-com:office:smarttags" w:element="City">
          <w:r>
            <w:t>Roy</w:t>
          </w:r>
        </w:smartTag>
      </w:smartTag>
      <w:r>
        <w:t xml:space="preserve"> ‘03</w:t>
      </w:r>
    </w:p>
    <w:p w14:paraId="5F590C79" w14:textId="77777777" w:rsidR="008C6314" w:rsidRPr="00C7065E" w:rsidRDefault="008C6314" w:rsidP="008C6314">
      <w:r w:rsidRPr="00C7065E">
        <w:tab/>
        <w:t xml:space="preserve">(Dennis, </w:t>
      </w:r>
      <w:proofErr w:type="spellStart"/>
      <w:r w:rsidRPr="00C7065E">
        <w:t>Scholor</w:t>
      </w:r>
      <w:proofErr w:type="spellEnd"/>
      <w:r w:rsidRPr="00C7065E">
        <w:t xml:space="preserve"> on US-Sino Relations, Asian Affairs: An American Review, 6-22, Lexis)</w:t>
      </w:r>
    </w:p>
    <w:p w14:paraId="76406CD9" w14:textId="77777777" w:rsidR="008C6314" w:rsidRPr="00C7065E" w:rsidRDefault="008C6314" w:rsidP="008C6314">
      <w:pPr>
        <w:rPr>
          <w:sz w:val="18"/>
        </w:rPr>
      </w:pPr>
      <w:r w:rsidRPr="00C7065E">
        <w:rPr>
          <w:sz w:val="18"/>
          <w:u w:val="single"/>
        </w:rPr>
        <w:t>During periods of recovery from a downturn in bilateral relations, the</w:t>
      </w:r>
      <w:r w:rsidRPr="00C7065E">
        <w:rPr>
          <w:sz w:val="18"/>
        </w:rPr>
        <w:t xml:space="preserve"> </w:t>
      </w:r>
      <w:smartTag w:uri="urn:schemas-microsoft-com:office:smarttags" w:element="country-region">
        <w:r w:rsidRPr="00C7065E">
          <w:rPr>
            <w:sz w:val="18"/>
            <w:u w:val="single"/>
            <w:bdr w:val="single" w:sz="4" w:space="0" w:color="auto"/>
          </w:rPr>
          <w:t>U</w:t>
        </w:r>
        <w:r w:rsidRPr="00C7065E">
          <w:rPr>
            <w:sz w:val="18"/>
          </w:rPr>
          <w:t xml:space="preserve">nited </w:t>
        </w:r>
        <w:r w:rsidRPr="00C7065E">
          <w:rPr>
            <w:sz w:val="18"/>
            <w:u w:val="single"/>
            <w:bdr w:val="single" w:sz="4" w:space="0" w:color="auto"/>
          </w:rPr>
          <w:t>S</w:t>
        </w:r>
        <w:r w:rsidRPr="00C7065E">
          <w:rPr>
            <w:sz w:val="18"/>
          </w:rPr>
          <w:t>tates</w:t>
        </w:r>
      </w:smartTag>
      <w:r w:rsidRPr="00C7065E">
        <w:rPr>
          <w:sz w:val="18"/>
        </w:rPr>
        <w:t xml:space="preserve"> </w:t>
      </w:r>
      <w:r w:rsidRPr="00C7065E">
        <w:rPr>
          <w:sz w:val="18"/>
          <w:u w:val="single"/>
        </w:rPr>
        <w:t xml:space="preserve">and </w:t>
      </w:r>
      <w:smartTag w:uri="urn:schemas-microsoft-com:office:smarttags" w:element="place">
        <w:smartTag w:uri="urn:schemas-microsoft-com:office:smarttags" w:element="country-region">
          <w:r w:rsidRPr="00C7065E">
            <w:rPr>
              <w:sz w:val="18"/>
              <w:u w:val="single"/>
            </w:rPr>
            <w:t>China</w:t>
          </w:r>
        </w:smartTag>
      </w:smartTag>
      <w:r w:rsidRPr="00C7065E">
        <w:rPr>
          <w:sz w:val="18"/>
        </w:rPr>
        <w:t xml:space="preserve"> typically </w:t>
      </w:r>
      <w:r w:rsidRPr="00C7065E">
        <w:rPr>
          <w:sz w:val="18"/>
          <w:u w:val="single"/>
        </w:rPr>
        <w:t>focus on their common interests</w:t>
      </w:r>
      <w:r w:rsidRPr="00C7065E">
        <w:rPr>
          <w:sz w:val="18"/>
        </w:rPr>
        <w:t xml:space="preserve"> and areas of agreement </w:t>
      </w:r>
      <w:r w:rsidRPr="00C7065E">
        <w:rPr>
          <w:sz w:val="18"/>
          <w:u w:val="single"/>
        </w:rPr>
        <w:t>rather than on</w:t>
      </w:r>
      <w:r w:rsidRPr="00C7065E">
        <w:rPr>
          <w:sz w:val="18"/>
        </w:rPr>
        <w:t xml:space="preserve"> unresolved </w:t>
      </w:r>
      <w:r w:rsidRPr="00C7065E">
        <w:rPr>
          <w:sz w:val="18"/>
          <w:u w:val="single"/>
        </w:rPr>
        <w:t>disputes</w:t>
      </w:r>
      <w:r w:rsidRPr="00C7065E">
        <w:rPr>
          <w:sz w:val="18"/>
        </w:rPr>
        <w:t xml:space="preserve">. The latter half of President George W. Bush's first term is such a period. </w:t>
      </w:r>
      <w:r w:rsidRPr="00C7065E">
        <w:rPr>
          <w:sz w:val="18"/>
          <w:u w:val="single"/>
        </w:rPr>
        <w:t xml:space="preserve">The war on terrorism provides scope for limited </w:t>
      </w:r>
      <w:smartTag w:uri="urn:schemas-microsoft-com:office:smarttags" w:element="country-region">
        <w:r w:rsidRPr="00C7065E">
          <w:rPr>
            <w:sz w:val="18"/>
            <w:u w:val="single"/>
          </w:rPr>
          <w:t>U.S.</w:t>
        </w:r>
      </w:smartTag>
      <w:r w:rsidRPr="00C7065E">
        <w:rPr>
          <w:sz w:val="18"/>
          <w:u w:val="single"/>
        </w:rPr>
        <w:t>-</w:t>
      </w:r>
      <w:smartTag w:uri="urn:schemas-microsoft-com:office:smarttags" w:element="country-region">
        <w:r w:rsidRPr="00C7065E">
          <w:rPr>
            <w:sz w:val="18"/>
            <w:u w:val="single"/>
          </w:rPr>
          <w:t>China</w:t>
        </w:r>
      </w:smartTag>
      <w:r w:rsidRPr="00C7065E">
        <w:rPr>
          <w:sz w:val="18"/>
          <w:u w:val="single"/>
        </w:rPr>
        <w:t xml:space="preserve"> cooperation</w:t>
      </w:r>
      <w:r w:rsidRPr="00C7065E">
        <w:rPr>
          <w:sz w:val="18"/>
        </w:rPr>
        <w:t xml:space="preserve">, although </w:t>
      </w:r>
      <w:smartTag w:uri="urn:schemas-microsoft-com:office:smarttags" w:element="country-region">
        <w:r w:rsidRPr="00C7065E">
          <w:rPr>
            <w:sz w:val="18"/>
          </w:rPr>
          <w:t>China</w:t>
        </w:r>
      </w:smartTag>
      <w:r w:rsidRPr="00C7065E">
        <w:rPr>
          <w:sz w:val="18"/>
        </w:rPr>
        <w:t xml:space="preserve"> and the </w:t>
      </w:r>
      <w:smartTag w:uri="urn:schemas-microsoft-com:office:smarttags" w:element="country-region">
        <w:r w:rsidRPr="00C7065E">
          <w:rPr>
            <w:sz w:val="18"/>
          </w:rPr>
          <w:t>United States</w:t>
        </w:r>
      </w:smartTag>
      <w:r w:rsidRPr="00C7065E">
        <w:rPr>
          <w:sz w:val="18"/>
        </w:rPr>
        <w:t xml:space="preserve"> have not had identical views on dealing with </w:t>
      </w:r>
      <w:smartTag w:uri="urn:schemas-microsoft-com:office:smarttags" w:element="place">
        <w:smartTag w:uri="urn:schemas-microsoft-com:office:smarttags" w:element="country-region">
          <w:r w:rsidRPr="00C7065E">
            <w:rPr>
              <w:sz w:val="18"/>
            </w:rPr>
            <w:t>Iraq</w:t>
          </w:r>
        </w:smartTag>
      </w:smartTag>
      <w:r w:rsidRPr="00C7065E">
        <w:rPr>
          <w:sz w:val="18"/>
        </w:rPr>
        <w:t xml:space="preserve">. There are tentative signs of positive Chinese reaction to </w:t>
      </w:r>
      <w:smartTag w:uri="urn:schemas-microsoft-com:office:smarttags" w:element="place">
        <w:smartTag w:uri="urn:schemas-microsoft-com:office:smarttags" w:element="country-region">
          <w:r w:rsidRPr="00C7065E">
            <w:rPr>
              <w:sz w:val="18"/>
            </w:rPr>
            <w:t>U.S.</w:t>
          </w:r>
        </w:smartTag>
      </w:smartTag>
      <w:r w:rsidRPr="00C7065E">
        <w:rPr>
          <w:sz w:val="18"/>
        </w:rPr>
        <w:t xml:space="preserve"> policies related to democratic integration and nonproliferation. </w:t>
      </w:r>
      <w:smartTag w:uri="urn:schemas-microsoft-com:office:smarttags" w:element="City">
        <w:r w:rsidRPr="00C7065E">
          <w:rPr>
            <w:sz w:val="18"/>
            <w:u w:val="single"/>
          </w:rPr>
          <w:t>Beijing</w:t>
        </w:r>
      </w:smartTag>
      <w:r w:rsidRPr="00C7065E">
        <w:rPr>
          <w:sz w:val="18"/>
          <w:u w:val="single"/>
        </w:rPr>
        <w:t xml:space="preserve"> sees enough value in maintaining a stable working relationship with </w:t>
      </w:r>
      <w:smartTag w:uri="urn:schemas-microsoft-com:office:smarttags" w:element="State">
        <w:r w:rsidRPr="00C7065E">
          <w:rPr>
            <w:sz w:val="18"/>
            <w:u w:val="single"/>
          </w:rPr>
          <w:t>Washington</w:t>
        </w:r>
      </w:smartTag>
      <w:r w:rsidRPr="00C7065E">
        <w:rPr>
          <w:sz w:val="18"/>
          <w:u w:val="single"/>
        </w:rPr>
        <w:t xml:space="preserve"> that the Chinese will </w:t>
      </w:r>
      <w:r w:rsidRPr="00C7065E">
        <w:rPr>
          <w:b/>
          <w:bCs/>
          <w:sz w:val="18"/>
          <w:u w:val="single"/>
        </w:rPr>
        <w:t>choose their battles carefully</w:t>
      </w:r>
      <w:r w:rsidRPr="00C7065E">
        <w:rPr>
          <w:sz w:val="18"/>
          <w:u w:val="single"/>
        </w:rPr>
        <w:t xml:space="preserve"> rather than </w:t>
      </w:r>
      <w:r w:rsidRPr="00C7065E">
        <w:rPr>
          <w:b/>
          <w:bCs/>
          <w:sz w:val="18"/>
          <w:u w:val="single"/>
        </w:rPr>
        <w:t>denounce the entire range</w:t>
      </w:r>
      <w:r w:rsidRPr="00C7065E">
        <w:rPr>
          <w:sz w:val="18"/>
          <w:u w:val="single"/>
        </w:rPr>
        <w:t xml:space="preserve"> of </w:t>
      </w:r>
      <w:smartTag w:uri="urn:schemas-microsoft-com:office:smarttags" w:element="place">
        <w:smartTag w:uri="urn:schemas-microsoft-com:office:smarttags" w:element="country-region">
          <w:r w:rsidRPr="00C7065E">
            <w:rPr>
              <w:sz w:val="18"/>
              <w:u w:val="single"/>
            </w:rPr>
            <w:t>U.S.</w:t>
          </w:r>
        </w:smartTag>
      </w:smartTag>
      <w:r w:rsidRPr="00C7065E">
        <w:rPr>
          <w:sz w:val="18"/>
          <w:u w:val="single"/>
        </w:rPr>
        <w:t xml:space="preserve"> policies</w:t>
      </w:r>
      <w:r w:rsidRPr="00C7065E">
        <w:rPr>
          <w:sz w:val="18"/>
        </w:rPr>
        <w:t xml:space="preserve">. Nevertheless, </w:t>
      </w:r>
      <w:smartTag w:uri="urn:schemas-microsoft-com:office:smarttags" w:element="country-region">
        <w:r w:rsidRPr="00C7065E">
          <w:rPr>
            <w:sz w:val="18"/>
          </w:rPr>
          <w:t>China</w:t>
        </w:r>
      </w:smartTag>
      <w:r w:rsidRPr="00C7065E">
        <w:rPr>
          <w:sz w:val="18"/>
        </w:rPr>
        <w:t xml:space="preserve"> is deeply apprehensive about </w:t>
      </w:r>
      <w:smartTag w:uri="urn:schemas-microsoft-com:office:smarttags" w:element="country-region">
        <w:r w:rsidRPr="00C7065E">
          <w:rPr>
            <w:sz w:val="18"/>
          </w:rPr>
          <w:t>America</w:t>
        </w:r>
      </w:smartTag>
      <w:r w:rsidRPr="00C7065E">
        <w:rPr>
          <w:sz w:val="18"/>
        </w:rPr>
        <w:t xml:space="preserve">'s great military strength and its global activism of what </w:t>
      </w:r>
      <w:smartTag w:uri="urn:schemas-microsoft-com:office:smarttags" w:element="country-region">
        <w:r w:rsidRPr="00C7065E">
          <w:rPr>
            <w:sz w:val="18"/>
          </w:rPr>
          <w:t>China</w:t>
        </w:r>
      </w:smartTag>
      <w:r w:rsidRPr="00C7065E">
        <w:rPr>
          <w:sz w:val="18"/>
        </w:rPr>
        <w:t xml:space="preserve"> believes are often narrow </w:t>
      </w:r>
      <w:smartTag w:uri="urn:schemas-microsoft-com:office:smarttags" w:element="place">
        <w:smartTag w:uri="urn:schemas-microsoft-com:office:smarttags" w:element="country-region">
          <w:r w:rsidRPr="00C7065E">
            <w:rPr>
              <w:sz w:val="18"/>
            </w:rPr>
            <w:t>U.S.</w:t>
          </w:r>
        </w:smartTag>
      </w:smartTag>
      <w:r w:rsidRPr="00C7065E">
        <w:rPr>
          <w:sz w:val="18"/>
        </w:rPr>
        <w:t xml:space="preserve"> interests. </w:t>
      </w:r>
      <w:smartTag w:uri="urn:schemas-microsoft-com:office:smarttags" w:element="country-region">
        <w:r w:rsidRPr="00C7065E">
          <w:rPr>
            <w:sz w:val="18"/>
          </w:rPr>
          <w:t>China</w:t>
        </w:r>
      </w:smartTag>
      <w:r w:rsidRPr="00C7065E">
        <w:rPr>
          <w:sz w:val="18"/>
        </w:rPr>
        <w:t xml:space="preserve"> openly continues to oppose Bush administration policies on missile defense systems, forward basing of </w:t>
      </w:r>
      <w:smartTag w:uri="urn:schemas-microsoft-com:office:smarttags" w:element="country-region">
        <w:r w:rsidRPr="00C7065E">
          <w:rPr>
            <w:sz w:val="18"/>
          </w:rPr>
          <w:t>U.S.</w:t>
        </w:r>
      </w:smartTag>
      <w:r w:rsidRPr="00C7065E">
        <w:rPr>
          <w:sz w:val="18"/>
        </w:rPr>
        <w:t xml:space="preserve"> forces, and </w:t>
      </w:r>
      <w:smartTag w:uri="urn:schemas-microsoft-com:office:smarttags" w:element="place">
        <w:smartTag w:uri="urn:schemas-microsoft-com:office:smarttags" w:element="country-region">
          <w:r w:rsidRPr="00C7065E">
            <w:rPr>
              <w:sz w:val="18"/>
            </w:rPr>
            <w:t>Taiwan</w:t>
          </w:r>
        </w:smartTag>
      </w:smartTag>
      <w:r w:rsidRPr="00C7065E">
        <w:rPr>
          <w:sz w:val="18"/>
        </w:rPr>
        <w:t>. The atmospherics in the U.S.-China relationship may have changed, probably temporarily, but not the fundamentals.</w:t>
      </w:r>
    </w:p>
    <w:p w14:paraId="209CBA71" w14:textId="77777777" w:rsidR="008C6314" w:rsidRDefault="008C6314" w:rsidP="008C6314">
      <w:pPr>
        <w:rPr>
          <w:sz w:val="18"/>
        </w:rPr>
      </w:pPr>
    </w:p>
    <w:p w14:paraId="75F13B6E" w14:textId="22B777BB" w:rsidR="008C6314" w:rsidRPr="008C6314" w:rsidRDefault="008C6314" w:rsidP="008C6314">
      <w:pPr>
        <w:pStyle w:val="Style3"/>
      </w:pPr>
      <w:r>
        <w:t>Chinese leadership will evaluate cooperation on a case-by-case basis – one issue won’t affect another</w:t>
      </w:r>
    </w:p>
    <w:p w14:paraId="4281E0D3" w14:textId="77777777" w:rsidR="008C6314" w:rsidRDefault="008C6314" w:rsidP="008C6314">
      <w:pPr>
        <w:pStyle w:val="Style3"/>
      </w:pPr>
      <w:r>
        <w:t>Sutter ‘05</w:t>
      </w:r>
    </w:p>
    <w:p w14:paraId="0B9ACDDB" w14:textId="77777777" w:rsidR="008C6314" w:rsidRPr="00C7065E" w:rsidRDefault="008C6314" w:rsidP="008C6314">
      <w:pPr>
        <w:ind w:left="720"/>
      </w:pPr>
      <w:r w:rsidRPr="00C7065E">
        <w:t xml:space="preserve">(Robert G., Visiting Prof, School of Foreign Service – Georgetown U., </w:t>
      </w:r>
      <w:r w:rsidRPr="00C7065E">
        <w:rPr>
          <w:u w:val="single"/>
        </w:rPr>
        <w:t>China’s Rise in Asia</w:t>
      </w:r>
      <w:r w:rsidRPr="00C7065E">
        <w:t>, p. 16)</w:t>
      </w:r>
    </w:p>
    <w:p w14:paraId="1530D155" w14:textId="075B573C" w:rsidR="008C6314" w:rsidRPr="008C6314" w:rsidRDefault="008C6314" w:rsidP="008C6314">
      <w:pPr>
        <w:rPr>
          <w:sz w:val="18"/>
        </w:rPr>
      </w:pPr>
      <w:r w:rsidRPr="00C7065E">
        <w:rPr>
          <w:rStyle w:val="Style4Char"/>
          <w:rFonts w:eastAsiaTheme="minorHAnsi"/>
          <w:sz w:val="18"/>
        </w:rPr>
        <w:t>Chinese leaders have learned</w:t>
      </w:r>
      <w:r w:rsidRPr="00C7065E">
        <w:rPr>
          <w:sz w:val="18"/>
        </w:rPr>
        <w:t xml:space="preserve"> after considerable debate over the last twenty-five years </w:t>
      </w:r>
      <w:r w:rsidRPr="00C7065E">
        <w:rPr>
          <w:rStyle w:val="Style4Char"/>
          <w:rFonts w:eastAsiaTheme="minorHAnsi"/>
          <w:sz w:val="18"/>
        </w:rPr>
        <w:t xml:space="preserve">that economic globalization is in </w:t>
      </w:r>
      <w:smartTag w:uri="urn:schemas-microsoft-com:office:smarttags" w:element="place">
        <w:smartTag w:uri="urn:schemas-microsoft-com:office:smarttags" w:element="country-region">
          <w:r w:rsidRPr="00C7065E">
            <w:rPr>
              <w:rStyle w:val="Style4Char"/>
              <w:rFonts w:eastAsiaTheme="minorHAnsi"/>
              <w:sz w:val="18"/>
            </w:rPr>
            <w:t>China</w:t>
          </w:r>
        </w:smartTag>
      </w:smartTag>
      <w:r w:rsidRPr="00C7065E">
        <w:rPr>
          <w:rStyle w:val="Style4Char"/>
          <w:rFonts w:eastAsiaTheme="minorHAnsi"/>
          <w:sz w:val="18"/>
        </w:rPr>
        <w:t xml:space="preserve">’s interests, and they have come to embrace it. On political and security issues, however, the prevailing pattern is to deal with these questions on a </w:t>
      </w:r>
      <w:r w:rsidRPr="00C7065E">
        <w:rPr>
          <w:rStyle w:val="Style4Char"/>
          <w:rFonts w:eastAsiaTheme="minorHAnsi"/>
          <w:b/>
          <w:sz w:val="18"/>
        </w:rPr>
        <w:t>case-by-case basis</w:t>
      </w:r>
      <w:r w:rsidRPr="00C7065E">
        <w:rPr>
          <w:rStyle w:val="Style4Char"/>
          <w:rFonts w:eastAsiaTheme="minorHAnsi"/>
          <w:sz w:val="18"/>
        </w:rPr>
        <w:t>, taking account in each instance of the costs and benefits for Chinese interests.</w:t>
      </w:r>
      <w:r w:rsidRPr="00C7065E">
        <w:rPr>
          <w:sz w:val="18"/>
        </w:rPr>
        <w:t xml:space="preserve"> In this regard, China is less a “responsible” power—filly embracing international norms in security and political affairs—and more a “responsive” power, carefully maneuvering to preserve long-standing inter</w:t>
      </w:r>
      <w:r>
        <w:rPr>
          <w:sz w:val="18"/>
        </w:rPr>
        <w:t>ests in changing circumstances.</w:t>
      </w:r>
    </w:p>
    <w:p w14:paraId="4455F1D9" w14:textId="77777777" w:rsidR="008C6314" w:rsidRDefault="008C6314" w:rsidP="008C6314"/>
    <w:p w14:paraId="5862492B" w14:textId="361AFC83" w:rsidR="008C6314" w:rsidRPr="008C6314" w:rsidRDefault="008C6314" w:rsidP="008C6314">
      <w:pPr>
        <w:rPr>
          <w:rFonts w:ascii="Times New Roman" w:hAnsi="Times New Roman"/>
          <w:sz w:val="24"/>
        </w:rPr>
      </w:pPr>
      <w:r w:rsidRPr="00FB6A66">
        <w:rPr>
          <w:rFonts w:ascii="Times New Roman" w:hAnsi="Times New Roman"/>
          <w:sz w:val="24"/>
        </w:rPr>
        <w:t>NO SPILLOVER – STRONG US-SINO RELATIONS R</w:t>
      </w:r>
      <w:r>
        <w:rPr>
          <w:rFonts w:ascii="Times New Roman" w:hAnsi="Times New Roman"/>
          <w:sz w:val="24"/>
        </w:rPr>
        <w:t>EQUIRE MANY STEPS, NOT JUST ONE</w:t>
      </w:r>
    </w:p>
    <w:p w14:paraId="4D9DCCF0" w14:textId="77777777" w:rsidR="008C6314" w:rsidRPr="00FB6A66" w:rsidRDefault="008C6314" w:rsidP="008C6314">
      <w:pPr>
        <w:rPr>
          <w:rFonts w:ascii="Times New Roman" w:hAnsi="Times New Roman"/>
          <w:sz w:val="24"/>
        </w:rPr>
      </w:pPr>
      <w:r w:rsidRPr="00FB6A66">
        <w:rPr>
          <w:rFonts w:ascii="Times New Roman" w:hAnsi="Times New Roman"/>
          <w:sz w:val="18"/>
        </w:rPr>
        <w:t xml:space="preserve">Robert </w:t>
      </w:r>
      <w:r w:rsidRPr="00FB6A66">
        <w:rPr>
          <w:rFonts w:ascii="Times New Roman" w:hAnsi="Times New Roman"/>
          <w:b/>
          <w:sz w:val="24"/>
          <w:u w:val="single"/>
        </w:rPr>
        <w:t>Manning</w:t>
      </w:r>
      <w:r w:rsidRPr="00FB6A66">
        <w:rPr>
          <w:rFonts w:ascii="Times New Roman" w:hAnsi="Times New Roman"/>
          <w:sz w:val="18"/>
        </w:rPr>
        <w:t xml:space="preserve">, Snr Fellow and Dir. of Asian Studies @ Council on Foreign Relations, </w:t>
      </w:r>
      <w:r w:rsidRPr="00FB6A66">
        <w:rPr>
          <w:rFonts w:ascii="Times New Roman" w:hAnsi="Times New Roman"/>
          <w:sz w:val="18"/>
          <w:u w:val="single"/>
        </w:rPr>
        <w:t>China’s Future</w:t>
      </w:r>
      <w:r w:rsidRPr="00FB6A66">
        <w:rPr>
          <w:rFonts w:ascii="Times New Roman" w:hAnsi="Times New Roman"/>
          <w:sz w:val="18"/>
        </w:rPr>
        <w:t xml:space="preserve">, </w:t>
      </w:r>
      <w:r w:rsidRPr="00FB6A66">
        <w:rPr>
          <w:rFonts w:ascii="Times New Roman" w:hAnsi="Times New Roman"/>
          <w:b/>
          <w:sz w:val="24"/>
          <w:u w:val="single"/>
        </w:rPr>
        <w:t>2000</w:t>
      </w:r>
      <w:r w:rsidRPr="00FB6A66">
        <w:rPr>
          <w:rFonts w:ascii="Times New Roman" w:hAnsi="Times New Roman"/>
          <w:sz w:val="24"/>
        </w:rPr>
        <w:t xml:space="preserve">   </w:t>
      </w:r>
    </w:p>
    <w:p w14:paraId="60C0E6A9" w14:textId="1F436EB1" w:rsidR="008C6314" w:rsidRPr="008C6314" w:rsidRDefault="008C6314" w:rsidP="008C6314">
      <w:pPr>
        <w:rPr>
          <w:rFonts w:ascii="Times New Roman" w:hAnsi="Times New Roman"/>
          <w:sz w:val="18"/>
        </w:rPr>
      </w:pPr>
      <w:r>
        <w:rPr>
          <w:rFonts w:ascii="Times New Roman" w:hAnsi="Times New Roman"/>
          <w:sz w:val="18"/>
        </w:rPr>
        <w:t>p. 205</w:t>
      </w:r>
    </w:p>
    <w:p w14:paraId="635DC45F" w14:textId="77777777" w:rsidR="008C6314" w:rsidRPr="00FB6A66" w:rsidRDefault="008C6314" w:rsidP="008C6314">
      <w:pPr>
        <w:rPr>
          <w:rFonts w:ascii="Times New Roman" w:hAnsi="Times New Roman"/>
        </w:rPr>
      </w:pPr>
      <w:r w:rsidRPr="00FB6A66">
        <w:rPr>
          <w:rFonts w:ascii="Times New Roman" w:hAnsi="Times New Roman"/>
          <w:u w:val="single"/>
        </w:rPr>
        <w:t>The challenge is to foster a new realism in which the minimal needs of both countries are met, expectations are lowered, and results</w:t>
      </w:r>
      <w:r w:rsidRPr="00FB6A66">
        <w:rPr>
          <w:rFonts w:ascii="Times New Roman" w:hAnsi="Times New Roman"/>
        </w:rPr>
        <w:t xml:space="preserve">, however modest </w:t>
      </w:r>
      <w:r w:rsidRPr="00FB6A66">
        <w:rPr>
          <w:rFonts w:ascii="Times New Roman" w:hAnsi="Times New Roman"/>
          <w:u w:val="single"/>
        </w:rPr>
        <w:t>gradually build a more stable relationship. It is a relationship that must be rebuilt brick by brick</w:t>
      </w:r>
      <w:r w:rsidRPr="00FB6A66">
        <w:rPr>
          <w:rFonts w:ascii="Times New Roman" w:hAnsi="Times New Roman"/>
        </w:rPr>
        <w:t xml:space="preserve">. Each side will measure the other’s intentions by its respective behavior and the degree to which it meets the minimum necessary interests of both parties. That means avoiding the temptation on the Chinese side to fan the flames of aggrieved nationalism and on the </w:t>
      </w:r>
      <w:smartTag w:uri="urn:schemas-microsoft-com:office:smarttags" w:element="country-region">
        <w:r w:rsidRPr="00FB6A66">
          <w:rPr>
            <w:rFonts w:ascii="Times New Roman" w:hAnsi="Times New Roman"/>
          </w:rPr>
          <w:t>U.S.</w:t>
        </w:r>
      </w:smartTag>
      <w:r w:rsidRPr="00FB6A66">
        <w:rPr>
          <w:rFonts w:ascii="Times New Roman" w:hAnsi="Times New Roman"/>
        </w:rPr>
        <w:t xml:space="preserve"> side to minimize playing the “</w:t>
      </w:r>
      <w:smartTag w:uri="urn:schemas-microsoft-com:office:smarttags" w:element="country-region">
        <w:r w:rsidRPr="00FB6A66">
          <w:rPr>
            <w:rFonts w:ascii="Times New Roman" w:hAnsi="Times New Roman"/>
          </w:rPr>
          <w:t>China</w:t>
        </w:r>
      </w:smartTag>
      <w:r w:rsidRPr="00FB6A66">
        <w:rPr>
          <w:rFonts w:ascii="Times New Roman" w:hAnsi="Times New Roman"/>
        </w:rPr>
        <w:t xml:space="preserve"> card,” as </w:t>
      </w:r>
      <w:smartTag w:uri="urn:schemas-microsoft-com:office:smarttags" w:element="place">
        <w:smartTag w:uri="urn:schemas-microsoft-com:office:smarttags" w:element="City">
          <w:r w:rsidRPr="00FB6A66">
            <w:rPr>
              <w:rFonts w:ascii="Times New Roman" w:hAnsi="Times New Roman"/>
            </w:rPr>
            <w:t>Clinton</w:t>
          </w:r>
        </w:smartTag>
      </w:smartTag>
      <w:r w:rsidRPr="00FB6A66">
        <w:rPr>
          <w:rFonts w:ascii="Times New Roman" w:hAnsi="Times New Roman"/>
        </w:rPr>
        <w:t xml:space="preserve"> did to President Bush in 1992. </w:t>
      </w:r>
      <w:r w:rsidRPr="00FB6A66">
        <w:rPr>
          <w:rFonts w:ascii="Times New Roman" w:hAnsi="Times New Roman"/>
          <w:u w:val="single"/>
        </w:rPr>
        <w:t xml:space="preserve">The danger is that the </w:t>
      </w:r>
      <w:r w:rsidRPr="00FB6A66">
        <w:rPr>
          <w:rFonts w:ascii="Times New Roman" w:hAnsi="Times New Roman"/>
          <w:b/>
          <w:u w:val="single"/>
        </w:rPr>
        <w:t>many irritants</w:t>
      </w:r>
      <w:r w:rsidRPr="00FB6A66">
        <w:rPr>
          <w:rFonts w:ascii="Times New Roman" w:hAnsi="Times New Roman"/>
          <w:u w:val="single"/>
        </w:rPr>
        <w:t xml:space="preserve"> on both sides outweigh the benefits, and we will then drift toward confrontation. Whether the necessary</w:t>
      </w:r>
      <w:r w:rsidRPr="00FB6A66">
        <w:rPr>
          <w:rFonts w:ascii="Times New Roman" w:hAnsi="Times New Roman"/>
        </w:rPr>
        <w:t xml:space="preserve"> degree of </w:t>
      </w:r>
      <w:r w:rsidRPr="00FB6A66">
        <w:rPr>
          <w:rFonts w:ascii="Times New Roman" w:hAnsi="Times New Roman"/>
          <w:u w:val="single"/>
        </w:rPr>
        <w:t>maturity</w:t>
      </w:r>
      <w:r w:rsidRPr="00FB6A66">
        <w:rPr>
          <w:rFonts w:ascii="Times New Roman" w:hAnsi="Times New Roman"/>
        </w:rPr>
        <w:t xml:space="preserve"> and forbearance </w:t>
      </w:r>
      <w:r w:rsidRPr="00FB6A66">
        <w:rPr>
          <w:rFonts w:ascii="Times New Roman" w:hAnsi="Times New Roman"/>
          <w:u w:val="single"/>
        </w:rPr>
        <w:t>on both sides is possible remains an open question</w:t>
      </w:r>
      <w:r w:rsidRPr="00FB6A66">
        <w:rPr>
          <w:rFonts w:ascii="Times New Roman" w:hAnsi="Times New Roman"/>
        </w:rPr>
        <w:t>.</w:t>
      </w:r>
    </w:p>
    <w:p w14:paraId="6E080CDC" w14:textId="77777777" w:rsidR="008C6314" w:rsidRPr="00C00600" w:rsidRDefault="008C6314" w:rsidP="00C00600"/>
    <w:p w14:paraId="549C36D3" w14:textId="694E4D5C" w:rsidR="00912F44" w:rsidRDefault="00912F44" w:rsidP="00912F44">
      <w:pPr>
        <w:pStyle w:val="Heading3"/>
      </w:pPr>
      <w:r>
        <w:t>Ext. – AT: Treasury Bills Disad</w:t>
      </w:r>
    </w:p>
    <w:p w14:paraId="06BD9511" w14:textId="77777777" w:rsidR="00DE50BA" w:rsidRDefault="00DE50BA" w:rsidP="00912F44">
      <w:pPr>
        <w:pStyle w:val="Style3"/>
      </w:pPr>
    </w:p>
    <w:p w14:paraId="5C0F5C8F" w14:textId="118F9D6D" w:rsidR="00912F44" w:rsidRDefault="00912F44" w:rsidP="00912F44">
      <w:pPr>
        <w:pStyle w:val="Style3"/>
      </w:pPr>
      <w:r>
        <w:t>China won’t risk selling off treasury bills because of currency appreciation</w:t>
      </w:r>
    </w:p>
    <w:p w14:paraId="545EAFE4" w14:textId="77777777" w:rsidR="00912F44" w:rsidRDefault="00912F44" w:rsidP="00912F44">
      <w:pPr>
        <w:pStyle w:val="Style3"/>
      </w:pPr>
      <w:r>
        <w:t>Stokes ‘03</w:t>
      </w:r>
    </w:p>
    <w:p w14:paraId="4F8EA4C7" w14:textId="77777777" w:rsidR="00912F44" w:rsidRDefault="00912F44" w:rsidP="00912F44">
      <w:r>
        <w:tab/>
        <w:t>(Bruce, Council on Foreign Relations, National Journal, 10-4, Lexis)</w:t>
      </w:r>
    </w:p>
    <w:p w14:paraId="2C2A2EB3" w14:textId="747A4400" w:rsidR="00912F44" w:rsidRPr="00912F44" w:rsidRDefault="00912F44" w:rsidP="00912F44">
      <w:pPr>
        <w:rPr>
          <w:sz w:val="18"/>
        </w:rPr>
      </w:pPr>
      <w:r w:rsidRPr="00B20155">
        <w:rPr>
          <w:sz w:val="18"/>
        </w:rPr>
        <w:t xml:space="preserve">* </w:t>
      </w:r>
      <w:r w:rsidRPr="00E27EC0">
        <w:rPr>
          <w:rStyle w:val="Style4Char"/>
          <w:rFonts w:eastAsiaTheme="minorHAnsi"/>
          <w:b/>
          <w:sz w:val="18"/>
          <w:highlight w:val="yellow"/>
        </w:rPr>
        <w:t>Myth</w:t>
      </w:r>
      <w:r w:rsidRPr="00E27EC0">
        <w:rPr>
          <w:sz w:val="18"/>
          <w:highlight w:val="yellow"/>
        </w:rPr>
        <w:t xml:space="preserve"> </w:t>
      </w:r>
      <w:r w:rsidRPr="00B20155">
        <w:rPr>
          <w:sz w:val="18"/>
        </w:rPr>
        <w:t xml:space="preserve">Three: Revaluation would be dangerous. Debtors (the </w:t>
      </w:r>
      <w:smartTag w:uri="urn:schemas-microsoft-com:office:smarttags" w:element="country-region">
        <w:r w:rsidRPr="00B20155">
          <w:rPr>
            <w:sz w:val="18"/>
          </w:rPr>
          <w:t>United States</w:t>
        </w:r>
      </w:smartTag>
      <w:r w:rsidRPr="00B20155">
        <w:rPr>
          <w:sz w:val="18"/>
        </w:rPr>
        <w:t>) can't afford to offend creditors (</w:t>
      </w:r>
      <w:smartTag w:uri="urn:schemas-microsoft-com:office:smarttags" w:element="place">
        <w:smartTag w:uri="urn:schemas-microsoft-com:office:smarttags" w:element="country-region">
          <w:r w:rsidRPr="00B20155">
            <w:rPr>
              <w:sz w:val="18"/>
            </w:rPr>
            <w:t>China</w:t>
          </w:r>
        </w:smartTag>
      </w:smartTag>
      <w:r w:rsidRPr="00B20155">
        <w:rPr>
          <w:sz w:val="18"/>
        </w:rPr>
        <w:t xml:space="preserve">), warn critics of renminbi revaluation. </w:t>
      </w:r>
      <w:r w:rsidRPr="00E27EC0">
        <w:rPr>
          <w:rStyle w:val="Style4Char"/>
          <w:rFonts w:eastAsiaTheme="minorHAnsi"/>
          <w:sz w:val="18"/>
          <w:highlight w:val="yellow"/>
        </w:rPr>
        <w:t>A rise in the value of the Chinese currency</w:t>
      </w:r>
      <w:r w:rsidRPr="00E27EC0">
        <w:rPr>
          <w:sz w:val="18"/>
          <w:highlight w:val="yellow"/>
        </w:rPr>
        <w:t xml:space="preserve"> </w:t>
      </w:r>
      <w:r w:rsidRPr="00B20155">
        <w:rPr>
          <w:sz w:val="18"/>
        </w:rPr>
        <w:t xml:space="preserve">-- which by definition means a relative decline in the value of the dollar -- </w:t>
      </w:r>
      <w:r w:rsidRPr="00E27EC0">
        <w:rPr>
          <w:rStyle w:val="Style4Char"/>
          <w:rFonts w:eastAsiaTheme="minorHAnsi"/>
          <w:sz w:val="18"/>
          <w:highlight w:val="yellow"/>
        </w:rPr>
        <w:t xml:space="preserve">could lead </w:t>
      </w:r>
      <w:smartTag w:uri="urn:schemas-microsoft-com:office:smarttags" w:element="City">
        <w:r w:rsidRPr="00E27EC0">
          <w:rPr>
            <w:rStyle w:val="Style4Char"/>
            <w:rFonts w:eastAsiaTheme="minorHAnsi"/>
            <w:sz w:val="18"/>
            <w:highlight w:val="yellow"/>
          </w:rPr>
          <w:t>Beijing</w:t>
        </w:r>
      </w:smartTag>
      <w:r w:rsidRPr="00E27EC0">
        <w:rPr>
          <w:rStyle w:val="Style4Char"/>
          <w:rFonts w:eastAsiaTheme="minorHAnsi"/>
          <w:sz w:val="18"/>
          <w:highlight w:val="yellow"/>
        </w:rPr>
        <w:t xml:space="preserve"> to sell off </w:t>
      </w:r>
      <w:r w:rsidRPr="00B20155">
        <w:rPr>
          <w:rStyle w:val="Style4Char"/>
          <w:rFonts w:eastAsiaTheme="minorHAnsi"/>
          <w:sz w:val="18"/>
        </w:rPr>
        <w:t xml:space="preserve">its substantial holdings of </w:t>
      </w:r>
      <w:smartTag w:uri="urn:schemas-microsoft-com:office:smarttags" w:element="place">
        <w:smartTag w:uri="urn:schemas-microsoft-com:office:smarttags" w:element="country-region">
          <w:r w:rsidRPr="00E27EC0">
            <w:rPr>
              <w:rStyle w:val="Style4Char"/>
              <w:rFonts w:eastAsiaTheme="minorHAnsi"/>
              <w:sz w:val="18"/>
              <w:highlight w:val="yellow"/>
            </w:rPr>
            <w:t>U.S.</w:t>
          </w:r>
        </w:smartTag>
      </w:smartTag>
      <w:r w:rsidRPr="00E27EC0">
        <w:rPr>
          <w:rStyle w:val="Style4Char"/>
          <w:rFonts w:eastAsiaTheme="minorHAnsi"/>
          <w:sz w:val="18"/>
          <w:highlight w:val="yellow"/>
        </w:rPr>
        <w:t xml:space="preserve"> securities</w:t>
      </w:r>
      <w:r w:rsidRPr="00B20155">
        <w:rPr>
          <w:sz w:val="18"/>
        </w:rPr>
        <w:t>, thus driving up</w:t>
      </w:r>
      <w:r>
        <w:rPr>
          <w:sz w:val="18"/>
        </w:rPr>
        <w:t xml:space="preserve"> </w:t>
      </w:r>
      <w:r w:rsidRPr="00B20155">
        <w:rPr>
          <w:sz w:val="18"/>
        </w:rPr>
        <w:t xml:space="preserve">American interest rates. </w:t>
      </w:r>
      <w:r w:rsidRPr="00B20155">
        <w:rPr>
          <w:rStyle w:val="Style4Char"/>
          <w:rFonts w:eastAsiaTheme="minorHAnsi"/>
          <w:sz w:val="18"/>
        </w:rPr>
        <w:t>But</w:t>
      </w:r>
      <w:r w:rsidRPr="00B20155">
        <w:rPr>
          <w:sz w:val="18"/>
        </w:rPr>
        <w:t xml:space="preserve"> </w:t>
      </w:r>
      <w:r w:rsidRPr="00E27EC0">
        <w:rPr>
          <w:rStyle w:val="Style4Char"/>
          <w:rFonts w:eastAsiaTheme="minorHAnsi"/>
          <w:sz w:val="18"/>
          <w:highlight w:val="yellow"/>
        </w:rPr>
        <w:t>in the</w:t>
      </w:r>
      <w:r w:rsidRPr="00E27EC0">
        <w:rPr>
          <w:sz w:val="18"/>
          <w:highlight w:val="yellow"/>
        </w:rPr>
        <w:t xml:space="preserve"> </w:t>
      </w:r>
      <w:r w:rsidRPr="00B20155">
        <w:rPr>
          <w:sz w:val="18"/>
        </w:rPr>
        <w:t xml:space="preserve">1980s and early </w:t>
      </w:r>
      <w:r w:rsidRPr="00B20155">
        <w:rPr>
          <w:rStyle w:val="Style4Char"/>
          <w:rFonts w:eastAsiaTheme="minorHAnsi"/>
          <w:sz w:val="18"/>
        </w:rPr>
        <w:t>19</w:t>
      </w:r>
      <w:r w:rsidRPr="00E27EC0">
        <w:rPr>
          <w:rStyle w:val="Style4Char"/>
          <w:rFonts w:eastAsiaTheme="minorHAnsi"/>
          <w:sz w:val="18"/>
          <w:highlight w:val="yellow"/>
        </w:rPr>
        <w:t>90s</w:t>
      </w:r>
      <w:r w:rsidRPr="00B20155">
        <w:rPr>
          <w:sz w:val="18"/>
        </w:rPr>
        <w:t xml:space="preserve">, when people said that </w:t>
      </w:r>
      <w:smartTag w:uri="urn:schemas-microsoft-com:office:smarttags" w:element="place">
        <w:smartTag w:uri="urn:schemas-microsoft-com:office:smarttags" w:element="country-region">
          <w:r w:rsidRPr="00B20155">
            <w:rPr>
              <w:sz w:val="18"/>
            </w:rPr>
            <w:t>Japan</w:t>
          </w:r>
        </w:smartTag>
      </w:smartTag>
      <w:r w:rsidRPr="00B20155">
        <w:rPr>
          <w:sz w:val="18"/>
        </w:rPr>
        <w:t xml:space="preserve">'s feet should be held to the fire on trade imbalances, </w:t>
      </w:r>
      <w:r w:rsidRPr="00E27EC0">
        <w:rPr>
          <w:rStyle w:val="Style4Char"/>
          <w:rFonts w:eastAsiaTheme="minorHAnsi"/>
          <w:sz w:val="18"/>
          <w:highlight w:val="yellow"/>
        </w:rPr>
        <w:t xml:space="preserve">the same </w:t>
      </w:r>
      <w:r w:rsidRPr="00B20155">
        <w:rPr>
          <w:rStyle w:val="Style4Char"/>
          <w:rFonts w:eastAsiaTheme="minorHAnsi"/>
          <w:sz w:val="18"/>
        </w:rPr>
        <w:t xml:space="preserve">dire </w:t>
      </w:r>
      <w:r w:rsidRPr="00E27EC0">
        <w:rPr>
          <w:rStyle w:val="Style4Char"/>
          <w:rFonts w:eastAsiaTheme="minorHAnsi"/>
          <w:sz w:val="18"/>
          <w:highlight w:val="yellow"/>
        </w:rPr>
        <w:t>consequences were predicted</w:t>
      </w:r>
      <w:r w:rsidRPr="00E27EC0">
        <w:rPr>
          <w:sz w:val="18"/>
          <w:highlight w:val="yellow"/>
        </w:rPr>
        <w:t xml:space="preserve">. </w:t>
      </w:r>
      <w:r w:rsidRPr="00B20155">
        <w:rPr>
          <w:sz w:val="18"/>
        </w:rPr>
        <w:t xml:space="preserve">The Japanese would disinvest from </w:t>
      </w:r>
      <w:smartTag w:uri="urn:schemas-microsoft-com:office:smarttags" w:element="place">
        <w:smartTag w:uri="urn:schemas-microsoft-com:office:smarttags" w:element="country-region">
          <w:r w:rsidRPr="00B20155">
            <w:rPr>
              <w:sz w:val="18"/>
            </w:rPr>
            <w:t>U.S.</w:t>
          </w:r>
        </w:smartTag>
      </w:smartTag>
      <w:r w:rsidRPr="00B20155">
        <w:rPr>
          <w:sz w:val="18"/>
        </w:rPr>
        <w:t xml:space="preserve"> securities and bonds in retaliation, and this withdrawal would collapse financial markets. </w:t>
      </w:r>
      <w:r w:rsidRPr="00E27EC0">
        <w:rPr>
          <w:rStyle w:val="Style4Char"/>
          <w:rFonts w:eastAsiaTheme="minorHAnsi"/>
          <w:sz w:val="18"/>
          <w:highlight w:val="yellow"/>
        </w:rPr>
        <w:t>It never happened. The Chinese</w:t>
      </w:r>
      <w:r w:rsidRPr="00B20155">
        <w:rPr>
          <w:sz w:val="18"/>
        </w:rPr>
        <w:t xml:space="preserve">, like the Japanese, </w:t>
      </w:r>
      <w:r w:rsidRPr="00B20155">
        <w:rPr>
          <w:rStyle w:val="Style4Char"/>
          <w:rFonts w:eastAsiaTheme="minorHAnsi"/>
          <w:sz w:val="18"/>
        </w:rPr>
        <w:t>use the dollars</w:t>
      </w:r>
      <w:r w:rsidRPr="00B20155">
        <w:rPr>
          <w:sz w:val="18"/>
        </w:rPr>
        <w:t xml:space="preserve"> they earn from exports </w:t>
      </w:r>
      <w:r w:rsidRPr="00B20155">
        <w:rPr>
          <w:rStyle w:val="Style4Char"/>
          <w:rFonts w:eastAsiaTheme="minorHAnsi"/>
          <w:sz w:val="18"/>
        </w:rPr>
        <w:t xml:space="preserve">to </w:t>
      </w:r>
      <w:r w:rsidRPr="00E27EC0">
        <w:rPr>
          <w:rStyle w:val="Style4Char"/>
          <w:rFonts w:eastAsiaTheme="minorHAnsi"/>
          <w:sz w:val="18"/>
          <w:highlight w:val="yellow"/>
        </w:rPr>
        <w:t xml:space="preserve">buy </w:t>
      </w:r>
      <w:smartTag w:uri="urn:schemas-microsoft-com:office:smarttags" w:element="place">
        <w:smartTag w:uri="urn:schemas-microsoft-com:office:smarttags" w:element="country-region">
          <w:r w:rsidRPr="00B20155">
            <w:rPr>
              <w:rStyle w:val="Style4Char"/>
              <w:rFonts w:eastAsiaTheme="minorHAnsi"/>
              <w:sz w:val="18"/>
            </w:rPr>
            <w:t>U.S.</w:t>
          </w:r>
        </w:smartTag>
      </w:smartTag>
      <w:r w:rsidRPr="00B20155">
        <w:rPr>
          <w:rStyle w:val="Style4Char"/>
          <w:rFonts w:eastAsiaTheme="minorHAnsi"/>
          <w:sz w:val="18"/>
        </w:rPr>
        <w:t xml:space="preserve"> </w:t>
      </w:r>
      <w:r w:rsidRPr="00E27EC0">
        <w:rPr>
          <w:rStyle w:val="Style4Char"/>
          <w:rFonts w:eastAsiaTheme="minorHAnsi"/>
          <w:sz w:val="18"/>
          <w:highlight w:val="yellow"/>
        </w:rPr>
        <w:t>treasury notes</w:t>
      </w:r>
      <w:r w:rsidRPr="00E27EC0">
        <w:rPr>
          <w:sz w:val="18"/>
          <w:highlight w:val="yellow"/>
        </w:rPr>
        <w:t xml:space="preserve"> </w:t>
      </w:r>
      <w:r w:rsidRPr="00B20155">
        <w:rPr>
          <w:sz w:val="18"/>
        </w:rPr>
        <w:t xml:space="preserve">and corporate bonds. They do this </w:t>
      </w:r>
      <w:r w:rsidRPr="00B20155">
        <w:rPr>
          <w:sz w:val="18"/>
          <w:u w:val="single"/>
        </w:rPr>
        <w:t>n</w:t>
      </w:r>
      <w:r w:rsidRPr="00B20155">
        <w:rPr>
          <w:rStyle w:val="Style4Char"/>
          <w:rFonts w:eastAsiaTheme="minorHAnsi"/>
          <w:sz w:val="18"/>
        </w:rPr>
        <w:t xml:space="preserve">ot as a favor to </w:t>
      </w:r>
      <w:smartTag w:uri="urn:schemas-microsoft-com:office:smarttags" w:element="State">
        <w:r w:rsidRPr="00B20155">
          <w:rPr>
            <w:rStyle w:val="Style4Char"/>
            <w:rFonts w:eastAsiaTheme="minorHAnsi"/>
            <w:sz w:val="18"/>
          </w:rPr>
          <w:t>Washington</w:t>
        </w:r>
      </w:smartTag>
      <w:r w:rsidRPr="00B20155">
        <w:rPr>
          <w:rStyle w:val="Style4Char"/>
          <w:rFonts w:eastAsiaTheme="minorHAnsi"/>
          <w:sz w:val="18"/>
        </w:rPr>
        <w:t xml:space="preserve">, but </w:t>
      </w:r>
      <w:r w:rsidRPr="00E27EC0">
        <w:rPr>
          <w:rStyle w:val="Style4Char"/>
          <w:rFonts w:eastAsiaTheme="minorHAnsi"/>
          <w:sz w:val="18"/>
          <w:highlight w:val="yellow"/>
        </w:rPr>
        <w:t xml:space="preserve">because </w:t>
      </w:r>
      <w:smartTag w:uri="urn:schemas-microsoft-com:office:smarttags" w:element="place">
        <w:smartTag w:uri="urn:schemas-microsoft-com:office:smarttags" w:element="country-region">
          <w:r w:rsidRPr="00E27EC0">
            <w:rPr>
              <w:rStyle w:val="Style4Char"/>
              <w:rFonts w:eastAsiaTheme="minorHAnsi"/>
              <w:sz w:val="18"/>
              <w:highlight w:val="yellow"/>
            </w:rPr>
            <w:t>America</w:t>
          </w:r>
        </w:smartTag>
      </w:smartTag>
      <w:r w:rsidRPr="00E27EC0">
        <w:rPr>
          <w:rStyle w:val="Style4Char"/>
          <w:rFonts w:eastAsiaTheme="minorHAnsi"/>
          <w:sz w:val="18"/>
          <w:highlight w:val="yellow"/>
        </w:rPr>
        <w:t xml:space="preserve"> is a safe</w:t>
      </w:r>
      <w:r w:rsidRPr="00B20155">
        <w:rPr>
          <w:rStyle w:val="Style4Char"/>
          <w:rFonts w:eastAsiaTheme="minorHAnsi"/>
          <w:sz w:val="18"/>
        </w:rPr>
        <w:t xml:space="preserve">, profitable </w:t>
      </w:r>
      <w:r w:rsidRPr="00E27EC0">
        <w:rPr>
          <w:rStyle w:val="Style4Char"/>
          <w:rFonts w:eastAsiaTheme="minorHAnsi"/>
          <w:sz w:val="18"/>
          <w:highlight w:val="yellow"/>
        </w:rPr>
        <w:t>place to park their money</w:t>
      </w:r>
      <w:r w:rsidRPr="00B20155">
        <w:rPr>
          <w:rStyle w:val="Style4Char"/>
          <w:rFonts w:eastAsiaTheme="minorHAnsi"/>
          <w:sz w:val="18"/>
        </w:rPr>
        <w:t xml:space="preserve">. And </w:t>
      </w:r>
      <w:r w:rsidRPr="00E27EC0">
        <w:rPr>
          <w:rStyle w:val="Style4Char"/>
          <w:rFonts w:eastAsiaTheme="minorHAnsi"/>
          <w:sz w:val="18"/>
          <w:highlight w:val="yellow"/>
        </w:rPr>
        <w:t xml:space="preserve">if the Chinese </w:t>
      </w:r>
      <w:r w:rsidRPr="00B20155">
        <w:rPr>
          <w:rStyle w:val="Style4Char"/>
          <w:rFonts w:eastAsiaTheme="minorHAnsi"/>
          <w:sz w:val="18"/>
        </w:rPr>
        <w:t xml:space="preserve">ever </w:t>
      </w:r>
      <w:r w:rsidRPr="00E27EC0">
        <w:rPr>
          <w:rStyle w:val="Style4Char"/>
          <w:rFonts w:eastAsiaTheme="minorHAnsi"/>
          <w:sz w:val="18"/>
          <w:highlight w:val="yellow"/>
        </w:rPr>
        <w:t xml:space="preserve">tried to dump their securities, the value of the dollar would plummet </w:t>
      </w:r>
      <w:r w:rsidRPr="00B20155">
        <w:rPr>
          <w:rStyle w:val="Style4Char"/>
          <w:rFonts w:eastAsiaTheme="minorHAnsi"/>
          <w:sz w:val="18"/>
        </w:rPr>
        <w:t xml:space="preserve">much </w:t>
      </w:r>
      <w:r w:rsidRPr="00E27EC0">
        <w:rPr>
          <w:rStyle w:val="Style4Char"/>
          <w:rFonts w:eastAsiaTheme="minorHAnsi"/>
          <w:sz w:val="18"/>
          <w:highlight w:val="yellow"/>
        </w:rPr>
        <w:t>more rapidly than they could liquidate their holdings. "If they would sell off</w:t>
      </w:r>
      <w:r w:rsidRPr="00E27EC0">
        <w:rPr>
          <w:rStyle w:val="Style4Char"/>
          <w:rFonts w:eastAsiaTheme="minorHAnsi"/>
          <w:sz w:val="18"/>
        </w:rPr>
        <w:t xml:space="preserve"> these securities, </w:t>
      </w:r>
      <w:r w:rsidRPr="00E27EC0">
        <w:rPr>
          <w:rStyle w:val="Style4Char"/>
          <w:rFonts w:eastAsiaTheme="minorHAnsi"/>
          <w:sz w:val="18"/>
          <w:highlight w:val="yellow"/>
        </w:rPr>
        <w:t>they would inflict significant</w:t>
      </w:r>
      <w:r w:rsidRPr="00E27EC0">
        <w:rPr>
          <w:rStyle w:val="Style4Char"/>
          <w:rFonts w:eastAsiaTheme="minorHAnsi"/>
          <w:sz w:val="18"/>
        </w:rPr>
        <w:t xml:space="preserve"> capital </w:t>
      </w:r>
      <w:r w:rsidRPr="00E27EC0">
        <w:rPr>
          <w:rStyle w:val="Style4Char"/>
          <w:rFonts w:eastAsiaTheme="minorHAnsi"/>
          <w:sz w:val="18"/>
          <w:highlight w:val="yellow"/>
        </w:rPr>
        <w:t>losses on themselves</w:t>
      </w:r>
      <w:r w:rsidRPr="00B20155">
        <w:rPr>
          <w:sz w:val="18"/>
        </w:rPr>
        <w:t>," said Nicholas Lardy, a senior fellow at the Institute for International Economics.</w:t>
      </w:r>
    </w:p>
    <w:p w14:paraId="3F75B327" w14:textId="77777777" w:rsidR="007D6509" w:rsidRDefault="007D6509" w:rsidP="009227EF">
      <w:pPr>
        <w:spacing w:after="0" w:line="240" w:lineRule="auto"/>
      </w:pPr>
    </w:p>
    <w:p w14:paraId="44F54CDC" w14:textId="77777777" w:rsidR="007846A9" w:rsidRDefault="007846A9" w:rsidP="007846A9">
      <w:pPr>
        <w:pStyle w:val="Style3"/>
      </w:pPr>
      <w:r>
        <w:t>Chinese threats to disinvest are hollow</w:t>
      </w:r>
    </w:p>
    <w:p w14:paraId="119265BF" w14:textId="77777777" w:rsidR="007846A9" w:rsidRDefault="007846A9" w:rsidP="007846A9"/>
    <w:p w14:paraId="3856115A" w14:textId="77777777" w:rsidR="007846A9" w:rsidRDefault="007846A9" w:rsidP="007846A9">
      <w:pPr>
        <w:pStyle w:val="Style3"/>
      </w:pPr>
      <w:r>
        <w:t>Business Week ‘04</w:t>
      </w:r>
    </w:p>
    <w:p w14:paraId="58E46FAD" w14:textId="77777777" w:rsidR="007846A9" w:rsidRDefault="007846A9" w:rsidP="007846A9">
      <w:r>
        <w:tab/>
        <w:t>(12-14, Lexis)</w:t>
      </w:r>
    </w:p>
    <w:p w14:paraId="4E9D32B6" w14:textId="77777777" w:rsidR="007846A9" w:rsidRDefault="007846A9" w:rsidP="007846A9">
      <w:pPr>
        <w:rPr>
          <w:sz w:val="18"/>
        </w:rPr>
      </w:pPr>
      <w:r w:rsidRPr="00F65B38">
        <w:rPr>
          <w:rStyle w:val="Style4Char"/>
          <w:rFonts w:eastAsiaTheme="minorHAnsi"/>
          <w:sz w:val="18"/>
          <w:highlight w:val="yellow"/>
        </w:rPr>
        <w:t>Could foreign</w:t>
      </w:r>
      <w:r w:rsidRPr="00F65B38">
        <w:rPr>
          <w:sz w:val="18"/>
          <w:highlight w:val="yellow"/>
        </w:rPr>
        <w:t xml:space="preserve"> </w:t>
      </w:r>
      <w:r w:rsidRPr="00CB22D5">
        <w:rPr>
          <w:sz w:val="18"/>
        </w:rPr>
        <w:t xml:space="preserve">central </w:t>
      </w:r>
      <w:r w:rsidRPr="00F65B38">
        <w:rPr>
          <w:rStyle w:val="Style4Char"/>
          <w:rFonts w:eastAsiaTheme="minorHAnsi"/>
          <w:sz w:val="18"/>
          <w:highlight w:val="yellow"/>
        </w:rPr>
        <w:t>banks</w:t>
      </w:r>
      <w:r w:rsidRPr="00F65B38">
        <w:rPr>
          <w:sz w:val="18"/>
          <w:highlight w:val="yellow"/>
        </w:rPr>
        <w:t xml:space="preserve"> </w:t>
      </w:r>
      <w:r w:rsidRPr="00CB22D5">
        <w:rPr>
          <w:sz w:val="18"/>
        </w:rPr>
        <w:t xml:space="preserve">decide to </w:t>
      </w:r>
      <w:r w:rsidRPr="00F65B38">
        <w:rPr>
          <w:rStyle w:val="Style4Char"/>
          <w:rFonts w:eastAsiaTheme="minorHAnsi"/>
          <w:sz w:val="18"/>
          <w:highlight w:val="yellow"/>
        </w:rPr>
        <w:t>withdraw</w:t>
      </w:r>
      <w:r w:rsidRPr="00F65B38">
        <w:rPr>
          <w:sz w:val="18"/>
          <w:highlight w:val="yellow"/>
        </w:rPr>
        <w:t xml:space="preserve"> </w:t>
      </w:r>
      <w:r w:rsidRPr="00CB22D5">
        <w:rPr>
          <w:sz w:val="18"/>
        </w:rPr>
        <w:t xml:space="preserve">these </w:t>
      </w:r>
      <w:r w:rsidRPr="00CB22D5">
        <w:rPr>
          <w:rStyle w:val="Style4Char"/>
          <w:rFonts w:eastAsiaTheme="minorHAnsi"/>
          <w:sz w:val="18"/>
        </w:rPr>
        <w:t>holdings</w:t>
      </w:r>
      <w:r w:rsidRPr="00CB22D5">
        <w:rPr>
          <w:sz w:val="18"/>
        </w:rPr>
        <w:t xml:space="preserve">? It's certainly hard to see why they would. Selling their dollar holdings would push the currency lower -- the opposite of what they want. It would also mean they're getting paid back with cheaper dollars, forcing them to book a loss in their own currency. </w:t>
      </w:r>
      <w:r w:rsidRPr="00F65B38">
        <w:rPr>
          <w:rStyle w:val="Style4Char"/>
          <w:rFonts w:eastAsiaTheme="minorHAnsi"/>
          <w:sz w:val="18"/>
          <w:highlight w:val="yellow"/>
        </w:rPr>
        <w:t>HOLLOW THREAT</w:t>
      </w:r>
      <w:r w:rsidRPr="00CB22D5">
        <w:rPr>
          <w:sz w:val="18"/>
        </w:rPr>
        <w:t xml:space="preserve">. However, a few central banks might shift holdings out of greenbacks for other reasons. </w:t>
      </w:r>
      <w:r w:rsidRPr="00CB22D5">
        <w:rPr>
          <w:rStyle w:val="Style4Char"/>
          <w:rFonts w:eastAsiaTheme="minorHAnsi"/>
          <w:sz w:val="18"/>
        </w:rPr>
        <w:t xml:space="preserve">If </w:t>
      </w:r>
      <w:smartTag w:uri="urn:schemas-microsoft-com:office:smarttags" w:element="place">
        <w:smartTag w:uri="urn:schemas-microsoft-com:office:smarttags" w:element="country-region">
          <w:r w:rsidRPr="00CB22D5">
            <w:rPr>
              <w:rStyle w:val="Style4Char"/>
              <w:rFonts w:eastAsiaTheme="minorHAnsi"/>
              <w:sz w:val="18"/>
            </w:rPr>
            <w:t>China</w:t>
          </w:r>
        </w:smartTag>
      </w:smartTag>
      <w:r w:rsidRPr="00CB22D5">
        <w:rPr>
          <w:rStyle w:val="Style4Char"/>
          <w:rFonts w:eastAsiaTheme="minorHAnsi"/>
          <w:sz w:val="18"/>
        </w:rPr>
        <w:t xml:space="preserve"> moves to a market</w:t>
      </w:r>
      <w:r w:rsidRPr="00CB22D5">
        <w:rPr>
          <w:sz w:val="18"/>
        </w:rPr>
        <w:t xml:space="preserve">-basket </w:t>
      </w:r>
      <w:r w:rsidRPr="00CB22D5">
        <w:rPr>
          <w:rStyle w:val="Style4Char"/>
          <w:rFonts w:eastAsiaTheme="minorHAnsi"/>
          <w:sz w:val="18"/>
        </w:rPr>
        <w:t>peg</w:t>
      </w:r>
      <w:r w:rsidRPr="00CB22D5">
        <w:rPr>
          <w:sz w:val="18"/>
        </w:rPr>
        <w:t xml:space="preserve"> instead of its current dollar peg, for example, </w:t>
      </w:r>
      <w:r w:rsidRPr="00CB22D5">
        <w:rPr>
          <w:rStyle w:val="Style4Char"/>
          <w:rFonts w:eastAsiaTheme="minorHAnsi"/>
          <w:sz w:val="18"/>
        </w:rPr>
        <w:t>it will need to shift to a market basket of reserves.</w:t>
      </w:r>
      <w:r w:rsidRPr="00CB22D5">
        <w:rPr>
          <w:sz w:val="18"/>
        </w:rPr>
        <w:t xml:space="preserve"> Currently, </w:t>
      </w:r>
      <w:smartTag w:uri="urn:schemas-microsoft-com:office:smarttags" w:element="place">
        <w:smartTag w:uri="urn:schemas-microsoft-com:office:smarttags" w:element="country-region">
          <w:r w:rsidRPr="00CB22D5">
            <w:rPr>
              <w:sz w:val="18"/>
            </w:rPr>
            <w:t>Russia</w:t>
          </w:r>
        </w:smartTag>
      </w:smartTag>
      <w:r w:rsidRPr="00CB22D5">
        <w:rPr>
          <w:sz w:val="18"/>
        </w:rPr>
        <w:t xml:space="preserve"> is piling up reserves, as high oil prices bring foreign exchange into the country. Its economic ties to </w:t>
      </w:r>
      <w:smartTag w:uri="urn:schemas-microsoft-com:office:smarttags" w:element="place">
        <w:r w:rsidRPr="00CB22D5">
          <w:rPr>
            <w:sz w:val="18"/>
          </w:rPr>
          <w:t>Europe</w:t>
        </w:r>
      </w:smartTag>
      <w:r w:rsidRPr="00CB22D5">
        <w:rPr>
          <w:sz w:val="18"/>
        </w:rPr>
        <w:t xml:space="preserve"> make holding reserves in euros more sensible than holding reserves in dollars. </w:t>
      </w:r>
      <w:r w:rsidRPr="00F65B38">
        <w:rPr>
          <w:rStyle w:val="Style4Char"/>
          <w:rFonts w:eastAsiaTheme="minorHAnsi"/>
          <w:sz w:val="18"/>
          <w:highlight w:val="yellow"/>
        </w:rPr>
        <w:t xml:space="preserve">The Chinese threat to pull reserves out of dollars in retaliation for </w:t>
      </w:r>
      <w:smartTag w:uri="urn:schemas-microsoft-com:office:smarttags" w:element="place">
        <w:smartTag w:uri="urn:schemas-microsoft-com:office:smarttags" w:element="country-region">
          <w:r w:rsidRPr="00F65B38">
            <w:rPr>
              <w:rStyle w:val="Style4Char"/>
              <w:rFonts w:eastAsiaTheme="minorHAnsi"/>
              <w:sz w:val="18"/>
              <w:highlight w:val="yellow"/>
            </w:rPr>
            <w:t>U.S.</w:t>
          </w:r>
        </w:smartTag>
      </w:smartTag>
      <w:r w:rsidRPr="00F65B38">
        <w:rPr>
          <w:rStyle w:val="Style4Char"/>
          <w:rFonts w:eastAsiaTheme="minorHAnsi"/>
          <w:sz w:val="18"/>
          <w:highlight w:val="yellow"/>
        </w:rPr>
        <w:t xml:space="preserve"> pressure to raise the Chinese yuan is </w:t>
      </w:r>
      <w:r w:rsidRPr="00F65B38">
        <w:rPr>
          <w:rStyle w:val="Style4Char"/>
          <w:rFonts w:eastAsiaTheme="minorHAnsi"/>
          <w:b/>
          <w:sz w:val="18"/>
          <w:highlight w:val="yellow"/>
        </w:rPr>
        <w:t>particularly empty</w:t>
      </w:r>
      <w:r w:rsidRPr="00F65B38">
        <w:rPr>
          <w:rStyle w:val="Style4Char"/>
          <w:rFonts w:eastAsiaTheme="minorHAnsi"/>
          <w:sz w:val="18"/>
          <w:highlight w:val="yellow"/>
        </w:rPr>
        <w:t>. Such a pullout would hurt the dollar, so</w:t>
      </w:r>
      <w:r w:rsidRPr="00CB22D5">
        <w:rPr>
          <w:rStyle w:val="Style4Char"/>
          <w:rFonts w:eastAsiaTheme="minorHAnsi"/>
          <w:sz w:val="18"/>
        </w:rPr>
        <w:t xml:space="preserve"> in effect </w:t>
      </w:r>
      <w:r w:rsidRPr="00F65B38">
        <w:rPr>
          <w:rStyle w:val="Style4Char"/>
          <w:rFonts w:eastAsiaTheme="minorHAnsi"/>
          <w:sz w:val="18"/>
          <w:highlight w:val="yellow"/>
        </w:rPr>
        <w:t xml:space="preserve">the Chinese are threatening to weaken the dollar unless the </w:t>
      </w:r>
      <w:smartTag w:uri="urn:schemas-microsoft-com:office:smarttags" w:element="place">
        <w:smartTag w:uri="urn:schemas-microsoft-com:office:smarttags" w:element="country-region">
          <w:r w:rsidRPr="00F65B38">
            <w:rPr>
              <w:rStyle w:val="Style4Char"/>
              <w:rFonts w:eastAsiaTheme="minorHAnsi"/>
              <w:sz w:val="18"/>
              <w:highlight w:val="yellow"/>
            </w:rPr>
            <w:t>U.S.</w:t>
          </w:r>
        </w:smartTag>
      </w:smartTag>
      <w:r w:rsidRPr="00F65B38">
        <w:rPr>
          <w:rStyle w:val="Style4Char"/>
          <w:rFonts w:eastAsiaTheme="minorHAnsi"/>
          <w:sz w:val="18"/>
          <w:highlight w:val="yellow"/>
        </w:rPr>
        <w:t xml:space="preserve"> stops asking them to raise their currency</w:t>
      </w:r>
      <w:r w:rsidRPr="00CB22D5">
        <w:rPr>
          <w:sz w:val="18"/>
        </w:rPr>
        <w:t>.</w:t>
      </w:r>
    </w:p>
    <w:p w14:paraId="0552CF8C" w14:textId="77777777" w:rsidR="007846A9" w:rsidRDefault="007846A9" w:rsidP="007846A9"/>
    <w:p w14:paraId="37C7F480" w14:textId="3C8C1D8A" w:rsidR="007846A9" w:rsidRDefault="007846A9" w:rsidP="007846A9">
      <w:pPr>
        <w:pStyle w:val="Style3"/>
      </w:pPr>
      <w:r>
        <w:t>Japan will intervene to prevent massive sell-off</w:t>
      </w:r>
    </w:p>
    <w:p w14:paraId="0CFBB196" w14:textId="77777777" w:rsidR="007846A9" w:rsidRDefault="007846A9" w:rsidP="007846A9">
      <w:pPr>
        <w:pStyle w:val="Style3"/>
      </w:pPr>
      <w:r>
        <w:t>LA Times ‘05</w:t>
      </w:r>
    </w:p>
    <w:p w14:paraId="2ED88E3A" w14:textId="77777777" w:rsidR="007846A9" w:rsidRDefault="007846A9" w:rsidP="007846A9">
      <w:r>
        <w:tab/>
        <w:t>(7-23, Lexis)</w:t>
      </w:r>
    </w:p>
    <w:p w14:paraId="44D50C87" w14:textId="77777777" w:rsidR="007846A9" w:rsidRPr="004E1FF1" w:rsidRDefault="007846A9" w:rsidP="007846A9">
      <w:pPr>
        <w:rPr>
          <w:sz w:val="18"/>
        </w:rPr>
      </w:pPr>
      <w:r w:rsidRPr="004E1FF1">
        <w:rPr>
          <w:sz w:val="18"/>
        </w:rPr>
        <w:t xml:space="preserve">Any appreciation in the yuan means that dollar-denominated bonds decline in value for the Chinese. But with </w:t>
      </w:r>
      <w:smartTag w:uri="urn:schemas-microsoft-com:office:smarttags" w:element="place">
        <w:smartTag w:uri="urn:schemas-microsoft-com:office:smarttags" w:element="country-region">
          <w:r w:rsidRPr="004E1FF1">
            <w:rPr>
              <w:sz w:val="18"/>
            </w:rPr>
            <w:t>China</w:t>
          </w:r>
        </w:smartTag>
      </w:smartTag>
      <w:r w:rsidRPr="004E1FF1">
        <w:rPr>
          <w:sz w:val="18"/>
        </w:rPr>
        <w:t xml:space="preserve"> in a gradualist mode, its </w:t>
      </w:r>
      <w:r w:rsidRPr="00F65B38">
        <w:rPr>
          <w:rStyle w:val="Style4Char"/>
          <w:rFonts w:eastAsiaTheme="minorHAnsi"/>
          <w:sz w:val="18"/>
          <w:highlight w:val="yellow"/>
        </w:rPr>
        <w:t>revaluation should have only modest effect on the Treasury market</w:t>
      </w:r>
      <w:r w:rsidRPr="004E1FF1">
        <w:rPr>
          <w:sz w:val="18"/>
        </w:rPr>
        <w:t xml:space="preserve">, Bianco said. He expected 10-year T-note yields to remain in the range of 3.8% to 4.6% that has prevailed for the last three years. </w:t>
      </w:r>
      <w:r w:rsidRPr="00F65B38">
        <w:rPr>
          <w:rStyle w:val="Style4Char"/>
          <w:rFonts w:eastAsiaTheme="minorHAnsi"/>
          <w:sz w:val="18"/>
          <w:highlight w:val="yellow"/>
        </w:rPr>
        <w:t xml:space="preserve">Even if China stopped buying U.S. securities, Japan's </w:t>
      </w:r>
      <w:r w:rsidRPr="004E1FF1">
        <w:rPr>
          <w:rStyle w:val="Style4Char"/>
          <w:rFonts w:eastAsiaTheme="minorHAnsi"/>
          <w:sz w:val="18"/>
        </w:rPr>
        <w:t xml:space="preserve">central </w:t>
      </w:r>
      <w:r w:rsidRPr="00F65B38">
        <w:rPr>
          <w:rStyle w:val="Style4Char"/>
          <w:rFonts w:eastAsiaTheme="minorHAnsi"/>
          <w:sz w:val="18"/>
          <w:highlight w:val="yellow"/>
        </w:rPr>
        <w:t xml:space="preserve">bank </w:t>
      </w:r>
      <w:r w:rsidRPr="004E1FF1">
        <w:rPr>
          <w:rStyle w:val="Style4Char"/>
          <w:rFonts w:eastAsiaTheme="minorHAnsi"/>
          <w:sz w:val="18"/>
        </w:rPr>
        <w:t xml:space="preserve">probably </w:t>
      </w:r>
      <w:r w:rsidRPr="00F65B38">
        <w:rPr>
          <w:rStyle w:val="Style4Char"/>
          <w:rFonts w:eastAsiaTheme="minorHAnsi"/>
          <w:sz w:val="18"/>
          <w:highlight w:val="yellow"/>
        </w:rPr>
        <w:t xml:space="preserve">would </w:t>
      </w:r>
      <w:r w:rsidRPr="00F65B38">
        <w:rPr>
          <w:rStyle w:val="Style4Char"/>
          <w:rFonts w:eastAsiaTheme="minorHAnsi"/>
          <w:b/>
          <w:sz w:val="18"/>
          <w:highlight w:val="yellow"/>
        </w:rPr>
        <w:t>step in and defend</w:t>
      </w:r>
      <w:r w:rsidRPr="00F65B38">
        <w:rPr>
          <w:rStyle w:val="Style4Char"/>
          <w:rFonts w:eastAsiaTheme="minorHAnsi"/>
          <w:sz w:val="18"/>
          <w:highlight w:val="yellow"/>
        </w:rPr>
        <w:t xml:space="preserve"> the dollar to protect its </w:t>
      </w:r>
      <w:r w:rsidRPr="004E1FF1">
        <w:rPr>
          <w:rStyle w:val="Style4Char"/>
          <w:rFonts w:eastAsiaTheme="minorHAnsi"/>
          <w:sz w:val="18"/>
        </w:rPr>
        <w:t xml:space="preserve">own </w:t>
      </w:r>
      <w:r w:rsidRPr="00F65B38">
        <w:rPr>
          <w:rStyle w:val="Style4Char"/>
          <w:rFonts w:eastAsiaTheme="minorHAnsi"/>
          <w:sz w:val="18"/>
          <w:highlight w:val="yellow"/>
        </w:rPr>
        <w:t>huge export trade with the</w:t>
      </w:r>
      <w:r w:rsidRPr="00F65B38">
        <w:rPr>
          <w:sz w:val="18"/>
          <w:highlight w:val="yellow"/>
        </w:rPr>
        <w:t xml:space="preserve"> </w:t>
      </w:r>
      <w:r w:rsidRPr="00F65B38">
        <w:rPr>
          <w:rStyle w:val="Style4Char"/>
          <w:rFonts w:eastAsiaTheme="minorHAnsi"/>
          <w:sz w:val="18"/>
          <w:highlight w:val="yellow"/>
          <w:bdr w:val="single" w:sz="4" w:space="0" w:color="auto"/>
        </w:rPr>
        <w:t>U</w:t>
      </w:r>
      <w:r w:rsidRPr="004E1FF1">
        <w:rPr>
          <w:sz w:val="18"/>
        </w:rPr>
        <w:t xml:space="preserve">nited </w:t>
      </w:r>
      <w:r w:rsidRPr="00F65B38">
        <w:rPr>
          <w:rStyle w:val="Style4Char"/>
          <w:rFonts w:eastAsiaTheme="minorHAnsi"/>
          <w:sz w:val="18"/>
          <w:highlight w:val="yellow"/>
          <w:bdr w:val="single" w:sz="4" w:space="0" w:color="auto"/>
        </w:rPr>
        <w:t>S</w:t>
      </w:r>
      <w:r w:rsidRPr="004E1FF1">
        <w:rPr>
          <w:sz w:val="18"/>
        </w:rPr>
        <w:t xml:space="preserve">tates, </w:t>
      </w:r>
      <w:r w:rsidRPr="004E1FF1">
        <w:rPr>
          <w:rStyle w:val="Style4Char"/>
          <w:rFonts w:eastAsiaTheme="minorHAnsi"/>
          <w:sz w:val="18"/>
        </w:rPr>
        <w:t>said</w:t>
      </w:r>
      <w:r w:rsidRPr="004E1FF1">
        <w:rPr>
          <w:sz w:val="18"/>
        </w:rPr>
        <w:t xml:space="preserve"> Ralph Axel, </w:t>
      </w:r>
      <w:r w:rsidRPr="004E1FF1">
        <w:rPr>
          <w:rStyle w:val="Style4Char"/>
          <w:rFonts w:eastAsiaTheme="minorHAnsi"/>
          <w:sz w:val="18"/>
        </w:rPr>
        <w:t>government bond strategist</w:t>
      </w:r>
      <w:r w:rsidRPr="004E1FF1">
        <w:rPr>
          <w:sz w:val="18"/>
        </w:rPr>
        <w:t xml:space="preserve"> at HSBC Securities in New York.</w:t>
      </w:r>
    </w:p>
    <w:p w14:paraId="3C4E7F7E" w14:textId="77777777" w:rsidR="007846A9" w:rsidRDefault="007846A9" w:rsidP="007846A9"/>
    <w:p w14:paraId="2A7DE68E" w14:textId="77777777" w:rsidR="007846A9" w:rsidRDefault="007846A9" w:rsidP="007846A9"/>
    <w:p w14:paraId="714D178D" w14:textId="0F0F6F8C" w:rsidR="007846A9" w:rsidRPr="007846A9" w:rsidRDefault="007846A9" w:rsidP="007846A9">
      <w:pPr>
        <w:pStyle w:val="Style3"/>
      </w:pPr>
      <w:r>
        <w:t>T-bill sell off won’t increase interest rates – China will reinvest dollars</w:t>
      </w:r>
    </w:p>
    <w:p w14:paraId="358D7229" w14:textId="77777777" w:rsidR="007846A9" w:rsidRDefault="007846A9" w:rsidP="007846A9">
      <w:pPr>
        <w:pStyle w:val="Style3"/>
      </w:pPr>
      <w:proofErr w:type="spellStart"/>
      <w:r>
        <w:t>Shostak</w:t>
      </w:r>
      <w:proofErr w:type="spellEnd"/>
      <w:r>
        <w:t xml:space="preserve"> ‘05</w:t>
      </w:r>
    </w:p>
    <w:p w14:paraId="0E616524" w14:textId="77777777" w:rsidR="007846A9" w:rsidRDefault="007846A9" w:rsidP="007846A9">
      <w:pPr>
        <w:ind w:left="720"/>
      </w:pPr>
      <w:r>
        <w:t xml:space="preserve">(Frank, Adjunct Scholar – Mises Institute, China Does Not Determine U.S. Interest Rates, 6-3, </w:t>
      </w:r>
      <w:r w:rsidRPr="00A055B9">
        <w:t>http://www.mises.org/story/1837</w:t>
      </w:r>
      <w:r>
        <w:t>)</w:t>
      </w:r>
    </w:p>
    <w:p w14:paraId="4971CC2D" w14:textId="77777777" w:rsidR="007846A9" w:rsidRDefault="007846A9" w:rsidP="007846A9">
      <w:pPr>
        <w:rPr>
          <w:sz w:val="18"/>
        </w:rPr>
      </w:pPr>
      <w:r w:rsidRPr="00A055B9">
        <w:rPr>
          <w:sz w:val="18"/>
        </w:rPr>
        <w:t xml:space="preserve">Now, </w:t>
      </w:r>
      <w:r w:rsidRPr="00F65B38">
        <w:rPr>
          <w:rStyle w:val="Style4Char"/>
          <w:rFonts w:eastAsiaTheme="minorHAnsi"/>
          <w:sz w:val="18"/>
          <w:highlight w:val="yellow"/>
        </w:rPr>
        <w:t xml:space="preserve">if </w:t>
      </w:r>
      <w:smartTag w:uri="urn:schemas-microsoft-com:office:smarttags" w:element="place">
        <w:smartTag w:uri="urn:schemas-microsoft-com:office:smarttags" w:element="country-region">
          <w:r w:rsidRPr="00F65B38">
            <w:rPr>
              <w:rStyle w:val="Style4Char"/>
              <w:rFonts w:eastAsiaTheme="minorHAnsi"/>
              <w:sz w:val="18"/>
              <w:highlight w:val="yellow"/>
            </w:rPr>
            <w:t>China</w:t>
          </w:r>
        </w:smartTag>
      </w:smartTag>
      <w:r w:rsidRPr="00F65B38">
        <w:rPr>
          <w:rStyle w:val="Style4Char"/>
          <w:rFonts w:eastAsiaTheme="minorHAnsi"/>
          <w:sz w:val="18"/>
          <w:highlight w:val="yellow"/>
        </w:rPr>
        <w:t xml:space="preserve"> were to </w:t>
      </w:r>
      <w:r w:rsidRPr="00A055B9">
        <w:rPr>
          <w:sz w:val="18"/>
        </w:rPr>
        <w:t xml:space="preserve">decide to </w:t>
      </w:r>
      <w:r w:rsidRPr="00F65B38">
        <w:rPr>
          <w:rStyle w:val="Style4Char"/>
          <w:rFonts w:eastAsiaTheme="minorHAnsi"/>
          <w:sz w:val="18"/>
          <w:highlight w:val="yellow"/>
        </w:rPr>
        <w:t xml:space="preserve">sell off </w:t>
      </w:r>
      <w:r w:rsidRPr="00A055B9">
        <w:rPr>
          <w:rStyle w:val="Style4Char"/>
          <w:rFonts w:eastAsiaTheme="minorHAnsi"/>
          <w:sz w:val="18"/>
        </w:rPr>
        <w:t xml:space="preserve">its </w:t>
      </w:r>
      <w:r w:rsidRPr="00A055B9">
        <w:rPr>
          <w:sz w:val="18"/>
        </w:rPr>
        <w:t xml:space="preserve">holdings of US </w:t>
      </w:r>
      <w:r w:rsidRPr="00F65B38">
        <w:rPr>
          <w:rStyle w:val="Style4Char"/>
          <w:rFonts w:eastAsiaTheme="minorHAnsi"/>
          <w:sz w:val="18"/>
          <w:highlight w:val="yellow"/>
        </w:rPr>
        <w:t>t-bonds</w:t>
      </w:r>
      <w:r w:rsidRPr="00A055B9">
        <w:rPr>
          <w:sz w:val="18"/>
        </w:rPr>
        <w:t xml:space="preserve">, obviously </w:t>
      </w:r>
      <w:r w:rsidRPr="00F65B38">
        <w:rPr>
          <w:rStyle w:val="Style4Char"/>
          <w:rFonts w:eastAsiaTheme="minorHAnsi"/>
          <w:sz w:val="18"/>
          <w:highlight w:val="yellow"/>
        </w:rPr>
        <w:t>it would lead to an initial rise in yields.</w:t>
      </w:r>
      <w:r w:rsidRPr="00F65B38">
        <w:rPr>
          <w:sz w:val="18"/>
          <w:highlight w:val="yellow"/>
        </w:rPr>
        <w:t xml:space="preserve"> </w:t>
      </w:r>
      <w:r w:rsidRPr="00F65B38">
        <w:rPr>
          <w:rStyle w:val="Style4Char"/>
          <w:rFonts w:eastAsiaTheme="minorHAnsi"/>
          <w:sz w:val="18"/>
          <w:highlight w:val="yellow"/>
        </w:rPr>
        <w:t>However, the Chinese are unlikely to sit on the dollars—they</w:t>
      </w:r>
      <w:r w:rsidRPr="00F65B38">
        <w:rPr>
          <w:sz w:val="18"/>
          <w:highlight w:val="yellow"/>
        </w:rPr>
        <w:t xml:space="preserve"> </w:t>
      </w:r>
      <w:r w:rsidRPr="00A055B9">
        <w:rPr>
          <w:sz w:val="18"/>
        </w:rPr>
        <w:t xml:space="preserve">most likely </w:t>
      </w:r>
      <w:r w:rsidRPr="00F65B38">
        <w:rPr>
          <w:rStyle w:val="Style4Char"/>
          <w:rFonts w:eastAsiaTheme="minorHAnsi"/>
          <w:sz w:val="18"/>
          <w:highlight w:val="yellow"/>
        </w:rPr>
        <w:t>will employ</w:t>
      </w:r>
      <w:r w:rsidRPr="00F65B38">
        <w:rPr>
          <w:sz w:val="18"/>
          <w:highlight w:val="yellow"/>
        </w:rPr>
        <w:t xml:space="preserve"> </w:t>
      </w:r>
      <w:r w:rsidRPr="00A055B9">
        <w:rPr>
          <w:sz w:val="18"/>
        </w:rPr>
        <w:t xml:space="preserve">the </w:t>
      </w:r>
      <w:r w:rsidRPr="00F65B38">
        <w:rPr>
          <w:rStyle w:val="Style4Char"/>
          <w:rFonts w:eastAsiaTheme="minorHAnsi"/>
          <w:sz w:val="18"/>
          <w:highlight w:val="yellow"/>
        </w:rPr>
        <w:t>dollars</w:t>
      </w:r>
      <w:r w:rsidRPr="00F65B38">
        <w:rPr>
          <w:sz w:val="18"/>
          <w:highlight w:val="yellow"/>
        </w:rPr>
        <w:t xml:space="preserve"> </w:t>
      </w:r>
      <w:r w:rsidRPr="00A055B9">
        <w:rPr>
          <w:sz w:val="18"/>
        </w:rPr>
        <w:t xml:space="preserve">obtained from t-bond sales </w:t>
      </w:r>
      <w:r w:rsidRPr="00F65B38">
        <w:rPr>
          <w:rStyle w:val="Style4Char"/>
          <w:rFonts w:eastAsiaTheme="minorHAnsi"/>
          <w:sz w:val="18"/>
          <w:highlight w:val="yellow"/>
        </w:rPr>
        <w:t>to purchase</w:t>
      </w:r>
      <w:r w:rsidRPr="00F65B38">
        <w:rPr>
          <w:sz w:val="18"/>
          <w:highlight w:val="yellow"/>
        </w:rPr>
        <w:t xml:space="preserve"> </w:t>
      </w:r>
      <w:r w:rsidRPr="00A055B9">
        <w:rPr>
          <w:sz w:val="18"/>
        </w:rPr>
        <w:t xml:space="preserve">some </w:t>
      </w:r>
      <w:r w:rsidRPr="00F65B38">
        <w:rPr>
          <w:rStyle w:val="Style4Char"/>
          <w:rFonts w:eastAsiaTheme="minorHAnsi"/>
          <w:sz w:val="18"/>
          <w:highlight w:val="yellow"/>
        </w:rPr>
        <w:t xml:space="preserve">other </w:t>
      </w:r>
      <w:smartTag w:uri="urn:schemas-microsoft-com:office:smarttags" w:element="place">
        <w:smartTag w:uri="urn:schemas-microsoft-com:office:smarttags" w:element="country-region">
          <w:r w:rsidRPr="00A055B9">
            <w:rPr>
              <w:rStyle w:val="Style4Char"/>
              <w:rFonts w:eastAsiaTheme="minorHAnsi"/>
              <w:sz w:val="18"/>
            </w:rPr>
            <w:t>US</w:t>
          </w:r>
        </w:smartTag>
      </w:smartTag>
      <w:r w:rsidRPr="00A055B9">
        <w:rPr>
          <w:rStyle w:val="Style4Char"/>
          <w:rFonts w:eastAsiaTheme="minorHAnsi"/>
          <w:sz w:val="18"/>
        </w:rPr>
        <w:t xml:space="preserve"> </w:t>
      </w:r>
      <w:r w:rsidRPr="00F65B38">
        <w:rPr>
          <w:rStyle w:val="Style4Char"/>
          <w:rFonts w:eastAsiaTheme="minorHAnsi"/>
          <w:sz w:val="18"/>
          <w:highlight w:val="yellow"/>
        </w:rPr>
        <w:t>assets</w:t>
      </w:r>
      <w:r w:rsidRPr="00A055B9">
        <w:rPr>
          <w:sz w:val="18"/>
        </w:rPr>
        <w:t xml:space="preserve">, </w:t>
      </w:r>
      <w:r w:rsidRPr="00F65B38">
        <w:rPr>
          <w:rStyle w:val="Style4Char"/>
          <w:rFonts w:eastAsiaTheme="minorHAnsi"/>
          <w:sz w:val="18"/>
          <w:highlight w:val="yellow"/>
        </w:rPr>
        <w:t>which</w:t>
      </w:r>
      <w:r w:rsidRPr="00F65B38">
        <w:rPr>
          <w:sz w:val="18"/>
          <w:highlight w:val="yellow"/>
        </w:rPr>
        <w:t xml:space="preserve"> </w:t>
      </w:r>
      <w:r w:rsidRPr="00A055B9">
        <w:rPr>
          <w:sz w:val="18"/>
        </w:rPr>
        <w:t xml:space="preserve">in turn </w:t>
      </w:r>
      <w:r w:rsidRPr="00F65B38">
        <w:rPr>
          <w:rStyle w:val="Style4Char"/>
          <w:rFonts w:eastAsiaTheme="minorHAnsi"/>
          <w:sz w:val="18"/>
          <w:highlight w:val="yellow"/>
        </w:rPr>
        <w:t>will</w:t>
      </w:r>
      <w:r w:rsidRPr="00A055B9">
        <w:rPr>
          <w:rStyle w:val="Style4Char"/>
          <w:rFonts w:eastAsiaTheme="minorHAnsi"/>
          <w:sz w:val="18"/>
        </w:rPr>
        <w:t xml:space="preserve"> push</w:t>
      </w:r>
      <w:r w:rsidRPr="00A055B9">
        <w:rPr>
          <w:sz w:val="18"/>
        </w:rPr>
        <w:t xml:space="preserve"> their </w:t>
      </w:r>
      <w:r w:rsidRPr="00A055B9">
        <w:rPr>
          <w:rStyle w:val="Style4Char"/>
          <w:rFonts w:eastAsiaTheme="minorHAnsi"/>
          <w:sz w:val="18"/>
        </w:rPr>
        <w:t xml:space="preserve">prices up and </w:t>
      </w:r>
      <w:r w:rsidRPr="00F65B38">
        <w:rPr>
          <w:rStyle w:val="Style4Char"/>
          <w:rFonts w:eastAsiaTheme="minorHAnsi"/>
          <w:sz w:val="18"/>
          <w:highlight w:val="yellow"/>
        </w:rPr>
        <w:t>lower</w:t>
      </w:r>
      <w:r w:rsidRPr="00F65B38">
        <w:rPr>
          <w:sz w:val="18"/>
          <w:highlight w:val="yellow"/>
        </w:rPr>
        <w:t xml:space="preserve"> </w:t>
      </w:r>
      <w:r w:rsidRPr="00A055B9">
        <w:rPr>
          <w:sz w:val="18"/>
        </w:rPr>
        <w:t xml:space="preserve">their </w:t>
      </w:r>
      <w:r w:rsidRPr="00F65B38">
        <w:rPr>
          <w:rStyle w:val="Style4Char"/>
          <w:rFonts w:eastAsiaTheme="minorHAnsi"/>
          <w:sz w:val="18"/>
          <w:highlight w:val="yellow"/>
        </w:rPr>
        <w:t>yields</w:t>
      </w:r>
      <w:r w:rsidRPr="00A055B9">
        <w:rPr>
          <w:sz w:val="18"/>
        </w:rPr>
        <w:t xml:space="preserve">. </w:t>
      </w:r>
      <w:r w:rsidRPr="00A055B9">
        <w:rPr>
          <w:rStyle w:val="Style4Char"/>
          <w:rFonts w:eastAsiaTheme="minorHAnsi"/>
          <w:sz w:val="18"/>
        </w:rPr>
        <w:t xml:space="preserve">In other words </w:t>
      </w:r>
      <w:smartTag w:uri="urn:schemas-microsoft-com:office:smarttags" w:element="country-region">
        <w:r w:rsidRPr="00A055B9">
          <w:rPr>
            <w:rStyle w:val="Style4Char"/>
            <w:rFonts w:eastAsiaTheme="minorHAnsi"/>
            <w:sz w:val="18"/>
          </w:rPr>
          <w:t>China</w:t>
        </w:r>
      </w:smartTag>
      <w:r w:rsidRPr="00A055B9">
        <w:rPr>
          <w:rStyle w:val="Style4Char"/>
          <w:rFonts w:eastAsiaTheme="minorHAnsi"/>
          <w:sz w:val="18"/>
        </w:rPr>
        <w:t xml:space="preserve">'s action will not have any effect on excess </w:t>
      </w:r>
      <w:smartTag w:uri="urn:schemas-microsoft-com:office:smarttags" w:element="place">
        <w:smartTag w:uri="urn:schemas-microsoft-com:office:smarttags" w:element="country-region">
          <w:r w:rsidRPr="00A055B9">
            <w:rPr>
              <w:rStyle w:val="Style4Char"/>
              <w:rFonts w:eastAsiaTheme="minorHAnsi"/>
              <w:sz w:val="18"/>
            </w:rPr>
            <w:t>US</w:t>
          </w:r>
        </w:smartTag>
      </w:smartTag>
      <w:r w:rsidRPr="00A055B9">
        <w:rPr>
          <w:rStyle w:val="Style4Char"/>
          <w:rFonts w:eastAsiaTheme="minorHAnsi"/>
          <w:sz w:val="18"/>
        </w:rPr>
        <w:t xml:space="preserve"> money overall. </w:t>
      </w:r>
      <w:r w:rsidRPr="00F65B38">
        <w:rPr>
          <w:rStyle w:val="Style4Char"/>
          <w:rFonts w:eastAsiaTheme="minorHAnsi"/>
          <w:sz w:val="18"/>
          <w:highlight w:val="yellow"/>
        </w:rPr>
        <w:t>Hence</w:t>
      </w:r>
      <w:r w:rsidRPr="00F65B38">
        <w:rPr>
          <w:sz w:val="18"/>
          <w:highlight w:val="yellow"/>
        </w:rPr>
        <w:t xml:space="preserve"> </w:t>
      </w:r>
      <w:r w:rsidRPr="00A055B9">
        <w:rPr>
          <w:sz w:val="18"/>
        </w:rPr>
        <w:t xml:space="preserve">over time </w:t>
      </w:r>
      <w:smartTag w:uri="urn:schemas-microsoft-com:office:smarttags" w:element="place">
        <w:smartTag w:uri="urn:schemas-microsoft-com:office:smarttags" w:element="country-region">
          <w:r w:rsidRPr="00F65B38">
            <w:rPr>
              <w:rStyle w:val="Style4Char"/>
              <w:rFonts w:eastAsiaTheme="minorHAnsi"/>
              <w:sz w:val="18"/>
              <w:highlight w:val="yellow"/>
            </w:rPr>
            <w:t>China</w:t>
          </w:r>
        </w:smartTag>
      </w:smartTag>
      <w:r w:rsidRPr="00F65B38">
        <w:rPr>
          <w:rStyle w:val="Style4Char"/>
          <w:rFonts w:eastAsiaTheme="minorHAnsi"/>
          <w:sz w:val="18"/>
          <w:highlight w:val="yellow"/>
        </w:rPr>
        <w:t xml:space="preserve">'s selling off </w:t>
      </w:r>
      <w:r w:rsidRPr="00A055B9">
        <w:rPr>
          <w:rStyle w:val="Style4Char"/>
          <w:rFonts w:eastAsiaTheme="minorHAnsi"/>
          <w:sz w:val="18"/>
        </w:rPr>
        <w:t xml:space="preserve">of t-bonds </w:t>
      </w:r>
      <w:r w:rsidRPr="00F65B38">
        <w:rPr>
          <w:rStyle w:val="Style4Char"/>
          <w:rFonts w:eastAsiaTheme="minorHAnsi"/>
          <w:sz w:val="18"/>
          <w:highlight w:val="yellow"/>
        </w:rPr>
        <w:t xml:space="preserve">will have </w:t>
      </w:r>
      <w:r w:rsidRPr="00F65B38">
        <w:rPr>
          <w:rStyle w:val="Style4Char"/>
          <w:rFonts w:eastAsiaTheme="minorHAnsi"/>
          <w:b/>
          <w:sz w:val="18"/>
          <w:highlight w:val="yellow"/>
        </w:rPr>
        <w:t>no effect</w:t>
      </w:r>
      <w:r w:rsidRPr="00F65B38">
        <w:rPr>
          <w:rStyle w:val="Style4Char"/>
          <w:rFonts w:eastAsiaTheme="minorHAnsi"/>
          <w:sz w:val="18"/>
          <w:highlight w:val="yellow"/>
        </w:rPr>
        <w:t xml:space="preserve"> on interest rates</w:t>
      </w:r>
      <w:r w:rsidRPr="00F65B38">
        <w:rPr>
          <w:sz w:val="18"/>
          <w:highlight w:val="yellow"/>
        </w:rPr>
        <w:t>.</w:t>
      </w:r>
    </w:p>
    <w:p w14:paraId="2DB99448" w14:textId="77777777" w:rsidR="007846A9" w:rsidRDefault="007846A9" w:rsidP="009227EF">
      <w:pPr>
        <w:spacing w:after="0" w:line="240" w:lineRule="auto"/>
      </w:pPr>
    </w:p>
    <w:p w14:paraId="437A46A7" w14:textId="77777777" w:rsidR="007846A9" w:rsidRDefault="007846A9" w:rsidP="009227EF">
      <w:pPr>
        <w:spacing w:after="0" w:line="240" w:lineRule="auto"/>
      </w:pPr>
    </w:p>
    <w:p w14:paraId="45A34BF8" w14:textId="109D4E2C" w:rsidR="00466CF3" w:rsidRDefault="00466CF3" w:rsidP="00466CF3">
      <w:pPr>
        <w:pStyle w:val="Heading3"/>
      </w:pPr>
      <w:r>
        <w:t>Ext. – AT: Kritik of Pressure</w:t>
      </w:r>
    </w:p>
    <w:p w14:paraId="3F6B40AF" w14:textId="77777777" w:rsidR="00466CF3" w:rsidRDefault="00466CF3" w:rsidP="00466CF3"/>
    <w:p w14:paraId="63EABE8D" w14:textId="7278F906" w:rsidR="00466CF3" w:rsidRPr="00466CF3" w:rsidRDefault="00466CF3" w:rsidP="00466CF3">
      <w:pPr>
        <w:ind w:left="720" w:hanging="720"/>
        <w:rPr>
          <w:rFonts w:ascii="Times New Roman" w:hAnsi="Times New Roman"/>
          <w:b/>
          <w:sz w:val="24"/>
        </w:rPr>
      </w:pPr>
      <w:r w:rsidRPr="00722FC5">
        <w:rPr>
          <w:rFonts w:ascii="Times New Roman" w:hAnsi="Times New Roman"/>
          <w:b/>
          <w:sz w:val="24"/>
        </w:rPr>
        <w:t>Pressure and coercion are inevitable—</w:t>
      </w:r>
      <w:r>
        <w:rPr>
          <w:rFonts w:ascii="Times New Roman" w:hAnsi="Times New Roman"/>
          <w:b/>
          <w:sz w:val="24"/>
        </w:rPr>
        <w:t xml:space="preserve"> </w:t>
      </w:r>
      <w:r w:rsidRPr="00722FC5">
        <w:rPr>
          <w:rFonts w:ascii="Times New Roman" w:hAnsi="Times New Roman"/>
          <w:b/>
          <w:sz w:val="24"/>
        </w:rPr>
        <w:t>Economic measures are a safety valve for military pressure and global war</w:t>
      </w:r>
      <w:r>
        <w:rPr>
          <w:rFonts w:ascii="Times New Roman" w:hAnsi="Times New Roman"/>
          <w:b/>
          <w:sz w:val="24"/>
        </w:rPr>
        <w:t xml:space="preserve"> </w:t>
      </w:r>
      <w:r w:rsidRPr="00722FC5">
        <w:rPr>
          <w:rFonts w:ascii="Times New Roman" w:hAnsi="Times New Roman"/>
          <w:b/>
          <w:sz w:val="24"/>
        </w:rPr>
        <w:t>i</w:t>
      </w:r>
      <w:r>
        <w:rPr>
          <w:rFonts w:ascii="Times New Roman" w:hAnsi="Times New Roman"/>
          <w:b/>
          <w:sz w:val="24"/>
        </w:rPr>
        <w:t xml:space="preserve">s a disad to their alternative </w:t>
      </w:r>
    </w:p>
    <w:p w14:paraId="06A02495" w14:textId="6353358C" w:rsidR="00466CF3" w:rsidRPr="00722FC5" w:rsidRDefault="00466CF3" w:rsidP="00466CF3">
      <w:pPr>
        <w:rPr>
          <w:rFonts w:ascii="Times New Roman" w:hAnsi="Times New Roman"/>
          <w:sz w:val="18"/>
        </w:rPr>
      </w:pPr>
      <w:smartTag w:uri="urn:schemas-microsoft-com:office:smarttags" w:element="place">
        <w:r w:rsidRPr="00722FC5">
          <w:rPr>
            <w:rFonts w:ascii="Times New Roman" w:hAnsi="Times New Roman"/>
            <w:b/>
            <w:sz w:val="24"/>
          </w:rPr>
          <w:t>Baldwin</w:t>
        </w:r>
      </w:smartTag>
      <w:r w:rsidRPr="00722FC5">
        <w:rPr>
          <w:rFonts w:ascii="Times New Roman" w:hAnsi="Times New Roman"/>
          <w:b/>
          <w:sz w:val="24"/>
        </w:rPr>
        <w:t xml:space="preserve"> ’85</w:t>
      </w:r>
      <w:r w:rsidRPr="00722FC5">
        <w:rPr>
          <w:rFonts w:ascii="Times New Roman" w:hAnsi="Times New Roman"/>
          <w:sz w:val="18"/>
        </w:rPr>
        <w:tab/>
      </w:r>
      <w:r w:rsidRPr="00722FC5">
        <w:rPr>
          <w:rFonts w:ascii="Times New Roman" w:hAnsi="Times New Roman"/>
          <w:sz w:val="18"/>
        </w:rPr>
        <w:tab/>
        <w:t>(David A., Professor of World Order Studies and Pol</w:t>
      </w:r>
      <w:r>
        <w:rPr>
          <w:rFonts w:ascii="Times New Roman" w:hAnsi="Times New Roman"/>
          <w:sz w:val="18"/>
        </w:rPr>
        <w:t xml:space="preserve">itical Science at Colombia, </w:t>
      </w:r>
      <w:r>
        <w:rPr>
          <w:rFonts w:ascii="Times New Roman" w:hAnsi="Times New Roman"/>
          <w:sz w:val="18"/>
        </w:rPr>
        <w:tab/>
      </w:r>
      <w:r w:rsidRPr="00722FC5">
        <w:rPr>
          <w:rFonts w:ascii="Times New Roman" w:hAnsi="Times New Roman"/>
          <w:sz w:val="18"/>
          <w:u w:val="single"/>
        </w:rPr>
        <w:t>Economic Statecraft</w:t>
      </w:r>
      <w:r>
        <w:rPr>
          <w:rFonts w:ascii="Times New Roman" w:hAnsi="Times New Roman"/>
          <w:sz w:val="18"/>
        </w:rPr>
        <w:t>, p. 352-353)</w:t>
      </w:r>
    </w:p>
    <w:p w14:paraId="48A812FD" w14:textId="77777777" w:rsidR="00466CF3" w:rsidRDefault="00466CF3" w:rsidP="00466CF3">
      <w:pPr>
        <w:rPr>
          <w:rFonts w:ascii="Times New Roman" w:hAnsi="Times New Roman"/>
          <w:sz w:val="16"/>
        </w:rPr>
      </w:pPr>
      <w:r w:rsidRPr="00606897">
        <w:rPr>
          <w:rFonts w:ascii="Times New Roman" w:hAnsi="Times New Roman"/>
          <w:sz w:val="14"/>
        </w:rPr>
        <w:t xml:space="preserve">The case against attempts to abolish all forms of coercion, pressure, and politics from international relations does not rest solely on the infeasibility of such efforts. Even if it were feasible to do so, it would not be desirable. The potentially constructive role of coercion, pressure, and politics in promoting the goals expressed in the UN Charter can be elucidated in terms of the closely related problems of pacific settlement and peaceful change. Whereas the former emphasizes disputes within the legal order, the latter has to do with disputes about the legal order. </w:t>
      </w:r>
      <w:r w:rsidRPr="001F30F1">
        <w:rPr>
          <w:rFonts w:ascii="Times New Roman" w:hAnsi="Times New Roman"/>
          <w:highlight w:val="yellow"/>
          <w:u w:val="single"/>
        </w:rPr>
        <w:t xml:space="preserve">Would a ban on </w:t>
      </w:r>
      <w:r w:rsidRPr="00722FC5">
        <w:rPr>
          <w:rFonts w:ascii="Times New Roman" w:hAnsi="Times New Roman"/>
          <w:u w:val="single"/>
        </w:rPr>
        <w:t xml:space="preserve">all forms of </w:t>
      </w:r>
      <w:r w:rsidRPr="001F30F1">
        <w:rPr>
          <w:rFonts w:ascii="Times New Roman" w:hAnsi="Times New Roman"/>
          <w:highlight w:val="yellow"/>
          <w:u w:val="single"/>
        </w:rPr>
        <w:t xml:space="preserve">economic pressure promote or impede </w:t>
      </w:r>
      <w:r w:rsidRPr="00722FC5">
        <w:rPr>
          <w:rFonts w:ascii="Times New Roman" w:hAnsi="Times New Roman"/>
          <w:u w:val="single"/>
        </w:rPr>
        <w:t xml:space="preserve">the </w:t>
      </w:r>
      <w:r w:rsidRPr="001F30F1">
        <w:rPr>
          <w:rFonts w:ascii="Times New Roman" w:hAnsi="Times New Roman"/>
          <w:highlight w:val="yellow"/>
          <w:u w:val="single"/>
        </w:rPr>
        <w:t>peace</w:t>
      </w:r>
      <w:r w:rsidRPr="00722FC5">
        <w:rPr>
          <w:rFonts w:ascii="Times New Roman" w:hAnsi="Times New Roman"/>
          <w:u w:val="single"/>
        </w:rPr>
        <w:t>ful settlement of disputes</w:t>
      </w:r>
      <w:r w:rsidRPr="00722FC5">
        <w:rPr>
          <w:rFonts w:ascii="Times New Roman" w:hAnsi="Times New Roman"/>
        </w:rPr>
        <w:t xml:space="preserve">? </w:t>
      </w:r>
      <w:r w:rsidRPr="00722FC5">
        <w:rPr>
          <w:rFonts w:ascii="Times New Roman" w:hAnsi="Times New Roman"/>
          <w:sz w:val="16"/>
        </w:rPr>
        <w:t xml:space="preserve">In answering this question, it is necessary to understand the basic logic of the peaceful settlement approach. The fundamental assumption of this approach is that war is a technique for settling international disputes. The problem, according to the logic of pacific settlement, “is to find, develop, institutionalize, and persuade states to use other methods for the solution of their differences. </w:t>
      </w:r>
      <w:r w:rsidRPr="001F30F1">
        <w:rPr>
          <w:rFonts w:ascii="Times New Roman" w:hAnsi="Times New Roman"/>
          <w:highlight w:val="yellow"/>
          <w:u w:val="single"/>
        </w:rPr>
        <w:t xml:space="preserve">War can be eliminated only by the </w:t>
      </w:r>
      <w:r w:rsidRPr="00722FC5">
        <w:rPr>
          <w:rFonts w:ascii="Times New Roman" w:hAnsi="Times New Roman"/>
          <w:u w:val="single"/>
        </w:rPr>
        <w:t xml:space="preserve">provision of </w:t>
      </w:r>
      <w:r w:rsidRPr="001F30F1">
        <w:rPr>
          <w:rFonts w:ascii="Times New Roman" w:hAnsi="Times New Roman"/>
          <w:highlight w:val="yellow"/>
          <w:u w:val="single"/>
        </w:rPr>
        <w:t>a functional equivalent</w:t>
      </w:r>
      <w:r w:rsidRPr="00722FC5">
        <w:rPr>
          <w:rFonts w:ascii="Times New Roman" w:hAnsi="Times New Roman"/>
          <w:u w:val="single"/>
        </w:rPr>
        <w:t xml:space="preserve">.” The logic of </w:t>
      </w:r>
      <w:r w:rsidRPr="001F30F1">
        <w:rPr>
          <w:rFonts w:ascii="Times New Roman" w:hAnsi="Times New Roman"/>
          <w:highlight w:val="yellow"/>
          <w:u w:val="single"/>
        </w:rPr>
        <w:t xml:space="preserve">pacific settlement </w:t>
      </w:r>
      <w:r w:rsidRPr="00722FC5">
        <w:rPr>
          <w:rFonts w:ascii="Times New Roman" w:hAnsi="Times New Roman"/>
          <w:u w:val="single"/>
        </w:rPr>
        <w:t xml:space="preserve">thus </w:t>
      </w:r>
      <w:r w:rsidRPr="001F30F1">
        <w:rPr>
          <w:rFonts w:ascii="Times New Roman" w:hAnsi="Times New Roman"/>
          <w:highlight w:val="yellow"/>
          <w:u w:val="single"/>
        </w:rPr>
        <w:t>does not seek to abolish pressure</w:t>
      </w:r>
      <w:r w:rsidRPr="00722FC5">
        <w:rPr>
          <w:rFonts w:ascii="Times New Roman" w:hAnsi="Times New Roman"/>
          <w:u w:val="single"/>
        </w:rPr>
        <w:t xml:space="preserve">, coercion, or politics, </w:t>
      </w:r>
      <w:r w:rsidRPr="001F30F1">
        <w:rPr>
          <w:rFonts w:ascii="Times New Roman" w:hAnsi="Times New Roman"/>
          <w:highlight w:val="yellow"/>
          <w:u w:val="single"/>
        </w:rPr>
        <w:t xml:space="preserve">but </w:t>
      </w:r>
      <w:r w:rsidRPr="00722FC5">
        <w:rPr>
          <w:rFonts w:ascii="Times New Roman" w:hAnsi="Times New Roman"/>
          <w:u w:val="single"/>
        </w:rPr>
        <w:t xml:space="preserve">only </w:t>
      </w:r>
      <w:r w:rsidRPr="001F30F1">
        <w:rPr>
          <w:rFonts w:ascii="Times New Roman" w:hAnsi="Times New Roman"/>
          <w:highlight w:val="yellow"/>
          <w:u w:val="single"/>
        </w:rPr>
        <w:t xml:space="preserve">to </w:t>
      </w:r>
      <w:r w:rsidRPr="001F30F1">
        <w:rPr>
          <w:rFonts w:ascii="Times New Roman" w:hAnsi="Times New Roman"/>
          <w:b/>
          <w:highlight w:val="yellow"/>
          <w:u w:val="single"/>
        </w:rPr>
        <w:t>channel them</w:t>
      </w:r>
      <w:r w:rsidRPr="001F30F1">
        <w:rPr>
          <w:rFonts w:ascii="Times New Roman" w:hAnsi="Times New Roman"/>
          <w:highlight w:val="yellow"/>
          <w:u w:val="single"/>
        </w:rPr>
        <w:t xml:space="preserve"> into nonviolent forms </w:t>
      </w:r>
      <w:r w:rsidRPr="00722FC5">
        <w:rPr>
          <w:rFonts w:ascii="Times New Roman" w:hAnsi="Times New Roman"/>
          <w:u w:val="single"/>
        </w:rPr>
        <w:t>of statecraft</w:t>
      </w:r>
      <w:r w:rsidRPr="00722FC5">
        <w:rPr>
          <w:rFonts w:ascii="Times New Roman" w:hAnsi="Times New Roman"/>
        </w:rPr>
        <w:t xml:space="preserve">. </w:t>
      </w:r>
      <w:r w:rsidRPr="00722FC5">
        <w:rPr>
          <w:rFonts w:ascii="Times New Roman" w:hAnsi="Times New Roman"/>
          <w:sz w:val="16"/>
        </w:rPr>
        <w:t xml:space="preserve">This line of reasoning implies that war is to be discouraged by encouraging alternative means of settling disputes and that a prohibition on a functional equivalent to war is likely to increase the probability of war. Robin Renwick has pointed out that in responding to an international crisis, governments frequently find themselves considering “three broad options: (a) to do nothing; (b) to consider taking some form of military action; (c) to seek’ to impose economic penalties” To the extent that the likely alternative to economic pressure is military pressure, it is not obvious that a legal ban on both is the most effective way to maintain or promote international peace and security. Two eminent legal scholars have argued that </w:t>
      </w:r>
      <w:r w:rsidRPr="001F30F1">
        <w:rPr>
          <w:rFonts w:ascii="Times New Roman" w:hAnsi="Times New Roman"/>
          <w:highlight w:val="yellow"/>
          <w:u w:val="single"/>
        </w:rPr>
        <w:t>attempts to prohibit</w:t>
      </w:r>
      <w:r w:rsidRPr="00722FC5">
        <w:rPr>
          <w:rFonts w:ascii="Times New Roman" w:hAnsi="Times New Roman"/>
          <w:u w:val="single"/>
        </w:rPr>
        <w:t xml:space="preserve"> nonviolent means of exerting </w:t>
      </w:r>
      <w:r w:rsidRPr="001F30F1">
        <w:rPr>
          <w:rFonts w:ascii="Times New Roman" w:hAnsi="Times New Roman"/>
          <w:highlight w:val="yellow"/>
          <w:u w:val="single"/>
        </w:rPr>
        <w:t xml:space="preserve">pressure </w:t>
      </w:r>
      <w:r w:rsidRPr="00722FC5">
        <w:rPr>
          <w:rFonts w:ascii="Times New Roman" w:hAnsi="Times New Roman"/>
          <w:u w:val="single"/>
        </w:rPr>
        <w:t xml:space="preserve">may </w:t>
      </w:r>
      <w:r w:rsidRPr="001F30F1">
        <w:rPr>
          <w:rFonts w:ascii="Times New Roman" w:hAnsi="Times New Roman"/>
          <w:highlight w:val="yellow"/>
          <w:u w:val="single"/>
        </w:rPr>
        <w:t xml:space="preserve">actually make </w:t>
      </w:r>
      <w:r w:rsidRPr="00722FC5">
        <w:rPr>
          <w:rFonts w:ascii="Times New Roman" w:hAnsi="Times New Roman"/>
          <w:u w:val="single"/>
        </w:rPr>
        <w:t xml:space="preserve">resort to </w:t>
      </w:r>
      <w:r w:rsidRPr="001F30F1">
        <w:rPr>
          <w:rFonts w:ascii="Times New Roman" w:hAnsi="Times New Roman"/>
          <w:highlight w:val="yellow"/>
          <w:u w:val="single"/>
        </w:rPr>
        <w:t>war more likely</w:t>
      </w:r>
      <w:r w:rsidRPr="00606897">
        <w:rPr>
          <w:rFonts w:ascii="Times New Roman" w:hAnsi="Times New Roman"/>
          <w:sz w:val="14"/>
        </w:rPr>
        <w:t xml:space="preserve">: </w:t>
      </w:r>
      <w:r w:rsidRPr="00606897">
        <w:rPr>
          <w:rFonts w:ascii="Times New Roman" w:hAnsi="Times New Roman"/>
          <w:sz w:val="10"/>
        </w:rPr>
        <w:t xml:space="preserve">Neither is there a good reason for a summary condemnation of boycotts . . . on the ground that such boycotts are contrary to the idea of pacific settlement of international disputes. . . . </w:t>
      </w:r>
      <w:r w:rsidRPr="00606897">
        <w:rPr>
          <w:rFonts w:ascii="Times New Roman" w:hAnsi="Times New Roman"/>
          <w:sz w:val="16"/>
        </w:rPr>
        <w:t>[</w:t>
      </w:r>
      <w:r w:rsidRPr="00606897">
        <w:rPr>
          <w:rFonts w:ascii="Times New Roman" w:hAnsi="Times New Roman"/>
          <w:sz w:val="16"/>
          <w:u w:val="single"/>
        </w:rPr>
        <w:t>We] must not be misled by</w:t>
      </w:r>
      <w:r w:rsidRPr="00606897">
        <w:rPr>
          <w:rFonts w:ascii="Times New Roman" w:hAnsi="Times New Roman"/>
          <w:sz w:val="16"/>
        </w:rPr>
        <w:t xml:space="preserve"> </w:t>
      </w:r>
      <w:r w:rsidRPr="00606897">
        <w:rPr>
          <w:rFonts w:ascii="Times New Roman" w:hAnsi="Times New Roman"/>
          <w:sz w:val="10"/>
        </w:rPr>
        <w:t xml:space="preserve">a juxtaposition and </w:t>
      </w:r>
      <w:r w:rsidRPr="00606897">
        <w:rPr>
          <w:rFonts w:ascii="Times New Roman" w:hAnsi="Times New Roman"/>
          <w:sz w:val="16"/>
          <w:u w:val="single"/>
        </w:rPr>
        <w:t>implicit equal condemnation of economic and military force. In a world in which physical violence through wars proper has not become a matter of the past, there is an obvious element of exaggeration in the attempts to treat a peaceful form of struggle</w:t>
      </w:r>
      <w:r w:rsidRPr="00606897">
        <w:rPr>
          <w:rFonts w:ascii="Times New Roman" w:hAnsi="Times New Roman"/>
          <w:sz w:val="16"/>
        </w:rPr>
        <w:t xml:space="preserve"> </w:t>
      </w:r>
      <w:r w:rsidRPr="00606897">
        <w:rPr>
          <w:rFonts w:ascii="Times New Roman" w:hAnsi="Times New Roman"/>
          <w:sz w:val="10"/>
        </w:rPr>
        <w:t xml:space="preserve">or resistance </w:t>
      </w:r>
      <w:r w:rsidRPr="00606897">
        <w:rPr>
          <w:rFonts w:ascii="Times New Roman" w:hAnsi="Times New Roman"/>
          <w:sz w:val="16"/>
          <w:u w:val="single"/>
        </w:rPr>
        <w:t>as war</w:t>
      </w:r>
      <w:r w:rsidRPr="00606897">
        <w:rPr>
          <w:rFonts w:ascii="Times New Roman" w:hAnsi="Times New Roman"/>
          <w:sz w:val="10"/>
        </w:rPr>
        <w:t xml:space="preserve">. Peace, in the sense of the absence of any form of competition, friction, or struggle, is a superficial idea— both within the state and outside it. International peace does not mean absence of international friction, or rivalries, or conflicting ambitions for the realization of men’s will to power. It means that competition and conflicts of interest must find a solution by means other than war in its technical legal meaning. International peace does not mean that states will not behave in their mutual relations in a foolish, unfair, or immoral manner, or that such conduct will not be visited by retaliation of a similar nature. </w:t>
      </w:r>
      <w:r w:rsidRPr="00606897">
        <w:rPr>
          <w:rFonts w:ascii="Times New Roman" w:hAnsi="Times New Roman"/>
          <w:sz w:val="16"/>
          <w:u w:val="single"/>
        </w:rPr>
        <w:t>In a community</w:t>
      </w:r>
      <w:r w:rsidRPr="00606897">
        <w:rPr>
          <w:rFonts w:ascii="Times New Roman" w:hAnsi="Times New Roman"/>
          <w:sz w:val="16"/>
        </w:rPr>
        <w:t xml:space="preserve"> </w:t>
      </w:r>
      <w:r w:rsidRPr="00606897">
        <w:rPr>
          <w:rFonts w:ascii="Times New Roman" w:hAnsi="Times New Roman"/>
          <w:sz w:val="10"/>
        </w:rPr>
        <w:t xml:space="preserve">from which war in its technical sense has been </w:t>
      </w:r>
      <w:r w:rsidRPr="00606897">
        <w:rPr>
          <w:rFonts w:ascii="Times New Roman" w:hAnsi="Times New Roman"/>
          <w:sz w:val="12"/>
        </w:rPr>
        <w:t xml:space="preserve">eliminated and </w:t>
      </w:r>
      <w:r w:rsidRPr="00606897">
        <w:rPr>
          <w:rFonts w:ascii="Times New Roman" w:hAnsi="Times New Roman"/>
          <w:sz w:val="18"/>
          <w:u w:val="single"/>
        </w:rPr>
        <w:t xml:space="preserve">which has not reached the state of moral perfection, </w:t>
      </w:r>
      <w:r w:rsidRPr="001F30F1">
        <w:rPr>
          <w:rFonts w:ascii="Times New Roman" w:hAnsi="Times New Roman"/>
          <w:b/>
          <w:highlight w:val="yellow"/>
          <w:u w:val="single"/>
        </w:rPr>
        <w:t>pacific means of pressure are unavoidable</w:t>
      </w:r>
      <w:r w:rsidRPr="001F30F1">
        <w:rPr>
          <w:rFonts w:ascii="Times New Roman" w:hAnsi="Times New Roman"/>
          <w:highlight w:val="yellow"/>
        </w:rPr>
        <w:t>.</w:t>
      </w:r>
      <w:r w:rsidRPr="00722FC5">
        <w:rPr>
          <w:rFonts w:ascii="Times New Roman" w:hAnsi="Times New Roman"/>
        </w:rPr>
        <w:t xml:space="preserve"> </w:t>
      </w:r>
      <w:r w:rsidRPr="00606897">
        <w:rPr>
          <w:rFonts w:ascii="Times New Roman" w:hAnsi="Times New Roman"/>
          <w:sz w:val="18"/>
          <w:u w:val="single"/>
        </w:rPr>
        <w:t>To prohibit them would mean to court the more radical remedy of war</w:t>
      </w:r>
      <w:r w:rsidRPr="00606897">
        <w:rPr>
          <w:rFonts w:ascii="Times New Roman" w:hAnsi="Times New Roman"/>
          <w:sz w:val="12"/>
        </w:rPr>
        <w:t>. *** It can even be argued that as long as. . . [</w:t>
      </w:r>
      <w:proofErr w:type="gramStart"/>
      <w:r w:rsidRPr="00606897">
        <w:rPr>
          <w:rFonts w:ascii="Times New Roman" w:hAnsi="Times New Roman"/>
          <w:sz w:val="12"/>
        </w:rPr>
        <w:t>the</w:t>
      </w:r>
      <w:proofErr w:type="gramEnd"/>
      <w:r w:rsidRPr="00606897">
        <w:rPr>
          <w:rFonts w:ascii="Times New Roman" w:hAnsi="Times New Roman"/>
          <w:sz w:val="12"/>
        </w:rPr>
        <w:t xml:space="preserve">] liberty to resort to war itself survives, it would be a disservice to international peace, and to international law, to prohibit resort to . . . lesser degrees of force [such as embargoes and boycotts]. For such prohibition may tend to drive states to seek to vindicate their claims by war, in circumstances when they might otherwise well have been content with measures less disturbing to international order. Such arguments suggest that, </w:t>
      </w:r>
      <w:r w:rsidRPr="00606897">
        <w:rPr>
          <w:rFonts w:ascii="Times New Roman" w:hAnsi="Times New Roman"/>
          <w:sz w:val="18"/>
          <w:u w:val="single"/>
        </w:rPr>
        <w:t>far from being incompatible with pacific settlement, economic pressure is one of the functional equivalents to war</w:t>
      </w:r>
      <w:r w:rsidRPr="00606897">
        <w:rPr>
          <w:rFonts w:ascii="Times New Roman" w:hAnsi="Times New Roman"/>
          <w:sz w:val="12"/>
        </w:rPr>
        <w:t xml:space="preserve"> that this approach seeks to encourage</w:t>
      </w:r>
      <w:proofErr w:type="gramStart"/>
      <w:r w:rsidRPr="00606897">
        <w:rPr>
          <w:rFonts w:ascii="Times New Roman" w:hAnsi="Times New Roman"/>
          <w:sz w:val="12"/>
        </w:rPr>
        <w:t>.</w:t>
      </w:r>
      <w:r w:rsidRPr="00606897">
        <w:rPr>
          <w:rFonts w:ascii="Times New Roman" w:hAnsi="Times New Roman"/>
          <w:sz w:val="6"/>
        </w:rPr>
        <w:t>.</w:t>
      </w:r>
      <w:proofErr w:type="gramEnd"/>
      <w:r w:rsidRPr="00606897">
        <w:rPr>
          <w:rFonts w:ascii="Times New Roman" w:hAnsi="Times New Roman"/>
          <w:sz w:val="6"/>
        </w:rPr>
        <w:t xml:space="preserve"> </w:t>
      </w:r>
      <w:r w:rsidRPr="00606897">
        <w:rPr>
          <w:rFonts w:ascii="Times New Roman" w:hAnsi="Times New Roman"/>
          <w:sz w:val="12"/>
        </w:rPr>
        <w:t xml:space="preserve">Peaceful change has been described not only as one of the fundamental problems of international law, but as “probably the fundamental question of any system of law.” Any legal system must provide mechanisms for “peacefully adapting the law to changed conditions.” </w:t>
      </w:r>
      <w:r w:rsidRPr="001F30F1">
        <w:rPr>
          <w:rFonts w:ascii="Times New Roman" w:hAnsi="Times New Roman"/>
          <w:highlight w:val="yellow"/>
          <w:u w:val="single"/>
        </w:rPr>
        <w:t>Any</w:t>
      </w:r>
      <w:r w:rsidRPr="001F30F1">
        <w:rPr>
          <w:rFonts w:ascii="Times New Roman" w:hAnsi="Times New Roman"/>
          <w:highlight w:val="yellow"/>
        </w:rPr>
        <w:t xml:space="preserve"> </w:t>
      </w:r>
      <w:r w:rsidRPr="00722FC5">
        <w:rPr>
          <w:rFonts w:ascii="Times New Roman" w:hAnsi="Times New Roman"/>
          <w:sz w:val="16"/>
        </w:rPr>
        <w:t xml:space="preserve">legal </w:t>
      </w:r>
      <w:r w:rsidRPr="001F30F1">
        <w:rPr>
          <w:rFonts w:ascii="Times New Roman" w:hAnsi="Times New Roman"/>
          <w:highlight w:val="yellow"/>
          <w:u w:val="single"/>
        </w:rPr>
        <w:t>system that fails to provide</w:t>
      </w:r>
      <w:r w:rsidRPr="001F30F1">
        <w:rPr>
          <w:rFonts w:ascii="Times New Roman" w:hAnsi="Times New Roman"/>
          <w:highlight w:val="yellow"/>
        </w:rPr>
        <w:t xml:space="preserve"> </w:t>
      </w:r>
      <w:r w:rsidRPr="00722FC5">
        <w:rPr>
          <w:rFonts w:ascii="Times New Roman" w:hAnsi="Times New Roman"/>
          <w:sz w:val="16"/>
        </w:rPr>
        <w:t xml:space="preserve">such </w:t>
      </w:r>
      <w:r w:rsidRPr="001F30F1">
        <w:rPr>
          <w:rFonts w:ascii="Times New Roman" w:hAnsi="Times New Roman"/>
          <w:highlight w:val="yellow"/>
          <w:u w:val="single"/>
        </w:rPr>
        <w:t xml:space="preserve">alternatives </w:t>
      </w:r>
      <w:r w:rsidRPr="00606897">
        <w:rPr>
          <w:rFonts w:ascii="Times New Roman" w:hAnsi="Times New Roman"/>
          <w:sz w:val="18"/>
          <w:u w:val="single"/>
        </w:rPr>
        <w:t xml:space="preserve">to violent change “bears in itself the germs of its own destruction. It </w:t>
      </w:r>
      <w:r w:rsidRPr="001F30F1">
        <w:rPr>
          <w:rFonts w:ascii="Times New Roman" w:hAnsi="Times New Roman"/>
          <w:highlight w:val="yellow"/>
          <w:u w:val="single"/>
        </w:rPr>
        <w:t xml:space="preserve">is in itself an </w:t>
      </w:r>
      <w:r w:rsidRPr="001F30F1">
        <w:rPr>
          <w:rFonts w:ascii="Times New Roman" w:hAnsi="Times New Roman"/>
          <w:b/>
          <w:highlight w:val="yellow"/>
          <w:u w:val="single"/>
        </w:rPr>
        <w:t>incentive to violence</w:t>
      </w:r>
      <w:r w:rsidRPr="00722FC5">
        <w:rPr>
          <w:rFonts w:ascii="Times New Roman" w:hAnsi="Times New Roman"/>
          <w:sz w:val="16"/>
        </w:rPr>
        <w:t xml:space="preserve">. </w:t>
      </w:r>
    </w:p>
    <w:p w14:paraId="7DCCA43B" w14:textId="77777777" w:rsidR="00466CF3" w:rsidRPr="00466CF3" w:rsidRDefault="00466CF3" w:rsidP="00466CF3"/>
    <w:p w14:paraId="2166C6A5" w14:textId="5BC9B4B9" w:rsidR="007D6509" w:rsidRDefault="005D4E6B" w:rsidP="005D4E6B">
      <w:pPr>
        <w:pStyle w:val="Heading2"/>
      </w:pPr>
      <w:r>
        <w:t>Military Containment Counterplan</w:t>
      </w:r>
    </w:p>
    <w:p w14:paraId="7EDF7BDC" w14:textId="77777777" w:rsidR="007D6509" w:rsidRDefault="007D6509" w:rsidP="009227EF">
      <w:pPr>
        <w:spacing w:after="0" w:line="240" w:lineRule="auto"/>
      </w:pPr>
    </w:p>
    <w:p w14:paraId="5E9F918B" w14:textId="1F94EC09" w:rsidR="007D6509" w:rsidRDefault="005D4E6B" w:rsidP="005D4E6B">
      <w:pPr>
        <w:pStyle w:val="Heading3"/>
      </w:pPr>
      <w:r>
        <w:t xml:space="preserve">1NC – Containment </w:t>
      </w:r>
      <w:r w:rsidR="00912F44">
        <w:t>CP</w:t>
      </w:r>
    </w:p>
    <w:p w14:paraId="61A8AEB8" w14:textId="77777777" w:rsidR="007D6509" w:rsidRDefault="007D6509" w:rsidP="009227EF">
      <w:pPr>
        <w:spacing w:after="0" w:line="240" w:lineRule="auto"/>
      </w:pPr>
    </w:p>
    <w:p w14:paraId="1F43A5C2" w14:textId="77777777" w:rsidR="007D6509" w:rsidRDefault="007D6509" w:rsidP="009227EF">
      <w:pPr>
        <w:pStyle w:val="Heading4"/>
        <w:spacing w:before="0" w:line="240" w:lineRule="auto"/>
      </w:pPr>
      <w:r>
        <w:t xml:space="preserve">The United States federal government should endorse the archipelagic defense system in the Western Pacific as outlined by our Krepinevich evidence to pressure People’s Republic of China </w:t>
      </w:r>
      <w:r w:rsidRPr="009B5CA5">
        <w:t xml:space="preserve">until </w:t>
      </w:r>
      <w:r>
        <w:t>[</w:t>
      </w:r>
      <w:r w:rsidRPr="009B5CA5">
        <w:rPr>
          <w:highlight w:val="cyan"/>
        </w:rPr>
        <w:t>insert desired change</w:t>
      </w:r>
      <w:r>
        <w:t>]</w:t>
      </w:r>
    </w:p>
    <w:p w14:paraId="013ABFF3" w14:textId="77777777" w:rsidR="007D6509" w:rsidRPr="002A2B98" w:rsidRDefault="007D6509" w:rsidP="009227EF">
      <w:pPr>
        <w:spacing w:after="0" w:line="240" w:lineRule="auto"/>
      </w:pPr>
    </w:p>
    <w:p w14:paraId="45E270CB" w14:textId="77777777" w:rsidR="007D6509" w:rsidRDefault="007D6509" w:rsidP="009227EF">
      <w:pPr>
        <w:pStyle w:val="Heading4"/>
        <w:spacing w:before="0" w:line="240" w:lineRule="auto"/>
      </w:pPr>
      <w:r>
        <w:t xml:space="preserve">The counterplan is the most effective strategy – forces China to comply </w:t>
      </w:r>
    </w:p>
    <w:p w14:paraId="1B0DF956" w14:textId="77777777" w:rsidR="007D6509" w:rsidRPr="008D5457" w:rsidRDefault="007D6509" w:rsidP="009227EF">
      <w:pPr>
        <w:spacing w:after="0" w:line="240" w:lineRule="auto"/>
        <w:rPr>
          <w:rStyle w:val="Style13ptBold"/>
          <w:b w:val="0"/>
          <w:sz w:val="22"/>
        </w:rPr>
      </w:pPr>
      <w:r>
        <w:rPr>
          <w:rStyle w:val="Style13ptBold"/>
        </w:rPr>
        <w:t xml:space="preserve">Krepinevich 15 </w:t>
      </w:r>
      <w:r>
        <w:rPr>
          <w:rStyle w:val="Style13ptBold"/>
          <w:b w:val="0"/>
          <w:sz w:val="22"/>
        </w:rPr>
        <w:t xml:space="preserve">(Andrew, </w:t>
      </w:r>
      <w:r w:rsidRPr="008D5457">
        <w:rPr>
          <w:rStyle w:val="Style13ptBold"/>
          <w:b w:val="0"/>
          <w:sz w:val="22"/>
        </w:rPr>
        <w:t>defense policy analyst who currently serves as President of the Center for Strategic and Budgetary Assessments</w:t>
      </w:r>
      <w:r>
        <w:rPr>
          <w:rStyle w:val="Style13ptBold"/>
          <w:b w:val="0"/>
          <w:sz w:val="22"/>
        </w:rPr>
        <w:t xml:space="preserve">, March/April 2015, “How to Deter China,” Foreign Affairs, </w:t>
      </w:r>
      <w:hyperlink r:id="rId12" w:history="1">
        <w:r w:rsidRPr="00F51B8F">
          <w:rPr>
            <w:rStyle w:val="Hyperlink"/>
          </w:rPr>
          <w:t>https://www.foreignaffairs.com/articles/china/2015-02-16/how-deter-china</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0223122A" w14:textId="77777777" w:rsidR="007D6509" w:rsidRPr="008D5457" w:rsidRDefault="007D6509" w:rsidP="009227EF">
      <w:pPr>
        <w:spacing w:after="0" w:line="240" w:lineRule="auto"/>
        <w:rPr>
          <w:rStyle w:val="StyleUnderline"/>
        </w:rPr>
      </w:pPr>
      <w:r w:rsidRPr="008D5457">
        <w:rPr>
          <w:sz w:val="16"/>
        </w:rPr>
        <w:t xml:space="preserve">In the U.S. military, at least, the “pivot” to Asia has begun. By 2020, the navy and the air force plan to base 60 percent of their forces in the Asia-Pacific region. The Pentagon, meanwhile, is investing a growing share of its shrinking resources in new long-range bombers and nuclear-powered submarines designed to operate in high-threat environments. These changes are clearly meant to check an increasingly assertive China. And with good reason: </w:t>
      </w:r>
      <w:r w:rsidRPr="00A20CFB">
        <w:rPr>
          <w:rStyle w:val="StyleUnderline"/>
        </w:rPr>
        <w:t>Beijing’s expanding territorial claims threaten virtually every country along</w:t>
      </w:r>
      <w:r w:rsidRPr="008D5457">
        <w:rPr>
          <w:sz w:val="16"/>
        </w:rPr>
        <w:t xml:space="preserve"> what is commonly known as “the </w:t>
      </w:r>
      <w:r w:rsidRPr="00A20CFB">
        <w:rPr>
          <w:rStyle w:val="StyleUnderline"/>
        </w:rPr>
        <w:t>first island chain,” encompassing parts of Japan, the Philippines, and Taiwan—all of which Washington is obligated to protect</w:t>
      </w:r>
      <w:r w:rsidRPr="008D5457">
        <w:rPr>
          <w:sz w:val="16"/>
        </w:rPr>
        <w:t xml:space="preserve">. But </w:t>
      </w:r>
      <w:r w:rsidRPr="008D5457">
        <w:rPr>
          <w:rStyle w:val="Emphasis"/>
          <w:highlight w:val="cyan"/>
        </w:rPr>
        <w:t>to reliably deter Chinese aggression</w:t>
      </w:r>
      <w:r w:rsidRPr="008D5457">
        <w:rPr>
          <w:sz w:val="16"/>
        </w:rPr>
        <w:t xml:space="preserve">, the </w:t>
      </w:r>
      <w:r w:rsidRPr="008D5457">
        <w:rPr>
          <w:rStyle w:val="Emphasis"/>
          <w:highlight w:val="cyan"/>
        </w:rPr>
        <w:t>Pentagon will have to go</w:t>
      </w:r>
      <w:r w:rsidRPr="00A20CFB">
        <w:rPr>
          <w:rStyle w:val="Emphasis"/>
        </w:rPr>
        <w:t xml:space="preserve"> even </w:t>
      </w:r>
      <w:r w:rsidRPr="008D5457">
        <w:rPr>
          <w:rStyle w:val="Emphasis"/>
          <w:highlight w:val="cyan"/>
        </w:rPr>
        <w:t>further</w:t>
      </w:r>
      <w:r w:rsidRPr="00A20CFB">
        <w:rPr>
          <w:rStyle w:val="Emphasis"/>
        </w:rPr>
        <w:t xml:space="preserve">. </w:t>
      </w:r>
      <w:r w:rsidRPr="008D5457">
        <w:rPr>
          <w:sz w:val="16"/>
        </w:rPr>
        <w:t xml:space="preserve">Emerging Chinese capabilities are intended to blunt Washington’s ability to provide military support to its allies and partners. Although deterrence through the prospect of punishment, in the form of air strikes and naval blockades, has a role to play in discouraging Chinese adventurism, </w:t>
      </w:r>
      <w:r w:rsidRPr="00A20CFB">
        <w:rPr>
          <w:rStyle w:val="Emphasis"/>
        </w:rPr>
        <w:t xml:space="preserve">Washington’s </w:t>
      </w:r>
      <w:r w:rsidRPr="008D5457">
        <w:rPr>
          <w:rStyle w:val="Emphasis"/>
          <w:highlight w:val="cyan"/>
        </w:rPr>
        <w:t>goal</w:t>
      </w:r>
      <w:r w:rsidRPr="008D5457">
        <w:rPr>
          <w:sz w:val="16"/>
        </w:rPr>
        <w:t xml:space="preserve">, and that of its allies and partners, </w:t>
      </w:r>
      <w:r w:rsidRPr="008D5457">
        <w:rPr>
          <w:rStyle w:val="Emphasis"/>
          <w:highlight w:val="cyan"/>
        </w:rPr>
        <w:t>should be to achieve deterrence through denial</w:t>
      </w:r>
      <w:r w:rsidRPr="00A20CFB">
        <w:rPr>
          <w:rStyle w:val="Emphasis"/>
        </w:rPr>
        <w:t xml:space="preserve">—to </w:t>
      </w:r>
      <w:r w:rsidRPr="008D5457">
        <w:rPr>
          <w:rStyle w:val="Emphasis"/>
          <w:highlight w:val="cyan"/>
        </w:rPr>
        <w:t>convince Beijing</w:t>
      </w:r>
      <w:r w:rsidRPr="00A20CFB">
        <w:rPr>
          <w:rStyle w:val="Emphasis"/>
        </w:rPr>
        <w:t xml:space="preserve"> that </w:t>
      </w:r>
      <w:r w:rsidRPr="008D5457">
        <w:rPr>
          <w:rStyle w:val="Emphasis"/>
          <w:highlight w:val="cyan"/>
        </w:rPr>
        <w:t>it</w:t>
      </w:r>
      <w:r w:rsidRPr="00A20CFB">
        <w:rPr>
          <w:rStyle w:val="Emphasis"/>
        </w:rPr>
        <w:t xml:space="preserve"> simply </w:t>
      </w:r>
      <w:r w:rsidRPr="008D5457">
        <w:rPr>
          <w:rStyle w:val="Emphasis"/>
          <w:highlight w:val="cyan"/>
        </w:rPr>
        <w:t>cannot achieve its</w:t>
      </w:r>
      <w:r w:rsidRPr="00A20CFB">
        <w:rPr>
          <w:rStyle w:val="Emphasis"/>
        </w:rPr>
        <w:t xml:space="preserve"> </w:t>
      </w:r>
      <w:r w:rsidRPr="008D5457">
        <w:rPr>
          <w:rStyle w:val="Emphasis"/>
          <w:highlight w:val="cyan"/>
        </w:rPr>
        <w:t>objectives with force</w:t>
      </w:r>
      <w:r w:rsidRPr="00A20CFB">
        <w:rPr>
          <w:rStyle w:val="Emphasis"/>
        </w:rPr>
        <w:t>.</w:t>
      </w:r>
      <w:r w:rsidRPr="008D5457">
        <w:rPr>
          <w:sz w:val="16"/>
        </w:rPr>
        <w:t xml:space="preserve"> Leveraging the latent potential of U.S., allied, and partner ground forces, </w:t>
      </w:r>
      <w:r w:rsidRPr="008D5457">
        <w:rPr>
          <w:rStyle w:val="Emphasis"/>
          <w:highlight w:val="cyan"/>
        </w:rPr>
        <w:t>Washington can best achieve this</w:t>
      </w:r>
      <w:r w:rsidRPr="00A20CFB">
        <w:rPr>
          <w:rStyle w:val="Emphasis"/>
        </w:rPr>
        <w:t xml:space="preserve"> objective </w:t>
      </w:r>
      <w:r w:rsidRPr="008D5457">
        <w:rPr>
          <w:rStyle w:val="Emphasis"/>
          <w:highlight w:val="cyan"/>
        </w:rPr>
        <w:t>by establishing</w:t>
      </w:r>
      <w:r w:rsidRPr="008D5457">
        <w:rPr>
          <w:sz w:val="16"/>
        </w:rPr>
        <w:t xml:space="preserve"> a </w:t>
      </w:r>
      <w:r w:rsidRPr="008D5457">
        <w:rPr>
          <w:rStyle w:val="Emphasis"/>
          <w:highlight w:val="cyan"/>
        </w:rPr>
        <w:t>series of linked defenses along</w:t>
      </w:r>
      <w:r w:rsidRPr="00A20CFB">
        <w:rPr>
          <w:rStyle w:val="Emphasis"/>
        </w:rPr>
        <w:t xml:space="preserve"> the </w:t>
      </w:r>
      <w:r w:rsidRPr="008D5457">
        <w:rPr>
          <w:rStyle w:val="Emphasis"/>
          <w:highlight w:val="cyan"/>
        </w:rPr>
        <w:t>first island chain</w:t>
      </w:r>
      <w:r w:rsidRPr="008D5457">
        <w:rPr>
          <w:sz w:val="16"/>
        </w:rPr>
        <w:t>—an “</w:t>
      </w:r>
      <w:r w:rsidRPr="008D5457">
        <w:rPr>
          <w:rStyle w:val="Emphasis"/>
          <w:highlight w:val="cyan"/>
        </w:rPr>
        <w:t>Archipelagic Defense</w:t>
      </w:r>
      <w:r w:rsidRPr="008D5457">
        <w:rPr>
          <w:sz w:val="16"/>
        </w:rPr>
        <w:t xml:space="preserve">”—and, in so doing, </w:t>
      </w:r>
      <w:r w:rsidRPr="008D5457">
        <w:rPr>
          <w:rStyle w:val="Emphasis"/>
          <w:highlight w:val="cyan"/>
        </w:rPr>
        <w:t>deny Beijing</w:t>
      </w:r>
      <w:r w:rsidRPr="00A20CFB">
        <w:rPr>
          <w:rStyle w:val="Emphasis"/>
        </w:rPr>
        <w:t xml:space="preserve"> the </w:t>
      </w:r>
      <w:r w:rsidRPr="008D5457">
        <w:rPr>
          <w:rStyle w:val="Emphasis"/>
          <w:highlight w:val="cyan"/>
        </w:rPr>
        <w:t>ability to achieve</w:t>
      </w:r>
      <w:r w:rsidRPr="00A20CFB">
        <w:rPr>
          <w:rStyle w:val="Emphasis"/>
        </w:rPr>
        <w:t xml:space="preserve"> its </w:t>
      </w:r>
      <w:r w:rsidRPr="008D5457">
        <w:rPr>
          <w:rStyle w:val="Emphasis"/>
          <w:highlight w:val="cyan"/>
        </w:rPr>
        <w:t>revisionist aims through aggression or coercion</w:t>
      </w:r>
      <w:r w:rsidRPr="008D5457">
        <w:rPr>
          <w:sz w:val="16"/>
        </w:rPr>
        <w:t xml:space="preserve">. THE RISKS OF REVISIONISM </w:t>
      </w:r>
      <w:r w:rsidRPr="00A20CFB">
        <w:rPr>
          <w:rStyle w:val="StyleUnderline"/>
        </w:rPr>
        <w:t>China claims that its rise is intended to be peaceful, but its actions tell a different story:</w:t>
      </w:r>
      <w:r w:rsidRPr="008D5457">
        <w:rPr>
          <w:sz w:val="16"/>
        </w:rPr>
        <w:t xml:space="preserve"> that of a revisionist power seeking to dominate the western Pacific. </w:t>
      </w:r>
      <w:r w:rsidRPr="00A20CFB">
        <w:rPr>
          <w:rStyle w:val="StyleUnderline"/>
        </w:rPr>
        <w:t>Beijing</w:t>
      </w:r>
      <w:r w:rsidRPr="008D5457">
        <w:rPr>
          <w:sz w:val="16"/>
        </w:rPr>
        <w:t xml:space="preserve"> has </w:t>
      </w:r>
      <w:r w:rsidRPr="00A20CFB">
        <w:rPr>
          <w:rStyle w:val="StyleUnderline"/>
        </w:rPr>
        <w:t xml:space="preserve">claimed sovereignty over not only Taiwan but also Japan’s </w:t>
      </w:r>
      <w:proofErr w:type="spellStart"/>
      <w:r w:rsidRPr="00A20CFB">
        <w:rPr>
          <w:rStyle w:val="StyleUnderline"/>
        </w:rPr>
        <w:t>Senkaku</w:t>
      </w:r>
      <w:proofErr w:type="spellEnd"/>
      <w:r w:rsidRPr="00A20CFB">
        <w:rPr>
          <w:rStyle w:val="StyleUnderline"/>
        </w:rPr>
        <w:t xml:space="preserve"> Islands</w:t>
      </w:r>
      <w:r w:rsidRPr="008D5457">
        <w:rPr>
          <w:sz w:val="16"/>
        </w:rPr>
        <w:t xml:space="preserve"> (known in China as the </w:t>
      </w:r>
      <w:proofErr w:type="spellStart"/>
      <w:r w:rsidRPr="008D5457">
        <w:rPr>
          <w:sz w:val="16"/>
        </w:rPr>
        <w:t>Diaoyu</w:t>
      </w:r>
      <w:proofErr w:type="spellEnd"/>
      <w:r w:rsidRPr="008D5457">
        <w:rPr>
          <w:sz w:val="16"/>
        </w:rPr>
        <w:t xml:space="preserve"> Islands) and most of the 1.7 million square miles that make up the East China and South China Seas, where six other countries maintain various territorial and maritime claims. And it has been unapologetic about pursuing those goals. In 2010, for example, China’s then foreign minister, Yang </w:t>
      </w:r>
      <w:proofErr w:type="spellStart"/>
      <w:r w:rsidRPr="008D5457">
        <w:rPr>
          <w:sz w:val="16"/>
        </w:rPr>
        <w:t>Jiechi</w:t>
      </w:r>
      <w:proofErr w:type="spellEnd"/>
      <w:r w:rsidRPr="008D5457">
        <w:rPr>
          <w:sz w:val="16"/>
        </w:rPr>
        <w:t xml:space="preserve">, dismissed concerns over Beijing’s expansionism in a single breath, saying, “China is a big country, and other countries are small countries, and that is just a fact.” </w:t>
      </w:r>
      <w:r w:rsidRPr="00A20CFB">
        <w:rPr>
          <w:rStyle w:val="StyleUnderline"/>
        </w:rPr>
        <w:t>Consider Beijing’s recent bullying in the South China</w:t>
      </w:r>
      <w:r w:rsidRPr="008D5457">
        <w:rPr>
          <w:sz w:val="16"/>
        </w:rPr>
        <w:t xml:space="preserve"> Sea. In March 2014, Chinese coast guard boats blocked the Philippines from accessing its outposts on the Spratly Islands. Two months later, China moved an oil rig into Vietnam’s exclusive economic zone, clashing with Vietnamese fishing boats. The moves echoed earlier incidents in the East China Sea. In September 2010, as punishment for detaining a Chinese fishing boat captain who had rammed two Japanese coast guard vessels, China temporarily cut off its exports to Japan of rare-earth elements, which are essential for manufacturing cell phones and computers. And in November 2013, </w:t>
      </w:r>
      <w:r w:rsidRPr="00A20CFB">
        <w:rPr>
          <w:rStyle w:val="StyleUnderline"/>
        </w:rPr>
        <w:t xml:space="preserve">China unilaterally declared an “air defense identification zone,” subject to its own air traffic regulations, over the disputed </w:t>
      </w:r>
      <w:proofErr w:type="spellStart"/>
      <w:r w:rsidRPr="00A20CFB">
        <w:rPr>
          <w:rStyle w:val="StyleUnderline"/>
        </w:rPr>
        <w:t>Senkaku</w:t>
      </w:r>
      <w:proofErr w:type="spellEnd"/>
      <w:r w:rsidRPr="00A20CFB">
        <w:rPr>
          <w:rStyle w:val="StyleUnderline"/>
        </w:rPr>
        <w:t xml:space="preserve"> Islands</w:t>
      </w:r>
      <w:r w:rsidRPr="008D5457">
        <w:rPr>
          <w:sz w:val="16"/>
        </w:rPr>
        <w:t xml:space="preserve"> and other areas of the East China Sea, warning that it would take military action against aircraft that refused to comply. Some have suggested that as its military grows stronger and its leaders feel more secure, China will moderate such behavior. But the opposite seems far more likely. Indeed, </w:t>
      </w:r>
      <w:r w:rsidRPr="008D5457">
        <w:rPr>
          <w:rStyle w:val="Emphasis"/>
          <w:highlight w:val="cyan"/>
        </w:rPr>
        <w:t>Beijing’s provocations</w:t>
      </w:r>
      <w:r w:rsidRPr="00A20CFB">
        <w:rPr>
          <w:rStyle w:val="Emphasis"/>
        </w:rPr>
        <w:t xml:space="preserve"> have </w:t>
      </w:r>
      <w:r w:rsidRPr="008D5457">
        <w:rPr>
          <w:rStyle w:val="Emphasis"/>
          <w:highlight w:val="cyan"/>
        </w:rPr>
        <w:t>coincided with</w:t>
      </w:r>
      <w:r w:rsidRPr="00A20CFB">
        <w:rPr>
          <w:rStyle w:val="Emphasis"/>
        </w:rPr>
        <w:t xml:space="preserve"> the </w:t>
      </w:r>
      <w:r w:rsidRPr="008D5457">
        <w:rPr>
          <w:rStyle w:val="Emphasis"/>
          <w:highlight w:val="cyan"/>
        </w:rPr>
        <w:t>dramatic growth of</w:t>
      </w:r>
      <w:r w:rsidRPr="00A20CFB">
        <w:rPr>
          <w:rStyle w:val="Emphasis"/>
        </w:rPr>
        <w:t xml:space="preserve"> its </w:t>
      </w:r>
      <w:r w:rsidRPr="008D5457">
        <w:rPr>
          <w:rStyle w:val="Emphasis"/>
          <w:highlight w:val="cyan"/>
        </w:rPr>
        <w:t>military muscle</w:t>
      </w:r>
      <w:r w:rsidRPr="00A20CFB">
        <w:rPr>
          <w:rStyle w:val="Emphasis"/>
        </w:rPr>
        <w:t>.</w:t>
      </w:r>
      <w:r w:rsidRPr="008D5457">
        <w:rPr>
          <w:sz w:val="16"/>
        </w:rPr>
        <w:t xml:space="preserve"> China is now investing in a number of new capabilities that pose a direct challenge to regional stability. For example, China’s People’s Liberation Army is bolstering its so-called anti-access/area-denial capabilities, which aim to prevent other militaries from occupying or crossing vast stretches of territory, with the express goal of making the western Pacific a no-go zone for the U.S. military. That includes developing the means to target the Pentagon’s command-and-control systems, which rely heavily on satellites and the Internet to coordinate operations and logistics. The PLA has made substantial progress on this front in recent years, testing an antisatellite missile, using lasers to blind U.S. satellites, and waging sophisticated cyberattacks on U.S. defense networks. China is also enhancing its capacity to target critical U.S. military assets and limit the U.S. Navy’s ability to maneuver in international waters. The </w:t>
      </w:r>
      <w:r w:rsidRPr="00A20CFB">
        <w:rPr>
          <w:rStyle w:val="Emphasis"/>
        </w:rPr>
        <w:t>PLA already has conventional ballistic and cruise missiles that can strike major U.S. facilities in the region</w:t>
      </w:r>
      <w:r w:rsidRPr="008D5457">
        <w:rPr>
          <w:sz w:val="16"/>
        </w:rPr>
        <w:t xml:space="preserve">, such as the </w:t>
      </w:r>
      <w:proofErr w:type="spellStart"/>
      <w:r w:rsidRPr="008D5457">
        <w:rPr>
          <w:sz w:val="16"/>
        </w:rPr>
        <w:t>Kadena</w:t>
      </w:r>
      <w:proofErr w:type="spellEnd"/>
      <w:r w:rsidRPr="008D5457">
        <w:rPr>
          <w:sz w:val="16"/>
        </w:rPr>
        <w:t xml:space="preserve"> Air Base, in Okinawa, Japan, and is developing stealth combat aircraft capable of striking many targets along the first island chain. To detect and target naval vessels at greater distances, the </w:t>
      </w:r>
      <w:r w:rsidRPr="008D5457">
        <w:rPr>
          <w:rStyle w:val="Emphasis"/>
        </w:rPr>
        <w:t>PLA has deployed powerful radars and reconnaissance satellites, along with unmanned aerial vehicles that can conduct long-range scouting missions.</w:t>
      </w:r>
      <w:r w:rsidRPr="008D5457">
        <w:rPr>
          <w:sz w:val="16"/>
        </w:rPr>
        <w:t xml:space="preserve"> And to stalk U.S. aircraft carriers, as well as the surface warships that protect them, the Chinese navy is acquiring submarines armed with advanced torpedoes and high-speed cruise missiles designed to strike ships at long distances. </w:t>
      </w:r>
      <w:r w:rsidRPr="008D5457">
        <w:rPr>
          <w:rStyle w:val="Emphasis"/>
          <w:highlight w:val="cyan"/>
        </w:rPr>
        <w:t>Beijing’s actions cannot be explained away as</w:t>
      </w:r>
      <w:r w:rsidRPr="008D5457">
        <w:rPr>
          <w:rStyle w:val="Emphasis"/>
        </w:rPr>
        <w:t xml:space="preserve"> a </w:t>
      </w:r>
      <w:r w:rsidRPr="008D5457">
        <w:rPr>
          <w:rStyle w:val="Emphasis"/>
          <w:highlight w:val="cyan"/>
        </w:rPr>
        <w:t>response to</w:t>
      </w:r>
      <w:r w:rsidRPr="008D5457">
        <w:rPr>
          <w:rStyle w:val="Emphasis"/>
        </w:rPr>
        <w:t xml:space="preserve"> a </w:t>
      </w:r>
      <w:r w:rsidRPr="008D5457">
        <w:rPr>
          <w:rStyle w:val="Emphasis"/>
          <w:highlight w:val="cyan"/>
        </w:rPr>
        <w:t>U.S. arms buildup</w:t>
      </w:r>
      <w:r w:rsidRPr="008D5457">
        <w:rPr>
          <w:sz w:val="16"/>
        </w:rPr>
        <w:t xml:space="preserve">. For the last decade, </w:t>
      </w:r>
      <w:r w:rsidRPr="008D5457">
        <w:rPr>
          <w:rStyle w:val="StyleUnderline"/>
        </w:rPr>
        <w:t>Washington has focused its energy and resources primarily on supporting its ground troops in Afghanistan and Iraq</w:t>
      </w:r>
      <w:r w:rsidRPr="008D5457">
        <w:rPr>
          <w:sz w:val="16"/>
        </w:rPr>
        <w:t xml:space="preserve">. The U.S. defense budget, which until recently stood at above four percent of the country’s GDP, is projected to decline to less than three percent by the end of the decade. Simply put, the </w:t>
      </w:r>
      <w:r w:rsidRPr="008D5457">
        <w:rPr>
          <w:rStyle w:val="Emphasis"/>
          <w:highlight w:val="cyan"/>
        </w:rPr>
        <w:t>Pentagon is shedding military capabilities while</w:t>
      </w:r>
      <w:r w:rsidRPr="008D5457">
        <w:rPr>
          <w:rStyle w:val="Emphasis"/>
        </w:rPr>
        <w:t xml:space="preserve"> the </w:t>
      </w:r>
      <w:r w:rsidRPr="008D5457">
        <w:rPr>
          <w:rStyle w:val="Emphasis"/>
          <w:highlight w:val="cyan"/>
        </w:rPr>
        <w:t>PLA is amassing them</w:t>
      </w:r>
      <w:r w:rsidRPr="008D5457">
        <w:rPr>
          <w:sz w:val="16"/>
        </w:rPr>
        <w:t xml:space="preserve">. Yet if the past is prologue, China will not seek to resolve its expansionist aims through overt aggression. Consistent with its strategic culture, it wants to slowly but inexorably shift the regional military balance in its favor, leaving the rest of the region with little choice but to submit to Chinese coercion. For the most part, China’s maritime neighbors are convinced that diplomatic and economic engagement will do little to alter this basic fact. Several of them, including Japan, the Philippines, and Vietnam, are increasingly focusing their militaries on the task of resisting Chinese ambitions. They know full well, however, that individual action will be insufficient to prevent Beijing from carrying its vision forward. Only with U.S. material support can they form a collective front that deters China from acts of aggression or coercion. DETERRENCE THROUGH DENIAL If </w:t>
      </w:r>
      <w:r w:rsidRPr="008D5457">
        <w:rPr>
          <w:rStyle w:val="Emphasis"/>
        </w:rPr>
        <w:t xml:space="preserve">Washington wants </w:t>
      </w:r>
      <w:r w:rsidRPr="008D5457">
        <w:rPr>
          <w:rStyle w:val="Emphasis"/>
          <w:highlight w:val="cyan"/>
        </w:rPr>
        <w:t>to change Beijing’s calculus, it must deny China</w:t>
      </w:r>
      <w:r w:rsidRPr="008D5457">
        <w:rPr>
          <w:sz w:val="16"/>
        </w:rPr>
        <w:t xml:space="preserve"> the </w:t>
      </w:r>
      <w:r w:rsidRPr="008D5457">
        <w:rPr>
          <w:rStyle w:val="Emphasis"/>
          <w:highlight w:val="cyan"/>
        </w:rPr>
        <w:t>ability to control</w:t>
      </w:r>
      <w:r w:rsidRPr="008D5457">
        <w:rPr>
          <w:rStyle w:val="Emphasis"/>
        </w:rPr>
        <w:t xml:space="preserve"> the </w:t>
      </w:r>
      <w:r w:rsidRPr="008D5457">
        <w:rPr>
          <w:rStyle w:val="Emphasis"/>
          <w:highlight w:val="cyan"/>
        </w:rPr>
        <w:t>air and</w:t>
      </w:r>
      <w:r w:rsidRPr="008D5457">
        <w:rPr>
          <w:rStyle w:val="Emphasis"/>
        </w:rPr>
        <w:t xml:space="preserve"> the </w:t>
      </w:r>
      <w:r w:rsidRPr="008D5457">
        <w:rPr>
          <w:rStyle w:val="Emphasis"/>
          <w:highlight w:val="cyan"/>
        </w:rPr>
        <w:t>sea around</w:t>
      </w:r>
      <w:r w:rsidRPr="008D5457">
        <w:rPr>
          <w:rStyle w:val="Emphasis"/>
        </w:rPr>
        <w:t xml:space="preserve"> the </w:t>
      </w:r>
      <w:r w:rsidRPr="008D5457">
        <w:rPr>
          <w:rStyle w:val="Emphasis"/>
          <w:highlight w:val="cyan"/>
        </w:rPr>
        <w:t>first island chain, since</w:t>
      </w:r>
      <w:r w:rsidRPr="008D5457">
        <w:rPr>
          <w:sz w:val="16"/>
        </w:rPr>
        <w:t xml:space="preserve"> the </w:t>
      </w:r>
      <w:r w:rsidRPr="008D5457">
        <w:rPr>
          <w:rStyle w:val="Emphasis"/>
          <w:highlight w:val="cyan"/>
        </w:rPr>
        <w:t>PLA would have to dominate both</w:t>
      </w:r>
      <w:r w:rsidRPr="008D5457">
        <w:rPr>
          <w:rStyle w:val="Emphasis"/>
        </w:rPr>
        <w:t xml:space="preserve"> arenas </w:t>
      </w:r>
      <w:r w:rsidRPr="008D5457">
        <w:rPr>
          <w:rStyle w:val="Emphasis"/>
          <w:highlight w:val="cyan"/>
        </w:rPr>
        <w:t>to isolate</w:t>
      </w:r>
      <w:r w:rsidRPr="008D5457">
        <w:rPr>
          <w:rStyle w:val="Emphasis"/>
        </w:rPr>
        <w:t xml:space="preserve"> the </w:t>
      </w:r>
      <w:r w:rsidRPr="008D5457">
        <w:rPr>
          <w:rStyle w:val="Emphasis"/>
          <w:highlight w:val="cyan"/>
        </w:rPr>
        <w:t>archipelago</w:t>
      </w:r>
      <w:r w:rsidRPr="008D5457">
        <w:rPr>
          <w:sz w:val="16"/>
        </w:rPr>
        <w:t xml:space="preserve">. The </w:t>
      </w:r>
      <w:r w:rsidRPr="008D5457">
        <w:rPr>
          <w:rStyle w:val="Emphasis"/>
          <w:highlight w:val="cyan"/>
        </w:rPr>
        <w:t>U</w:t>
      </w:r>
      <w:r w:rsidRPr="008D5457">
        <w:rPr>
          <w:rStyle w:val="Emphasis"/>
        </w:rPr>
        <w:t xml:space="preserve">nited </w:t>
      </w:r>
      <w:r w:rsidRPr="008D5457">
        <w:rPr>
          <w:rStyle w:val="Emphasis"/>
          <w:highlight w:val="cyan"/>
        </w:rPr>
        <w:t>S</w:t>
      </w:r>
      <w:r w:rsidRPr="008D5457">
        <w:rPr>
          <w:rStyle w:val="Emphasis"/>
        </w:rPr>
        <w:t xml:space="preserve">tates </w:t>
      </w:r>
      <w:r w:rsidRPr="008D5457">
        <w:rPr>
          <w:rStyle w:val="Emphasis"/>
          <w:highlight w:val="cyan"/>
        </w:rPr>
        <w:t>must</w:t>
      </w:r>
      <w:r w:rsidRPr="008D5457">
        <w:rPr>
          <w:rStyle w:val="Emphasis"/>
        </w:rPr>
        <w:t xml:space="preserve"> also </w:t>
      </w:r>
      <w:r w:rsidRPr="008D5457">
        <w:rPr>
          <w:rStyle w:val="Emphasis"/>
          <w:highlight w:val="cyan"/>
        </w:rPr>
        <w:t>integrate allied battle networks and strengthen allied capabilities</w:t>
      </w:r>
      <w:r w:rsidRPr="008D5457">
        <w:rPr>
          <w:sz w:val="16"/>
        </w:rPr>
        <w:t xml:space="preserve">—both of which will help offset the PLA’s efforts to destabilize the region’s military balance. By and large, </w:t>
      </w:r>
      <w:r w:rsidRPr="00C839B9">
        <w:rPr>
          <w:rStyle w:val="StyleUnderline"/>
          <w:highlight w:val="cyan"/>
        </w:rPr>
        <w:t>those goals can be achieved with ground forces</w:t>
      </w:r>
      <w:r w:rsidRPr="008D5457">
        <w:rPr>
          <w:rStyle w:val="StyleUnderline"/>
        </w:rPr>
        <w:t>, which would not replace existing air and naval forces but complement them</w:t>
      </w:r>
      <w:r w:rsidRPr="008D5457">
        <w:rPr>
          <w:sz w:val="16"/>
        </w:rPr>
        <w:t xml:space="preserve">. </w:t>
      </w:r>
      <w:r w:rsidRPr="00C839B9">
        <w:rPr>
          <w:rStyle w:val="StyleUnderline"/>
          <w:highlight w:val="cyan"/>
        </w:rPr>
        <w:t>When it comes to air defenses, states</w:t>
      </w:r>
      <w:r w:rsidRPr="008D5457">
        <w:rPr>
          <w:sz w:val="16"/>
        </w:rPr>
        <w:t xml:space="preserve"> along the first island chain </w:t>
      </w:r>
      <w:r w:rsidRPr="00C839B9">
        <w:rPr>
          <w:rStyle w:val="StyleUnderline"/>
          <w:highlight w:val="cyan"/>
        </w:rPr>
        <w:t>could buttress</w:t>
      </w:r>
      <w:r w:rsidRPr="008D5457">
        <w:rPr>
          <w:rStyle w:val="StyleUnderline"/>
        </w:rPr>
        <w:t xml:space="preserve"> their </w:t>
      </w:r>
      <w:r w:rsidRPr="00C839B9">
        <w:rPr>
          <w:rStyle w:val="StyleUnderline"/>
          <w:highlight w:val="cyan"/>
        </w:rPr>
        <w:t>ability to deny China access to airspace by employing army units equipped with</w:t>
      </w:r>
      <w:r w:rsidRPr="008D5457">
        <w:rPr>
          <w:rStyle w:val="StyleUnderline"/>
        </w:rPr>
        <w:t xml:space="preserve"> highly mobile and relatively simple </w:t>
      </w:r>
      <w:r w:rsidRPr="00C839B9">
        <w:rPr>
          <w:rStyle w:val="StyleUnderline"/>
          <w:highlight w:val="cyan"/>
        </w:rPr>
        <w:t>short-range interceptor missiles</w:t>
      </w:r>
      <w:r w:rsidRPr="008D5457">
        <w:rPr>
          <w:sz w:val="16"/>
        </w:rPr>
        <w:t xml:space="preserve"> (such as the Evolved Sea Sparrow, supported by GIRAFFE radar systems to detect targets). The </w:t>
      </w:r>
      <w:r w:rsidRPr="00C839B9">
        <w:rPr>
          <w:rStyle w:val="Emphasis"/>
          <w:highlight w:val="cyan"/>
        </w:rPr>
        <w:t>U.S.</w:t>
      </w:r>
      <w:r w:rsidRPr="008D5457">
        <w:rPr>
          <w:rStyle w:val="Emphasis"/>
        </w:rPr>
        <w:t xml:space="preserve"> Army</w:t>
      </w:r>
      <w:r w:rsidRPr="008D5457">
        <w:rPr>
          <w:sz w:val="16"/>
        </w:rPr>
        <w:t xml:space="preserve">, meanwhile, along with such allies as Japan, </w:t>
      </w:r>
      <w:r w:rsidRPr="00C839B9">
        <w:rPr>
          <w:rStyle w:val="Emphasis"/>
          <w:highlight w:val="cyan"/>
        </w:rPr>
        <w:t>could</w:t>
      </w:r>
      <w:r w:rsidRPr="008D5457">
        <w:rPr>
          <w:rStyle w:val="Emphasis"/>
        </w:rPr>
        <w:t xml:space="preserve"> </w:t>
      </w:r>
      <w:r w:rsidRPr="00C839B9">
        <w:rPr>
          <w:rStyle w:val="Emphasis"/>
          <w:highlight w:val="cyan"/>
        </w:rPr>
        <w:t>operate more sophisticated, longer-range systems</w:t>
      </w:r>
      <w:r w:rsidRPr="008D5457">
        <w:rPr>
          <w:rStyle w:val="Emphasis"/>
        </w:rPr>
        <w:t xml:space="preserve"> capable of intercepting Chinese cruise missiles and destroying advanced Chinese aircraft</w:t>
      </w:r>
      <w:r w:rsidRPr="008D5457">
        <w:rPr>
          <w:sz w:val="16"/>
        </w:rPr>
        <w:t xml:space="preserve">. Although not part of the first island chain, Vietnam is already enhancing its air-denial capabilities and could contribute to a larger defense effort. </w:t>
      </w:r>
      <w:r w:rsidRPr="008D5457">
        <w:rPr>
          <w:rStyle w:val="StyleUnderline"/>
        </w:rPr>
        <w:t>Then there is the task of denying the PLA the sea control</w:t>
      </w:r>
      <w:r w:rsidRPr="008D5457">
        <w:rPr>
          <w:sz w:val="16"/>
        </w:rPr>
        <w:t xml:space="preserve"> it would need to mount offensive operations against the islands. </w:t>
      </w:r>
      <w:r w:rsidRPr="008D5457">
        <w:rPr>
          <w:rStyle w:val="StyleUnderline"/>
        </w:rPr>
        <w:t xml:space="preserve">Senior members of </w:t>
      </w:r>
      <w:r w:rsidRPr="00C839B9">
        <w:rPr>
          <w:rStyle w:val="StyleUnderline"/>
          <w:highlight w:val="cyan"/>
        </w:rPr>
        <w:t>Congress</w:t>
      </w:r>
      <w:r w:rsidRPr="008D5457">
        <w:rPr>
          <w:rStyle w:val="StyleUnderline"/>
        </w:rPr>
        <w:t xml:space="preserve"> have </w:t>
      </w:r>
      <w:r w:rsidRPr="00C839B9">
        <w:rPr>
          <w:rStyle w:val="StyleUnderline"/>
          <w:highlight w:val="cyan"/>
        </w:rPr>
        <w:t>encouraged</w:t>
      </w:r>
      <w:r w:rsidRPr="008D5457">
        <w:rPr>
          <w:rStyle w:val="StyleUnderline"/>
        </w:rPr>
        <w:t xml:space="preserve"> the U.S. </w:t>
      </w:r>
      <w:r w:rsidRPr="00C839B9">
        <w:rPr>
          <w:rStyle w:val="StyleUnderline"/>
          <w:highlight w:val="cyan"/>
        </w:rPr>
        <w:t>Army to consider resurrecting</w:t>
      </w:r>
      <w:r w:rsidRPr="008D5457">
        <w:rPr>
          <w:rStyle w:val="StyleUnderline"/>
        </w:rPr>
        <w:t xml:space="preserve"> an </w:t>
      </w:r>
      <w:r w:rsidRPr="00C839B9">
        <w:rPr>
          <w:rStyle w:val="StyleUnderline"/>
          <w:highlight w:val="cyan"/>
        </w:rPr>
        <w:t>artillery force for coastal</w:t>
      </w:r>
      <w:r w:rsidRPr="008D5457">
        <w:rPr>
          <w:rStyle w:val="StyleUnderline"/>
        </w:rPr>
        <w:t xml:space="preserve"> </w:t>
      </w:r>
      <w:r w:rsidRPr="00C839B9">
        <w:rPr>
          <w:rStyle w:val="StyleUnderline"/>
          <w:highlight w:val="cyan"/>
        </w:rPr>
        <w:t>defense</w:t>
      </w:r>
      <w:r w:rsidRPr="008D5457">
        <w:rPr>
          <w:rStyle w:val="StyleUnderline"/>
        </w:rPr>
        <w:t>,</w:t>
      </w:r>
      <w:r w:rsidRPr="008D5457">
        <w:rPr>
          <w:sz w:val="16"/>
        </w:rPr>
        <w:t xml:space="preserve"> a mission it abandoned after World War II. </w:t>
      </w:r>
      <w:r w:rsidRPr="008D5457">
        <w:rPr>
          <w:rStyle w:val="Emphasis"/>
        </w:rPr>
        <w:t xml:space="preserve">The </w:t>
      </w:r>
      <w:r w:rsidRPr="00C839B9">
        <w:rPr>
          <w:rStyle w:val="Emphasis"/>
          <w:highlight w:val="cyan"/>
        </w:rPr>
        <w:t>idea is simple and compelling</w:t>
      </w:r>
      <w:r w:rsidRPr="008D5457">
        <w:rPr>
          <w:sz w:val="16"/>
        </w:rPr>
        <w:t xml:space="preserve">. Rather than risk sending warships within range of PLA defenses or diverting submarines from higher-priority missions, the </w:t>
      </w:r>
      <w:r w:rsidRPr="00C839B9">
        <w:rPr>
          <w:rStyle w:val="StyleUnderline"/>
          <w:highlight w:val="cyan"/>
        </w:rPr>
        <w:t>U</w:t>
      </w:r>
      <w:r w:rsidRPr="008D5457">
        <w:rPr>
          <w:rStyle w:val="StyleUnderline"/>
        </w:rPr>
        <w:t xml:space="preserve">nited </w:t>
      </w:r>
      <w:r w:rsidRPr="00C839B9">
        <w:rPr>
          <w:rStyle w:val="StyleUnderline"/>
          <w:highlight w:val="cyan"/>
        </w:rPr>
        <w:t>S</w:t>
      </w:r>
      <w:r w:rsidRPr="008D5457">
        <w:rPr>
          <w:rStyle w:val="StyleUnderline"/>
        </w:rPr>
        <w:t xml:space="preserve">tates </w:t>
      </w:r>
      <w:r w:rsidRPr="00C839B9">
        <w:rPr>
          <w:rStyle w:val="StyleUnderline"/>
          <w:highlight w:val="cyan"/>
        </w:rPr>
        <w:t>and</w:t>
      </w:r>
      <w:r w:rsidRPr="008D5457">
        <w:rPr>
          <w:rStyle w:val="StyleUnderline"/>
        </w:rPr>
        <w:t xml:space="preserve"> its </w:t>
      </w:r>
      <w:r w:rsidRPr="00C839B9">
        <w:rPr>
          <w:rStyle w:val="StyleUnderline"/>
          <w:highlight w:val="cyan"/>
        </w:rPr>
        <w:t>allies could rely on ground forces</w:t>
      </w:r>
      <w:r w:rsidRPr="008D5457">
        <w:rPr>
          <w:sz w:val="16"/>
        </w:rPr>
        <w:t xml:space="preserve">, based along the first island chain </w:t>
      </w:r>
      <w:r w:rsidRPr="008D5457">
        <w:rPr>
          <w:rStyle w:val="StyleUnderline"/>
        </w:rPr>
        <w:t xml:space="preserve">and </w:t>
      </w:r>
      <w:r w:rsidRPr="00C839B9">
        <w:rPr>
          <w:rStyle w:val="StyleUnderline"/>
          <w:highlight w:val="cyan"/>
        </w:rPr>
        <w:t xml:space="preserve">armed with mobile launchers and </w:t>
      </w:r>
      <w:proofErr w:type="spellStart"/>
      <w:r w:rsidRPr="00C839B9">
        <w:rPr>
          <w:rStyle w:val="StyleUnderline"/>
          <w:highlight w:val="cyan"/>
        </w:rPr>
        <w:t>antiship</w:t>
      </w:r>
      <w:proofErr w:type="spellEnd"/>
      <w:r w:rsidRPr="00C839B9">
        <w:rPr>
          <w:rStyle w:val="StyleUnderline"/>
          <w:highlight w:val="cyan"/>
        </w:rPr>
        <w:t xml:space="preserve"> cruise missiles, </w:t>
      </w:r>
      <w:r w:rsidRPr="00C839B9">
        <w:rPr>
          <w:rStyle w:val="StyleUnderline"/>
        </w:rPr>
        <w:t>to perform the same operations</w:t>
      </w:r>
      <w:r w:rsidRPr="00C839B9">
        <w:rPr>
          <w:sz w:val="16"/>
        </w:rPr>
        <w:t xml:space="preserve">. </w:t>
      </w:r>
      <w:r w:rsidRPr="00C839B9">
        <w:rPr>
          <w:rStyle w:val="StyleUnderline"/>
          <w:highlight w:val="cyan"/>
        </w:rPr>
        <w:t>Japan</w:t>
      </w:r>
      <w:r w:rsidRPr="00C839B9">
        <w:rPr>
          <w:rStyle w:val="StyleUnderline"/>
        </w:rPr>
        <w:t xml:space="preserve">’s military </w:t>
      </w:r>
      <w:r w:rsidRPr="00C839B9">
        <w:rPr>
          <w:rStyle w:val="StyleUnderline"/>
          <w:highlight w:val="cyan"/>
        </w:rPr>
        <w:t>has done</w:t>
      </w:r>
      <w:r w:rsidRPr="00C839B9">
        <w:rPr>
          <w:rStyle w:val="StyleUnderline"/>
        </w:rPr>
        <w:t xml:space="preserve"> exactly </w:t>
      </w:r>
      <w:r w:rsidRPr="00C839B9">
        <w:rPr>
          <w:rStyle w:val="StyleUnderline"/>
          <w:highlight w:val="cyan"/>
        </w:rPr>
        <w:t>that</w:t>
      </w:r>
      <w:r w:rsidRPr="00C839B9">
        <w:rPr>
          <w:sz w:val="16"/>
        </w:rPr>
        <w:t xml:space="preserve">, placing shore-based </w:t>
      </w:r>
      <w:proofErr w:type="spellStart"/>
      <w:r w:rsidRPr="00C839B9">
        <w:rPr>
          <w:sz w:val="16"/>
        </w:rPr>
        <w:t>antiship</w:t>
      </w:r>
      <w:proofErr w:type="spellEnd"/>
      <w:r w:rsidRPr="00C839B9">
        <w:rPr>
          <w:sz w:val="16"/>
        </w:rPr>
        <w:t xml:space="preserve"> cruise missile units on some of the Ryukyu Islands during military exercises. Vietnam has fielded similar systems. And </w:t>
      </w:r>
      <w:r w:rsidRPr="00C839B9">
        <w:rPr>
          <w:rStyle w:val="StyleUnderline"/>
          <w:highlight w:val="cyan"/>
        </w:rPr>
        <w:t>other frontline states could follow suit,</w:t>
      </w:r>
      <w:r w:rsidRPr="00C839B9">
        <w:rPr>
          <w:rStyle w:val="StyleUnderline"/>
        </w:rPr>
        <w:t xml:space="preserve"> either </w:t>
      </w:r>
      <w:r w:rsidRPr="00C839B9">
        <w:rPr>
          <w:rStyle w:val="StyleUnderline"/>
          <w:highlight w:val="cyan"/>
        </w:rPr>
        <w:t>independently or with U.S</w:t>
      </w:r>
      <w:r w:rsidRPr="00C839B9">
        <w:rPr>
          <w:rStyle w:val="StyleUnderline"/>
        </w:rPr>
        <w:t xml:space="preserve">. funding, training, and technical </w:t>
      </w:r>
      <w:r w:rsidRPr="00C839B9">
        <w:rPr>
          <w:rStyle w:val="StyleUnderline"/>
          <w:highlight w:val="cyan"/>
        </w:rPr>
        <w:t>assistance</w:t>
      </w:r>
      <w:r w:rsidRPr="00C839B9">
        <w:rPr>
          <w:sz w:val="16"/>
          <w:highlight w:val="cyan"/>
        </w:rPr>
        <w:t xml:space="preserve">. </w:t>
      </w:r>
      <w:r w:rsidRPr="00C839B9">
        <w:rPr>
          <w:rStyle w:val="Emphasis"/>
          <w:highlight w:val="cyan"/>
        </w:rPr>
        <w:t>Another mission to which U.S. and allied</w:t>
      </w:r>
      <w:r w:rsidRPr="00C839B9">
        <w:rPr>
          <w:rStyle w:val="Emphasis"/>
        </w:rPr>
        <w:t xml:space="preserve"> ground </w:t>
      </w:r>
      <w:r w:rsidRPr="00C839B9">
        <w:rPr>
          <w:rStyle w:val="Emphasis"/>
          <w:highlight w:val="cyan"/>
        </w:rPr>
        <w:t>forces could contribute is naval mine warfare</w:t>
      </w:r>
      <w:r w:rsidRPr="00C839B9">
        <w:rPr>
          <w:sz w:val="16"/>
        </w:rPr>
        <w:t xml:space="preserve">. Traditionally, naval ships lay and clear mines to restrict or allow transit through narrow seas and straits. Although clearing mines will remain an inherently naval function, ground forces could play a larger role in laying them, particularly if stationed near the key straits that link the East China and South China Seas to the open oceans. </w:t>
      </w:r>
      <w:r w:rsidRPr="00C839B9">
        <w:rPr>
          <w:rStyle w:val="Emphasis"/>
          <w:highlight w:val="cyan"/>
        </w:rPr>
        <w:t>Armed with</w:t>
      </w:r>
      <w:r w:rsidRPr="00C839B9">
        <w:rPr>
          <w:rStyle w:val="Emphasis"/>
        </w:rPr>
        <w:t xml:space="preserve"> the </w:t>
      </w:r>
      <w:r w:rsidRPr="00C839B9">
        <w:rPr>
          <w:rStyle w:val="Emphasis"/>
          <w:highlight w:val="cyan"/>
        </w:rPr>
        <w:t>ability to emplace sea mines</w:t>
      </w:r>
      <w:r w:rsidRPr="00C839B9">
        <w:rPr>
          <w:rStyle w:val="Emphasis"/>
        </w:rPr>
        <w:t xml:space="preserve"> </w:t>
      </w:r>
      <w:r w:rsidRPr="00C839B9">
        <w:rPr>
          <w:rStyle w:val="Emphasis"/>
          <w:highlight w:val="cyan"/>
        </w:rPr>
        <w:t>from land bases</w:t>
      </w:r>
      <w:r w:rsidRPr="00C839B9">
        <w:rPr>
          <w:rStyle w:val="Emphasis"/>
        </w:rPr>
        <w:t xml:space="preserve"> using short-range rockets, helicopters, or barges, </w:t>
      </w:r>
      <w:r w:rsidRPr="00C839B9">
        <w:rPr>
          <w:rStyle w:val="Emphasis"/>
          <w:highlight w:val="cyan"/>
        </w:rPr>
        <w:t>U.S. and allied</w:t>
      </w:r>
      <w:r w:rsidRPr="00C839B9">
        <w:rPr>
          <w:rStyle w:val="Emphasis"/>
        </w:rPr>
        <w:t xml:space="preserve"> ground </w:t>
      </w:r>
      <w:r w:rsidRPr="00C839B9">
        <w:rPr>
          <w:rStyle w:val="Emphasis"/>
          <w:highlight w:val="cyan"/>
        </w:rPr>
        <w:t>forces could make large stretches of sea off-limits</w:t>
      </w:r>
      <w:r w:rsidRPr="008D5457">
        <w:rPr>
          <w:rStyle w:val="Emphasis"/>
        </w:rPr>
        <w:t xml:space="preserve"> </w:t>
      </w:r>
      <w:r w:rsidRPr="00C839B9">
        <w:rPr>
          <w:rStyle w:val="Emphasis"/>
          <w:highlight w:val="cyan"/>
        </w:rPr>
        <w:t>to</w:t>
      </w:r>
      <w:r w:rsidRPr="008D5457">
        <w:rPr>
          <w:rStyle w:val="Emphasis"/>
        </w:rPr>
        <w:t xml:space="preserve"> the </w:t>
      </w:r>
      <w:r w:rsidRPr="00C839B9">
        <w:rPr>
          <w:rStyle w:val="Emphasis"/>
          <w:highlight w:val="cyan"/>
        </w:rPr>
        <w:t>Chinese navy</w:t>
      </w:r>
      <w:r w:rsidRPr="008D5457">
        <w:rPr>
          <w:sz w:val="16"/>
        </w:rPr>
        <w:t xml:space="preserve">. </w:t>
      </w:r>
      <w:r w:rsidRPr="00C839B9">
        <w:rPr>
          <w:rStyle w:val="Emphasis"/>
          <w:highlight w:val="cyan"/>
        </w:rPr>
        <w:t>Minefields at key chokepoints</w:t>
      </w:r>
      <w:r w:rsidRPr="008D5457">
        <w:rPr>
          <w:sz w:val="16"/>
        </w:rPr>
        <w:t xml:space="preserve"> along the first island chain </w:t>
      </w:r>
      <w:r w:rsidRPr="00C839B9">
        <w:rPr>
          <w:rStyle w:val="Emphasis"/>
          <w:highlight w:val="cyan"/>
        </w:rPr>
        <w:t>would</w:t>
      </w:r>
      <w:r w:rsidRPr="008D5457">
        <w:rPr>
          <w:rStyle w:val="Emphasis"/>
        </w:rPr>
        <w:t xml:space="preserve"> greatly </w:t>
      </w:r>
      <w:r w:rsidRPr="00C839B9">
        <w:rPr>
          <w:rStyle w:val="Emphasis"/>
          <w:highlight w:val="cyan"/>
        </w:rPr>
        <w:t>complicate</w:t>
      </w:r>
      <w:r w:rsidRPr="008D5457">
        <w:rPr>
          <w:sz w:val="16"/>
        </w:rPr>
        <w:t xml:space="preserve"> a </w:t>
      </w:r>
      <w:r w:rsidRPr="00C839B9">
        <w:rPr>
          <w:rStyle w:val="Emphasis"/>
          <w:highlight w:val="cyan"/>
        </w:rPr>
        <w:t xml:space="preserve">Chinese </w:t>
      </w:r>
      <w:r w:rsidRPr="00C839B9">
        <w:rPr>
          <w:rStyle w:val="Emphasis"/>
        </w:rPr>
        <w:t xml:space="preserve">naval offensive and hamper China’s ability to harass allied </w:t>
      </w:r>
      <w:r w:rsidRPr="00C839B9">
        <w:rPr>
          <w:rStyle w:val="Emphasis"/>
          <w:highlight w:val="cyan"/>
        </w:rPr>
        <w:t>naval forces</w:t>
      </w:r>
      <w:r w:rsidRPr="00C839B9">
        <w:rPr>
          <w:rStyle w:val="Emphasis"/>
        </w:rPr>
        <w:t>.</w:t>
      </w:r>
      <w:r w:rsidRPr="00C839B9">
        <w:rPr>
          <w:sz w:val="16"/>
        </w:rPr>
        <w:t xml:space="preserve"> </w:t>
      </w:r>
      <w:r w:rsidRPr="00C93539">
        <w:rPr>
          <w:rStyle w:val="StyleUnderline"/>
          <w:highlight w:val="cyan"/>
        </w:rPr>
        <w:t xml:space="preserve">Nearby coastal </w:t>
      </w:r>
      <w:proofErr w:type="spellStart"/>
      <w:r w:rsidRPr="00C93539">
        <w:rPr>
          <w:rStyle w:val="StyleUnderline"/>
          <w:highlight w:val="cyan"/>
        </w:rPr>
        <w:t>antiship</w:t>
      </w:r>
      <w:proofErr w:type="spellEnd"/>
      <w:r w:rsidRPr="00C93539">
        <w:rPr>
          <w:rStyle w:val="StyleUnderline"/>
          <w:highlight w:val="cyan"/>
        </w:rPr>
        <w:t xml:space="preserve"> missile batteries</w:t>
      </w:r>
      <w:r w:rsidRPr="00C839B9">
        <w:rPr>
          <w:rStyle w:val="StyleUnderline"/>
        </w:rPr>
        <w:t xml:space="preserve">, meanwhile, </w:t>
      </w:r>
      <w:r w:rsidRPr="00C93539">
        <w:rPr>
          <w:rStyle w:val="StyleUnderline"/>
          <w:highlight w:val="cyan"/>
        </w:rPr>
        <w:t>could make mine-clearing operations risky for PLA ships</w:t>
      </w:r>
      <w:r w:rsidRPr="008D5457">
        <w:rPr>
          <w:sz w:val="16"/>
        </w:rPr>
        <w:t xml:space="preserve">. Over the long run, </w:t>
      </w:r>
      <w:r w:rsidRPr="00C93539">
        <w:rPr>
          <w:rStyle w:val="Emphasis"/>
          <w:highlight w:val="cyan"/>
        </w:rPr>
        <w:t>ground forces could</w:t>
      </w:r>
      <w:r w:rsidRPr="008D5457">
        <w:rPr>
          <w:rStyle w:val="Emphasis"/>
        </w:rPr>
        <w:t xml:space="preserve"> also </w:t>
      </w:r>
      <w:r w:rsidRPr="00C93539">
        <w:rPr>
          <w:rStyle w:val="Emphasis"/>
          <w:highlight w:val="cyan"/>
        </w:rPr>
        <w:t>support operations against</w:t>
      </w:r>
      <w:r w:rsidRPr="008D5457">
        <w:rPr>
          <w:rStyle w:val="Emphasis"/>
        </w:rPr>
        <w:t xml:space="preserve"> the </w:t>
      </w:r>
      <w:r w:rsidRPr="00C93539">
        <w:rPr>
          <w:rStyle w:val="Emphasis"/>
          <w:highlight w:val="cyan"/>
        </w:rPr>
        <w:t>PLA’s growing submarine force</w:t>
      </w:r>
      <w:r w:rsidRPr="008D5457">
        <w:rPr>
          <w:sz w:val="16"/>
        </w:rPr>
        <w:t xml:space="preserve">. A submarine relies heavily on its stealth for defense; once noticed, it must evade contact or assume a high risk of destruction. </w:t>
      </w:r>
      <w:r w:rsidRPr="00C93539">
        <w:rPr>
          <w:rStyle w:val="Emphasis"/>
          <w:highlight w:val="cyan"/>
        </w:rPr>
        <w:t>By placing low-frequency and acoustic sensors in</w:t>
      </w:r>
      <w:r w:rsidRPr="008D5457">
        <w:rPr>
          <w:rStyle w:val="Emphasis"/>
        </w:rPr>
        <w:t xml:space="preserve"> the </w:t>
      </w:r>
      <w:r w:rsidRPr="00C93539">
        <w:rPr>
          <w:rStyle w:val="Emphasis"/>
          <w:highlight w:val="cyan"/>
        </w:rPr>
        <w:t>water around</w:t>
      </w:r>
      <w:r w:rsidRPr="008D5457">
        <w:rPr>
          <w:rStyle w:val="Emphasis"/>
        </w:rPr>
        <w:t xml:space="preserve"> the </w:t>
      </w:r>
      <w:r w:rsidRPr="00C93539">
        <w:rPr>
          <w:rStyle w:val="Emphasis"/>
          <w:highlight w:val="cyan"/>
        </w:rPr>
        <w:t>first island chain</w:t>
      </w:r>
      <w:r w:rsidRPr="008D5457">
        <w:rPr>
          <w:rStyle w:val="Emphasis"/>
        </w:rPr>
        <w:t xml:space="preserve">, </w:t>
      </w:r>
      <w:r w:rsidRPr="00C93539">
        <w:rPr>
          <w:rStyle w:val="Emphasis"/>
          <w:highlight w:val="cyan"/>
        </w:rPr>
        <w:t>U.S. and allied forces could augment</w:t>
      </w:r>
      <w:r w:rsidRPr="008D5457">
        <w:rPr>
          <w:rStyle w:val="Emphasis"/>
        </w:rPr>
        <w:t xml:space="preserve"> their </w:t>
      </w:r>
      <w:r w:rsidRPr="00C93539">
        <w:rPr>
          <w:rStyle w:val="Emphasis"/>
          <w:highlight w:val="cyan"/>
        </w:rPr>
        <w:t>ability to detect</w:t>
      </w:r>
      <w:r w:rsidRPr="008D5457">
        <w:rPr>
          <w:rStyle w:val="Emphasis"/>
        </w:rPr>
        <w:t xml:space="preserve"> the </w:t>
      </w:r>
      <w:r w:rsidRPr="00C93539">
        <w:rPr>
          <w:rStyle w:val="Emphasis"/>
          <w:highlight w:val="cyan"/>
        </w:rPr>
        <w:t>presence of PLA submarines</w:t>
      </w:r>
      <w:r w:rsidRPr="008D5457">
        <w:rPr>
          <w:sz w:val="16"/>
        </w:rPr>
        <w:t xml:space="preserve">. </w:t>
      </w:r>
      <w:r w:rsidRPr="008D5457">
        <w:rPr>
          <w:rStyle w:val="StyleUnderline"/>
        </w:rPr>
        <w:t>Coastal artillery units could then use rocket-launched torpedoes to induce oncoming submarines to abandon their missions and retreat</w:t>
      </w:r>
      <w:r w:rsidRPr="008D5457">
        <w:rPr>
          <w:sz w:val="16"/>
        </w:rPr>
        <w:t xml:space="preserve">. If China invaded a U.S. ally or partner, even a small number of U.S. ground troops could help local forces mount a determined resistance. </w:t>
      </w:r>
      <w:r w:rsidRPr="00C93539">
        <w:rPr>
          <w:rStyle w:val="Emphasis"/>
          <w:highlight w:val="cyan"/>
        </w:rPr>
        <w:t>Modern conflicts in Southeast Asia and</w:t>
      </w:r>
      <w:r w:rsidRPr="008D5457">
        <w:rPr>
          <w:rStyle w:val="Emphasis"/>
        </w:rPr>
        <w:t xml:space="preserve"> the </w:t>
      </w:r>
      <w:r w:rsidRPr="00C93539">
        <w:rPr>
          <w:rStyle w:val="Emphasis"/>
          <w:highlight w:val="cyan"/>
        </w:rPr>
        <w:t>Middle East</w:t>
      </w:r>
      <w:r w:rsidRPr="008D5457">
        <w:rPr>
          <w:rStyle w:val="Emphasis"/>
        </w:rPr>
        <w:t xml:space="preserve"> have </w:t>
      </w:r>
      <w:r w:rsidRPr="00C93539">
        <w:rPr>
          <w:rStyle w:val="Emphasis"/>
          <w:highlight w:val="cyan"/>
        </w:rPr>
        <w:t>demonstrated what</w:t>
      </w:r>
      <w:r w:rsidRPr="008D5457">
        <w:rPr>
          <w:rStyle w:val="Emphasis"/>
        </w:rPr>
        <w:t xml:space="preserve"> a </w:t>
      </w:r>
      <w:r w:rsidRPr="00C93539">
        <w:rPr>
          <w:rStyle w:val="Emphasis"/>
          <w:highlight w:val="cyan"/>
        </w:rPr>
        <w:t>modest irregular ground force can achieve with</w:t>
      </w:r>
      <w:r w:rsidRPr="008D5457">
        <w:rPr>
          <w:rStyle w:val="Emphasis"/>
        </w:rPr>
        <w:t xml:space="preserve"> the </w:t>
      </w:r>
      <w:r w:rsidRPr="00C93539">
        <w:rPr>
          <w:rStyle w:val="Emphasis"/>
          <w:highlight w:val="cyan"/>
        </w:rPr>
        <w:t>help of modern weapons and capable advisers</w:t>
      </w:r>
      <w:r w:rsidRPr="008D5457">
        <w:rPr>
          <w:sz w:val="16"/>
        </w:rPr>
        <w:t xml:space="preserve">. Thanks to U.S. advisers and airpower, an overmatched South Vietnamese army was able to withstand a full-scale assault by North Vietnamese forces in 1972. Nearly three decades later, in 2001, a small contingent of U.S. Special Forces, backed by strike aircraft, helped Afghanistan’s Northern Alliance defeat the Taliban. And in 2006, Hezbollah fighters in Lebanon, with the assistance of Iranian advisers, fought the Israeli Defense Forces to a standstill for a month. A similar effort by U.S. ground forces in the Pacific could make seizing and occupying territory an extremely costly proposition for China, especially if local forces also had advanced training and equipment. </w:t>
      </w:r>
      <w:r w:rsidRPr="00C93539">
        <w:rPr>
          <w:rStyle w:val="Emphasis"/>
          <w:highlight w:val="cyan"/>
        </w:rPr>
        <w:t>Access to short-range, precision-guided mortars, rockets, and shoulder-fired antiaircraft missiles</w:t>
      </w:r>
      <w:r w:rsidRPr="008D5457">
        <w:rPr>
          <w:rStyle w:val="Emphasis"/>
        </w:rPr>
        <w:t xml:space="preserve">, for example, </w:t>
      </w:r>
      <w:r w:rsidRPr="00C93539">
        <w:rPr>
          <w:rStyle w:val="Emphasis"/>
          <w:highlight w:val="cyan"/>
        </w:rPr>
        <w:t>would maximize</w:t>
      </w:r>
      <w:r w:rsidRPr="008D5457">
        <w:rPr>
          <w:rStyle w:val="Emphasis"/>
        </w:rPr>
        <w:t xml:space="preserve"> the </w:t>
      </w:r>
      <w:r w:rsidRPr="00C93539">
        <w:rPr>
          <w:rStyle w:val="Emphasis"/>
          <w:highlight w:val="cyan"/>
        </w:rPr>
        <w:t>lethality of</w:t>
      </w:r>
      <w:r w:rsidRPr="008D5457">
        <w:rPr>
          <w:rStyle w:val="Emphasis"/>
        </w:rPr>
        <w:t xml:space="preserve"> </w:t>
      </w:r>
      <w:r w:rsidRPr="00C93539">
        <w:rPr>
          <w:rStyle w:val="Emphasis"/>
          <w:highlight w:val="cyan"/>
        </w:rPr>
        <w:t>small guerrilla resistance units</w:t>
      </w:r>
      <w:r w:rsidRPr="008D5457">
        <w:rPr>
          <w:rStyle w:val="Emphasis"/>
        </w:rPr>
        <w:t>.</w:t>
      </w:r>
      <w:r w:rsidRPr="008D5457">
        <w:rPr>
          <w:sz w:val="16"/>
        </w:rPr>
        <w:t xml:space="preserve"> By shouldering greater responsibility for denying the PLA the air and sea control it needs to mount offensive operations, </w:t>
      </w:r>
      <w:r w:rsidRPr="0082159F">
        <w:rPr>
          <w:rStyle w:val="StyleUnderline"/>
          <w:highlight w:val="cyan"/>
        </w:rPr>
        <w:t>ground forces could liberate U.S. and allied</w:t>
      </w:r>
      <w:r w:rsidRPr="008D5457">
        <w:rPr>
          <w:rStyle w:val="StyleUnderline"/>
        </w:rPr>
        <w:t xml:space="preserve"> </w:t>
      </w:r>
      <w:r w:rsidRPr="0082159F">
        <w:rPr>
          <w:rStyle w:val="StyleUnderline"/>
          <w:highlight w:val="cyan"/>
        </w:rPr>
        <w:t>air and naval forces to perform</w:t>
      </w:r>
      <w:r w:rsidRPr="008D5457">
        <w:rPr>
          <w:rStyle w:val="StyleUnderline"/>
        </w:rPr>
        <w:t xml:space="preserve"> the </w:t>
      </w:r>
      <w:r w:rsidRPr="0082159F">
        <w:rPr>
          <w:rStyle w:val="StyleUnderline"/>
          <w:highlight w:val="cyan"/>
        </w:rPr>
        <w:t>missions only they can accomplish</w:t>
      </w:r>
      <w:r w:rsidRPr="008D5457">
        <w:rPr>
          <w:rStyle w:val="StyleUnderline"/>
        </w:rPr>
        <w:t xml:space="preserve">, such as long-range surveillance and air strikes. </w:t>
      </w:r>
      <w:r w:rsidRPr="0082159F">
        <w:rPr>
          <w:rStyle w:val="StyleUnderline"/>
          <w:highlight w:val="cyan"/>
        </w:rPr>
        <w:t>Should deterrence fail, these</w:t>
      </w:r>
      <w:r w:rsidRPr="008D5457">
        <w:rPr>
          <w:rStyle w:val="StyleUnderline"/>
        </w:rPr>
        <w:t xml:space="preserve"> air and naval </w:t>
      </w:r>
      <w:r w:rsidRPr="0082159F">
        <w:rPr>
          <w:rStyle w:val="StyleUnderline"/>
          <w:highlight w:val="cyan"/>
        </w:rPr>
        <w:t>assets would prove critical</w:t>
      </w:r>
      <w:r w:rsidRPr="008D5457">
        <w:rPr>
          <w:rStyle w:val="StyleUnderline"/>
        </w:rPr>
        <w:t xml:space="preserve"> to defending the first island chain and offsetting PLA advantages</w:t>
      </w:r>
      <w:r w:rsidRPr="008D5457">
        <w:rPr>
          <w:sz w:val="16"/>
        </w:rPr>
        <w:t xml:space="preserve">. For example, the PLA can concentrate forces at any point along the first island chain far more rapidly than can the United States and its allies, whose militaries are more widely distributed. And it doesn’t have to reconcile conflicting national interests. (In the wake of a Chinese offensive against a single island, countries along the chain would likely want to keep their forces in place to defend their homelands.) By reducing the demands on U.S. air and naval forces for such missions as air and sea denial, </w:t>
      </w:r>
      <w:r w:rsidRPr="008D5457">
        <w:rPr>
          <w:rStyle w:val="StyleUnderline"/>
        </w:rPr>
        <w:t>ground forces would enable these air and naval forces to stand in reserve, ready to move quickly to defend a threatened link in the chain</w:t>
      </w:r>
      <w:r w:rsidRPr="008D5457">
        <w:rPr>
          <w:sz w:val="16"/>
        </w:rPr>
        <w:t xml:space="preserve">. To be successful, a </w:t>
      </w:r>
      <w:r w:rsidRPr="0082159F">
        <w:rPr>
          <w:rStyle w:val="Emphasis"/>
          <w:highlight w:val="cyan"/>
        </w:rPr>
        <w:t>policy of deterrence</w:t>
      </w:r>
      <w:r w:rsidRPr="008D5457">
        <w:rPr>
          <w:rStyle w:val="Emphasis"/>
        </w:rPr>
        <w:t xml:space="preserve"> also </w:t>
      </w:r>
      <w:r w:rsidRPr="0082159F">
        <w:rPr>
          <w:rStyle w:val="Emphasis"/>
          <w:highlight w:val="cyan"/>
        </w:rPr>
        <w:t>needs to have</w:t>
      </w:r>
      <w:r w:rsidRPr="008D5457">
        <w:rPr>
          <w:rStyle w:val="Emphasis"/>
        </w:rPr>
        <w:t xml:space="preserve"> a </w:t>
      </w:r>
      <w:r w:rsidRPr="0082159F">
        <w:rPr>
          <w:rStyle w:val="Emphasis"/>
          <w:highlight w:val="cyan"/>
        </w:rPr>
        <w:t>credible threat of retaliation</w:t>
      </w:r>
      <w:r w:rsidRPr="008D5457">
        <w:rPr>
          <w:rStyle w:val="Emphasis"/>
        </w:rPr>
        <w:t xml:space="preserve"> after the fact, and here, too, </w:t>
      </w:r>
      <w:r w:rsidRPr="0082159F">
        <w:rPr>
          <w:rStyle w:val="Emphasis"/>
          <w:highlight w:val="cyan"/>
        </w:rPr>
        <w:t>ground forces could help</w:t>
      </w:r>
      <w:r w:rsidRPr="008D5457">
        <w:rPr>
          <w:rStyle w:val="Emphasis"/>
        </w:rPr>
        <w:t>.</w:t>
      </w:r>
      <w:r w:rsidRPr="008D5457">
        <w:rPr>
          <w:sz w:val="16"/>
        </w:rPr>
        <w:t xml:space="preserve"> At present, the U.S. weapons that can launch a precise retaliatory strike are located on increasingly vulnerable forward air bases and aircraft carriers. The Pentagon plans to address this problem in part by building new submarines and long-range stealth bombers, but the cost of such hardware is high, especially given their relatively modest payloads. Ground forces, by comparison, may offer a cheaper way to provide additional firepower. Unlike air and naval forces, ground forces do not need to return to distant bases in order to rearm. They can store far more munitions than even the largest bomber or warship, and they can place them in hardened bunkers that are better shielded from attack. Moreover, in the event of a conflict, the </w:t>
      </w:r>
      <w:r w:rsidRPr="00BB74C7">
        <w:rPr>
          <w:rStyle w:val="StyleUnderline"/>
          <w:highlight w:val="cyan"/>
        </w:rPr>
        <w:t>PLA would benefit from</w:t>
      </w:r>
      <w:r w:rsidRPr="008D5457">
        <w:rPr>
          <w:rStyle w:val="StyleUnderline"/>
        </w:rPr>
        <w:t xml:space="preserve"> a particularly </w:t>
      </w:r>
      <w:r w:rsidRPr="00BB74C7">
        <w:rPr>
          <w:rStyle w:val="StyleUnderline"/>
          <w:highlight w:val="cyan"/>
        </w:rPr>
        <w:t>asymmetric advantage</w:t>
      </w:r>
      <w:r w:rsidRPr="008D5457">
        <w:rPr>
          <w:sz w:val="16"/>
        </w:rPr>
        <w:t xml:space="preserve">: its large force of land-based intermediate- and medium-range ballistic missiles. The United States, as a signatory to the Intermediate-Range Nuclear Forces Treaty, cannot deploy these systems. Yet by equipping ground forces with comparatively inexpensive missiles that conform to the treaty’s range limitations, and by positioning them forward along </w:t>
      </w:r>
      <w:r w:rsidRPr="008D5457">
        <w:rPr>
          <w:rStyle w:val="StyleUnderline"/>
        </w:rPr>
        <w:t xml:space="preserve">the </w:t>
      </w:r>
      <w:r w:rsidRPr="00BB74C7">
        <w:rPr>
          <w:rStyle w:val="StyleUnderline"/>
          <w:highlight w:val="cyan"/>
        </w:rPr>
        <w:t>first island chain to reduce</w:t>
      </w:r>
      <w:r w:rsidRPr="008D5457">
        <w:rPr>
          <w:rStyle w:val="StyleUnderline"/>
        </w:rPr>
        <w:t xml:space="preserve"> the </w:t>
      </w:r>
      <w:r w:rsidRPr="00BB74C7">
        <w:rPr>
          <w:rStyle w:val="StyleUnderline"/>
          <w:highlight w:val="cyan"/>
        </w:rPr>
        <w:t>cost associated with delivering missiles over extended ranges, Washington and</w:t>
      </w:r>
      <w:r w:rsidRPr="008D5457">
        <w:rPr>
          <w:rStyle w:val="StyleUnderline"/>
        </w:rPr>
        <w:t xml:space="preserve"> its </w:t>
      </w:r>
      <w:r w:rsidRPr="00BB74C7">
        <w:rPr>
          <w:rStyle w:val="StyleUnderline"/>
          <w:highlight w:val="cyan"/>
        </w:rPr>
        <w:t>allies</w:t>
      </w:r>
      <w:r w:rsidRPr="008D5457">
        <w:rPr>
          <w:rStyle w:val="StyleUnderline"/>
        </w:rPr>
        <w:t xml:space="preserve"> </w:t>
      </w:r>
      <w:r w:rsidRPr="00BB74C7">
        <w:rPr>
          <w:rStyle w:val="StyleUnderline"/>
          <w:highlight w:val="cyan"/>
        </w:rPr>
        <w:t>could g</w:t>
      </w:r>
      <w:r w:rsidRPr="008D5457">
        <w:rPr>
          <w:rStyle w:val="StyleUnderline"/>
        </w:rPr>
        <w:t xml:space="preserve">o a </w:t>
      </w:r>
      <w:r w:rsidRPr="00BB74C7">
        <w:rPr>
          <w:rStyle w:val="StyleUnderline"/>
          <w:highlight w:val="cyan"/>
        </w:rPr>
        <w:t>long way toward fixing</w:t>
      </w:r>
      <w:r w:rsidRPr="008D5457">
        <w:rPr>
          <w:rStyle w:val="StyleUnderline"/>
        </w:rPr>
        <w:t xml:space="preserve"> the </w:t>
      </w:r>
      <w:r w:rsidRPr="00BB74C7">
        <w:rPr>
          <w:rStyle w:val="StyleUnderline"/>
          <w:highlight w:val="cyan"/>
        </w:rPr>
        <w:t>imbalance at</w:t>
      </w:r>
      <w:r w:rsidRPr="008D5457">
        <w:rPr>
          <w:rStyle w:val="StyleUnderline"/>
        </w:rPr>
        <w:t xml:space="preserve"> a relatively </w:t>
      </w:r>
      <w:r w:rsidRPr="00BB74C7">
        <w:rPr>
          <w:rStyle w:val="StyleUnderline"/>
          <w:highlight w:val="cyan"/>
        </w:rPr>
        <w:t>low cost</w:t>
      </w:r>
      <w:r w:rsidRPr="008D5457">
        <w:rPr>
          <w:sz w:val="16"/>
        </w:rPr>
        <w:t xml:space="preserve">. And </w:t>
      </w:r>
      <w:r w:rsidRPr="00B87D95">
        <w:rPr>
          <w:rStyle w:val="StyleUnderline"/>
          <w:highlight w:val="cyan"/>
        </w:rPr>
        <w:t>if ground troops could not physically maneuver rapidly enough to respond to</w:t>
      </w:r>
      <w:r w:rsidRPr="008D5457">
        <w:rPr>
          <w:rStyle w:val="StyleUnderline"/>
        </w:rPr>
        <w:t xml:space="preserve"> a </w:t>
      </w:r>
      <w:r w:rsidRPr="00B87D95">
        <w:rPr>
          <w:rStyle w:val="StyleUnderline"/>
          <w:highlight w:val="cyan"/>
        </w:rPr>
        <w:t>breach</w:t>
      </w:r>
      <w:r w:rsidRPr="008D5457">
        <w:rPr>
          <w:rStyle w:val="StyleUnderline"/>
        </w:rPr>
        <w:t xml:space="preserve"> in the island chain’s defenses, </w:t>
      </w:r>
      <w:r w:rsidRPr="00B87D95">
        <w:rPr>
          <w:rStyle w:val="StyleUnderline"/>
          <w:highlight w:val="cyan"/>
        </w:rPr>
        <w:t>those nearby could quickly respond by concentrating</w:t>
      </w:r>
      <w:r w:rsidRPr="008D5457">
        <w:rPr>
          <w:rStyle w:val="StyleUnderline"/>
        </w:rPr>
        <w:t xml:space="preserve"> their </w:t>
      </w:r>
      <w:r w:rsidRPr="00B87D95">
        <w:rPr>
          <w:rStyle w:val="StyleUnderline"/>
          <w:highlight w:val="cyan"/>
        </w:rPr>
        <w:t>missile fire on</w:t>
      </w:r>
      <w:r w:rsidRPr="008D5457">
        <w:rPr>
          <w:rStyle w:val="StyleUnderline"/>
        </w:rPr>
        <w:t xml:space="preserve"> the </w:t>
      </w:r>
      <w:r w:rsidRPr="00B87D95">
        <w:rPr>
          <w:rStyle w:val="StyleUnderline"/>
          <w:highlight w:val="cyan"/>
        </w:rPr>
        <w:t>threatened area</w:t>
      </w:r>
      <w:r w:rsidRPr="008D5457">
        <w:rPr>
          <w:sz w:val="16"/>
        </w:rPr>
        <w:t xml:space="preserve">. Perhaps the first island chain’s greatest vulnerability is the U.S. battle network—the critical systems that handle everything from directing and tracking troops and supplies to guiding weapons. This network currently relies heavily on satellites and </w:t>
      </w:r>
      <w:proofErr w:type="spellStart"/>
      <w:r w:rsidRPr="008D5457">
        <w:rPr>
          <w:sz w:val="16"/>
        </w:rPr>
        <w:t>nonstealth</w:t>
      </w:r>
      <w:proofErr w:type="spellEnd"/>
      <w:r w:rsidRPr="008D5457">
        <w:rPr>
          <w:sz w:val="16"/>
        </w:rPr>
        <w:t xml:space="preserve"> unmanned aerial vehicles, both of which the PLA could target. The best way to reduce that risk would be to </w:t>
      </w:r>
      <w:r w:rsidRPr="00B87D95">
        <w:rPr>
          <w:rStyle w:val="StyleUnderline"/>
          <w:highlight w:val="cyan"/>
        </w:rPr>
        <w:t>establish</w:t>
      </w:r>
      <w:r w:rsidRPr="008D5457">
        <w:rPr>
          <w:rStyle w:val="StyleUnderline"/>
        </w:rPr>
        <w:t xml:space="preserve"> a </w:t>
      </w:r>
      <w:r w:rsidRPr="00B87D95">
        <w:rPr>
          <w:rStyle w:val="StyleUnderline"/>
          <w:highlight w:val="cyan"/>
        </w:rPr>
        <w:t>communications network of fiber-optic cables</w:t>
      </w:r>
      <w:r w:rsidRPr="008D5457">
        <w:rPr>
          <w:rStyle w:val="StyleUnderline"/>
        </w:rPr>
        <w:t xml:space="preserve"> buried </w:t>
      </w:r>
      <w:r w:rsidRPr="00B87D95">
        <w:rPr>
          <w:rStyle w:val="StyleUnderline"/>
          <w:highlight w:val="cyan"/>
        </w:rPr>
        <w:t>beneath</w:t>
      </w:r>
      <w:r w:rsidRPr="008D5457">
        <w:rPr>
          <w:rStyle w:val="StyleUnderline"/>
        </w:rPr>
        <w:t xml:space="preserve"> the ground and the </w:t>
      </w:r>
      <w:r w:rsidRPr="00B87D95">
        <w:rPr>
          <w:rStyle w:val="StyleUnderline"/>
          <w:highlight w:val="cyan"/>
        </w:rPr>
        <w:t>seabed along</w:t>
      </w:r>
      <w:r w:rsidRPr="008D5457">
        <w:rPr>
          <w:rStyle w:val="StyleUnderline"/>
        </w:rPr>
        <w:t xml:space="preserve"> the </w:t>
      </w:r>
      <w:r w:rsidRPr="00B87D95">
        <w:rPr>
          <w:rStyle w:val="StyleUnderline"/>
          <w:highlight w:val="cyan"/>
        </w:rPr>
        <w:t>chain, allowing disparate forces to</w:t>
      </w:r>
      <w:r w:rsidRPr="008D5457">
        <w:rPr>
          <w:rStyle w:val="StyleUnderline"/>
        </w:rPr>
        <w:t xml:space="preserve"> safely </w:t>
      </w:r>
      <w:r w:rsidRPr="00B87D95">
        <w:rPr>
          <w:rStyle w:val="StyleUnderline"/>
          <w:highlight w:val="cyan"/>
        </w:rPr>
        <w:t>receive and transmit data from hardened command centers on land</w:t>
      </w:r>
      <w:r w:rsidRPr="008D5457">
        <w:rPr>
          <w:sz w:val="16"/>
        </w:rPr>
        <w:t xml:space="preserve">. </w:t>
      </w:r>
      <w:r w:rsidRPr="00B87D95">
        <w:rPr>
          <w:rStyle w:val="StyleUnderline"/>
          <w:highlight w:val="cyan"/>
        </w:rPr>
        <w:t xml:space="preserve">Island-based air defense and sea-denial forces, as well as </w:t>
      </w:r>
      <w:proofErr w:type="spellStart"/>
      <w:r w:rsidRPr="00B87D95">
        <w:rPr>
          <w:rStyle w:val="StyleUnderline"/>
          <w:highlight w:val="cyan"/>
        </w:rPr>
        <w:t>antiship</w:t>
      </w:r>
      <w:proofErr w:type="spellEnd"/>
      <w:r w:rsidRPr="00B87D95">
        <w:rPr>
          <w:rStyle w:val="StyleUnderline"/>
          <w:highlight w:val="cyan"/>
        </w:rPr>
        <w:t xml:space="preserve"> minefields, could protect</w:t>
      </w:r>
      <w:r w:rsidRPr="008D5457">
        <w:rPr>
          <w:rStyle w:val="StyleUnderline"/>
        </w:rPr>
        <w:t xml:space="preserve"> the </w:t>
      </w:r>
      <w:r w:rsidRPr="00B87D95">
        <w:rPr>
          <w:rStyle w:val="StyleUnderline"/>
          <w:highlight w:val="cyan"/>
        </w:rPr>
        <w:t>cable lines</w:t>
      </w:r>
      <w:r w:rsidRPr="008D5457">
        <w:rPr>
          <w:rStyle w:val="StyleUnderline"/>
        </w:rPr>
        <w:t xml:space="preserve"> running between the islands.</w:t>
      </w:r>
    </w:p>
    <w:p w14:paraId="167C9865" w14:textId="77777777" w:rsidR="007D6509" w:rsidRDefault="007D6509" w:rsidP="009227EF">
      <w:pPr>
        <w:spacing w:after="0" w:line="240" w:lineRule="auto"/>
      </w:pPr>
    </w:p>
    <w:p w14:paraId="44EF2AF1" w14:textId="77777777" w:rsidR="007D6509" w:rsidRDefault="007D6509" w:rsidP="009227EF">
      <w:pPr>
        <w:pStyle w:val="Heading4"/>
        <w:spacing w:before="0" w:line="240" w:lineRule="auto"/>
      </w:pPr>
      <w:r>
        <w:t>The CP provides the means to pressure and restrain China’s adventurism</w:t>
      </w:r>
    </w:p>
    <w:p w14:paraId="264F3EA3" w14:textId="77777777" w:rsidR="007D6509" w:rsidRPr="000A77D6" w:rsidRDefault="007D6509" w:rsidP="009227EF">
      <w:pPr>
        <w:spacing w:after="0" w:line="240" w:lineRule="auto"/>
        <w:rPr>
          <w:rFonts w:eastAsiaTheme="majorEastAsia" w:cstheme="majorBidi"/>
          <w:b/>
          <w:bCs/>
        </w:rPr>
      </w:pPr>
      <w:r>
        <w:rPr>
          <w:rStyle w:val="Style13ptBold"/>
        </w:rPr>
        <w:t xml:space="preserve">Holmes 15 </w:t>
      </w:r>
      <w:r w:rsidRPr="000A77D6">
        <w:rPr>
          <w:rStyle w:val="Style13ptBold"/>
          <w:b w:val="0"/>
          <w:sz w:val="22"/>
        </w:rPr>
        <w:t>(James, Professor of Strategy at the Naval War College and coauthor of Red Star over the Pacific, an Atlantic Monthly Best Book of 2010</w:t>
      </w:r>
      <w:r w:rsidRPr="000A77D6">
        <w:rPr>
          <w:b/>
        </w:rPr>
        <w:t xml:space="preserve">, </w:t>
      </w:r>
      <w:r w:rsidRPr="000A77D6">
        <w:t>3/3/15, “</w:t>
      </w:r>
      <w:r w:rsidRPr="000A77D6">
        <w:rPr>
          <w:rFonts w:eastAsiaTheme="majorEastAsia" w:cstheme="majorBidi"/>
          <w:bCs/>
        </w:rPr>
        <w:t xml:space="preserve">How to Deter China: Enter Archipelagic Defense,” Real Clear Defense, </w:t>
      </w:r>
      <w:hyperlink r:id="rId13" w:history="1">
        <w:r w:rsidRPr="000A77D6">
          <w:rPr>
            <w:rStyle w:val="Hyperlink"/>
            <w:rFonts w:eastAsiaTheme="majorEastAsia" w:cstheme="majorBidi"/>
            <w:bCs/>
          </w:rPr>
          <w:t>http://www.realcleardefense.com/articles/2015/03/03/how_to_deter_china_enter_archipelagic_defense__107682-2.html</w:t>
        </w:r>
      </w:hyperlink>
      <w:r>
        <w:rPr>
          <w:rStyle w:val="Hyperlink"/>
          <w:rFonts w:eastAsiaTheme="majorEastAsia" w:cstheme="majorBidi"/>
          <w:bCs/>
        </w:rPr>
        <w:t xml:space="preserve">, </w:t>
      </w:r>
      <w:proofErr w:type="spellStart"/>
      <w:r>
        <w:rPr>
          <w:rStyle w:val="Style13ptBold"/>
          <w:b w:val="0"/>
          <w:i/>
          <w:sz w:val="22"/>
        </w:rPr>
        <w:t>jonghwa</w:t>
      </w:r>
      <w:proofErr w:type="spellEnd"/>
      <w:r w:rsidRPr="000A77D6">
        <w:rPr>
          <w:rFonts w:eastAsiaTheme="majorEastAsia" w:cstheme="majorBidi"/>
          <w:bCs/>
        </w:rPr>
        <w:t>)</w:t>
      </w:r>
    </w:p>
    <w:p w14:paraId="4922B9F2" w14:textId="77777777" w:rsidR="007D6509" w:rsidRPr="00C12FF8" w:rsidRDefault="007D6509" w:rsidP="009227EF">
      <w:pPr>
        <w:spacing w:after="0" w:line="240" w:lineRule="auto"/>
        <w:rPr>
          <w:sz w:val="16"/>
        </w:rPr>
      </w:pPr>
      <w:r w:rsidRPr="00C12FF8">
        <w:rPr>
          <w:sz w:val="16"/>
        </w:rPr>
        <w:t xml:space="preserve">Andrew </w:t>
      </w:r>
      <w:r w:rsidRPr="00C12FF8">
        <w:rPr>
          <w:rStyle w:val="StyleUnderline"/>
        </w:rPr>
        <w:t>Krepinevich has an important essay</w:t>
      </w:r>
      <w:r w:rsidRPr="00C12FF8">
        <w:rPr>
          <w:sz w:val="16"/>
        </w:rPr>
        <w:t xml:space="preserve"> in the March/April issue of Foreign Affairs. The </w:t>
      </w:r>
      <w:r w:rsidRPr="00C12FF8">
        <w:rPr>
          <w:rStyle w:val="StyleUnderline"/>
        </w:rPr>
        <w:t>article constitutes his brief for “archipelagic defense” in Asia</w:t>
      </w:r>
      <w:r w:rsidRPr="00C12FF8">
        <w:rPr>
          <w:sz w:val="16"/>
        </w:rPr>
        <w:t xml:space="preserve">. Krepinevich is the grand wizard of the Washington, DC-based Center for Strategic and Budgetary Assessments and author of the standard work on the U.S. Army in Vietnam. </w:t>
      </w:r>
      <w:r w:rsidRPr="00C12FF8">
        <w:rPr>
          <w:rStyle w:val="StyleUnderline"/>
        </w:rPr>
        <w:t>He espouses emplacing missile-armed troops along Asia’s “first island chain</w:t>
      </w:r>
      <w:r w:rsidRPr="00C12FF8">
        <w:rPr>
          <w:sz w:val="16"/>
        </w:rPr>
        <w:t xml:space="preserve">” as a deterrent. Anti-ship and anti-air units acting in concert with surface, submarine, and air forces could bar passage through the narrow seas that separate the islands. Or, more accurately, </w:t>
      </w:r>
      <w:r w:rsidRPr="00C12FF8">
        <w:rPr>
          <w:rStyle w:val="StyleUnderline"/>
        </w:rPr>
        <w:t>fortifying the islands would threaten to confine shipping and aircraft within the China seas</w:t>
      </w:r>
      <w:r w:rsidRPr="00C12FF8">
        <w:rPr>
          <w:sz w:val="16"/>
        </w:rPr>
        <w:t xml:space="preserve">. </w:t>
      </w:r>
      <w:r w:rsidRPr="00C12FF8">
        <w:rPr>
          <w:rStyle w:val="StyleUnderline"/>
        </w:rPr>
        <w:t>Krepinevich aims that threat squarely at China. If Beijing believes it</w:t>
      </w:r>
      <w:r w:rsidRPr="00C12FF8">
        <w:rPr>
          <w:sz w:val="16"/>
        </w:rPr>
        <w:t xml:space="preserve">, the </w:t>
      </w:r>
      <w:r w:rsidRPr="00C12FF8">
        <w:rPr>
          <w:rStyle w:val="StyleUnderline"/>
        </w:rPr>
        <w:t>leadership may refrain from future misadventures</w:t>
      </w:r>
      <w:r w:rsidRPr="00C12FF8">
        <w:rPr>
          <w:sz w:val="16"/>
        </w:rPr>
        <w:t xml:space="preserve"> at fellow Asian powers’ expense. That’s a congenial thesis. Indeed, my longtime wingman </w:t>
      </w:r>
      <w:proofErr w:type="spellStart"/>
      <w:r w:rsidRPr="00C12FF8">
        <w:rPr>
          <w:sz w:val="16"/>
        </w:rPr>
        <w:t>Toshi</w:t>
      </w:r>
      <w:proofErr w:type="spellEnd"/>
      <w:r w:rsidRPr="00C12FF8">
        <w:rPr>
          <w:sz w:val="16"/>
        </w:rPr>
        <w:t xml:space="preserve"> Yoshihara and I have been pitching similar ideas for some years now, both together and separately. Always good to welcome a new ally</w:t>
      </w:r>
      <w:r w:rsidRPr="00C12FF8">
        <w:rPr>
          <w:rStyle w:val="Emphasis"/>
        </w:rPr>
        <w:t>. Archipelagic defense turns Asia’s nautical geography to advantage.</w:t>
      </w:r>
      <w:r w:rsidRPr="00C12FF8">
        <w:rPr>
          <w:sz w:val="16"/>
        </w:rPr>
        <w:t xml:space="preserve"> </w:t>
      </w:r>
      <w:r w:rsidRPr="00C12FF8">
        <w:rPr>
          <w:rStyle w:val="StyleUnderline"/>
        </w:rPr>
        <w:t>Geography isn’t as forbidding for China as it was for</w:t>
      </w:r>
      <w:r w:rsidRPr="00C12FF8">
        <w:rPr>
          <w:sz w:val="16"/>
        </w:rPr>
        <w:t xml:space="preserve">, say, </w:t>
      </w:r>
      <w:r w:rsidRPr="00C12FF8">
        <w:rPr>
          <w:rStyle w:val="StyleUnderline"/>
        </w:rPr>
        <w:t>Imperial Germany.</w:t>
      </w:r>
      <w:r w:rsidRPr="00C12FF8">
        <w:rPr>
          <w:sz w:val="16"/>
        </w:rPr>
        <w:t xml:space="preserve"> Fin de siècle Germany was an upstart empire whose leadership entertained grandiose naval ambitions. Unfortunately for Kaiser Wilhelm and his henchmen, their major seaborne rival, Great Britain, lay athwart the German Navy’s access to the open ocean. That made it a simple matter for Britain’s Royal Navy to bottle up its chief rival. And indeed, during World War I the Royal Navy mounted a “distant blockade” that made the North Sea into a dead sea imprisoning the German surface fleet. Afterward a German sea officer with a sharp pen quipped that his navy may as well have ruled the—landlocked—Caspian Sea! Now, Asia’s offshore island chain is far more permeable than the British Isles. Beijing’s geostrategic dilemma pales by comparison with Berlin’s. </w:t>
      </w:r>
      <w:r w:rsidRPr="00C12FF8">
        <w:rPr>
          <w:rStyle w:val="StyleUnderline"/>
        </w:rPr>
        <w:t xml:space="preserve">Still, the islands enclose China’s entire shoreline, arcing southward from the Japanese home islands through the </w:t>
      </w:r>
      <w:proofErr w:type="spellStart"/>
      <w:r w:rsidRPr="00C12FF8">
        <w:rPr>
          <w:rStyle w:val="StyleUnderline"/>
        </w:rPr>
        <w:t>Ryukyus</w:t>
      </w:r>
      <w:proofErr w:type="spellEnd"/>
      <w:r w:rsidRPr="00C12FF8">
        <w:rPr>
          <w:sz w:val="16"/>
        </w:rPr>
        <w:t xml:space="preserve"> (including Okinawa, home to U.S.-Japanese forces), </w:t>
      </w:r>
      <w:r w:rsidRPr="00C12FF8">
        <w:rPr>
          <w:rStyle w:val="StyleUnderline"/>
        </w:rPr>
        <w:t>Taiwan, and the Philippines. Depending on how you construe this geographic feature, it meanders around</w:t>
      </w:r>
      <w:r w:rsidRPr="00C12FF8">
        <w:rPr>
          <w:sz w:val="16"/>
        </w:rPr>
        <w:t xml:space="preserve"> the </w:t>
      </w:r>
      <w:r w:rsidRPr="00C12FF8">
        <w:rPr>
          <w:rStyle w:val="StyleUnderline"/>
        </w:rPr>
        <w:t>South China Sea rim, passing through the Indonesian archipelago before terminating at the Malacca Strait, East Asians’ most convenient entryway into the Indian Ocean</w:t>
      </w:r>
      <w:r w:rsidRPr="00C12FF8">
        <w:rPr>
          <w:sz w:val="16"/>
        </w:rPr>
        <w:t xml:space="preserve">. Or, the U.S. Defense Department’s annual reports on Chinese military power portray it as looping northward to terminate off central Vietnam. Some Chinese cartographers do just the opposite—tracing the island chain into the Indian Ocean and designating Diego Garcia as its western terminus. </w:t>
      </w:r>
      <w:r w:rsidRPr="00C12FF8">
        <w:rPr>
          <w:rStyle w:val="StyleUnderline"/>
        </w:rPr>
        <w:t>Such visuals concentrate minds, implying that a hostile alliance may rig a barricade all around China’s periphery</w:t>
      </w:r>
      <w:r w:rsidRPr="00C12FF8">
        <w:rPr>
          <w:sz w:val="16"/>
        </w:rPr>
        <w:t xml:space="preserve">. And indeed, </w:t>
      </w:r>
      <w:r w:rsidRPr="00C12FF8">
        <w:rPr>
          <w:rStyle w:val="StyleUnderline"/>
        </w:rPr>
        <w:t>such a doomsday prospect is increasingly thinkable</w:t>
      </w:r>
      <w:r w:rsidRPr="00C12FF8">
        <w:rPr>
          <w:sz w:val="16"/>
        </w:rPr>
        <w:t xml:space="preserve">. Naval technology has come a long way since Britain and Germany squared off in the North Sea. As Krepinevich observes, </w:t>
      </w:r>
      <w:r w:rsidRPr="00C12FF8">
        <w:rPr>
          <w:rStyle w:val="StyleUnderline"/>
        </w:rPr>
        <w:t>island defenders could deploy precision-guided missiles, sea mines, and an array of other weaponry—land-based implements of sea power—along the island chain</w:t>
      </w:r>
      <w:r w:rsidRPr="00C12FF8">
        <w:rPr>
          <w:sz w:val="16"/>
        </w:rPr>
        <w:t xml:space="preserve">. The </w:t>
      </w:r>
      <w:r w:rsidRPr="00C12FF8">
        <w:rPr>
          <w:rStyle w:val="Emphasis"/>
        </w:rPr>
        <w:t>product: a thicket of defenses that</w:t>
      </w:r>
      <w:r w:rsidRPr="00C12FF8">
        <w:rPr>
          <w:sz w:val="16"/>
        </w:rPr>
        <w:t xml:space="preserve"> People’s Liberation Army (</w:t>
      </w:r>
      <w:r w:rsidRPr="00C12FF8">
        <w:rPr>
          <w:rStyle w:val="Emphasis"/>
        </w:rPr>
        <w:t>PLA) ships and aircraft would be hard-pressed to breach</w:t>
      </w:r>
      <w:r w:rsidRPr="00C12FF8">
        <w:rPr>
          <w:sz w:val="16"/>
        </w:rPr>
        <w:t xml:space="preserve">. Why make such an effort? </w:t>
      </w:r>
      <w:r w:rsidRPr="00C12FF8">
        <w:rPr>
          <w:rStyle w:val="StyleUnderline"/>
        </w:rPr>
        <w:t>Demonstrating the capability to make the island chain impassable would put Beijing on notice</w:t>
      </w:r>
      <w:r w:rsidRPr="00C12FF8">
        <w:rPr>
          <w:sz w:val="16"/>
        </w:rPr>
        <w:t xml:space="preserve"> that </w:t>
      </w:r>
      <w:r w:rsidRPr="00C12FF8">
        <w:rPr>
          <w:rStyle w:val="Emphasis"/>
        </w:rPr>
        <w:t>it will pay a heavy penalty for grabbing territory and subverting the Asian order</w:t>
      </w:r>
      <w:r w:rsidRPr="00C12FF8">
        <w:rPr>
          <w:sz w:val="16"/>
        </w:rPr>
        <w:t xml:space="preserve">. Severing sea routes connecting China’s economy with overseas markets or natural-resource suppliers would exact a fearful toll. Cutting PLA forces off from overseas theaters would hobble China’s foreign policy. Compressing north-south movement into narrow lanes along the Asian seaboard would expose seagoing traffic to disruption or destruction virtually within sight of home. An </w:t>
      </w:r>
      <w:r w:rsidRPr="00C12FF8">
        <w:rPr>
          <w:rStyle w:val="StyleUnderline"/>
        </w:rPr>
        <w:t>island cordon</w:t>
      </w:r>
      <w:r w:rsidRPr="00C12FF8">
        <w:rPr>
          <w:sz w:val="16"/>
        </w:rPr>
        <w:t xml:space="preserve">, then, </w:t>
      </w:r>
      <w:r w:rsidRPr="00C12FF8">
        <w:rPr>
          <w:rStyle w:val="StyleUnderline"/>
        </w:rPr>
        <w:t>is a Bad Thing from China’s standpoint</w:t>
      </w:r>
      <w:r w:rsidRPr="00C12FF8">
        <w:rPr>
          <w:sz w:val="16"/>
        </w:rPr>
        <w:t>. It would let the allies threaten to retaliate asymmetrically for, say, an assault on Taiwan, or to deny Beijing the access it craves to seas and skies beyond the island chain. If China believes the threat, it may desist from actions Washington and its allies want to discourage</w:t>
      </w:r>
      <w:r w:rsidRPr="00C12FF8">
        <w:rPr>
          <w:rStyle w:val="Emphasis"/>
        </w:rPr>
        <w:t>. That’s classic deterrence</w:t>
      </w:r>
      <w:r w:rsidRPr="00C12FF8">
        <w:rPr>
          <w:sz w:val="16"/>
        </w:rPr>
        <w:t>.</w:t>
      </w:r>
    </w:p>
    <w:p w14:paraId="544464BC" w14:textId="77777777" w:rsidR="007D6509" w:rsidRDefault="007D6509" w:rsidP="009227EF">
      <w:pPr>
        <w:spacing w:after="0" w:line="240" w:lineRule="auto"/>
      </w:pPr>
    </w:p>
    <w:p w14:paraId="5ED968BF" w14:textId="68B20FC3" w:rsidR="007D6509" w:rsidRDefault="005D4E6B" w:rsidP="005D4E6B">
      <w:pPr>
        <w:pStyle w:val="Heading3"/>
      </w:pPr>
      <w:r>
        <w:t>2NC – AT: Coordination Impossible</w:t>
      </w:r>
    </w:p>
    <w:p w14:paraId="70D16DD2" w14:textId="77777777" w:rsidR="007D6509" w:rsidRDefault="007D6509" w:rsidP="009227EF">
      <w:pPr>
        <w:spacing w:after="0" w:line="240" w:lineRule="auto"/>
      </w:pPr>
    </w:p>
    <w:p w14:paraId="2D6F073A" w14:textId="77777777" w:rsidR="007D6509" w:rsidRDefault="007D6509" w:rsidP="009227EF">
      <w:pPr>
        <w:pStyle w:val="Heading4"/>
        <w:spacing w:before="0" w:line="240" w:lineRule="auto"/>
      </w:pPr>
      <w:r>
        <w:t>Difficulties in coordination with our allies can be overcome</w:t>
      </w:r>
    </w:p>
    <w:p w14:paraId="17751251" w14:textId="77777777" w:rsidR="007D6509" w:rsidRPr="00E76FCA" w:rsidRDefault="007D6509" w:rsidP="009227EF">
      <w:pPr>
        <w:spacing w:after="0" w:line="240" w:lineRule="auto"/>
      </w:pPr>
      <w:r w:rsidRPr="000A77D6">
        <w:rPr>
          <w:rStyle w:val="Style13ptBold"/>
        </w:rPr>
        <w:t>Krepinevich 15</w:t>
      </w:r>
      <w:r w:rsidRPr="000A77D6">
        <w:t xml:space="preserve"> (Andrew, defense policy analyst who currently serves as President of the Center for Strategic and Budgetary Assessments, March/April 2015, “How to Deter China,” Foreign Affairs, </w:t>
      </w:r>
      <w:hyperlink r:id="rId14" w:history="1">
        <w:r w:rsidRPr="00F51B8F">
          <w:rPr>
            <w:rStyle w:val="Hyperlink"/>
          </w:rPr>
          <w:t>https://www.foreignaffairs.com/articles/china/2015-02-16/how-deter-china</w:t>
        </w:r>
      </w:hyperlink>
      <w:r>
        <w:t xml:space="preserve">, </w:t>
      </w:r>
      <w:proofErr w:type="spellStart"/>
      <w:r>
        <w:rPr>
          <w:rStyle w:val="Style13ptBold"/>
          <w:b w:val="0"/>
          <w:i/>
          <w:sz w:val="22"/>
        </w:rPr>
        <w:t>jonghwa</w:t>
      </w:r>
      <w:proofErr w:type="spellEnd"/>
      <w:r w:rsidRPr="000A77D6">
        <w:t>)</w:t>
      </w:r>
    </w:p>
    <w:p w14:paraId="014C6387" w14:textId="77777777" w:rsidR="007D6509" w:rsidRPr="000A77D6" w:rsidRDefault="007D6509" w:rsidP="009227EF">
      <w:pPr>
        <w:spacing w:after="0" w:line="240" w:lineRule="auto"/>
        <w:rPr>
          <w:sz w:val="16"/>
        </w:rPr>
      </w:pPr>
      <w:r w:rsidRPr="000A77D6">
        <w:rPr>
          <w:rStyle w:val="StyleUnderline"/>
        </w:rPr>
        <w:t>Even with the right resources, dealing with</w:t>
      </w:r>
      <w:r w:rsidRPr="000A77D6">
        <w:rPr>
          <w:sz w:val="16"/>
        </w:rPr>
        <w:t xml:space="preserve"> a </w:t>
      </w:r>
      <w:r w:rsidRPr="000A77D6">
        <w:rPr>
          <w:rStyle w:val="StyleUnderline"/>
        </w:rPr>
        <w:t>welter of regional allies and partners will</w:t>
      </w:r>
      <w:r w:rsidRPr="000A77D6">
        <w:rPr>
          <w:sz w:val="16"/>
        </w:rPr>
        <w:t xml:space="preserve"> undoubtedly </w:t>
      </w:r>
      <w:r w:rsidRPr="000A77D6">
        <w:rPr>
          <w:rStyle w:val="StyleUnderline"/>
        </w:rPr>
        <w:t>prove challenging</w:t>
      </w:r>
      <w:r w:rsidRPr="000A77D6">
        <w:rPr>
          <w:sz w:val="16"/>
        </w:rPr>
        <w:t>. U</w:t>
      </w:r>
      <w:r w:rsidRPr="000A77D6">
        <w:rPr>
          <w:rStyle w:val="StyleUnderline"/>
        </w:rPr>
        <w:t>.S. ground forces would have to play different roles depending on the country.</w:t>
      </w:r>
      <w:r w:rsidRPr="000A77D6">
        <w:rPr>
          <w:sz w:val="16"/>
        </w:rPr>
        <w:t xml:space="preserve"> Japan, with formidable capabilities of its own, could bolster its ground defenses without much U.S. support. By contrast, U.S. ground forces would probably need to take on a larger role in the Philippines. In both countries, a greater U.S. ground presence would provide a level of assurance that air and maritime forces, which can be quickly withdrawn, cannot. Taiwan, meanwhile, given the absence of diplomatic relations with the United States, would have to act with little or no assistance</w:t>
      </w:r>
      <w:r w:rsidRPr="000A77D6">
        <w:rPr>
          <w:rStyle w:val="StyleUnderline"/>
        </w:rPr>
        <w:t>. Several countries, Japan and Vietnam</w:t>
      </w:r>
      <w:r w:rsidRPr="000A77D6">
        <w:rPr>
          <w:sz w:val="16"/>
        </w:rPr>
        <w:t xml:space="preserve"> in particular, </w:t>
      </w:r>
      <w:r w:rsidRPr="000A77D6">
        <w:rPr>
          <w:rStyle w:val="StyleUnderline"/>
        </w:rPr>
        <w:t>have already suggested that they are serious about fielding</w:t>
      </w:r>
      <w:r w:rsidRPr="000A77D6">
        <w:rPr>
          <w:sz w:val="16"/>
        </w:rPr>
        <w:t xml:space="preserve"> the </w:t>
      </w:r>
      <w:r w:rsidRPr="000A77D6">
        <w:rPr>
          <w:rStyle w:val="StyleUnderline"/>
        </w:rPr>
        <w:t>kind of robust defenses that would be required for Archipelagic Defense</w:t>
      </w:r>
      <w:r w:rsidRPr="000A77D6">
        <w:rPr>
          <w:sz w:val="16"/>
        </w:rPr>
        <w:t xml:space="preserve">. </w:t>
      </w:r>
      <w:r w:rsidRPr="000A77D6">
        <w:rPr>
          <w:rStyle w:val="StyleUnderline"/>
        </w:rPr>
        <w:t>Other states beyond</w:t>
      </w:r>
      <w:r w:rsidRPr="000A77D6">
        <w:rPr>
          <w:sz w:val="16"/>
        </w:rPr>
        <w:t xml:space="preserve"> the </w:t>
      </w:r>
      <w:r w:rsidRPr="000A77D6">
        <w:rPr>
          <w:rStyle w:val="StyleUnderline"/>
        </w:rPr>
        <w:t>first island chain</w:t>
      </w:r>
      <w:r w:rsidRPr="000A77D6">
        <w:rPr>
          <w:sz w:val="16"/>
        </w:rPr>
        <w:t xml:space="preserve">, </w:t>
      </w:r>
      <w:r w:rsidRPr="000A77D6">
        <w:rPr>
          <w:rStyle w:val="StyleUnderline"/>
        </w:rPr>
        <w:t>including Australia and Singapore, appear inclined to provide basing and logistical support</w:t>
      </w:r>
      <w:r w:rsidRPr="000A77D6">
        <w:rPr>
          <w:sz w:val="16"/>
        </w:rPr>
        <w:t xml:space="preserve">. But just as it took NATO well over a decade to establish a formidable conventional deterrent to the Warsaw Pact, the United States and its allies cannot establish Archipelagic Defense overnight. </w:t>
      </w:r>
      <w:r w:rsidRPr="000A77D6">
        <w:rPr>
          <w:rStyle w:val="Emphasis"/>
        </w:rPr>
        <w:t>Committing to the strategy now would have</w:t>
      </w:r>
      <w:r w:rsidRPr="000A77D6">
        <w:rPr>
          <w:sz w:val="16"/>
        </w:rPr>
        <w:t xml:space="preserve"> the </w:t>
      </w:r>
      <w:r w:rsidRPr="000A77D6">
        <w:rPr>
          <w:rStyle w:val="Emphasis"/>
        </w:rPr>
        <w:t>advantage of allowing Washington and its friends to spread</w:t>
      </w:r>
      <w:r w:rsidRPr="000A77D6">
        <w:rPr>
          <w:sz w:val="16"/>
        </w:rPr>
        <w:t xml:space="preserve"> the </w:t>
      </w:r>
      <w:r w:rsidRPr="000A77D6">
        <w:rPr>
          <w:rStyle w:val="Emphasis"/>
        </w:rPr>
        <w:t>expense of fielding such forces over time</w:t>
      </w:r>
      <w:r w:rsidRPr="000A77D6">
        <w:rPr>
          <w:sz w:val="16"/>
        </w:rPr>
        <w:t xml:space="preserve">. In the meantime, given the region’s ongoing military competition, the </w:t>
      </w:r>
      <w:r w:rsidRPr="000A77D6">
        <w:rPr>
          <w:rStyle w:val="Emphasis"/>
        </w:rPr>
        <w:t>United States and its allies along the first island chain must make a persistent, sustained effort to preserve regional stability and prosperity.</w:t>
      </w:r>
      <w:r w:rsidRPr="000A77D6">
        <w:rPr>
          <w:sz w:val="16"/>
        </w:rPr>
        <w:t xml:space="preserve"> Of course, Archipelagic Defense would provide no more of a panacea against all forms of Chinese aggression than NATO’s conventional deterrent solved the problems once posed by Moscow’s wars of national liberation and nuclear buildup. But </w:t>
      </w:r>
      <w:r w:rsidRPr="000A77D6">
        <w:rPr>
          <w:rStyle w:val="Emphasis"/>
        </w:rPr>
        <w:t>establishing such a posture would represent an essential</w:t>
      </w:r>
      <w:r w:rsidRPr="000A77D6">
        <w:rPr>
          <w:sz w:val="16"/>
        </w:rPr>
        <w:t>—and long-overdue—</w:t>
      </w:r>
      <w:r w:rsidRPr="000A77D6">
        <w:rPr>
          <w:rStyle w:val="Emphasis"/>
        </w:rPr>
        <w:t>first step</w:t>
      </w:r>
      <w:r w:rsidRPr="000A77D6">
        <w:rPr>
          <w:sz w:val="16"/>
        </w:rPr>
        <w:t xml:space="preserve"> in counterbalancing China’s revisionist ambitions.</w:t>
      </w:r>
    </w:p>
    <w:p w14:paraId="4CA662BC" w14:textId="77777777" w:rsidR="00352CAC" w:rsidRPr="00352CAC" w:rsidRDefault="00352CAC" w:rsidP="009227EF">
      <w:pPr>
        <w:spacing w:after="0" w:line="240" w:lineRule="auto"/>
      </w:pPr>
    </w:p>
    <w:p w14:paraId="26269B91" w14:textId="26D77921" w:rsidR="007D6509" w:rsidRDefault="00352CAC" w:rsidP="009227EF">
      <w:pPr>
        <w:pStyle w:val="Heading1"/>
        <w:spacing w:before="0" w:line="240" w:lineRule="auto"/>
      </w:pPr>
      <w:r>
        <w:t>**</w:t>
      </w:r>
      <w:r w:rsidR="005D4E6B">
        <w:t>Engagement Bad</w:t>
      </w:r>
      <w:r>
        <w:t>**</w:t>
      </w:r>
    </w:p>
    <w:p w14:paraId="322AD847" w14:textId="77777777" w:rsidR="007D6509" w:rsidRDefault="007D6509" w:rsidP="009227EF">
      <w:pPr>
        <w:spacing w:after="0" w:line="240" w:lineRule="auto"/>
      </w:pPr>
    </w:p>
    <w:p w14:paraId="30B7E406" w14:textId="6F3CD734" w:rsidR="007D6509" w:rsidRDefault="005D4E6B" w:rsidP="005D4E6B">
      <w:pPr>
        <w:pStyle w:val="Heading2"/>
      </w:pPr>
      <w:r>
        <w:t>Appeasement Disadvantage</w:t>
      </w:r>
    </w:p>
    <w:p w14:paraId="0723F81E" w14:textId="77777777" w:rsidR="007D6509" w:rsidRDefault="007D6509" w:rsidP="009227EF">
      <w:pPr>
        <w:spacing w:after="0" w:line="240" w:lineRule="auto"/>
      </w:pPr>
    </w:p>
    <w:p w14:paraId="09F2523F" w14:textId="604D6C9B" w:rsidR="007D6509" w:rsidRDefault="005D4E6B" w:rsidP="009227EF">
      <w:pPr>
        <w:pStyle w:val="Heading3"/>
        <w:spacing w:before="0" w:line="240" w:lineRule="auto"/>
      </w:pPr>
      <w:r>
        <w:t>1NC – Appeasement Disad</w:t>
      </w:r>
    </w:p>
    <w:p w14:paraId="3049E8F8" w14:textId="77777777" w:rsidR="007D6509" w:rsidRDefault="007D6509" w:rsidP="009227EF">
      <w:pPr>
        <w:spacing w:after="0" w:line="240" w:lineRule="auto"/>
      </w:pPr>
    </w:p>
    <w:p w14:paraId="1E7B40C5" w14:textId="5B159A66" w:rsidR="007D6509" w:rsidRDefault="007D6509" w:rsidP="009227EF">
      <w:pPr>
        <w:pStyle w:val="Heading4"/>
        <w:spacing w:before="0" w:line="240" w:lineRule="auto"/>
      </w:pPr>
      <w:r>
        <w:t xml:space="preserve">Engagement </w:t>
      </w:r>
      <w:r w:rsidR="003D69DD">
        <w:t>is appeasement</w:t>
      </w:r>
      <w:r>
        <w:t>– enables Chinese modernization</w:t>
      </w:r>
    </w:p>
    <w:p w14:paraId="797094C3" w14:textId="77777777" w:rsidR="007D6509" w:rsidRPr="0078067A" w:rsidRDefault="007D6509" w:rsidP="009227EF">
      <w:pPr>
        <w:spacing w:after="0" w:line="240" w:lineRule="auto"/>
        <w:rPr>
          <w:rStyle w:val="Style13ptBold"/>
          <w:b w:val="0"/>
          <w:sz w:val="22"/>
        </w:rPr>
      </w:pPr>
      <w:r>
        <w:rPr>
          <w:rStyle w:val="Style13ptBold"/>
        </w:rPr>
        <w:t xml:space="preserve">Eisenman 16 </w:t>
      </w:r>
      <w:r>
        <w:rPr>
          <w:rStyle w:val="Style13ptBold"/>
          <w:b w:val="0"/>
          <w:sz w:val="22"/>
        </w:rPr>
        <w:t>(Joshua,</w:t>
      </w:r>
      <w:r w:rsidRPr="0078067A">
        <w:t xml:space="preserve"> </w:t>
      </w:r>
      <w:r w:rsidRPr="0078067A">
        <w:rPr>
          <w:rStyle w:val="Style13ptBold"/>
          <w:b w:val="0"/>
          <w:sz w:val="22"/>
        </w:rPr>
        <w:t>assistant professor at the University of Texas at Austin's Lyndon Baines Johnson School of Public Affairs and senior fellow for China studies at the American Foreign Policy Council in Washington, DC</w:t>
      </w:r>
      <w:r>
        <w:rPr>
          <w:rStyle w:val="Style13ptBold"/>
          <w:b w:val="0"/>
          <w:sz w:val="22"/>
        </w:rPr>
        <w:t>, 1/21/16, “</w:t>
      </w:r>
      <w:r w:rsidRPr="0078067A">
        <w:rPr>
          <w:rStyle w:val="Style13ptBold"/>
          <w:b w:val="0"/>
          <w:sz w:val="22"/>
        </w:rPr>
        <w:t>Rethinking U.S. Strategy Towards China</w:t>
      </w:r>
      <w:r>
        <w:rPr>
          <w:rStyle w:val="Style13ptBold"/>
          <w:b w:val="0"/>
          <w:sz w:val="22"/>
        </w:rPr>
        <w:t xml:space="preserve">,” Carnegie Council, </w:t>
      </w:r>
      <w:hyperlink r:id="rId15" w:history="1">
        <w:r w:rsidRPr="00F51B8F">
          <w:rPr>
            <w:rStyle w:val="Hyperlink"/>
          </w:rPr>
          <w:t>http://www.carnegiecouncil.org/publications/articles_papers_reports/756</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6F07FCD1" w14:textId="77777777" w:rsidR="007D6509" w:rsidRPr="0078067A" w:rsidRDefault="007D6509" w:rsidP="009227EF">
      <w:pPr>
        <w:spacing w:after="0" w:line="240" w:lineRule="auto"/>
        <w:rPr>
          <w:sz w:val="16"/>
        </w:rPr>
      </w:pPr>
      <w:r w:rsidRPr="00545094">
        <w:rPr>
          <w:rStyle w:val="StyleUnderline"/>
        </w:rPr>
        <w:t>American policymakers' beliefs about China are rooted in</w:t>
      </w:r>
      <w:r w:rsidRPr="0078067A">
        <w:rPr>
          <w:sz w:val="16"/>
        </w:rPr>
        <w:t xml:space="preserve"> their own </w:t>
      </w:r>
      <w:r w:rsidRPr="00545094">
        <w:rPr>
          <w:rStyle w:val="StyleUnderline"/>
        </w:rPr>
        <w:t>preconceived views and experiences in China</w:t>
      </w:r>
      <w:r w:rsidRPr="0078067A">
        <w:rPr>
          <w:sz w:val="16"/>
        </w:rPr>
        <w:t xml:space="preserve">. </w:t>
      </w:r>
      <w:r w:rsidRPr="00545094">
        <w:rPr>
          <w:rStyle w:val="StyleUnderline"/>
        </w:rPr>
        <w:t>Since Americans began visiting</w:t>
      </w:r>
      <w:r w:rsidRPr="0078067A">
        <w:rPr>
          <w:sz w:val="16"/>
        </w:rPr>
        <w:t xml:space="preserve"> the </w:t>
      </w:r>
      <w:r w:rsidRPr="00545094">
        <w:rPr>
          <w:rStyle w:val="StyleUnderline"/>
        </w:rPr>
        <w:t>PRC</w:t>
      </w:r>
      <w:r w:rsidRPr="0078067A">
        <w:rPr>
          <w:sz w:val="16"/>
        </w:rPr>
        <w:t xml:space="preserve"> in the early 1970s, </w:t>
      </w:r>
      <w:r w:rsidRPr="00545094">
        <w:rPr>
          <w:rStyle w:val="StyleUnderline"/>
        </w:rPr>
        <w:t>rosy assessments have become commonplace</w:t>
      </w:r>
      <w:r w:rsidRPr="0078067A">
        <w:rPr>
          <w:sz w:val="16"/>
        </w:rPr>
        <w:t xml:space="preserve">. As the Sinologist Robert </w:t>
      </w:r>
      <w:proofErr w:type="spellStart"/>
      <w:r w:rsidRPr="0078067A">
        <w:rPr>
          <w:sz w:val="16"/>
        </w:rPr>
        <w:t>Scalapino</w:t>
      </w:r>
      <w:proofErr w:type="spellEnd"/>
      <w:r w:rsidRPr="0078067A">
        <w:rPr>
          <w:sz w:val="16"/>
        </w:rPr>
        <w:t xml:space="preserve"> observed after his 1973 visit: There is serious risk that one may be badly misled by what one sees, hears, and instinctively feels [in China]. This is partly due to the tendency within all of us to superimpose our own values and cultural perspectives on another environment. </w:t>
      </w:r>
      <w:r w:rsidRPr="00545094">
        <w:rPr>
          <w:rStyle w:val="StyleUnderline"/>
        </w:rPr>
        <w:t>Such tendency</w:t>
      </w:r>
      <w:r w:rsidRPr="0078067A">
        <w:rPr>
          <w:sz w:val="16"/>
        </w:rPr>
        <w:t xml:space="preserve"> surely exists, and for some, it </w:t>
      </w:r>
      <w:r w:rsidRPr="00545094">
        <w:rPr>
          <w:rStyle w:val="StyleUnderline"/>
        </w:rPr>
        <w:t>represents an ever-present bias</w:t>
      </w:r>
      <w:r w:rsidRPr="0078067A">
        <w:rPr>
          <w:sz w:val="16"/>
        </w:rPr>
        <w:t xml:space="preserve">. Their writings consequently reveal far more about their own views of their own social order than about China. Each individual, in any case, carries his prejudices with him in some measure, and he may well reinforce them as he goes.21 "Because China is so vast," James Palmer recently observed in the Washington Post, "its successes can be attributed to whatever your pet cause is.22 In short, Americans see what we want to see in China, and what we want to see most, argues Michael Pillsbury, is ourselves: "In </w:t>
      </w:r>
      <w:r w:rsidRPr="0078067A">
        <w:rPr>
          <w:rStyle w:val="StyleUnderline"/>
        </w:rPr>
        <w:t>our hubris, Americans love to believe that the aspirations of every other country is to be just like the United States. In recent years, this has governed our approach to Iraq and Afghanistan. We cling to the same mentality with China</w:t>
      </w:r>
      <w:r w:rsidRPr="0078067A">
        <w:rPr>
          <w:sz w:val="16"/>
        </w:rPr>
        <w:t xml:space="preserve">."23 </w:t>
      </w:r>
      <w:r w:rsidRPr="0078067A">
        <w:rPr>
          <w:rStyle w:val="StyleUnderline"/>
        </w:rPr>
        <w:t>American misunderstanding has been facilitated by Beijing's courting of influential Americans</w:t>
      </w:r>
      <w:r w:rsidRPr="0078067A">
        <w:rPr>
          <w:sz w:val="16"/>
        </w:rPr>
        <w:t xml:space="preserve">. </w:t>
      </w:r>
      <w:r w:rsidRPr="0078067A">
        <w:rPr>
          <w:rStyle w:val="StyleUnderline"/>
        </w:rPr>
        <w:t>China has done a better job at using engagement to improve American perceptions of China than America has done in changing Chinese perceptions of U.S. intentions</w:t>
      </w:r>
      <w:r w:rsidRPr="0078067A">
        <w:rPr>
          <w:sz w:val="16"/>
        </w:rPr>
        <w:t>. The Communist Party of China (</w:t>
      </w:r>
      <w:r w:rsidRPr="0078067A">
        <w:rPr>
          <w:rStyle w:val="Emphasis"/>
        </w:rPr>
        <w:t>CPC) uses bilateral engagement to assess U.S. capabilities, collect intelligence, and manipulate their American counterparts</w:t>
      </w:r>
      <w:r w:rsidRPr="0078067A">
        <w:rPr>
          <w:sz w:val="16"/>
        </w:rPr>
        <w:t xml:space="preserve">. Extensive economic, educational, scientific, cultural, and personal ties allow the CPC to build a large, loose coalition of Americans to carry the message that Beijing is Washington's indispensable partner.24 </w:t>
      </w:r>
      <w:r w:rsidRPr="0078067A">
        <w:rPr>
          <w:rStyle w:val="Emphasis"/>
        </w:rPr>
        <w:t>U.S. officials, however, are generally ignorant of CPC objectives and tactics toward them, collectively known as the United Front Doctrine.</w:t>
      </w:r>
      <w:r w:rsidRPr="0078067A">
        <w:rPr>
          <w:sz w:val="16"/>
        </w:rPr>
        <w:t xml:space="preserve"> Americans interact with only a "thin outer crust" of Chinese policymakers.25 </w:t>
      </w:r>
      <w:proofErr w:type="gramStart"/>
      <w:r w:rsidRPr="0078067A">
        <w:rPr>
          <w:sz w:val="16"/>
        </w:rPr>
        <w:t>Each</w:t>
      </w:r>
      <w:proofErr w:type="gramEnd"/>
      <w:r w:rsidRPr="0078067A">
        <w:rPr>
          <w:sz w:val="16"/>
        </w:rPr>
        <w:t xml:space="preserve">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institutions.26 These groups both observe Americans and work to influence their views through dialogues and the distribution of English-language propaganda with titles such as The Strength of Democracy: How Will the CPC March Ahead.27 </w:t>
      </w:r>
      <w:r w:rsidRPr="0078067A">
        <w:rPr>
          <w:rStyle w:val="StyleUnderline"/>
        </w:rPr>
        <w:t>Information asymmetry is a longstanding aspect of U.S.-China relations, but has become increasingly problematic since</w:t>
      </w:r>
      <w:r w:rsidRPr="0078067A">
        <w:rPr>
          <w:sz w:val="16"/>
        </w:rPr>
        <w:t xml:space="preserve"> President </w:t>
      </w:r>
      <w:r w:rsidRPr="0078067A">
        <w:rPr>
          <w:rStyle w:val="StyleUnderline"/>
        </w:rPr>
        <w:t>Xi</w:t>
      </w:r>
      <w:r w:rsidRPr="0078067A">
        <w:rPr>
          <w:sz w:val="16"/>
        </w:rPr>
        <w:t xml:space="preserve"> Jinping </w:t>
      </w:r>
      <w:r w:rsidRPr="0078067A">
        <w:rPr>
          <w:rStyle w:val="StyleUnderline"/>
        </w:rPr>
        <w:t>took power in 2011.</w:t>
      </w:r>
      <w:r w:rsidRPr="0078067A">
        <w:rPr>
          <w:sz w:val="16"/>
        </w:rPr>
        <w:t xml:space="preserve"> In July 2015, China enacted new laws regulating all aspects of Chinese interaction with foreigners, including a national security law that covers every domain of public life in China—politics, military, education, finance, religion, cyberspace, ideology and religion. These initiatives are "aimed at exhorting all Chinese citizens and agencies to be vigilant about threats to the party.28 </w:t>
      </w:r>
      <w:proofErr w:type="gramStart"/>
      <w:r w:rsidRPr="0078067A">
        <w:rPr>
          <w:sz w:val="16"/>
        </w:rPr>
        <w:t>They</w:t>
      </w:r>
      <w:proofErr w:type="gramEnd"/>
      <w:r w:rsidRPr="0078067A">
        <w:rPr>
          <w:sz w:val="16"/>
        </w:rPr>
        <w:t xml:space="preserve"> help explain why Washington's engagement strategy has been unable to change party leaders' perceptions or successfully support moderates over hawks. The consequence of Americans knowing so little about the CPC and its strategies and tactics towards them is that many Americans continue to be badly misled by what they hear and see in China. The </w:t>
      </w:r>
      <w:r w:rsidRPr="0078067A">
        <w:rPr>
          <w:rStyle w:val="Emphasis"/>
        </w:rPr>
        <w:t>extensive U.S.-China engagement architecture has produced analytical limitations, or blind spots, within the U.S. policy community that if remain unaddressed are likely to produce the same types of intelligence failures that have occurred repeatedly in U.S.-China relations since 1911</w:t>
      </w:r>
      <w:r w:rsidRPr="0078067A">
        <w:rPr>
          <w:sz w:val="16"/>
        </w:rPr>
        <w:t>. The only way to redress these systemic deficiencies is to move beyond engagement and containment and adopt a nuanced strategy that prioritizes high quality human intelligence about Chinese leaders and policymaking and incorporates them effectively into U.S. policymaking towards China.</w:t>
      </w:r>
    </w:p>
    <w:p w14:paraId="207AC10F" w14:textId="77777777" w:rsidR="007D6509" w:rsidRDefault="007D6509" w:rsidP="009227EF">
      <w:pPr>
        <w:spacing w:after="0" w:line="240" w:lineRule="auto"/>
      </w:pPr>
    </w:p>
    <w:p w14:paraId="204D1BEA" w14:textId="77777777" w:rsidR="007D6509" w:rsidRDefault="007D6509" w:rsidP="009227EF">
      <w:pPr>
        <w:pStyle w:val="Heading4"/>
        <w:spacing w:before="0" w:line="240" w:lineRule="auto"/>
      </w:pPr>
      <w:r>
        <w:t>That emboldens Chinese militarism – risks territorial disputes</w:t>
      </w:r>
    </w:p>
    <w:p w14:paraId="4934B414" w14:textId="77777777" w:rsidR="007D6509" w:rsidRPr="003F018D" w:rsidRDefault="007D6509" w:rsidP="009227EF">
      <w:pPr>
        <w:spacing w:after="0" w:line="240" w:lineRule="auto"/>
        <w:rPr>
          <w:rStyle w:val="Style13ptBold"/>
          <w:b w:val="0"/>
          <w:sz w:val="22"/>
        </w:rPr>
      </w:pPr>
      <w:r>
        <w:rPr>
          <w:rStyle w:val="Style13ptBold"/>
        </w:rPr>
        <w:t xml:space="preserve">Chang 14 </w:t>
      </w:r>
      <w:r>
        <w:rPr>
          <w:rStyle w:val="Style13ptBold"/>
          <w:b w:val="0"/>
          <w:sz w:val="22"/>
        </w:rPr>
        <w:t xml:space="preserve">(Gordon, </w:t>
      </w:r>
      <w:r w:rsidRPr="003F018D">
        <w:rPr>
          <w:rStyle w:val="Style13ptBold"/>
          <w:b w:val="0"/>
          <w:sz w:val="22"/>
        </w:rPr>
        <w:t>author of The Coming Collapse of China</w:t>
      </w:r>
      <w:r>
        <w:rPr>
          <w:rStyle w:val="Style13ptBold"/>
          <w:b w:val="0"/>
          <w:sz w:val="22"/>
        </w:rPr>
        <w:t xml:space="preserve">, 3/19/14, “Appeasing China,” National Interest, </w:t>
      </w:r>
      <w:hyperlink r:id="rId16" w:history="1">
        <w:r w:rsidRPr="00F51B8F">
          <w:rPr>
            <w:rStyle w:val="Hyperlink"/>
          </w:rPr>
          <w:t>http://nationalinterest.org/commentary/appeasing-china-10073?page=3</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05ED3577" w14:textId="77777777" w:rsidR="007D6509" w:rsidRPr="003F018D" w:rsidRDefault="007D6509" w:rsidP="009227EF">
      <w:pPr>
        <w:spacing w:after="0" w:line="240" w:lineRule="auto"/>
        <w:rPr>
          <w:rStyle w:val="Emphasis"/>
        </w:rPr>
      </w:pPr>
      <w:r w:rsidRPr="003F018D">
        <w:rPr>
          <w:sz w:val="16"/>
        </w:rPr>
        <w:t xml:space="preserve">Last Monday, Qin Gang of the Chinese Foreign Ministry announced that China Coast Guard vessels on the previous day had prevented two Philippine-flagged ships from approaching Second Thomas Shoal. Beijing’s sailors “spoke through amplifier” and warded off the intruders, the spokesman explained. “It is known to all that China has sovereignty over the </w:t>
      </w:r>
      <w:proofErr w:type="spellStart"/>
      <w:r w:rsidRPr="003F018D">
        <w:rPr>
          <w:sz w:val="16"/>
        </w:rPr>
        <w:t>Nansha</w:t>
      </w:r>
      <w:proofErr w:type="spellEnd"/>
      <w:r w:rsidRPr="003F018D">
        <w:rPr>
          <w:sz w:val="16"/>
        </w:rPr>
        <w:t xml:space="preserve"> Islands and their surrounding waters, including the </w:t>
      </w:r>
      <w:proofErr w:type="spellStart"/>
      <w:r w:rsidRPr="003F018D">
        <w:rPr>
          <w:sz w:val="16"/>
        </w:rPr>
        <w:t>Ren’ai</w:t>
      </w:r>
      <w:proofErr w:type="spellEnd"/>
      <w:r w:rsidRPr="003F018D">
        <w:rPr>
          <w:sz w:val="16"/>
        </w:rPr>
        <w:t xml:space="preserve"> Reef,” said Qin, using Beijing’s name for the shoal. In fact, only Beijing thinks China has sovereignty over </w:t>
      </w:r>
      <w:proofErr w:type="spellStart"/>
      <w:r w:rsidRPr="003F018D">
        <w:rPr>
          <w:sz w:val="16"/>
        </w:rPr>
        <w:t>Ren’ai</w:t>
      </w:r>
      <w:proofErr w:type="spellEnd"/>
      <w:r w:rsidRPr="003F018D">
        <w:rPr>
          <w:sz w:val="16"/>
        </w:rPr>
        <w:t xml:space="preserve">, which Manila calls </w:t>
      </w:r>
      <w:proofErr w:type="spellStart"/>
      <w:r w:rsidRPr="003F018D">
        <w:rPr>
          <w:sz w:val="16"/>
        </w:rPr>
        <w:t>Ayungin</w:t>
      </w:r>
      <w:proofErr w:type="spellEnd"/>
      <w:r w:rsidRPr="003F018D">
        <w:rPr>
          <w:sz w:val="16"/>
        </w:rPr>
        <w:t xml:space="preserve"> Shoal. The </w:t>
      </w:r>
      <w:r w:rsidRPr="003F018D">
        <w:rPr>
          <w:rStyle w:val="StyleUnderline"/>
        </w:rPr>
        <w:t xml:space="preserve">long and thin coral outcropping is part of the </w:t>
      </w:r>
      <w:proofErr w:type="spellStart"/>
      <w:r w:rsidRPr="003F018D">
        <w:rPr>
          <w:rStyle w:val="StyleUnderline"/>
        </w:rPr>
        <w:t>Spratlys</w:t>
      </w:r>
      <w:proofErr w:type="spellEnd"/>
      <w:r w:rsidRPr="003F018D">
        <w:rPr>
          <w:rStyle w:val="StyleUnderline"/>
        </w:rPr>
        <w:t>, 250 islands and reefs covering 165,000 square miles of the South China Sea</w:t>
      </w:r>
      <w:r w:rsidRPr="003F018D">
        <w:rPr>
          <w:sz w:val="16"/>
        </w:rPr>
        <w:t xml:space="preserve">. The contested reef is 105 nautical miles from Palawan Island of the Philippines. Hainan Island, China’s closest point, is about five times farther away. </w:t>
      </w:r>
      <w:r w:rsidRPr="003F018D">
        <w:rPr>
          <w:rStyle w:val="StyleUnderline"/>
        </w:rPr>
        <w:t>Beijing has expansive territorial claims in the area</w:t>
      </w:r>
      <w:r w:rsidRPr="003F018D">
        <w:rPr>
          <w:sz w:val="16"/>
        </w:rPr>
        <w:t xml:space="preserve">. Its official maps contain nine dashes, in the form of a tongue, that encompass about 90 percent of the South China Sea, recognized by all states other than China as international water. </w:t>
      </w:r>
      <w:r w:rsidRPr="003F018D">
        <w:rPr>
          <w:rStyle w:val="StyleUnderline"/>
        </w:rPr>
        <w:t>Beijing’s apparent claim is inconsistent with obligations it has undertaken by treaty and has no support in international law</w:t>
      </w:r>
      <w:r w:rsidRPr="003F018D">
        <w:rPr>
          <w:sz w:val="16"/>
        </w:rPr>
        <w:t xml:space="preserve">. In recent years the Chinese have employed rough tactics to enforce their designs on the area. In early 2012, for instance, China’s vessels first surrounded and then took control of Scarborough Shoal, a part of the Philippines about 120 nautical miles off the main island of Luzon. In June of that </w:t>
      </w:r>
      <w:r w:rsidRPr="003F018D">
        <w:rPr>
          <w:rStyle w:val="StyleUnderline"/>
        </w:rPr>
        <w:t>year, both Beijing and Manila agreed, after mediation by Washington, to withdraw their craft from Scarborough’s waters. Only Manila did so, however, and to this day Chinese ships prevent Filipinos from returning to their traditional fishing grounds.</w:t>
      </w:r>
      <w:r w:rsidRPr="003F018D">
        <w:rPr>
          <w:sz w:val="16"/>
        </w:rPr>
        <w:t xml:space="preserve"> Chinese state media brazenly boasted of their government’s seizure, and Chinese military officers, emboldened by success, now arrogantly trumpet their provocative acts. Major General Zhang </w:t>
      </w:r>
      <w:proofErr w:type="spellStart"/>
      <w:r w:rsidRPr="003F018D">
        <w:rPr>
          <w:sz w:val="16"/>
        </w:rPr>
        <w:t>Zhaozhong</w:t>
      </w:r>
      <w:proofErr w:type="spellEnd"/>
      <w:r w:rsidRPr="003F018D">
        <w:rPr>
          <w:sz w:val="16"/>
        </w:rPr>
        <w:t xml:space="preserve">, for instance, described what he called the “cabbage strategy” that was successfully employed to seize Scarborough. By wrapping an island “layer by layer like a cabbage” with small vessels, Chinese forces could keep out the ships of other nations. At Second Thomas Shoal, China is using a small flotilla to strangle a tiny Philippine garrison. There, Manila in 1999 grounded the Sierra Madre, a World War II-vintage hospital ship, to mark its territory, leaving a handful of marines on board. As General Zhang explained, China, with its cabbage tactics can block resupply of troops like those on that rusting vessel. Without provisions, the troopers stationed there will be forced to leave after one or two weeks. “Once they have left, they will never be able to come back,” Zhang gloats. That’s obviously why the Chinese craft turned back Manila’s two vessels last Sunday. And Beijing’s action was an escalation of the situation. “For 15 years we have conducted regular resupply missions and personnel rotation without interference from China,” said Philippine Department of Foreign Affairs spokesman Raul Hernandez at the beginning of the week. Beijing’s vessels did not block a supply run in June 2013. Why did the Chinese decide to act at this moment? Ernest Bower of the Washington-based Center for Strategic and International Studies told Reuters that their belligerent move could be the result of their perception that Washington was less than resolute in Syria and Ukraine so it would be similarly weak in the South China Sea. That’s an interesting theory, but there is a more direct explanation. </w:t>
      </w:r>
      <w:r w:rsidRPr="003F018D">
        <w:rPr>
          <w:rStyle w:val="StyleUnderline"/>
        </w:rPr>
        <w:t>The Chinese know that the U.S. did nothing to challenge them after their clear act of aggression in taking Scarborough. To make matters worse, Washington did not react even though they had repudiated the agreement it had brokered</w:t>
      </w:r>
      <w:r w:rsidRPr="003F018D">
        <w:rPr>
          <w:sz w:val="16"/>
        </w:rPr>
        <w:t xml:space="preserve">. The </w:t>
      </w:r>
      <w:r w:rsidRPr="003F018D">
        <w:rPr>
          <w:rStyle w:val="StyleUnderline"/>
        </w:rPr>
        <w:t>U.S.,</w:t>
      </w:r>
      <w:r w:rsidRPr="003F018D">
        <w:rPr>
          <w:sz w:val="16"/>
        </w:rPr>
        <w:t xml:space="preserve"> over the course of this and the preceding two administrations, </w:t>
      </w:r>
      <w:r w:rsidRPr="003F018D">
        <w:rPr>
          <w:rStyle w:val="StyleUnderline"/>
        </w:rPr>
        <w:t>has tried to defuse tensions in the South China Sea and ensure that completing claims—seven nations assert sovereignty to reefs, shoals, and islands there—are settled peacefully</w:t>
      </w:r>
      <w:r w:rsidRPr="003F018D">
        <w:rPr>
          <w:sz w:val="16"/>
        </w:rPr>
        <w:t xml:space="preserve">. To that end, </w:t>
      </w:r>
      <w:r w:rsidRPr="003F018D">
        <w:rPr>
          <w:rStyle w:val="StyleUnderline"/>
        </w:rPr>
        <w:t>Washington</w:t>
      </w:r>
      <w:r w:rsidRPr="003F018D">
        <w:rPr>
          <w:sz w:val="16"/>
        </w:rPr>
        <w:t xml:space="preserve">, the ultimate guarantor of security in the region, has walked many fine lines. It has, for instance, </w:t>
      </w:r>
      <w:r w:rsidRPr="003F018D">
        <w:rPr>
          <w:rStyle w:val="StyleUnderline"/>
        </w:rPr>
        <w:t>tried to “engage” the Chinese</w:t>
      </w:r>
      <w:r w:rsidRPr="003F018D">
        <w:rPr>
          <w:sz w:val="16"/>
        </w:rPr>
        <w:t xml:space="preserve">, </w:t>
      </w:r>
      <w:r w:rsidRPr="003F018D">
        <w:rPr>
          <w:rStyle w:val="StyleUnderline"/>
        </w:rPr>
        <w:t xml:space="preserve">maintaining good relations with them but also cajoling and constraining them from time to time. </w:t>
      </w:r>
      <w:r w:rsidRPr="003F018D">
        <w:rPr>
          <w:sz w:val="16"/>
        </w:rPr>
        <w:t xml:space="preserve">America has also reassured allies and friends but has, at the same time, been concerned about emboldening its partners with too much backing. Ely Ratner, who served on the State Department’s China Desk, borrows an apt sailing metaphor and likens this inconsistent-looking process to “tacking.” In generally peaceful times, tacking has worked, but now it is not. </w:t>
      </w:r>
      <w:r w:rsidRPr="003F018D">
        <w:rPr>
          <w:rStyle w:val="Emphasis"/>
        </w:rPr>
        <w:t>It has obviously not restrained the militant Chinese</w:t>
      </w:r>
      <w:r w:rsidRPr="003F018D">
        <w:rPr>
          <w:sz w:val="16"/>
        </w:rPr>
        <w:t>—</w:t>
      </w:r>
      <w:r w:rsidRPr="003F018D">
        <w:rPr>
          <w:rStyle w:val="Emphasis"/>
        </w:rPr>
        <w:t>or not restrained them enough—and it has dismayed others, with</w:t>
      </w:r>
      <w:r w:rsidRPr="003F018D">
        <w:rPr>
          <w:sz w:val="16"/>
        </w:rPr>
        <w:t xml:space="preserve"> the result that countries on China’s periphery look set to take action on their own, which will complicate the regional situation for Washington. The problem for America is that </w:t>
      </w:r>
      <w:r w:rsidRPr="003F018D">
        <w:rPr>
          <w:rStyle w:val="Emphasis"/>
        </w:rPr>
        <w:t>Beijing has set out to commit aggression in small increments</w:t>
      </w:r>
      <w:r w:rsidRPr="003F018D">
        <w:rPr>
          <w:sz w:val="16"/>
        </w:rPr>
        <w:t xml:space="preserve">, such as Major General Zhang’s “cabbage” tactics, so as to not invite retaliation. The Japanese call China’s acts against their territory, which resemble Chinese provocations directed against the Philippines, “grey zone” incidents. U.S. and Japanese defense officials are now looking at grey events as this year they update bilateral defense guidelines that have not been revised since 1997. During early discussions, Washington’s representatives have been tacking, giving Tokyo the impression that America is afraid of antagonizing Beijing. Reuters reports that a “U.S. defense official” denies this is the case and believes the two long-time allies need to produce general guidelines that are “flexible and responsive.” </w:t>
      </w:r>
      <w:r w:rsidRPr="003F018D">
        <w:rPr>
          <w:rStyle w:val="StyleUnderline"/>
        </w:rPr>
        <w:t>Focusing on China, according to the American official, is “too simplistic a narrative.” T</w:t>
      </w:r>
      <w:r w:rsidRPr="003F018D">
        <w:rPr>
          <w:sz w:val="16"/>
        </w:rPr>
        <w:t xml:space="preserve">okyo’s view may be simplistic, but only one nation threatens Japan. </w:t>
      </w:r>
      <w:r w:rsidRPr="003F018D">
        <w:rPr>
          <w:rStyle w:val="StyleUnderline"/>
        </w:rPr>
        <w:t>The Chinese are pressuring Japan and see American reluctance to confront their belligerence as evidence that they are successfully intimidating the U.S. China’s assessment is commonly shared in the region.</w:t>
      </w:r>
      <w:r w:rsidRPr="003F018D">
        <w:rPr>
          <w:sz w:val="16"/>
        </w:rPr>
        <w:t xml:space="preserve"> </w:t>
      </w:r>
      <w:r w:rsidRPr="003F018D">
        <w:rPr>
          <w:rStyle w:val="StyleUnderline"/>
        </w:rPr>
        <w:t>While Washington sees its actions as restrained and responsible, others perceive them to be inadequate and feckless.</w:t>
      </w:r>
      <w:r w:rsidRPr="003F018D">
        <w:rPr>
          <w:sz w:val="16"/>
        </w:rPr>
        <w:t xml:space="preserve"> Last month, Philippine president </w:t>
      </w:r>
      <w:proofErr w:type="spellStart"/>
      <w:r w:rsidRPr="003F018D">
        <w:rPr>
          <w:sz w:val="16"/>
        </w:rPr>
        <w:t>Benigno</w:t>
      </w:r>
      <w:proofErr w:type="spellEnd"/>
      <w:r w:rsidRPr="003F018D">
        <w:rPr>
          <w:sz w:val="16"/>
        </w:rPr>
        <w:t xml:space="preserve"> Aquino voiced the view out loud, declaring that his country was not going to accept its piecemeal dismemberment by China. “If we say yes to something we believe is wrong now, what guarantee is there that the wrong will not be further exacerbated down the line?” he asked in a New York Times interview. “At what point do you say, ‘Enough is enough’? Well, the world has to say it—remember that the Sudetenland was given in an attempt to appease Hitler to prevent World War II.” The People’s Republic is not the Third Reich, but Aquino’s comparison between 1938 and now should make American policymakers uncomfortable. Washington, after all, did not confront the Chinese over Scarborough, letting them take control of a part of the Philippines despite its commitment, contained in the 1951 mutual defense treaty, to defend that country. </w:t>
      </w:r>
      <w:r w:rsidRPr="003F018D">
        <w:rPr>
          <w:rStyle w:val="StyleUnderline"/>
        </w:rPr>
        <w:t>It is apparent that the White House, the maker of China policy, was trying to placate Beijing.</w:t>
      </w:r>
      <w:r w:rsidRPr="003F018D">
        <w:rPr>
          <w:sz w:val="16"/>
        </w:rPr>
        <w:t xml:space="preserve"> </w:t>
      </w:r>
      <w:r w:rsidRPr="003F018D">
        <w:rPr>
          <w:rStyle w:val="StyleUnderline"/>
        </w:rPr>
        <w:t>The surrender of the Sudetenland did not work in 1938, and neither did the abandonment of Scarborough in 2012.</w:t>
      </w:r>
      <w:r w:rsidRPr="003F018D">
        <w:rPr>
          <w:sz w:val="16"/>
        </w:rPr>
        <w:t xml:space="preserve"> Once they took that reef, the Chinese, in the second half of last year, began to increase pressure on Second Thomas Shoal. The United States, trying to keep the peace, unintentionally taught the region that aggression works, so why wouldn’t Beijing continue its tactics? In the meantime, Washington hopes to calm the situation over Second Thomas Shoal. “This is a provocative move that raises tensions,” said State Department spokeswoman Jen Psaki on Wednesday, referring to the Chinese blocking of the Philippine ships. “</w:t>
      </w:r>
      <w:r w:rsidRPr="003F018D">
        <w:rPr>
          <w:rStyle w:val="StyleUnderline"/>
        </w:rPr>
        <w:t>Pending resolution of competing claims in the South China Sea, there should be no interference with the efforts of claimants to maintain the status quo.” Her mild comment did not make Chinese hearts beat faster. American words are now a debased currency in East Asia.</w:t>
      </w:r>
      <w:r w:rsidRPr="003F018D">
        <w:rPr>
          <w:sz w:val="16"/>
        </w:rPr>
        <w:t xml:space="preserve"> Too much has been said, and too little has been done. Admiral Jonathan </w:t>
      </w:r>
      <w:proofErr w:type="spellStart"/>
      <w:r w:rsidRPr="003F018D">
        <w:rPr>
          <w:sz w:val="16"/>
        </w:rPr>
        <w:t>Greenert</w:t>
      </w:r>
      <w:proofErr w:type="spellEnd"/>
      <w:r w:rsidRPr="003F018D">
        <w:rPr>
          <w:sz w:val="16"/>
        </w:rPr>
        <w:t xml:space="preserve">, chief of naval operations, declared in the middle of last month that the U.S. would “help” the Philippines if China occupies its islands, but Manila knows the Chinese are already stationed on Mischief Reef, which Beijing took from Manila in 1995, as well as sailing around Scarborough. Washington did little to assist in either case. Aquino and the Filipinos are bound to hear soaring rhetoric when President Obama visits Manila next month, but what they need now is American action, such as clearing away the Chinese vessels ringing the Sierra Madre. </w:t>
      </w:r>
      <w:r w:rsidRPr="003F018D">
        <w:rPr>
          <w:rStyle w:val="StyleUnderline"/>
        </w:rPr>
        <w:t>American nuance is no longer working in East Asia</w:t>
      </w:r>
      <w:r w:rsidRPr="003F018D">
        <w:rPr>
          <w:sz w:val="16"/>
        </w:rPr>
        <w:t xml:space="preserve">. The </w:t>
      </w:r>
      <w:r w:rsidRPr="003F018D">
        <w:rPr>
          <w:rStyle w:val="StyleUnderline"/>
        </w:rPr>
        <w:t>Chinese will soon force U.S. policymakers to make a clear choice, either to acquiesce to Beijing’s aggression or protect its allies and friends</w:t>
      </w:r>
      <w:r w:rsidRPr="003F018D">
        <w:rPr>
          <w:sz w:val="16"/>
        </w:rPr>
        <w:t xml:space="preserve">. That, of course, is a choice Washington has been trying to avoid making for two decades. But sooner or later—sooner is better—America and the region’s threatened democracies will need to band together. In 2006, Taro </w:t>
      </w:r>
      <w:proofErr w:type="spellStart"/>
      <w:r w:rsidRPr="003F018D">
        <w:rPr>
          <w:sz w:val="16"/>
        </w:rPr>
        <w:t>Aso</w:t>
      </w:r>
      <w:proofErr w:type="spellEnd"/>
      <w:r w:rsidRPr="003F018D">
        <w:rPr>
          <w:sz w:val="16"/>
        </w:rPr>
        <w:t xml:space="preserve">, then Japan’s foreign minister, proposed an “arc of freedom and prosperity” for the region. The idea went nowhere as Washington and other capitals were bent on engaging the Chinese. Now, however, engagement in substance looks no better than appeasement and democracies are threatened by Beijing. </w:t>
      </w:r>
      <w:proofErr w:type="spellStart"/>
      <w:r w:rsidRPr="003F018D">
        <w:rPr>
          <w:sz w:val="16"/>
        </w:rPr>
        <w:t>Aso’s</w:t>
      </w:r>
      <w:proofErr w:type="spellEnd"/>
      <w:r w:rsidRPr="003F018D">
        <w:rPr>
          <w:sz w:val="16"/>
        </w:rPr>
        <w:t xml:space="preserve"> grand idea is the perfect architecture for our ominous-looking times. Now it is evident that the Chinese are not going to stop taking territory until they are stopped. </w:t>
      </w:r>
      <w:r w:rsidRPr="003F018D">
        <w:rPr>
          <w:rStyle w:val="Emphasis"/>
        </w:rPr>
        <w:t>Hitler was not happy with just a portion of Czechoslovakia, and the Chinese were not satisfied with only a piece of the Philippines. The Sudetenland solution, Washington should have known, never works.</w:t>
      </w:r>
    </w:p>
    <w:p w14:paraId="7828D3AB" w14:textId="77777777" w:rsidR="007D6509" w:rsidRDefault="007D6509" w:rsidP="009227EF">
      <w:pPr>
        <w:spacing w:after="0" w:line="240" w:lineRule="auto"/>
      </w:pPr>
    </w:p>
    <w:p w14:paraId="514D453A" w14:textId="77777777" w:rsidR="007D6509" w:rsidRDefault="007D6509" w:rsidP="009227EF">
      <w:pPr>
        <w:pStyle w:val="Heading4"/>
        <w:spacing w:before="0" w:line="240" w:lineRule="auto"/>
      </w:pPr>
      <w:r>
        <w:t xml:space="preserve">Continued territorial disputes in the SCS goes nuclear </w:t>
      </w:r>
    </w:p>
    <w:p w14:paraId="1C659086" w14:textId="77777777" w:rsidR="007D6509" w:rsidRPr="00A54834" w:rsidRDefault="007D6509" w:rsidP="009227EF">
      <w:pPr>
        <w:spacing w:after="0" w:line="240" w:lineRule="auto"/>
        <w:rPr>
          <w:b/>
          <w:bCs/>
          <w:sz w:val="26"/>
        </w:rPr>
      </w:pPr>
      <w:r w:rsidRPr="008767A8">
        <w:rPr>
          <w:rStyle w:val="Style13ptBold"/>
        </w:rPr>
        <w:t>Rando 15</w:t>
      </w:r>
      <w:r>
        <w:rPr>
          <w:rStyle w:val="Style13ptBold"/>
        </w:rPr>
        <w:t xml:space="preserve"> </w:t>
      </w:r>
      <w:r w:rsidRPr="00163D86">
        <w:rPr>
          <w:rStyle w:val="Style13ptBold"/>
          <w:b w:val="0"/>
          <w:sz w:val="22"/>
        </w:rPr>
        <w:t xml:space="preserve">(9/29, Consultant- Asymmetric Global Solutions DBA, MPH/MS-Biomedical Sciences &amp; US Correspondent-Chemical, Biological, Nuclear Warfare Journal, </w:t>
      </w:r>
      <w:proofErr w:type="gramStart"/>
      <w:r w:rsidRPr="00163D86">
        <w:rPr>
          <w:rStyle w:val="Style13ptBold"/>
          <w:b w:val="0"/>
          <w:sz w:val="22"/>
        </w:rPr>
        <w:t>Fire</w:t>
      </w:r>
      <w:proofErr w:type="gramEnd"/>
      <w:r w:rsidRPr="00163D86">
        <w:rPr>
          <w:rStyle w:val="Style13ptBold"/>
          <w:b w:val="0"/>
          <w:sz w:val="22"/>
        </w:rPr>
        <w:t xml:space="preserve"> on the Water: The South China Sea and Nuclear Confrontation, </w:t>
      </w:r>
      <w:hyperlink r:id="rId17" w:tgtFrame="_parent" w:history="1">
        <w:r w:rsidRPr="00163D86">
          <w:rPr>
            <w:rStyle w:val="Style13ptBold"/>
            <w:b w:val="0"/>
            <w:sz w:val="22"/>
          </w:rPr>
          <w:t>http://www.cbrneportal.com/fire-on-the-water-the-south-china-sea-and-nuclear-confrontation/</w:t>
        </w:r>
      </w:hyperlink>
      <w:r w:rsidRPr="00163D86">
        <w:rPr>
          <w:rStyle w:val="Style13ptBold"/>
          <w:b w:val="0"/>
          <w:sz w:val="22"/>
        </w:rPr>
        <w:t>)</w:t>
      </w:r>
    </w:p>
    <w:p w14:paraId="7F661EF8" w14:textId="77777777" w:rsidR="007D6509" w:rsidRPr="002E7660" w:rsidRDefault="007D6509" w:rsidP="009227EF">
      <w:pPr>
        <w:spacing w:after="0" w:line="240" w:lineRule="auto"/>
        <w:rPr>
          <w:sz w:val="14"/>
        </w:rPr>
      </w:pPr>
      <w:r w:rsidRPr="00163D86">
        <w:rPr>
          <w:sz w:val="14"/>
        </w:rPr>
        <w:t xml:space="preserve">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163D86">
        <w:rPr>
          <w:u w:val="single"/>
        </w:rPr>
        <w:t>Such potential dominance in any region, leads to a high-stakes game of brinkmanship, and at least the possibility of a regional war which could conceivably escalate to engulf nation-states external to the region</w:t>
      </w:r>
      <w:r w:rsidRPr="00163D86">
        <w:rPr>
          <w:sz w:val="14"/>
        </w:rPr>
        <w:t xml:space="preserve">al </w:t>
      </w:r>
      <w:r w:rsidRPr="00163D86">
        <w:rPr>
          <w:u w:val="single"/>
        </w:rPr>
        <w:t>sphere. Tensions and skirmishes have the propensity to evolve into armed conflict and full-scale war</w:t>
      </w:r>
      <w:r w:rsidRPr="00163D86">
        <w:rPr>
          <w:sz w:val="14"/>
        </w:rPr>
        <w:t xml:space="preserve">, and apprehensive leaders and military planners in such a contested region serve as the facilitators for disaster. </w:t>
      </w:r>
      <w:r w:rsidRPr="00163D86">
        <w:rPr>
          <w:rStyle w:val="StyleUnderline"/>
        </w:rPr>
        <w:t>China continues to assert sovereignty by constructing man made islands</w:t>
      </w:r>
      <w:r w:rsidRPr="00163D86">
        <w:rPr>
          <w:sz w:val="14"/>
        </w:rPr>
        <w:t xml:space="preserve"> using sand dredged from the sea bottom and </w:t>
      </w:r>
      <w:r w:rsidRPr="00163D86">
        <w:rPr>
          <w:rStyle w:val="StyleUnderline"/>
        </w:rPr>
        <w:t>these artificial islands could be militarized</w:t>
      </w:r>
      <w:r w:rsidRPr="00163D86">
        <w:rPr>
          <w:sz w:val="14"/>
        </w:rPr>
        <w:t xml:space="preserve">. China has even affirmed its desire to have a military presence on these islands; however, the Chinese Foreign Minister Wang Yi, also professes the use of these land masses to facilitate commerce via shipping lanes and to protect Chinese fishing and other vessels from piracy. </w:t>
      </w:r>
      <w:r w:rsidRPr="00163D86">
        <w:rPr>
          <w:rStyle w:val="StyleUnderline"/>
        </w:rPr>
        <w:t>China will never cease its quest for supremacy and its perceived “ownership” of the South China Sea</w:t>
      </w:r>
      <w:r w:rsidRPr="00163D86">
        <w:rPr>
          <w:sz w:val="14"/>
        </w:rPr>
        <w:t xml:space="preserve">, as the legitimacy and structure of the Chinese government is based on nationalism and achievement of the “Chinese Dream”. </w:t>
      </w:r>
      <w:r w:rsidRPr="00163D86">
        <w:rPr>
          <w:rStyle w:val="StyleUnderline"/>
        </w:rPr>
        <w:t>The Chinese regime continues to vehemently assert their perceived “right” to the South China Sea</w:t>
      </w:r>
      <w:r w:rsidRPr="00163D86">
        <w:rPr>
          <w:sz w:val="14"/>
        </w:rPr>
        <w:t xml:space="preserve">, and it forges ahead with plans and operations that could lead to naval warfare and conflict escalation. </w:t>
      </w:r>
      <w:r w:rsidRPr="00163D86">
        <w:rPr>
          <w:rStyle w:val="StyleUnderline"/>
        </w:rPr>
        <w:t>The knowledge that China possesses formidable naval capacity and capabilities, including nuclear-capable ballistic missile submarines, is, indeed, disconcerting at the very least</w:t>
      </w:r>
      <w:r w:rsidRPr="00163D86">
        <w:rPr>
          <w:sz w:val="14"/>
        </w:rPr>
        <w:t xml:space="preserve">.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w:t>
      </w:r>
      <w:r w:rsidRPr="00163D86">
        <w:rPr>
          <w:rStyle w:val="StyleUnderline"/>
        </w:rPr>
        <w:t>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w:t>
      </w:r>
      <w:r w:rsidRPr="00163D86">
        <w:rPr>
          <w:sz w:val="14"/>
        </w:rPr>
        <w:t xml:space="preserve">.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163D86">
        <w:rPr>
          <w:b/>
          <w:bCs/>
          <w:u w:val="single"/>
        </w:rPr>
        <w:t>the South China Sea would serve as an obvious arena for the projection of Chinese power, including</w:t>
      </w:r>
      <w:r w:rsidRPr="00163D86">
        <w:rPr>
          <w:sz w:val="14"/>
        </w:rPr>
        <w:t xml:space="preserve"> conventional and, potentially, </w:t>
      </w:r>
      <w:r w:rsidRPr="00163D86">
        <w:rPr>
          <w:b/>
          <w:bCs/>
          <w:u w:val="single"/>
        </w:rPr>
        <w:t>nuclear scenarios.</w:t>
      </w:r>
      <w:r w:rsidRPr="00163D86">
        <w:rPr>
          <w:sz w:val="14"/>
        </w:rPr>
        <w:t xml:space="preserve"> Rando2China’s South Sea naval facilities have seen significant upgrading and expansion, such as the facilities on Hainan, and the nuclear submarine base at </w:t>
      </w:r>
      <w:proofErr w:type="spellStart"/>
      <w:r w:rsidRPr="00163D86">
        <w:rPr>
          <w:sz w:val="14"/>
        </w:rPr>
        <w:t>Longpo</w:t>
      </w:r>
      <w:proofErr w:type="spellEnd"/>
      <w:r w:rsidRPr="00163D86">
        <w:rPr>
          <w:sz w:val="14"/>
        </w:rPr>
        <w:t xml:space="preserve"> serves as the first nuclear submarine base in the South China Sea. The base also includes a submarine tunnel that is part of an underwater complex of nuclear facilities on Hainan. Also, </w:t>
      </w:r>
      <w:r w:rsidRPr="00163D86">
        <w:rPr>
          <w:u w:val="single"/>
        </w:rPr>
        <w:t>Chinese-Russian wargames</w:t>
      </w:r>
      <w:r w:rsidRPr="00163D86">
        <w:rPr>
          <w:sz w:val="14"/>
        </w:rPr>
        <w:t xml:space="preserve"> are worrisome, which </w:t>
      </w:r>
      <w:r w:rsidRPr="00163D86">
        <w:rPr>
          <w:b/>
          <w:bCs/>
          <w:u w:val="single"/>
        </w:rPr>
        <w:t>adds to the concerns of nuclear confrontation and consequences globally</w:t>
      </w:r>
      <w:r w:rsidRPr="00163D86">
        <w:rPr>
          <w:sz w:val="14"/>
        </w:rPr>
        <w:t xml:space="preserve">. </w:t>
      </w:r>
      <w:r w:rsidRPr="00163D86">
        <w:rPr>
          <w:u w:val="single"/>
        </w:rPr>
        <w:t>The Chinese have asserted their right to defend its territories</w:t>
      </w:r>
      <w:r w:rsidRPr="00163D86">
        <w:rPr>
          <w:sz w:val="14"/>
        </w:rPr>
        <w:t xml:space="preserve">,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w:t>
      </w:r>
      <w:r w:rsidRPr="00163D86">
        <w:rPr>
          <w:b/>
          <w:bCs/>
          <w:u w:val="single"/>
        </w:rPr>
        <w:t>the US</w:t>
      </w:r>
      <w:r w:rsidRPr="00163D86">
        <w:rPr>
          <w:sz w:val="14"/>
        </w:rPr>
        <w:t xml:space="preserve">, its allies, and other concerned nation-states </w:t>
      </w:r>
      <w:r w:rsidRPr="00163D86">
        <w:rPr>
          <w:b/>
          <w:bCs/>
          <w:u w:val="single"/>
        </w:rPr>
        <w:t>must not refrain from being ever so vigilant and proactive in achieving peaceful resolution</w:t>
      </w:r>
      <w:r w:rsidRPr="00163D86">
        <w:rPr>
          <w:sz w:val="14"/>
          <w:szCs w:val="14"/>
        </w:rPr>
        <w:t>,</w:t>
      </w:r>
      <w:r w:rsidRPr="00163D86">
        <w:rPr>
          <w:sz w:val="14"/>
        </w:rPr>
        <w:t xml:space="preserve"> while at the same time maintaining our national defense and security postures.</w:t>
      </w:r>
    </w:p>
    <w:p w14:paraId="0BBF1C70" w14:textId="77777777" w:rsidR="007D6509" w:rsidRDefault="007D6509" w:rsidP="009227EF">
      <w:pPr>
        <w:spacing w:after="0" w:line="240" w:lineRule="auto"/>
      </w:pPr>
    </w:p>
    <w:p w14:paraId="3DB2B068" w14:textId="4ED4116D" w:rsidR="007D6509" w:rsidRDefault="005D4E6B" w:rsidP="005D4E6B">
      <w:pPr>
        <w:pStyle w:val="Heading3"/>
      </w:pPr>
      <w:r>
        <w:t>2NC – Link Wall</w:t>
      </w:r>
    </w:p>
    <w:p w14:paraId="41BD3B99" w14:textId="77777777" w:rsidR="007D6509" w:rsidRDefault="007D6509" w:rsidP="009227EF">
      <w:pPr>
        <w:spacing w:after="0" w:line="240" w:lineRule="auto"/>
      </w:pPr>
    </w:p>
    <w:p w14:paraId="1F5BBBEE" w14:textId="77777777" w:rsidR="00D02AF6" w:rsidRDefault="00D02AF6" w:rsidP="00D02AF6">
      <w:pPr>
        <w:pStyle w:val="Heading4"/>
        <w:spacing w:before="0" w:line="240" w:lineRule="auto"/>
      </w:pPr>
      <w:r>
        <w:t xml:space="preserve">Engagement is only appeasement </w:t>
      </w:r>
    </w:p>
    <w:p w14:paraId="1D454D3D" w14:textId="77777777" w:rsidR="00D02AF6" w:rsidRPr="00A92550" w:rsidRDefault="00D02AF6" w:rsidP="00D02AF6">
      <w:pPr>
        <w:spacing w:after="0" w:line="240" w:lineRule="auto"/>
        <w:rPr>
          <w:rStyle w:val="Style13ptBold"/>
          <w:b w:val="0"/>
          <w:sz w:val="22"/>
        </w:rPr>
      </w:pPr>
      <w:proofErr w:type="spellStart"/>
      <w:r>
        <w:rPr>
          <w:rStyle w:val="Style13ptBold"/>
        </w:rPr>
        <w:t>Blackwill</w:t>
      </w:r>
      <w:proofErr w:type="spellEnd"/>
      <w:r>
        <w:rPr>
          <w:rStyle w:val="Style13ptBold"/>
        </w:rPr>
        <w:t xml:space="preserve"> and </w:t>
      </w:r>
      <w:proofErr w:type="spellStart"/>
      <w:r>
        <w:rPr>
          <w:rStyle w:val="Style13ptBold"/>
        </w:rPr>
        <w:t>Tellis</w:t>
      </w:r>
      <w:proofErr w:type="spellEnd"/>
      <w:r>
        <w:rPr>
          <w:rStyle w:val="Style13ptBold"/>
        </w:rPr>
        <w:t xml:space="preserve"> 15 </w:t>
      </w:r>
      <w:r>
        <w:rPr>
          <w:rStyle w:val="Style13ptBold"/>
          <w:b w:val="0"/>
          <w:sz w:val="22"/>
        </w:rPr>
        <w:t xml:space="preserve">(Robert, </w:t>
      </w:r>
      <w:r w:rsidRPr="00A92550">
        <w:rPr>
          <w:rStyle w:val="Style13ptBold"/>
          <w:b w:val="0"/>
          <w:sz w:val="22"/>
        </w:rPr>
        <w:t>retired American diplomat, author, Senior Fellow at the Council of Foreign Relations and lobbyist</w:t>
      </w:r>
      <w:r>
        <w:rPr>
          <w:rStyle w:val="Style13ptBold"/>
          <w:b w:val="0"/>
          <w:sz w:val="22"/>
        </w:rPr>
        <w:t xml:space="preserve">, and Ashley, </w:t>
      </w:r>
      <w:r w:rsidRPr="00A92550">
        <w:rPr>
          <w:rStyle w:val="Style13ptBold"/>
          <w:b w:val="0"/>
          <w:sz w:val="22"/>
        </w:rPr>
        <w:t>senior associate at the Carnegie Endowment for International Peace</w:t>
      </w:r>
      <w:r>
        <w:rPr>
          <w:rStyle w:val="Style13ptBold"/>
          <w:b w:val="0"/>
          <w:sz w:val="22"/>
        </w:rPr>
        <w:t>, March 2015, “</w:t>
      </w:r>
      <w:r w:rsidRPr="00A92550">
        <w:rPr>
          <w:rStyle w:val="Style13ptBold"/>
          <w:b w:val="0"/>
          <w:sz w:val="22"/>
        </w:rPr>
        <w:t>Revising U.S.</w:t>
      </w:r>
      <w:r>
        <w:rPr>
          <w:rStyle w:val="Style13ptBold"/>
          <w:b w:val="0"/>
          <w:sz w:val="22"/>
        </w:rPr>
        <w:t xml:space="preserve"> Grand Strategy </w:t>
      </w:r>
      <w:r w:rsidRPr="00A92550">
        <w:rPr>
          <w:rStyle w:val="Style13ptBold"/>
          <w:b w:val="0"/>
          <w:sz w:val="22"/>
        </w:rPr>
        <w:t>Toward China</w:t>
      </w:r>
      <w:r>
        <w:rPr>
          <w:rStyle w:val="Style13ptBold"/>
          <w:b w:val="0"/>
          <w:sz w:val="22"/>
        </w:rPr>
        <w:t xml:space="preserve">,” Council on Foreign Relations, </w:t>
      </w:r>
      <w:hyperlink r:id="rId18" w:history="1">
        <w:r w:rsidRPr="00F51B8F">
          <w:rPr>
            <w:rStyle w:val="Hyperlink"/>
          </w:rPr>
          <w:t>http://carnegieendowment.org/files/Tellis_Blackwill.pdf</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06B0E459" w14:textId="77777777" w:rsidR="00D02AF6" w:rsidRPr="007B705D" w:rsidRDefault="00D02AF6" w:rsidP="00D02AF6">
      <w:pPr>
        <w:spacing w:after="0" w:line="240" w:lineRule="auto"/>
        <w:rPr>
          <w:sz w:val="16"/>
          <w:szCs w:val="16"/>
        </w:rPr>
      </w:pPr>
      <w:r w:rsidRPr="007B705D">
        <w:rPr>
          <w:sz w:val="16"/>
          <w:szCs w:val="16"/>
        </w:rPr>
        <w:t>Although Washington seeks a cooperative relationship with Beijing regarding nonproliferation, energy security, and the international economy and environment, the primary U.S. preoccupation regarding these national interests should be a rising China’s systematic effort to undermine the second vital national interest mentioned—that is, to fundamentally alter the balance of power in Asia, diminish the vitality of the U.S.-Asian alliance system, and ultimately displace the United States as the Asian leader. Success in attaining these objectives would open the door to China’s ability to undermine the first and third interests over time.</w:t>
      </w:r>
      <w:r>
        <w:t xml:space="preserve"> </w:t>
      </w:r>
      <w:r w:rsidRPr="00A97D39">
        <w:rPr>
          <w:rStyle w:val="StyleUnderline"/>
        </w:rPr>
        <w:t xml:space="preserve">As noted earlier, Beijing seeks to achieve these goals: </w:t>
      </w:r>
      <w:r w:rsidRPr="00A97D39">
        <w:rPr>
          <w:rStyle w:val="StyleUnderline"/>
          <w:rFonts w:ascii="Times New Roman" w:hAnsi="Times New Roman" w:cs="Times New Roman"/>
        </w:rPr>
        <w:t>■</w:t>
      </w:r>
      <w:r w:rsidRPr="00A97D39">
        <w:rPr>
          <w:rStyle w:val="StyleUnderline"/>
          <w:rFonts w:hint="eastAsia"/>
        </w:rPr>
        <w:t xml:space="preserve"> replace the United States as the primary power in Asia;</w:t>
      </w:r>
      <w:r w:rsidRPr="00A97D39">
        <w:rPr>
          <w:rStyle w:val="StyleUnderline"/>
        </w:rPr>
        <w:t xml:space="preserve"> </w:t>
      </w:r>
      <w:r w:rsidRPr="00A97D39">
        <w:rPr>
          <w:rStyle w:val="StyleUnderline"/>
          <w:rFonts w:ascii="Times New Roman" w:hAnsi="Times New Roman" w:cs="Times New Roman"/>
        </w:rPr>
        <w:t>■</w:t>
      </w:r>
      <w:r w:rsidRPr="00A97D39">
        <w:rPr>
          <w:rStyle w:val="StyleUnderline"/>
          <w:rFonts w:hint="eastAsia"/>
        </w:rPr>
        <w:t xml:space="preserve"> weaken the U.S. alliance system in Asia;35</w:t>
      </w:r>
      <w:r w:rsidRPr="00A97D39">
        <w:rPr>
          <w:rStyle w:val="StyleUnderline"/>
        </w:rPr>
        <w:t xml:space="preserve"> </w:t>
      </w:r>
      <w:r w:rsidRPr="00A97D39">
        <w:rPr>
          <w:rStyle w:val="StyleUnderline"/>
          <w:rFonts w:ascii="Times New Roman" w:hAnsi="Times New Roman" w:cs="Times New Roman"/>
        </w:rPr>
        <w:t>■</w:t>
      </w:r>
      <w:r w:rsidRPr="00A97D39">
        <w:rPr>
          <w:rStyle w:val="StyleUnderline"/>
          <w:rFonts w:hint="eastAsia"/>
        </w:rPr>
        <w:t xml:space="preserve"> undermine the confidence of Asian nations in U.S. credibility, reliability,</w:t>
      </w:r>
      <w:r w:rsidRPr="00A97D39">
        <w:rPr>
          <w:rStyle w:val="StyleUnderline"/>
        </w:rPr>
        <w:t xml:space="preserve"> and staying power; </w:t>
      </w:r>
      <w:r w:rsidRPr="00A97D39">
        <w:rPr>
          <w:rStyle w:val="StyleUnderline"/>
          <w:rFonts w:ascii="Times New Roman" w:hAnsi="Times New Roman" w:cs="Times New Roman"/>
        </w:rPr>
        <w:t>■</w:t>
      </w:r>
      <w:r w:rsidRPr="00A97D39">
        <w:rPr>
          <w:rStyle w:val="StyleUnderline"/>
          <w:rFonts w:hint="eastAsia"/>
        </w:rPr>
        <w:t xml:space="preserve"> use China</w:t>
      </w:r>
      <w:r w:rsidRPr="00A97D39">
        <w:rPr>
          <w:rStyle w:val="StyleUnderline"/>
          <w:rFonts w:hint="eastAsia"/>
        </w:rPr>
        <w:t>’</w:t>
      </w:r>
      <w:r w:rsidRPr="00A97D39">
        <w:rPr>
          <w:rStyle w:val="StyleUnderline"/>
          <w:rFonts w:hint="eastAsia"/>
        </w:rPr>
        <w:t>s economic power to pull Asian nations closer to PRC geopolitical</w:t>
      </w:r>
      <w:r w:rsidRPr="00A97D39">
        <w:rPr>
          <w:rStyle w:val="StyleUnderline"/>
        </w:rPr>
        <w:t xml:space="preserve"> policy preferences; </w:t>
      </w:r>
      <w:r w:rsidRPr="00A97D39">
        <w:rPr>
          <w:rStyle w:val="StyleUnderline"/>
          <w:rFonts w:ascii="Times New Roman" w:hAnsi="Times New Roman" w:cs="Times New Roman"/>
        </w:rPr>
        <w:t>■</w:t>
      </w:r>
      <w:r w:rsidRPr="00A97D39">
        <w:rPr>
          <w:rStyle w:val="StyleUnderline"/>
          <w:rFonts w:hint="eastAsia"/>
        </w:rPr>
        <w:t xml:space="preserve"> increase PRC military capability to strengthen deterrence against</w:t>
      </w:r>
      <w:r w:rsidRPr="00A97D39">
        <w:rPr>
          <w:rStyle w:val="StyleUnderline"/>
        </w:rPr>
        <w:t xml:space="preserve"> U.S. military intervention in the region; </w:t>
      </w:r>
      <w:r w:rsidRPr="00A97D39">
        <w:rPr>
          <w:rStyle w:val="StyleUnderline"/>
          <w:rFonts w:ascii="Times New Roman" w:hAnsi="Times New Roman" w:cs="Times New Roman"/>
        </w:rPr>
        <w:t>■</w:t>
      </w:r>
      <w:r w:rsidRPr="00A97D39">
        <w:rPr>
          <w:rStyle w:val="StyleUnderline"/>
          <w:rFonts w:hint="eastAsia"/>
        </w:rPr>
        <w:t xml:space="preserve"> cast doubt on the U.S. economic model;</w:t>
      </w:r>
      <w:r w:rsidRPr="00A97D39">
        <w:rPr>
          <w:rStyle w:val="StyleUnderline"/>
        </w:rPr>
        <w:t xml:space="preserve"> </w:t>
      </w:r>
      <w:r w:rsidRPr="00A97D39">
        <w:rPr>
          <w:rStyle w:val="StyleUnderline"/>
          <w:rFonts w:ascii="Times New Roman" w:hAnsi="Times New Roman" w:cs="Times New Roman"/>
        </w:rPr>
        <w:t>■</w:t>
      </w:r>
      <w:r w:rsidRPr="00A97D39">
        <w:rPr>
          <w:rStyle w:val="StyleUnderline"/>
          <w:rFonts w:hint="eastAsia"/>
        </w:rPr>
        <w:t xml:space="preserve"> ensure U.S. democratic values do not diminish the CCP</w:t>
      </w:r>
      <w:r w:rsidRPr="00A97D39">
        <w:rPr>
          <w:rStyle w:val="StyleUnderline"/>
          <w:rFonts w:hint="eastAsia"/>
        </w:rPr>
        <w:t>’</w:t>
      </w:r>
      <w:r w:rsidRPr="00A97D39">
        <w:rPr>
          <w:rStyle w:val="StyleUnderline"/>
          <w:rFonts w:hint="eastAsia"/>
        </w:rPr>
        <w:t>s hold on</w:t>
      </w:r>
      <w:r w:rsidRPr="00A97D39">
        <w:rPr>
          <w:rStyle w:val="StyleUnderline"/>
        </w:rPr>
        <w:t xml:space="preserve"> domestic power; and </w:t>
      </w:r>
      <w:r w:rsidRPr="00A97D39">
        <w:rPr>
          <w:rStyle w:val="StyleUnderline"/>
          <w:rFonts w:ascii="Times New Roman" w:hAnsi="Times New Roman" w:cs="Times New Roman"/>
        </w:rPr>
        <w:t>■</w:t>
      </w:r>
      <w:r w:rsidRPr="00A97D39">
        <w:rPr>
          <w:rStyle w:val="StyleUnderline"/>
          <w:rFonts w:hint="eastAsia"/>
        </w:rPr>
        <w:t xml:space="preserve"> avoid a major confrontation with the United States in the next decade.</w:t>
      </w:r>
      <w:r>
        <w:t xml:space="preserve"> </w:t>
      </w:r>
      <w:r w:rsidRPr="007B705D">
        <w:rPr>
          <w:sz w:val="16"/>
          <w:szCs w:val="16"/>
        </w:rPr>
        <w:t xml:space="preserve">20 Revising U.S. Grand Strategy Toward China President Xi signaled China’s aims to undermine the Asian balance of power at the Conference on Interaction and Confidence Building Measures in Asia in early 2014 when he argued that “Asia’s problems ultimately must be resolved by Asians and Asia’s security ultimately must be protected by Asians.”36 The capacity of the United States to deal successfully with this systematic </w:t>
      </w:r>
      <w:proofErr w:type="spellStart"/>
      <w:r w:rsidRPr="007B705D">
        <w:rPr>
          <w:sz w:val="16"/>
          <w:szCs w:val="16"/>
        </w:rPr>
        <w:t>geoeconomic</w:t>
      </w:r>
      <w:proofErr w:type="spellEnd"/>
      <w:r w:rsidRPr="007B705D">
        <w:rPr>
          <w:sz w:val="16"/>
          <w:szCs w:val="16"/>
        </w:rPr>
        <w:t xml:space="preserve">, military, and diplomatic challenge by China to U.S. primacy in Asia will determine the shape of the international order for decades to come. The Response of U.S. Grand Strategy to Chi </w:t>
      </w:r>
      <w:proofErr w:type="spellStart"/>
      <w:r w:rsidRPr="007B705D">
        <w:rPr>
          <w:sz w:val="16"/>
          <w:szCs w:val="16"/>
        </w:rPr>
        <w:t>na’s</w:t>
      </w:r>
      <w:proofErr w:type="spellEnd"/>
      <w:r w:rsidRPr="007B705D">
        <w:rPr>
          <w:sz w:val="16"/>
          <w:szCs w:val="16"/>
        </w:rPr>
        <w:t xml:space="preserve"> Strategic </w:t>
      </w:r>
      <w:proofErr w:type="spellStart"/>
      <w:r w:rsidRPr="007B705D">
        <w:rPr>
          <w:sz w:val="16"/>
          <w:szCs w:val="16"/>
        </w:rPr>
        <w:t>Objecti</w:t>
      </w:r>
      <w:proofErr w:type="spellEnd"/>
      <w:r w:rsidRPr="007B705D">
        <w:rPr>
          <w:sz w:val="16"/>
          <w:szCs w:val="16"/>
        </w:rPr>
        <w:t xml:space="preserve"> </w:t>
      </w:r>
      <w:proofErr w:type="spellStart"/>
      <w:r w:rsidRPr="007B705D">
        <w:rPr>
          <w:sz w:val="16"/>
          <w:szCs w:val="16"/>
        </w:rPr>
        <w:t>ves</w:t>
      </w:r>
      <w:proofErr w:type="spellEnd"/>
      <w:r>
        <w:t xml:space="preserve"> </w:t>
      </w:r>
      <w:r w:rsidRPr="00A97D39">
        <w:rPr>
          <w:rStyle w:val="StyleUnderline"/>
        </w:rPr>
        <w:t>The long-term U.S. effort to protect its vital national interests by integrating China into the international system is at serious risk today because Beijing has acquired the capacity, and increasingly displays the willingness, to pursue threatening policies against which American administrations have asserted they were hedging.</w:t>
      </w:r>
      <w:r>
        <w:t xml:space="preserve"> </w:t>
      </w:r>
      <w:r w:rsidRPr="007B705D">
        <w:rPr>
          <w:u w:val="single"/>
        </w:rPr>
        <w:t xml:space="preserve">Nevertheless, these same U.S. policymakers have continued to interact with China as if these dangerous Chinese policies were only theoretical and consigned to the distant future. </w:t>
      </w:r>
      <w:r w:rsidRPr="007B705D">
        <w:rPr>
          <w:sz w:val="16"/>
          <w:szCs w:val="16"/>
        </w:rPr>
        <w:t xml:space="preserve">In short, successive administrations have done much more cooperating with China than hedging, hoping that Beijing would gradually come to accept the United States’ leading role in Asia despite all the evidence to the contrary, not least because cooperation was so much less costly in the short term than military, </w:t>
      </w:r>
      <w:proofErr w:type="spellStart"/>
      <w:r w:rsidRPr="007B705D">
        <w:rPr>
          <w:sz w:val="16"/>
          <w:szCs w:val="16"/>
        </w:rPr>
        <w:t>geoeconomic</w:t>
      </w:r>
      <w:proofErr w:type="spellEnd"/>
      <w:r w:rsidRPr="007B705D">
        <w:rPr>
          <w:sz w:val="16"/>
          <w:szCs w:val="16"/>
        </w:rPr>
        <w:t>, and diplomatic hedging</w:t>
      </w:r>
      <w:r w:rsidRPr="007B705D">
        <w:rPr>
          <w:rStyle w:val="StyleUnderline"/>
          <w:sz w:val="16"/>
          <w:szCs w:val="16"/>
        </w:rPr>
        <w:t>.</w:t>
      </w:r>
      <w:r w:rsidRPr="00A97D39">
        <w:rPr>
          <w:rStyle w:val="StyleUnderline"/>
        </w:rPr>
        <w:t xml:space="preserve"> China has indeed become a rapidly growing economy, providing wealth and welfare gains both for itself and for American citizens, but it has acquired the wherewithal to challenge the United States, endangering the security of its allies and others in Asia, and to slowly chip away at the foundations of the liberal international order globally. In other words, China has not evolved into a “responsible stakeholder” as then Deputy Secretary of State Robert B. </w:t>
      </w:r>
      <w:proofErr w:type="spellStart"/>
      <w:r w:rsidRPr="00A97D39">
        <w:rPr>
          <w:rStyle w:val="StyleUnderline"/>
        </w:rPr>
        <w:t>Zoellick</w:t>
      </w:r>
      <w:proofErr w:type="spellEnd"/>
      <w:r w:rsidRPr="00A97D39">
        <w:rPr>
          <w:rStyle w:val="StyleUnderline"/>
        </w:rPr>
        <w:t xml:space="preserve"> called on it to become.</w:t>
      </w:r>
      <w:r>
        <w:t xml:space="preserve">37 Instead, </w:t>
      </w:r>
      <w:r w:rsidRPr="007B705D">
        <w:rPr>
          <w:u w:val="single"/>
        </w:rPr>
        <w:t xml:space="preserve">in recent decades Beijing has used the benign U.S. approach to the rise of Chinese power to strengthen its domestic economy, and thus the CCP’s hold on power, to enhance its military capabilities and increase its diplomatic and </w:t>
      </w:r>
      <w:proofErr w:type="spellStart"/>
      <w:r w:rsidRPr="007B705D">
        <w:rPr>
          <w:u w:val="single"/>
        </w:rPr>
        <w:t>geoeconomic</w:t>
      </w:r>
      <w:proofErr w:type="spellEnd"/>
      <w:r w:rsidRPr="007B705D">
        <w:rPr>
          <w:u w:val="single"/>
        </w:rPr>
        <w:t xml:space="preserve"> sway in Asia and beyond, all while free-riding on the international order and public goods provided by the United States and its allies</w:t>
      </w:r>
      <w:r>
        <w:t xml:space="preserve">. U.S. Grand Strategy </w:t>
      </w:r>
      <w:proofErr w:type="gramStart"/>
      <w:r>
        <w:t>Toward</w:t>
      </w:r>
      <w:proofErr w:type="gramEnd"/>
      <w:r>
        <w:t xml:space="preserve"> China and U.S. Vital National Interests 21 </w:t>
      </w:r>
      <w:r w:rsidRPr="00A97D39">
        <w:rPr>
          <w:rStyle w:val="StyleUnderline"/>
        </w:rPr>
        <w:t>Therefore, the United States should become more strategically proactive in meeting the Chinese challenge to U.S. interests and less preoccupied with how this more robust U.S. approach might be evaluated in Beijing</w:t>
      </w:r>
      <w:r>
        <w:t xml:space="preserve">. </w:t>
      </w:r>
      <w:r w:rsidRPr="00A97D39">
        <w:rPr>
          <w:rStyle w:val="StyleUnderline"/>
        </w:rPr>
        <w:t>(The PRC apparently will remain convinced that Washington is practicing a containment policy no matter what policies the United States pursues.</w:t>
      </w:r>
      <w:r>
        <w:t xml:space="preserve">38) </w:t>
      </w:r>
      <w:r w:rsidRPr="007B705D">
        <w:rPr>
          <w:sz w:val="16"/>
          <w:szCs w:val="16"/>
        </w:rPr>
        <w:t xml:space="preserve">This means reconfiguring U.S. grand strategy toward China in the following four ways with consequent and systematic policy implementation: </w:t>
      </w:r>
      <w:r w:rsidRPr="007B705D">
        <w:rPr>
          <w:rFonts w:hint="eastAsia"/>
          <w:sz w:val="16"/>
          <w:szCs w:val="16"/>
        </w:rPr>
        <w:t>■</w:t>
      </w:r>
      <w:r w:rsidRPr="007B705D">
        <w:rPr>
          <w:rFonts w:hint="eastAsia"/>
          <w:sz w:val="16"/>
          <w:szCs w:val="16"/>
        </w:rPr>
        <w:t xml:space="preserve"> The United States should vitalize the U.S. economy at home, construct</w:t>
      </w:r>
      <w:r w:rsidRPr="007B705D">
        <w:rPr>
          <w:sz w:val="16"/>
          <w:szCs w:val="16"/>
        </w:rPr>
        <w:t xml:space="preserve"> a new set of trading relationships in Asia that exclude China, fashion effective policies to deal with China’s pervasive use of </w:t>
      </w:r>
      <w:proofErr w:type="spellStart"/>
      <w:r w:rsidRPr="007B705D">
        <w:rPr>
          <w:sz w:val="16"/>
          <w:szCs w:val="16"/>
        </w:rPr>
        <w:t>geoeconomic</w:t>
      </w:r>
      <w:proofErr w:type="spellEnd"/>
      <w:r w:rsidRPr="007B705D">
        <w:rPr>
          <w:sz w:val="16"/>
          <w:szCs w:val="16"/>
        </w:rPr>
        <w:t xml:space="preserve"> tools in Asia and beyond, and, in partnership with U.S. allies and like-minded partners, create a new technology-control mechanism vis-à-vis China.39 </w:t>
      </w:r>
      <w:r w:rsidRPr="007B705D">
        <w:rPr>
          <w:rFonts w:hint="eastAsia"/>
          <w:sz w:val="16"/>
          <w:szCs w:val="16"/>
        </w:rPr>
        <w:t>■</w:t>
      </w:r>
      <w:r w:rsidRPr="007B705D">
        <w:rPr>
          <w:rFonts w:hint="eastAsia"/>
          <w:sz w:val="16"/>
          <w:szCs w:val="16"/>
        </w:rPr>
        <w:t xml:space="preserve"> The United States should invest in U.S. defense capabilities and</w:t>
      </w:r>
      <w:r w:rsidRPr="007B705D">
        <w:rPr>
          <w:sz w:val="16"/>
          <w:szCs w:val="16"/>
        </w:rPr>
        <w:t xml:space="preserve"> capacity to enable the United States to defeat China’s emerging </w:t>
      </w:r>
      <w:proofErr w:type="spellStart"/>
      <w:r w:rsidRPr="007B705D">
        <w:rPr>
          <w:sz w:val="16"/>
          <w:szCs w:val="16"/>
        </w:rPr>
        <w:t>antiaccess</w:t>
      </w:r>
      <w:proofErr w:type="spellEnd"/>
      <w:r w:rsidRPr="007B705D">
        <w:rPr>
          <w:sz w:val="16"/>
          <w:szCs w:val="16"/>
        </w:rPr>
        <w:t xml:space="preserve"> capabilities and permit successful U.S. power projection even against concerted opposition from Beijing. </w:t>
      </w:r>
      <w:r w:rsidRPr="007B705D">
        <w:rPr>
          <w:rFonts w:hint="eastAsia"/>
          <w:sz w:val="16"/>
          <w:szCs w:val="16"/>
        </w:rPr>
        <w:t>■</w:t>
      </w:r>
      <w:r w:rsidRPr="007B705D">
        <w:rPr>
          <w:rFonts w:hint="eastAsia"/>
          <w:sz w:val="16"/>
          <w:szCs w:val="16"/>
        </w:rPr>
        <w:t xml:space="preserve"> The United States should reinforce a new set of trusted strategic relationships</w:t>
      </w:r>
      <w:r w:rsidRPr="007B705D">
        <w:rPr>
          <w:sz w:val="16"/>
          <w:szCs w:val="16"/>
        </w:rPr>
        <w:t xml:space="preserve"> and partnerships throughout the Indo-Pacific region that include traditional U.S. alliances but go beyond them, pursuing as an explicit policy the objectives of both strengthening Asian states’ ability to cope with China independently and building new forms of intra-Asian strategic cooperation that do not always involve, but will be systematically supported by, the United States. </w:t>
      </w:r>
      <w:r w:rsidRPr="007B705D">
        <w:rPr>
          <w:rFonts w:hint="eastAsia"/>
          <w:sz w:val="16"/>
          <w:szCs w:val="16"/>
        </w:rPr>
        <w:t>■</w:t>
      </w:r>
      <w:r w:rsidRPr="007B705D">
        <w:rPr>
          <w:rFonts w:hint="eastAsia"/>
          <w:sz w:val="16"/>
          <w:szCs w:val="16"/>
        </w:rPr>
        <w:t xml:space="preserve"> The United States should energize high-level diplomacy with China</w:t>
      </w:r>
      <w:r w:rsidRPr="007B705D">
        <w:rPr>
          <w:sz w:val="16"/>
          <w:szCs w:val="16"/>
        </w:rPr>
        <w:t xml:space="preserve"> to attempt to mitigate the inherently profound tensions as the two nations pursue mutually incompatible grand strategies and to reassure U.S. allies and friends in Asia and beyond that its objective is to avoid a confrontation with China.</w:t>
      </w:r>
    </w:p>
    <w:p w14:paraId="4B34CCE0" w14:textId="77777777" w:rsidR="00D02AF6" w:rsidRDefault="00D02AF6" w:rsidP="00D02AF6">
      <w:pPr>
        <w:spacing w:after="0" w:line="240" w:lineRule="auto"/>
      </w:pPr>
    </w:p>
    <w:p w14:paraId="0287AC31" w14:textId="77777777" w:rsidR="00D47565" w:rsidRDefault="00D47565" w:rsidP="00D02AF6">
      <w:pPr>
        <w:spacing w:after="0" w:line="240" w:lineRule="auto"/>
      </w:pPr>
    </w:p>
    <w:p w14:paraId="4D038015" w14:textId="2895BE96" w:rsidR="00D47565" w:rsidRPr="00D47565" w:rsidRDefault="00D47565" w:rsidP="00D47565">
      <w:pPr>
        <w:pStyle w:val="Style3"/>
      </w:pPr>
      <w:r>
        <w:t>Concessions to China embolden them, causing full-scale U.S.-Chinese nuclear war over Taiwan</w:t>
      </w:r>
    </w:p>
    <w:p w14:paraId="1A5575BB" w14:textId="77777777" w:rsidR="00D47565" w:rsidRDefault="00D47565" w:rsidP="00D47565">
      <w:pPr>
        <w:pStyle w:val="Style3"/>
      </w:pPr>
      <w:r>
        <w:t>Bandow ‘2K</w:t>
      </w:r>
    </w:p>
    <w:p w14:paraId="5B924114" w14:textId="77777777" w:rsidR="00D47565" w:rsidRDefault="00D47565" w:rsidP="00D47565">
      <w:r>
        <w:tab/>
        <w:t xml:space="preserve">(Doug, Senior Fellow, CATO Institute, </w:t>
      </w:r>
      <w:smartTag w:uri="urn:schemas-microsoft-com:office:smarttags" w:element="place">
        <w:smartTag w:uri="urn:schemas-microsoft-com:office:smarttags" w:element="State">
          <w:r>
            <w:t>Washington</w:t>
          </w:r>
        </w:smartTag>
      </w:smartTag>
      <w:r>
        <w:t xml:space="preserve"> Times, 9-15, Lexis)</w:t>
      </w:r>
    </w:p>
    <w:p w14:paraId="14D7744F" w14:textId="77777777" w:rsidR="00D47565" w:rsidRDefault="00D47565" w:rsidP="00D47565">
      <w:pPr>
        <w:rPr>
          <w:sz w:val="16"/>
        </w:rPr>
      </w:pPr>
      <w:r>
        <w:rPr>
          <w:rStyle w:val="UnderlineChar1"/>
          <w:sz w:val="18"/>
        </w:rPr>
        <w:t xml:space="preserve">That Beijing cares passionately, requires Washington policy-makers to take seriously the possibility that </w:t>
      </w:r>
      <w:r>
        <w:rPr>
          <w:rStyle w:val="UnderlineChar1"/>
          <w:sz w:val="18"/>
          <w:highlight w:val="yellow"/>
        </w:rPr>
        <w:t>China is willing to use force against Taiwa</w:t>
      </w:r>
      <w:r>
        <w:rPr>
          <w:sz w:val="16"/>
          <w:highlight w:val="yellow"/>
          <w:u w:val="single"/>
        </w:rPr>
        <w:t>n</w:t>
      </w:r>
      <w:r>
        <w:rPr>
          <w:sz w:val="16"/>
        </w:rPr>
        <w:t xml:space="preserve">, unlikely to treat American threats to intervene seriously, and ready to take what Washington would consider to be irrational risks to "recover" Taiwan. </w:t>
      </w:r>
      <w:r>
        <w:rPr>
          <w:rStyle w:val="UnderlineChar1"/>
          <w:sz w:val="18"/>
        </w:rPr>
        <w:t>That means recognition</w:t>
      </w:r>
      <w:r>
        <w:rPr>
          <w:sz w:val="16"/>
        </w:rPr>
        <w:t xml:space="preserve">, and particularly a defense guarantee, </w:t>
      </w:r>
      <w:r>
        <w:rPr>
          <w:rStyle w:val="UnderlineChar1"/>
          <w:sz w:val="18"/>
        </w:rPr>
        <w:t xml:space="preserve">cannot be offered in the belief that they represent cheap deterrence, a bluff that will never be called. To the contrary, such </w:t>
      </w:r>
      <w:r>
        <w:rPr>
          <w:rStyle w:val="UnderlineChar1"/>
          <w:sz w:val="18"/>
          <w:highlight w:val="yellow"/>
        </w:rPr>
        <w:t xml:space="preserve">steps have a </w:t>
      </w:r>
      <w:r>
        <w:rPr>
          <w:rStyle w:val="UnderlineChar1"/>
          <w:sz w:val="18"/>
        </w:rPr>
        <w:t xml:space="preserve">disturbing </w:t>
      </w:r>
      <w:r>
        <w:rPr>
          <w:rStyle w:val="UnderlineChar1"/>
          <w:sz w:val="18"/>
          <w:highlight w:val="yellow"/>
        </w:rPr>
        <w:t xml:space="preserve">potential of leading to war between </w:t>
      </w:r>
      <w:smartTag w:uri="urn:schemas-microsoft-com:office:smarttags" w:element="country-region">
        <w:r>
          <w:rPr>
            <w:rStyle w:val="UnderlineChar1"/>
            <w:sz w:val="18"/>
            <w:highlight w:val="yellow"/>
          </w:rPr>
          <w:t>America</w:t>
        </w:r>
      </w:smartTag>
      <w:r>
        <w:rPr>
          <w:rStyle w:val="UnderlineChar1"/>
          <w:sz w:val="18"/>
          <w:highlight w:val="yellow"/>
        </w:rPr>
        <w:t xml:space="preserve"> and </w:t>
      </w:r>
      <w:smartTag w:uri="urn:schemas-microsoft-com:office:smarttags" w:element="place">
        <w:smartTag w:uri="urn:schemas-microsoft-com:office:smarttags" w:element="country-region">
          <w:r>
            <w:rPr>
              <w:rStyle w:val="UnderlineChar1"/>
              <w:sz w:val="18"/>
              <w:highlight w:val="yellow"/>
            </w:rPr>
            <w:t>China</w:t>
          </w:r>
        </w:smartTag>
      </w:smartTag>
      <w:r>
        <w:rPr>
          <w:rStyle w:val="UnderlineChar1"/>
          <w:sz w:val="18"/>
          <w:highlight w:val="yellow"/>
        </w:rPr>
        <w:t xml:space="preserve">, a </w:t>
      </w:r>
      <w:r>
        <w:rPr>
          <w:rStyle w:val="UnderlineChar1"/>
          <w:b/>
          <w:sz w:val="18"/>
          <w:highlight w:val="yellow"/>
        </w:rPr>
        <w:t>nuclear-armed state</w:t>
      </w:r>
      <w:r>
        <w:rPr>
          <w:sz w:val="16"/>
        </w:rPr>
        <w:t xml:space="preserve">. The common belief that the Seventh Fleet will steam to </w:t>
      </w:r>
      <w:smartTag w:uri="urn:schemas-microsoft-com:office:smarttags" w:element="country-region">
        <w:r>
          <w:rPr>
            <w:sz w:val="16"/>
          </w:rPr>
          <w:t>Taiwan</w:t>
        </w:r>
      </w:smartTag>
      <w:r>
        <w:rPr>
          <w:sz w:val="16"/>
        </w:rPr>
        <w:t xml:space="preserve">'s rescue in any conflict not only encourages </w:t>
      </w:r>
      <w:smartTag w:uri="urn:schemas-microsoft-com:office:smarttags" w:element="place">
        <w:smartTag w:uri="urn:schemas-microsoft-com:office:smarttags" w:element="City">
          <w:r>
            <w:rPr>
              <w:sz w:val="16"/>
            </w:rPr>
            <w:t>Taipei</w:t>
          </w:r>
        </w:smartTag>
      </w:smartTag>
      <w:r>
        <w:rPr>
          <w:sz w:val="16"/>
        </w:rPr>
        <w:t xml:space="preserve"> officials to be more assertive, but caused some voters to support Mr. Chen. On election eve in March, one told The Washington Times, "</w:t>
      </w:r>
      <w:smartTag w:uri="urn:schemas-microsoft-com:office:smarttags" w:element="City">
        <w:r>
          <w:rPr>
            <w:sz w:val="16"/>
          </w:rPr>
          <w:t>Beijing</w:t>
        </w:r>
      </w:smartTag>
      <w:r>
        <w:rPr>
          <w:sz w:val="16"/>
        </w:rPr>
        <w:t xml:space="preserve"> will not resort to force carelessly" since the </w:t>
      </w:r>
      <w:smartTag w:uri="urn:schemas-microsoft-com:office:smarttags" w:element="country-region">
        <w:r>
          <w:rPr>
            <w:sz w:val="16"/>
          </w:rPr>
          <w:t>U.S.</w:t>
        </w:r>
      </w:smartTag>
      <w:r>
        <w:rPr>
          <w:sz w:val="16"/>
        </w:rPr>
        <w:t xml:space="preserve"> backed </w:t>
      </w:r>
      <w:smartTag w:uri="urn:schemas-microsoft-com:office:smarttags" w:element="place">
        <w:smartTag w:uri="urn:schemas-microsoft-com:office:smarttags" w:element="country-region">
          <w:r>
            <w:rPr>
              <w:sz w:val="16"/>
            </w:rPr>
            <w:t>Taiwan</w:t>
          </w:r>
        </w:smartTag>
      </w:smartTag>
      <w:r>
        <w:rPr>
          <w:sz w:val="16"/>
        </w:rPr>
        <w:t xml:space="preserve">. Before risking war, the </w:t>
      </w:r>
      <w:smartTag w:uri="urn:schemas-microsoft-com:office:smarttags" w:element="place">
        <w:smartTag w:uri="urn:schemas-microsoft-com:office:smarttags" w:element="country-region">
          <w:r>
            <w:rPr>
              <w:sz w:val="16"/>
            </w:rPr>
            <w:t>United States</w:t>
          </w:r>
        </w:smartTag>
      </w:smartTag>
      <w:r>
        <w:rPr>
          <w:sz w:val="16"/>
        </w:rPr>
        <w:t xml:space="preserve"> must decide that the interest at stake is vital, and there is no alternative means to achieve the end. Such a </w:t>
      </w:r>
      <w:r>
        <w:rPr>
          <w:rStyle w:val="UnderlineChar1"/>
          <w:sz w:val="18"/>
        </w:rPr>
        <w:t xml:space="preserve">determination requires a serious debate rather than casual political posturing. </w:t>
      </w:r>
      <w:r>
        <w:rPr>
          <w:rStyle w:val="UnderlineChar1"/>
          <w:sz w:val="18"/>
          <w:highlight w:val="yellow"/>
        </w:rPr>
        <w:t>Just as</w:t>
      </w:r>
      <w:r>
        <w:rPr>
          <w:rStyle w:val="UnderlineChar1"/>
          <w:sz w:val="18"/>
        </w:rPr>
        <w:t xml:space="preserve"> the </w:t>
      </w:r>
      <w:r>
        <w:rPr>
          <w:rStyle w:val="UnderlineChar1"/>
          <w:sz w:val="18"/>
          <w:highlight w:val="yellow"/>
        </w:rPr>
        <w:t xml:space="preserve">consequences of defending </w:t>
      </w:r>
      <w:smartTag w:uri="urn:schemas-microsoft-com:office:smarttags" w:element="place">
        <w:smartTag w:uri="urn:schemas-microsoft-com:office:smarttags" w:element="country-region">
          <w:r>
            <w:rPr>
              <w:rStyle w:val="UnderlineChar1"/>
              <w:sz w:val="18"/>
              <w:highlight w:val="yellow"/>
            </w:rPr>
            <w:t>Taiwan</w:t>
          </w:r>
        </w:smartTag>
      </w:smartTag>
      <w:r>
        <w:rPr>
          <w:rStyle w:val="UnderlineChar1"/>
          <w:sz w:val="18"/>
          <w:highlight w:val="yellow"/>
        </w:rPr>
        <w:t xml:space="preserve"> are </w:t>
      </w:r>
      <w:r>
        <w:rPr>
          <w:rStyle w:val="UnderlineChar1"/>
          <w:sz w:val="18"/>
        </w:rPr>
        <w:t xml:space="preserve">potentially </w:t>
      </w:r>
      <w:r>
        <w:rPr>
          <w:rStyle w:val="UnderlineChar1"/>
          <w:sz w:val="18"/>
          <w:highlight w:val="yellow"/>
        </w:rPr>
        <w:t xml:space="preserve">grave, so are those of appeasing the PRC. </w:t>
      </w:r>
      <w:smartTag w:uri="urn:schemas-microsoft-com:office:smarttags" w:element="place">
        <w:smartTag w:uri="urn:schemas-microsoft-com:office:smarttags" w:element="country-region">
          <w:r>
            <w:rPr>
              <w:rStyle w:val="UnderlineChar1"/>
              <w:sz w:val="18"/>
              <w:highlight w:val="yellow"/>
            </w:rPr>
            <w:t>China</w:t>
          </w:r>
        </w:smartTag>
      </w:smartTag>
      <w:r>
        <w:rPr>
          <w:rStyle w:val="UnderlineChar1"/>
          <w:sz w:val="18"/>
          <w:highlight w:val="yellow"/>
        </w:rPr>
        <w:t xml:space="preserve">'s </w:t>
      </w:r>
      <w:r>
        <w:rPr>
          <w:rStyle w:val="UnderlineChar1"/>
          <w:b/>
          <w:sz w:val="18"/>
          <w:highlight w:val="yellow"/>
        </w:rPr>
        <w:t>appetite for concessions is endless</w:t>
      </w:r>
      <w:r>
        <w:rPr>
          <w:rStyle w:val="UnderlineChar1"/>
          <w:sz w:val="18"/>
          <w:highlight w:val="yellow"/>
        </w:rPr>
        <w:t xml:space="preserve">. Groveling before </w:t>
      </w:r>
      <w:smartTag w:uri="urn:schemas-microsoft-com:office:smarttags" w:element="City">
        <w:r>
          <w:rPr>
            <w:rStyle w:val="UnderlineChar1"/>
            <w:sz w:val="18"/>
            <w:highlight w:val="yellow"/>
          </w:rPr>
          <w:t>Beijing</w:t>
        </w:r>
      </w:smartTag>
      <w:r>
        <w:rPr>
          <w:rStyle w:val="UnderlineChar1"/>
          <w:sz w:val="18"/>
          <w:highlight w:val="yellow"/>
        </w:rPr>
        <w:t xml:space="preserve"> undercuts any guarantees that </w:t>
      </w:r>
      <w:smartTag w:uri="urn:schemas-microsoft-com:office:smarttags" w:element="State">
        <w:r>
          <w:rPr>
            <w:rStyle w:val="UnderlineChar1"/>
            <w:sz w:val="18"/>
            <w:highlight w:val="yellow"/>
          </w:rPr>
          <w:t>Washington</w:t>
        </w:r>
      </w:smartTag>
      <w:r>
        <w:rPr>
          <w:rStyle w:val="UnderlineChar1"/>
          <w:sz w:val="18"/>
          <w:highlight w:val="yellow"/>
        </w:rPr>
        <w:t xml:space="preserve"> might extend, risking a </w:t>
      </w:r>
      <w:r>
        <w:rPr>
          <w:rStyle w:val="UnderlineChar1"/>
          <w:b/>
          <w:sz w:val="18"/>
          <w:highlight w:val="yellow"/>
        </w:rPr>
        <w:t>repeat of</w:t>
      </w:r>
      <w:r>
        <w:rPr>
          <w:sz w:val="16"/>
        </w:rPr>
        <w:t xml:space="preserve"> British Foreign Minister Edward Gray's performance before </w:t>
      </w:r>
      <w:r>
        <w:rPr>
          <w:rStyle w:val="UnderlineChar1"/>
          <w:b/>
          <w:sz w:val="18"/>
          <w:highlight w:val="yellow"/>
        </w:rPr>
        <w:t>World War I</w:t>
      </w:r>
      <w:r>
        <w:rPr>
          <w:rStyle w:val="UnderlineChar1"/>
          <w:sz w:val="18"/>
          <w:highlight w:val="yellow"/>
        </w:rPr>
        <w:t xml:space="preserve">, which, by misleading </w:t>
      </w:r>
      <w:r>
        <w:rPr>
          <w:rStyle w:val="UnderlineChar1"/>
          <w:sz w:val="18"/>
        </w:rPr>
        <w:t xml:space="preserve">both </w:t>
      </w:r>
      <w:smartTag w:uri="urn:schemas-microsoft-com:office:smarttags" w:element="country-region">
        <w:r>
          <w:rPr>
            <w:rStyle w:val="UnderlineChar1"/>
            <w:sz w:val="18"/>
            <w:highlight w:val="yellow"/>
          </w:rPr>
          <w:t>France</w:t>
        </w:r>
      </w:smartTag>
      <w:r>
        <w:rPr>
          <w:rStyle w:val="UnderlineChar1"/>
          <w:sz w:val="18"/>
          <w:highlight w:val="yellow"/>
        </w:rPr>
        <w:t xml:space="preserve"> and </w:t>
      </w:r>
      <w:smartTag w:uri="urn:schemas-microsoft-com:office:smarttags" w:element="place">
        <w:smartTag w:uri="urn:schemas-microsoft-com:office:smarttags" w:element="country-region">
          <w:r>
            <w:rPr>
              <w:rStyle w:val="UnderlineChar1"/>
              <w:sz w:val="18"/>
              <w:highlight w:val="yellow"/>
            </w:rPr>
            <w:t>Germany</w:t>
          </w:r>
        </w:smartTag>
      </w:smartTag>
      <w:r>
        <w:rPr>
          <w:rStyle w:val="UnderlineChar1"/>
          <w:sz w:val="18"/>
        </w:rPr>
        <w:t xml:space="preserve">, </w:t>
      </w:r>
      <w:r>
        <w:rPr>
          <w:rStyle w:val="UnderlineChar1"/>
          <w:sz w:val="18"/>
          <w:highlight w:val="yellow"/>
        </w:rPr>
        <w:t>caused both to be more aggressive</w:t>
      </w:r>
      <w:r>
        <w:rPr>
          <w:rStyle w:val="UnderlineChar1"/>
          <w:sz w:val="18"/>
        </w:rPr>
        <w:t xml:space="preserve">. </w:t>
      </w:r>
      <w:smartTag w:uri="urn:schemas-microsoft-com:office:smarttags" w:element="State">
        <w:r>
          <w:rPr>
            <w:rStyle w:val="UnderlineChar1"/>
            <w:sz w:val="18"/>
          </w:rPr>
          <w:t>Washington</w:t>
        </w:r>
      </w:smartTag>
      <w:r>
        <w:rPr>
          <w:rStyle w:val="UnderlineChar1"/>
          <w:sz w:val="18"/>
        </w:rPr>
        <w:t xml:space="preserve"> must decide on its policy</w:t>
      </w:r>
      <w:r>
        <w:rPr>
          <w:sz w:val="16"/>
        </w:rPr>
        <w:t xml:space="preserve"> towards </w:t>
      </w:r>
      <w:smartTag w:uri="urn:schemas-microsoft-com:office:smarttags" w:element="country-region">
        <w:r>
          <w:rPr>
            <w:sz w:val="16"/>
          </w:rPr>
          <w:t>China</w:t>
        </w:r>
      </w:smartTag>
      <w:r>
        <w:rPr>
          <w:sz w:val="16"/>
        </w:rPr>
        <w:t xml:space="preserve"> </w:t>
      </w:r>
      <w:r>
        <w:rPr>
          <w:rStyle w:val="UnderlineChar1"/>
          <w:sz w:val="18"/>
        </w:rPr>
        <w:t>and</w:t>
      </w:r>
      <w:r>
        <w:rPr>
          <w:sz w:val="16"/>
        </w:rPr>
        <w:t xml:space="preserve"> </w:t>
      </w:r>
      <w:smartTag w:uri="urn:schemas-microsoft-com:office:smarttags" w:element="place">
        <w:smartTag w:uri="urn:schemas-microsoft-com:office:smarttags" w:element="country-region">
          <w:r>
            <w:rPr>
              <w:sz w:val="16"/>
            </w:rPr>
            <w:t>Taiwan</w:t>
          </w:r>
        </w:smartTag>
      </w:smartTag>
      <w:r>
        <w:rPr>
          <w:sz w:val="16"/>
        </w:rPr>
        <w:t xml:space="preserve">, and </w:t>
      </w:r>
      <w:r>
        <w:rPr>
          <w:rStyle w:val="UnderlineChar1"/>
          <w:sz w:val="18"/>
        </w:rPr>
        <w:t>clearly communicate that policy</w:t>
      </w:r>
      <w:r>
        <w:rPr>
          <w:sz w:val="16"/>
        </w:rPr>
        <w:t xml:space="preserve"> to both of them. </w:t>
      </w:r>
      <w:smartTag w:uri="urn:schemas-microsoft-com:office:smarttags" w:element="City">
        <w:r>
          <w:rPr>
            <w:sz w:val="16"/>
          </w:rPr>
          <w:t>Beijing</w:t>
        </w:r>
      </w:smartTag>
      <w:r>
        <w:rPr>
          <w:sz w:val="16"/>
        </w:rPr>
        <w:t xml:space="preserve"> cannot dictate who visits </w:t>
      </w:r>
      <w:smartTag w:uri="urn:schemas-microsoft-com:office:smarttags" w:element="place">
        <w:smartTag w:uri="urn:schemas-microsoft-com:office:smarttags" w:element="country-region">
          <w:r>
            <w:rPr>
              <w:sz w:val="16"/>
            </w:rPr>
            <w:t>America</w:t>
          </w:r>
        </w:smartTag>
      </w:smartTag>
      <w:r>
        <w:rPr>
          <w:sz w:val="16"/>
        </w:rPr>
        <w:t xml:space="preserve">, nor when they do so. Friendship towards the PRC does not require the strategic placement of the administration's lips on </w:t>
      </w:r>
      <w:smartTag w:uri="urn:schemas-microsoft-com:office:smarttags" w:element="place">
        <w:smartTag w:uri="urn:schemas-microsoft-com:office:smarttags" w:element="City">
          <w:r>
            <w:rPr>
              <w:sz w:val="16"/>
            </w:rPr>
            <w:t>Beijing</w:t>
          </w:r>
        </w:smartTag>
      </w:smartTag>
      <w:r>
        <w:rPr>
          <w:sz w:val="16"/>
        </w:rPr>
        <w:t>'s boots or anything else.</w:t>
      </w:r>
    </w:p>
    <w:p w14:paraId="29E58734" w14:textId="77777777" w:rsidR="00D47565" w:rsidRDefault="00D47565" w:rsidP="00D02AF6">
      <w:pPr>
        <w:spacing w:after="0" w:line="240" w:lineRule="auto"/>
      </w:pPr>
    </w:p>
    <w:p w14:paraId="5B3004A2" w14:textId="77777777" w:rsidR="00C63B0E" w:rsidRDefault="00C63B0E" w:rsidP="00D02AF6">
      <w:pPr>
        <w:spacing w:after="0" w:line="240" w:lineRule="auto"/>
      </w:pPr>
    </w:p>
    <w:p w14:paraId="53B1C7F2" w14:textId="0CB4EFC3" w:rsidR="00C63B0E" w:rsidRDefault="00C63B0E" w:rsidP="00C63B0E">
      <w:pPr>
        <w:pStyle w:val="Style3"/>
      </w:pPr>
      <w:r>
        <w:t>Giving incentives collapses signal of U.S. resolve and deterrence</w:t>
      </w:r>
    </w:p>
    <w:p w14:paraId="665062FB" w14:textId="77777777" w:rsidR="00C63B0E" w:rsidRDefault="00C63B0E" w:rsidP="00C63B0E">
      <w:pPr>
        <w:pStyle w:val="Style3"/>
      </w:pPr>
      <w:r>
        <w:t>Smith ‘04</w:t>
      </w:r>
    </w:p>
    <w:p w14:paraId="34F22FBF" w14:textId="77777777" w:rsidR="00C63B0E" w:rsidRDefault="00C63B0E" w:rsidP="00C63B0E">
      <w:pPr>
        <w:ind w:left="720"/>
      </w:pPr>
      <w:r>
        <w:t xml:space="preserve">(M. Shane, Research Assistant at the University of Colorado, Boulder – Conflict Research Consortium, Beyond Intractability, April, </w:t>
      </w:r>
      <w:r w:rsidRPr="001D5BDE">
        <w:t>http://www.beyondintractability.org/m/incentives.jsp</w:t>
      </w:r>
      <w:r>
        <w:t>)</w:t>
      </w:r>
    </w:p>
    <w:p w14:paraId="4A1E6FD4" w14:textId="77777777" w:rsidR="00C63B0E" w:rsidRPr="001D5BDE" w:rsidRDefault="00C63B0E" w:rsidP="00C63B0E">
      <w:pPr>
        <w:rPr>
          <w:sz w:val="18"/>
        </w:rPr>
      </w:pPr>
      <w:r w:rsidRPr="001D5BDE">
        <w:rPr>
          <w:sz w:val="18"/>
        </w:rPr>
        <w:t xml:space="preserve">1.) </w:t>
      </w:r>
      <w:r w:rsidRPr="001D5BDE">
        <w:rPr>
          <w:rStyle w:val="Emphasis"/>
          <w:sz w:val="18"/>
        </w:rPr>
        <w:t>Symbolism:</w:t>
      </w:r>
      <w:r w:rsidRPr="001D5BDE">
        <w:rPr>
          <w:sz w:val="18"/>
        </w:rPr>
        <w:t xml:space="preserve"> David Baldwin argues that </w:t>
      </w:r>
      <w:r w:rsidRPr="00457F80">
        <w:rPr>
          <w:sz w:val="18"/>
          <w:highlight w:val="yellow"/>
        </w:rPr>
        <w:t>"[</w:t>
      </w:r>
      <w:r w:rsidRPr="00457F80">
        <w:rPr>
          <w:rStyle w:val="Style4Char"/>
          <w:rFonts w:eastAsiaTheme="minorHAnsi"/>
          <w:sz w:val="18"/>
          <w:highlight w:val="yellow"/>
        </w:rPr>
        <w:t>n]</w:t>
      </w:r>
      <w:proofErr w:type="spellStart"/>
      <w:r w:rsidRPr="00457F80">
        <w:rPr>
          <w:rStyle w:val="Style4Char"/>
          <w:rFonts w:eastAsiaTheme="minorHAnsi"/>
          <w:sz w:val="18"/>
          <w:highlight w:val="yellow"/>
        </w:rPr>
        <w:t>egative</w:t>
      </w:r>
      <w:proofErr w:type="spellEnd"/>
      <w:r w:rsidRPr="00457F80">
        <w:rPr>
          <w:rStyle w:val="Style4Char"/>
          <w:rFonts w:eastAsiaTheme="minorHAnsi"/>
          <w:sz w:val="18"/>
          <w:highlight w:val="yellow"/>
        </w:rPr>
        <w:t xml:space="preserve"> sanctions have become psychologically linked with</w:t>
      </w:r>
      <w:r w:rsidRPr="00457F80">
        <w:rPr>
          <w:sz w:val="18"/>
          <w:highlight w:val="yellow"/>
        </w:rPr>
        <w:t xml:space="preserve"> </w:t>
      </w:r>
      <w:r w:rsidRPr="001D5BDE">
        <w:rPr>
          <w:sz w:val="18"/>
        </w:rPr>
        <w:t xml:space="preserve">such characteristics as </w:t>
      </w:r>
      <w:r w:rsidRPr="00457F80">
        <w:rPr>
          <w:rStyle w:val="Style4Char"/>
          <w:rFonts w:eastAsiaTheme="minorHAnsi"/>
          <w:sz w:val="18"/>
          <w:highlight w:val="yellow"/>
        </w:rPr>
        <w:t>courage</w:t>
      </w:r>
      <w:r w:rsidRPr="001D5BDE">
        <w:rPr>
          <w:sz w:val="18"/>
        </w:rPr>
        <w:t xml:space="preserve">, honor, and masculinity," </w:t>
      </w:r>
      <w:r w:rsidRPr="001D5BDE">
        <w:rPr>
          <w:rStyle w:val="Style4Char"/>
          <w:rFonts w:eastAsiaTheme="minorHAnsi"/>
          <w:sz w:val="18"/>
        </w:rPr>
        <w:t>which are especially important in the international arena</w:t>
      </w:r>
      <w:r w:rsidRPr="001D5BDE">
        <w:rPr>
          <w:sz w:val="18"/>
        </w:rPr>
        <w:t>. Thus, he continues, "</w:t>
      </w:r>
      <w:r w:rsidRPr="001D5BDE">
        <w:rPr>
          <w:rStyle w:val="Style4Char"/>
          <w:rFonts w:eastAsiaTheme="minorHAnsi"/>
          <w:sz w:val="18"/>
        </w:rPr>
        <w:t xml:space="preserve">the </w:t>
      </w:r>
      <w:r w:rsidRPr="00457F80">
        <w:rPr>
          <w:rStyle w:val="Style4Char"/>
          <w:rFonts w:eastAsiaTheme="minorHAnsi"/>
          <w:sz w:val="18"/>
          <w:highlight w:val="yellow"/>
        </w:rPr>
        <w:t>states</w:t>
      </w:r>
      <w:r w:rsidRPr="001D5BDE">
        <w:rPr>
          <w:strike/>
          <w:sz w:val="18"/>
          <w:szCs w:val="20"/>
        </w:rPr>
        <w:t>man</w:t>
      </w:r>
      <w:r w:rsidRPr="001D5BDE">
        <w:rPr>
          <w:sz w:val="18"/>
        </w:rPr>
        <w:t xml:space="preserve"> </w:t>
      </w:r>
      <w:r w:rsidRPr="00457F80">
        <w:rPr>
          <w:rStyle w:val="Style4Char"/>
          <w:rFonts w:eastAsiaTheme="minorHAnsi"/>
          <w:sz w:val="18"/>
          <w:highlight w:val="yellow"/>
        </w:rPr>
        <w:t>who</w:t>
      </w:r>
      <w:r w:rsidRPr="00457F80">
        <w:rPr>
          <w:sz w:val="18"/>
          <w:highlight w:val="yellow"/>
        </w:rPr>
        <w:t xml:space="preserve"> </w:t>
      </w:r>
      <w:r w:rsidRPr="001D5BDE">
        <w:rPr>
          <w:sz w:val="18"/>
        </w:rPr>
        <w:t xml:space="preserve">would </w:t>
      </w:r>
      <w:r w:rsidRPr="00457F80">
        <w:rPr>
          <w:rStyle w:val="Style4Char"/>
          <w:rFonts w:eastAsiaTheme="minorHAnsi"/>
          <w:sz w:val="18"/>
          <w:highlight w:val="yellow"/>
        </w:rPr>
        <w:t xml:space="preserve">use [incentives] </w:t>
      </w:r>
      <w:r w:rsidRPr="00457F80">
        <w:rPr>
          <w:rStyle w:val="Style4Char"/>
          <w:rFonts w:eastAsiaTheme="minorHAnsi"/>
          <w:b/>
          <w:sz w:val="18"/>
          <w:highlight w:val="yellow"/>
        </w:rPr>
        <w:t>risks being perceived by</w:t>
      </w:r>
      <w:r w:rsidRPr="001D5BDE">
        <w:rPr>
          <w:sz w:val="18"/>
        </w:rPr>
        <w:t xml:space="preserve"> both </w:t>
      </w:r>
      <w:r w:rsidRPr="00457F80">
        <w:rPr>
          <w:rStyle w:val="Style4Char"/>
          <w:rFonts w:eastAsiaTheme="minorHAnsi"/>
          <w:b/>
          <w:sz w:val="18"/>
          <w:highlight w:val="yellow"/>
        </w:rPr>
        <w:t>foreigners</w:t>
      </w:r>
      <w:r w:rsidRPr="00457F80">
        <w:rPr>
          <w:sz w:val="18"/>
          <w:highlight w:val="yellow"/>
        </w:rPr>
        <w:t xml:space="preserve"> </w:t>
      </w:r>
      <w:r w:rsidRPr="001D5BDE">
        <w:rPr>
          <w:sz w:val="18"/>
        </w:rPr>
        <w:t xml:space="preserve">and his domestic public </w:t>
      </w:r>
      <w:r w:rsidRPr="00457F80">
        <w:rPr>
          <w:rStyle w:val="Style4Char"/>
          <w:rFonts w:eastAsiaTheme="minorHAnsi"/>
          <w:b/>
          <w:sz w:val="18"/>
          <w:highlight w:val="yellow"/>
        </w:rPr>
        <w:t xml:space="preserve">as </w:t>
      </w:r>
      <w:r w:rsidRPr="001D5BDE">
        <w:rPr>
          <w:rStyle w:val="Style4Char"/>
          <w:rFonts w:eastAsiaTheme="minorHAnsi"/>
          <w:b/>
          <w:sz w:val="18"/>
        </w:rPr>
        <w:t xml:space="preserve">soft, </w:t>
      </w:r>
      <w:r w:rsidRPr="00457F80">
        <w:rPr>
          <w:rStyle w:val="Style4Char"/>
          <w:rFonts w:eastAsiaTheme="minorHAnsi"/>
          <w:b/>
          <w:sz w:val="18"/>
          <w:highlight w:val="yellow"/>
        </w:rPr>
        <w:t>weak</w:t>
      </w:r>
      <w:r w:rsidRPr="001D5BDE">
        <w:rPr>
          <w:rStyle w:val="Style4Char"/>
          <w:rFonts w:eastAsiaTheme="minorHAnsi"/>
          <w:b/>
          <w:sz w:val="18"/>
        </w:rPr>
        <w:t>, or lacking in toughness</w:t>
      </w:r>
      <w:r w:rsidRPr="001D5BDE">
        <w:rPr>
          <w:rStyle w:val="Style4Char"/>
          <w:rFonts w:eastAsiaTheme="minorHAnsi"/>
          <w:sz w:val="18"/>
        </w:rPr>
        <w:t xml:space="preserve">." [12] Therefore, </w:t>
      </w:r>
      <w:r w:rsidRPr="00457F80">
        <w:rPr>
          <w:rStyle w:val="Style4Char"/>
          <w:rFonts w:eastAsiaTheme="minorHAnsi"/>
          <w:sz w:val="18"/>
          <w:highlight w:val="yellow"/>
        </w:rPr>
        <w:t>the reputation</w:t>
      </w:r>
      <w:r w:rsidRPr="00457F80">
        <w:rPr>
          <w:sz w:val="18"/>
          <w:highlight w:val="yellow"/>
        </w:rPr>
        <w:t xml:space="preserve"> </w:t>
      </w:r>
      <w:r w:rsidRPr="001D5BDE">
        <w:rPr>
          <w:sz w:val="18"/>
        </w:rPr>
        <w:t xml:space="preserve">-- and by extension domestic and international clout -- </w:t>
      </w:r>
      <w:r w:rsidRPr="00457F80">
        <w:rPr>
          <w:rStyle w:val="Style4Char"/>
          <w:rFonts w:eastAsiaTheme="minorHAnsi"/>
          <w:sz w:val="18"/>
          <w:highlight w:val="yellow"/>
        </w:rPr>
        <w:t xml:space="preserve">of a political leader may be </w:t>
      </w:r>
      <w:r w:rsidRPr="00457F80">
        <w:rPr>
          <w:rStyle w:val="Style4Char"/>
          <w:rFonts w:eastAsiaTheme="minorHAnsi"/>
          <w:b/>
          <w:sz w:val="18"/>
          <w:highlight w:val="yellow"/>
        </w:rPr>
        <w:t>damaged</w:t>
      </w:r>
      <w:r w:rsidRPr="00457F80">
        <w:rPr>
          <w:rStyle w:val="Style4Char"/>
          <w:rFonts w:eastAsiaTheme="minorHAnsi"/>
          <w:sz w:val="18"/>
          <w:highlight w:val="yellow"/>
        </w:rPr>
        <w:t xml:space="preserve"> by offering incentives</w:t>
      </w:r>
      <w:r w:rsidRPr="001D5BDE">
        <w:rPr>
          <w:sz w:val="18"/>
        </w:rPr>
        <w:t>, unless the leader does so from a position of perceived strength.</w:t>
      </w:r>
    </w:p>
    <w:p w14:paraId="5C2E9D88" w14:textId="77777777" w:rsidR="00C63B0E" w:rsidRDefault="00C63B0E" w:rsidP="00D02AF6">
      <w:pPr>
        <w:spacing w:after="0" w:line="240" w:lineRule="auto"/>
      </w:pPr>
    </w:p>
    <w:p w14:paraId="6580A098" w14:textId="77777777" w:rsidR="00D47565" w:rsidRDefault="00D47565" w:rsidP="00D02AF6">
      <w:pPr>
        <w:spacing w:after="0" w:line="240" w:lineRule="auto"/>
      </w:pPr>
    </w:p>
    <w:p w14:paraId="13A42557" w14:textId="77777777" w:rsidR="007D6509" w:rsidRPr="00DC59CB" w:rsidRDefault="007D6509" w:rsidP="009227EF">
      <w:pPr>
        <w:pStyle w:val="Heading4"/>
        <w:spacing w:before="0" w:line="240" w:lineRule="auto"/>
      </w:pPr>
      <w:r>
        <w:t>Historical analysis shows a strategy of engagement fails – more pressure is needed</w:t>
      </w:r>
    </w:p>
    <w:p w14:paraId="1B393C65" w14:textId="77777777" w:rsidR="007D6509" w:rsidRPr="006A517F" w:rsidRDefault="007D6509" w:rsidP="009227EF">
      <w:pPr>
        <w:spacing w:after="0" w:line="240" w:lineRule="auto"/>
        <w:rPr>
          <w:rStyle w:val="Style13ptBold"/>
          <w:b w:val="0"/>
          <w:sz w:val="22"/>
        </w:rPr>
      </w:pPr>
      <w:proofErr w:type="spellStart"/>
      <w:r>
        <w:rPr>
          <w:rStyle w:val="Style13ptBold"/>
        </w:rPr>
        <w:t>Newsham</w:t>
      </w:r>
      <w:proofErr w:type="spellEnd"/>
      <w:r>
        <w:rPr>
          <w:rStyle w:val="Style13ptBold"/>
        </w:rPr>
        <w:t xml:space="preserve"> and </w:t>
      </w:r>
      <w:proofErr w:type="spellStart"/>
      <w:r w:rsidRPr="006A517F">
        <w:rPr>
          <w:rStyle w:val="Style13ptBold"/>
        </w:rPr>
        <w:t>Gershaneck</w:t>
      </w:r>
      <w:proofErr w:type="spellEnd"/>
      <w:r>
        <w:rPr>
          <w:rStyle w:val="Style13ptBold"/>
        </w:rPr>
        <w:t xml:space="preserve"> 4/25 </w:t>
      </w:r>
      <w:r>
        <w:rPr>
          <w:rStyle w:val="Style13ptBold"/>
          <w:b w:val="0"/>
          <w:sz w:val="22"/>
        </w:rPr>
        <w:t xml:space="preserve">(Grant, </w:t>
      </w:r>
      <w:r w:rsidRPr="006A517F">
        <w:rPr>
          <w:rStyle w:val="Style13ptBold"/>
          <w:b w:val="0"/>
          <w:sz w:val="22"/>
        </w:rPr>
        <w:t>senior research fellow at the Japan Forum for Strategic Studies</w:t>
      </w:r>
      <w:r>
        <w:rPr>
          <w:rStyle w:val="Style13ptBold"/>
          <w:b w:val="0"/>
          <w:sz w:val="22"/>
        </w:rPr>
        <w:t xml:space="preserve">, and Kerry, </w:t>
      </w:r>
      <w:r w:rsidRPr="006A517F">
        <w:rPr>
          <w:rStyle w:val="Style13ptBold"/>
          <w:b w:val="0"/>
          <w:sz w:val="22"/>
        </w:rPr>
        <w:t>Senior Associate with Pacific Forum CSIS, an associate with the East-West Center, and a professor at a major Asian military academy</w:t>
      </w:r>
      <w:r>
        <w:rPr>
          <w:rStyle w:val="Style13ptBold"/>
          <w:b w:val="0"/>
          <w:sz w:val="22"/>
        </w:rPr>
        <w:t xml:space="preserve">, 4/25/16, “How to Get Tough with China,” National Interest, </w:t>
      </w:r>
      <w:hyperlink r:id="rId19" w:history="1">
        <w:r w:rsidRPr="00F51B8F">
          <w:rPr>
            <w:rStyle w:val="Hyperlink"/>
          </w:rPr>
          <w:t>http://nationalinterest.org/feature/how-get-tough-china-15928?page=3</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7DCEB499" w14:textId="77777777" w:rsidR="007D6509" w:rsidRPr="00DC59CB" w:rsidRDefault="007D6509" w:rsidP="009227EF">
      <w:pPr>
        <w:spacing w:after="0" w:line="240" w:lineRule="auto"/>
        <w:rPr>
          <w:sz w:val="16"/>
        </w:rPr>
      </w:pPr>
      <w:r w:rsidRPr="00DC59CB">
        <w:rPr>
          <w:sz w:val="16"/>
        </w:rPr>
        <w:t xml:space="preserve">The </w:t>
      </w:r>
      <w:r w:rsidRPr="00DC59CB">
        <w:rPr>
          <w:rStyle w:val="StyleUnderline"/>
        </w:rPr>
        <w:t>United States’ approach to dealing with China from</w:t>
      </w:r>
      <w:r w:rsidRPr="00DC59CB">
        <w:rPr>
          <w:sz w:val="16"/>
        </w:rPr>
        <w:t xml:space="preserve"> the </w:t>
      </w:r>
      <w:r w:rsidRPr="00DC59CB">
        <w:rPr>
          <w:rStyle w:val="StyleUnderline"/>
        </w:rPr>
        <w:t>Nixon-Kissinger era onwards resembles</w:t>
      </w:r>
      <w:r w:rsidRPr="00DC59CB">
        <w:rPr>
          <w:sz w:val="16"/>
        </w:rPr>
        <w:t xml:space="preserve"> a forty-five-year science experiment—an </w:t>
      </w:r>
      <w:r w:rsidRPr="00DC59CB">
        <w:rPr>
          <w:rStyle w:val="Emphasis"/>
        </w:rPr>
        <w:t>experiment that has failed</w:t>
      </w:r>
      <w:r w:rsidRPr="00DC59CB">
        <w:rPr>
          <w:sz w:val="16"/>
        </w:rPr>
        <w:t xml:space="preserve">. The </w:t>
      </w:r>
      <w:r w:rsidRPr="00DC59CB">
        <w:rPr>
          <w:rStyle w:val="StyleUnderline"/>
        </w:rPr>
        <w:t>underlying hypothesis was</w:t>
      </w:r>
      <w:r w:rsidRPr="00DC59CB">
        <w:rPr>
          <w:sz w:val="16"/>
        </w:rPr>
        <w:t xml:space="preserve"> that an </w:t>
      </w:r>
      <w:r w:rsidRPr="00DC59CB">
        <w:rPr>
          <w:rStyle w:val="StyleUnderline"/>
        </w:rPr>
        <w:t>accommodating approach to</w:t>
      </w:r>
      <w:r w:rsidRPr="00DC59CB">
        <w:rPr>
          <w:sz w:val="16"/>
        </w:rPr>
        <w:t xml:space="preserve"> the </w:t>
      </w:r>
      <w:r w:rsidRPr="00DC59CB">
        <w:rPr>
          <w:rStyle w:val="StyleUnderline"/>
        </w:rPr>
        <w:t>PRC would inevitably lead to a more liberal China</w:t>
      </w:r>
      <w:r w:rsidRPr="00DC59CB">
        <w:rPr>
          <w:sz w:val="16"/>
        </w:rPr>
        <w:t xml:space="preserve"> that followed the established rules of the international system. It seemed so logical, as it was under that system that China would so handsomely benefit. After four-plus decades, </w:t>
      </w:r>
      <w:r w:rsidRPr="00DC59CB">
        <w:rPr>
          <w:rStyle w:val="Emphasis"/>
        </w:rPr>
        <w:t>there is scant evidence this hypothesis is correct</w:t>
      </w:r>
      <w:r w:rsidRPr="00DC59CB">
        <w:rPr>
          <w:sz w:val="16"/>
        </w:rPr>
        <w:t xml:space="preserve">. In fact, the </w:t>
      </w:r>
      <w:r w:rsidRPr="00DC59CB">
        <w:rPr>
          <w:rStyle w:val="StyleUnderline"/>
        </w:rPr>
        <w:t>PRC’s relentless effort to create what might cheekily be called a “Greater South China Sea Co-Prosperity Sphere” belies any notion this view was ever correct</w:t>
      </w:r>
      <w:r w:rsidRPr="00DC59CB">
        <w:rPr>
          <w:sz w:val="16"/>
        </w:rPr>
        <w:t xml:space="preserve">. China’s </w:t>
      </w:r>
      <w:r w:rsidRPr="00DC59CB">
        <w:rPr>
          <w:rStyle w:val="StyleUnderline"/>
        </w:rPr>
        <w:t>island-building expansion across</w:t>
      </w:r>
      <w:r w:rsidRPr="00DC59CB">
        <w:rPr>
          <w:sz w:val="16"/>
        </w:rPr>
        <w:t xml:space="preserve"> the </w:t>
      </w:r>
      <w:r w:rsidRPr="00DC59CB">
        <w:rPr>
          <w:rStyle w:val="StyleUnderline"/>
        </w:rPr>
        <w:t>South China Sea is just the latest evidence that most of the “experts” got China wrong</w:t>
      </w:r>
      <w:r w:rsidRPr="00DC59CB">
        <w:rPr>
          <w:sz w:val="16"/>
        </w:rPr>
        <w:t xml:space="preserve">. Fortunately, the South China Sea is now properly getting attention. But the PRC’s objective is, at a minimum, regional hegemony. </w:t>
      </w:r>
      <w:r w:rsidRPr="00DC59CB">
        <w:rPr>
          <w:rStyle w:val="StyleUnderline"/>
        </w:rPr>
        <w:t>While the United States must hold the line in the region and make clear it won’t be bullied out of East Asia, the South China Sea problem will not be resolved in the South China Sea itself</w:t>
      </w:r>
      <w:r w:rsidRPr="00DC59CB">
        <w:rPr>
          <w:sz w:val="16"/>
        </w:rPr>
        <w:t xml:space="preserve">. Rather, a </w:t>
      </w:r>
      <w:r w:rsidRPr="00DC59CB">
        <w:rPr>
          <w:rStyle w:val="StyleUnderline"/>
        </w:rPr>
        <w:t>successful approach must also involve simultaneously applying pressure elsewhere on the PRC—and</w:t>
      </w:r>
      <w:r w:rsidRPr="00DC59CB">
        <w:rPr>
          <w:sz w:val="16"/>
        </w:rPr>
        <w:t xml:space="preserve"> particularly on the ruling elite in the Communist Party of China (</w:t>
      </w:r>
      <w:r w:rsidRPr="00DC59CB">
        <w:rPr>
          <w:rStyle w:val="StyleUnderline"/>
        </w:rPr>
        <w:t>CPC</w:t>
      </w:r>
      <w:r w:rsidRPr="00DC59CB">
        <w:rPr>
          <w:sz w:val="16"/>
        </w:rPr>
        <w:t>). Ultimately, the United States must take the lead and develop a comprehensive strategy, similar in its broad scope to the strategy used to protect U.S. interests when dealing with the Soviet Union. Although it will be useful to involve other countries in this effort, there is no single country or combination of countries in Asia that by themselves can restrain the PRC. Like it or not, it’s up to the Americans, and an effort to hold the line might include the following components.</w:t>
      </w:r>
    </w:p>
    <w:p w14:paraId="7DF33D7A" w14:textId="77777777" w:rsidR="007D6509" w:rsidRDefault="007D6509" w:rsidP="009227EF">
      <w:pPr>
        <w:spacing w:after="0" w:line="240" w:lineRule="auto"/>
      </w:pPr>
    </w:p>
    <w:p w14:paraId="5AED6D21" w14:textId="77777777" w:rsidR="00FE1FA9" w:rsidRDefault="00FE1FA9" w:rsidP="009227EF">
      <w:pPr>
        <w:spacing w:after="0" w:line="240" w:lineRule="auto"/>
      </w:pPr>
    </w:p>
    <w:p w14:paraId="39873F8F" w14:textId="77777777" w:rsidR="007D6509" w:rsidRDefault="007D6509" w:rsidP="009227EF">
      <w:pPr>
        <w:pStyle w:val="Heading4"/>
        <w:spacing w:before="0" w:line="240" w:lineRule="auto"/>
      </w:pPr>
      <w:r>
        <w:t>Engagement will fail – only emboldens China</w:t>
      </w:r>
    </w:p>
    <w:p w14:paraId="149E2E8A" w14:textId="77777777" w:rsidR="007D6509" w:rsidRPr="005950FC" w:rsidRDefault="007D6509" w:rsidP="009227EF">
      <w:pPr>
        <w:spacing w:after="0" w:line="240" w:lineRule="auto"/>
        <w:rPr>
          <w:rStyle w:val="Style13ptBold"/>
          <w:b w:val="0"/>
          <w:sz w:val="22"/>
        </w:rPr>
      </w:pPr>
      <w:r>
        <w:rPr>
          <w:rStyle w:val="Style13ptBold"/>
        </w:rPr>
        <w:t xml:space="preserve">Kaufman 10 </w:t>
      </w:r>
      <w:r>
        <w:rPr>
          <w:rStyle w:val="Style13ptBold"/>
          <w:b w:val="0"/>
          <w:sz w:val="22"/>
        </w:rPr>
        <w:t>(</w:t>
      </w:r>
      <w:r w:rsidRPr="005950FC">
        <w:rPr>
          <w:rStyle w:val="Style13ptBold"/>
          <w:b w:val="0"/>
          <w:sz w:val="22"/>
        </w:rPr>
        <w:t>Robert</w:t>
      </w:r>
      <w:r>
        <w:rPr>
          <w:rStyle w:val="Style13ptBold"/>
          <w:b w:val="0"/>
          <w:sz w:val="22"/>
        </w:rPr>
        <w:t>, the Foreign Policy Initiative, 2010, “</w:t>
      </w:r>
      <w:r w:rsidRPr="005950FC">
        <w:rPr>
          <w:rStyle w:val="Style13ptBold"/>
          <w:b w:val="0"/>
          <w:sz w:val="22"/>
        </w:rPr>
        <w:t>THE PERILS OF PRESIDENT O</w:t>
      </w:r>
      <w:r>
        <w:rPr>
          <w:rStyle w:val="Style13ptBold"/>
          <w:b w:val="0"/>
          <w:sz w:val="22"/>
        </w:rPr>
        <w:t xml:space="preserve">BAMA’S NATIONAL SECURITY POLICY,” The Foreign Policy Initiative, </w:t>
      </w:r>
      <w:r w:rsidRPr="005950FC">
        <w:rPr>
          <w:rStyle w:val="Style13ptBold"/>
          <w:b w:val="0"/>
          <w:sz w:val="22"/>
        </w:rPr>
        <w:t>http://www.foreignpolicyi.org/node/15511</w:t>
      </w:r>
      <w:r>
        <w:rPr>
          <w:rStyle w:val="Style13ptBold"/>
          <w:b w:val="0"/>
          <w:sz w:val="22"/>
        </w:rPr>
        <w:t>)</w:t>
      </w:r>
    </w:p>
    <w:p w14:paraId="136C1297" w14:textId="77777777" w:rsidR="007D6509" w:rsidRPr="003F3DA3" w:rsidRDefault="007D6509" w:rsidP="009227EF">
      <w:pPr>
        <w:spacing w:after="0" w:line="240" w:lineRule="auto"/>
        <w:rPr>
          <w:sz w:val="16"/>
        </w:rPr>
      </w:pPr>
      <w:r w:rsidRPr="000104A6">
        <w:rPr>
          <w:rStyle w:val="StyleUnderline"/>
        </w:rPr>
        <w:t>Engagement</w:t>
      </w:r>
      <w:r w:rsidRPr="003F3DA3">
        <w:rPr>
          <w:sz w:val="16"/>
        </w:rPr>
        <w:t xml:space="preserve"> alone </w:t>
      </w:r>
      <w:r w:rsidRPr="000104A6">
        <w:rPr>
          <w:rStyle w:val="StyleUnderline"/>
        </w:rPr>
        <w:t>will magnify</w:t>
      </w:r>
      <w:r w:rsidRPr="003F3DA3">
        <w:rPr>
          <w:sz w:val="16"/>
        </w:rPr>
        <w:t xml:space="preserve"> rather than ameliorate the </w:t>
      </w:r>
      <w:r w:rsidRPr="000104A6">
        <w:rPr>
          <w:rStyle w:val="StyleUnderline"/>
        </w:rPr>
        <w:t>threat the Chinese regime may pose</w:t>
      </w:r>
      <w:r w:rsidRPr="003F3DA3">
        <w:rPr>
          <w:sz w:val="16"/>
        </w:rPr>
        <w:t xml:space="preserve">, as was the case with appeasement of Nazi Germany during the 1930s and détente with the Soviet Union during the 1970s. As we witnessed in Europe after World War II, an </w:t>
      </w:r>
      <w:r w:rsidRPr="000104A6">
        <w:rPr>
          <w:rStyle w:val="StyleUnderline"/>
        </w:rPr>
        <w:t>American-led democratic alliance system offers the best practicable framework for constraining Chinese ambitions</w:t>
      </w:r>
      <w:r w:rsidRPr="003F3DA3">
        <w:rPr>
          <w:sz w:val="16"/>
        </w:rPr>
        <w:t xml:space="preserve"> and </w:t>
      </w:r>
      <w:r w:rsidRPr="000104A6">
        <w:rPr>
          <w:rStyle w:val="StyleUnderline"/>
        </w:rPr>
        <w:t>providing a hedge against the tumultuous transition of the Chinese political system bound to occur sooner rather than later</w:t>
      </w:r>
      <w:r w:rsidRPr="003F3DA3">
        <w:rPr>
          <w:sz w:val="16"/>
        </w:rPr>
        <w:t xml:space="preserve">. Mark my words. The reckoning for China will come. The </w:t>
      </w:r>
      <w:r w:rsidRPr="003F3DA3">
        <w:rPr>
          <w:rStyle w:val="StyleUnderline"/>
        </w:rPr>
        <w:t>Chinese regime has staved off but will inevitably face a crisis of legitimacy arising from the inherent contradiction between sustaining prosperity and maintaining the Chinese Communist Party’s monopoly on political power</w:t>
      </w:r>
      <w:r w:rsidRPr="003F3DA3">
        <w:rPr>
          <w:sz w:val="16"/>
        </w:rPr>
        <w:t xml:space="preserve">. When that happens, the United States must have in place a robust framework of deterrence that induces Chinese leadership to make the same choice that Gorbachev did during the 1980s: Give up gracefully, rather than fight as the Imperial Japanese regime did in 1941. Japan and India constitute the foundation of such an American-led alliance system in East Asia. Principally, the </w:t>
      </w:r>
      <w:r w:rsidRPr="003F3DA3">
        <w:rPr>
          <w:rStyle w:val="StyleUnderline"/>
        </w:rPr>
        <w:t>US must preserve its unique capacity to project American military power across the Western Pacific</w:t>
      </w:r>
      <w:r w:rsidRPr="003F3DA3">
        <w:rPr>
          <w:sz w:val="16"/>
        </w:rPr>
        <w:t xml:space="preserve">. American grand strategy should aim ultimately at Chinese political liberalization leading to true democracy, because peace with Chinese tyranny will never be secure. Instead, the </w:t>
      </w:r>
      <w:r w:rsidRPr="003F3DA3">
        <w:rPr>
          <w:rStyle w:val="StyleUnderline"/>
        </w:rPr>
        <w:t>Obama</w:t>
      </w:r>
      <w:r w:rsidRPr="003F3DA3">
        <w:rPr>
          <w:sz w:val="16"/>
        </w:rPr>
        <w:t xml:space="preserve"> Administration </w:t>
      </w:r>
      <w:r w:rsidRPr="003F3DA3">
        <w:rPr>
          <w:rStyle w:val="StyleUnderline"/>
        </w:rPr>
        <w:t>seems intent in Asia</w:t>
      </w:r>
      <w:r w:rsidRPr="003F3DA3">
        <w:rPr>
          <w:sz w:val="16"/>
        </w:rPr>
        <w:t xml:space="preserve">, as in Europe, </w:t>
      </w:r>
      <w:r w:rsidRPr="003F3DA3">
        <w:rPr>
          <w:rStyle w:val="StyleUnderline"/>
        </w:rPr>
        <w:t>on conciliating our adversaries</w:t>
      </w:r>
      <w:r w:rsidRPr="003F3DA3">
        <w:rPr>
          <w:sz w:val="16"/>
        </w:rPr>
        <w:t>—including North Korea—</w:t>
      </w:r>
      <w:r w:rsidRPr="003F3DA3">
        <w:rPr>
          <w:rStyle w:val="StyleUnderline"/>
        </w:rPr>
        <w:t>and abandoning or ignoring our friends</w:t>
      </w:r>
      <w:r w:rsidRPr="003F3DA3">
        <w:rPr>
          <w:sz w:val="16"/>
        </w:rPr>
        <w:t xml:space="preserve">. </w:t>
      </w:r>
      <w:r w:rsidRPr="003F3DA3">
        <w:rPr>
          <w:rStyle w:val="Emphasis"/>
        </w:rPr>
        <w:t>This is misguided and dangerous</w:t>
      </w:r>
      <w:r w:rsidRPr="003F3DA3">
        <w:rPr>
          <w:sz w:val="16"/>
        </w:rPr>
        <w:t xml:space="preserve">. </w:t>
      </w:r>
    </w:p>
    <w:p w14:paraId="3411F602" w14:textId="77777777" w:rsidR="007D6509" w:rsidRDefault="007D6509" w:rsidP="009227EF">
      <w:pPr>
        <w:spacing w:after="0" w:line="240" w:lineRule="auto"/>
      </w:pPr>
    </w:p>
    <w:p w14:paraId="1B6DB60A" w14:textId="77777777" w:rsidR="00FE1FA9" w:rsidRDefault="00FE1FA9" w:rsidP="009227EF">
      <w:pPr>
        <w:spacing w:after="0" w:line="240" w:lineRule="auto"/>
      </w:pPr>
    </w:p>
    <w:p w14:paraId="1FF9ED36" w14:textId="77777777" w:rsidR="00FE1FA9" w:rsidRDefault="00FE1FA9" w:rsidP="009227EF">
      <w:pPr>
        <w:spacing w:after="0" w:line="240" w:lineRule="auto"/>
      </w:pPr>
    </w:p>
    <w:p w14:paraId="550E5B02" w14:textId="26016E87" w:rsidR="00FE1FA9" w:rsidRDefault="00FE1FA9" w:rsidP="00FE1FA9">
      <w:pPr>
        <w:pStyle w:val="Style3"/>
      </w:pPr>
      <w:r>
        <w:t>Incentives don’t create deterrence ---- they only signal appeasement</w:t>
      </w:r>
    </w:p>
    <w:p w14:paraId="2C9C83D6" w14:textId="73192084" w:rsidR="00FE1FA9" w:rsidRDefault="00FE1FA9" w:rsidP="00FE1FA9">
      <w:r w:rsidRPr="00FD38CF">
        <w:t xml:space="preserve">William </w:t>
      </w:r>
      <w:r w:rsidRPr="00FD38CF">
        <w:rPr>
          <w:b/>
          <w:u w:val="single"/>
        </w:rPr>
        <w:t>Long</w:t>
      </w:r>
      <w:r w:rsidRPr="00FD38CF">
        <w:t xml:space="preserve">, Georgia Institute of Technology, “Trade and Technology Incentives and Bilateral Cooperation, </w:t>
      </w:r>
      <w:r w:rsidRPr="00FD38CF">
        <w:rPr>
          <w:b/>
          <w:u w:val="single"/>
        </w:rPr>
        <w:t>1997</w:t>
      </w:r>
      <w:r w:rsidRPr="00FD38CF">
        <w:t xml:space="preserve"> (wwics.si.edu/subsites/</w:t>
      </w:r>
      <w:proofErr w:type="spellStart"/>
      <w:r w:rsidRPr="00FD38CF">
        <w:t>ccpdc</w:t>
      </w:r>
      <w:proofErr w:type="spellEnd"/>
      <w:r w:rsidRPr="00FD38CF">
        <w:t>/pubs/price/chap04.pdf)</w:t>
      </w:r>
    </w:p>
    <w:p w14:paraId="0B7A6FA1" w14:textId="77777777" w:rsidR="00FE1FA9" w:rsidRPr="00FD38CF" w:rsidRDefault="00FE1FA9" w:rsidP="00FE1FA9">
      <w:pPr>
        <w:rPr>
          <w:sz w:val="18"/>
        </w:rPr>
      </w:pPr>
      <w:r w:rsidRPr="00FD38CF">
        <w:rPr>
          <w:sz w:val="18"/>
        </w:rPr>
        <w:t xml:space="preserve">Finally, as alluded to above, </w:t>
      </w:r>
      <w:r w:rsidRPr="00FD38CF">
        <w:rPr>
          <w:rStyle w:val="Style4Char"/>
          <w:rFonts w:eastAsiaTheme="minorHAnsi"/>
          <w:sz w:val="18"/>
        </w:rPr>
        <w:t>incentives are ill suited for certain purposes</w:t>
      </w:r>
      <w:r w:rsidRPr="00FD38CF">
        <w:rPr>
          <w:sz w:val="18"/>
        </w:rPr>
        <w:t xml:space="preserve">. They are tools for patient and programmatic policies designed to encourage cooperation over the long term. </w:t>
      </w:r>
      <w:r w:rsidRPr="00FD38CF">
        <w:rPr>
          <w:rStyle w:val="Style4Char"/>
          <w:rFonts w:eastAsiaTheme="minorHAnsi"/>
          <w:sz w:val="18"/>
        </w:rPr>
        <w:t>If</w:t>
      </w:r>
      <w:r w:rsidRPr="00FD38CF">
        <w:rPr>
          <w:sz w:val="18"/>
        </w:rPr>
        <w:t>, instead</w:t>
      </w:r>
      <w:r w:rsidRPr="00FD38CF">
        <w:rPr>
          <w:rStyle w:val="Style4Char"/>
          <w:rFonts w:eastAsiaTheme="minorHAnsi"/>
          <w:sz w:val="18"/>
        </w:rPr>
        <w:t>, the goal is</w:t>
      </w:r>
      <w:r w:rsidRPr="00FD38CF">
        <w:rPr>
          <w:sz w:val="18"/>
        </w:rPr>
        <w:t xml:space="preserve"> punishment, short-run prevention, or </w:t>
      </w:r>
      <w:r w:rsidRPr="00FD38CF">
        <w:rPr>
          <w:rStyle w:val="Style4Char"/>
          <w:rFonts w:eastAsiaTheme="minorHAnsi"/>
          <w:sz w:val="18"/>
        </w:rPr>
        <w:t>demonstration of resolve, then sanctions are</w:t>
      </w:r>
      <w:r w:rsidRPr="00FD38CF">
        <w:rPr>
          <w:sz w:val="18"/>
        </w:rPr>
        <w:t xml:space="preserve"> the </w:t>
      </w:r>
      <w:r w:rsidRPr="00FD38CF">
        <w:rPr>
          <w:rStyle w:val="Style4Char"/>
          <w:rFonts w:eastAsiaTheme="minorHAnsi"/>
          <w:sz w:val="18"/>
        </w:rPr>
        <w:t>more appropriate</w:t>
      </w:r>
      <w:r w:rsidRPr="00FD38CF">
        <w:rPr>
          <w:sz w:val="18"/>
        </w:rPr>
        <w:t xml:space="preserve"> policy choice. </w:t>
      </w:r>
      <w:r w:rsidRPr="00FD38CF">
        <w:rPr>
          <w:rStyle w:val="Style4Char"/>
          <w:rFonts w:eastAsiaTheme="minorHAnsi"/>
          <w:sz w:val="18"/>
        </w:rPr>
        <w:t>Misuse of incentives as</w:t>
      </w:r>
      <w:r w:rsidRPr="00FD38CF">
        <w:rPr>
          <w:sz w:val="18"/>
        </w:rPr>
        <w:t xml:space="preserve"> ad hoc crisis-man </w:t>
      </w:r>
      <w:proofErr w:type="spellStart"/>
      <w:r w:rsidRPr="00FD38CF">
        <w:rPr>
          <w:sz w:val="18"/>
        </w:rPr>
        <w:t>agement</w:t>
      </w:r>
      <w:proofErr w:type="spellEnd"/>
      <w:r w:rsidRPr="00FD38CF">
        <w:rPr>
          <w:sz w:val="18"/>
        </w:rPr>
        <w:t xml:space="preserve"> tools or as a </w:t>
      </w:r>
      <w:r w:rsidRPr="00FD38CF">
        <w:rPr>
          <w:rStyle w:val="Style4Char"/>
          <w:rFonts w:eastAsiaTheme="minorHAnsi"/>
          <w:sz w:val="18"/>
        </w:rPr>
        <w:t xml:space="preserve">substitute for sanctions in </w:t>
      </w:r>
      <w:r w:rsidRPr="00FD38CF">
        <w:rPr>
          <w:rStyle w:val="Style4Char"/>
          <w:rFonts w:eastAsiaTheme="minorHAnsi"/>
          <w:b/>
          <w:sz w:val="18"/>
        </w:rPr>
        <w:t>deterring</w:t>
      </w:r>
      <w:r w:rsidRPr="00FD38CF">
        <w:rPr>
          <w:sz w:val="18"/>
        </w:rPr>
        <w:t xml:space="preserve"> unwanted </w:t>
      </w:r>
      <w:r w:rsidRPr="00FD38CF">
        <w:rPr>
          <w:rStyle w:val="Style4Char"/>
          <w:rFonts w:eastAsiaTheme="minorHAnsi"/>
          <w:sz w:val="18"/>
        </w:rPr>
        <w:t xml:space="preserve">actions can make incentives </w:t>
      </w:r>
      <w:r w:rsidRPr="00FD38CF">
        <w:rPr>
          <w:rStyle w:val="Style4Char"/>
          <w:rFonts w:eastAsiaTheme="minorHAnsi"/>
          <w:b/>
          <w:sz w:val="18"/>
        </w:rPr>
        <w:t>merely a form of appeasement</w:t>
      </w:r>
      <w:r w:rsidRPr="00FD38CF">
        <w:rPr>
          <w:sz w:val="18"/>
        </w:rPr>
        <w:t>.</w:t>
      </w:r>
    </w:p>
    <w:p w14:paraId="19CD9AF8" w14:textId="77777777" w:rsidR="00FE1FA9" w:rsidRDefault="00FE1FA9" w:rsidP="009227EF">
      <w:pPr>
        <w:spacing w:after="0" w:line="240" w:lineRule="auto"/>
      </w:pPr>
    </w:p>
    <w:p w14:paraId="7FBEDCFA" w14:textId="77777777" w:rsidR="00FE1FA9" w:rsidRDefault="00FE1FA9" w:rsidP="009227EF">
      <w:pPr>
        <w:spacing w:after="0" w:line="240" w:lineRule="auto"/>
      </w:pPr>
    </w:p>
    <w:p w14:paraId="30178BAF" w14:textId="77777777" w:rsidR="007D6509" w:rsidRDefault="007D6509" w:rsidP="009227EF">
      <w:pPr>
        <w:pStyle w:val="Heading4"/>
        <w:spacing w:before="0" w:line="240" w:lineRule="auto"/>
      </w:pPr>
      <w:r>
        <w:t>Strategy of engagement risks bigger conflict in Asia – worries our allies and emboldens China</w:t>
      </w:r>
    </w:p>
    <w:p w14:paraId="12569411" w14:textId="77777777" w:rsidR="007D6509" w:rsidRPr="003F3DA3" w:rsidRDefault="007D6509" w:rsidP="009227EF">
      <w:pPr>
        <w:spacing w:after="0" w:line="240" w:lineRule="auto"/>
        <w:rPr>
          <w:rStyle w:val="Style13ptBold"/>
          <w:b w:val="0"/>
          <w:sz w:val="22"/>
        </w:rPr>
      </w:pPr>
      <w:proofErr w:type="spellStart"/>
      <w:r>
        <w:rPr>
          <w:rStyle w:val="Style13ptBold"/>
        </w:rPr>
        <w:t>Mazza</w:t>
      </w:r>
      <w:proofErr w:type="spellEnd"/>
      <w:r>
        <w:rPr>
          <w:rStyle w:val="Style13ptBold"/>
        </w:rPr>
        <w:t xml:space="preserve"> 13 </w:t>
      </w:r>
      <w:r>
        <w:rPr>
          <w:rStyle w:val="Style13ptBold"/>
          <w:b w:val="0"/>
          <w:sz w:val="22"/>
        </w:rPr>
        <w:t xml:space="preserve">(Michael, </w:t>
      </w:r>
      <w:r w:rsidRPr="003F3DA3">
        <w:rPr>
          <w:rStyle w:val="Style13ptBold"/>
          <w:b w:val="0"/>
          <w:sz w:val="22"/>
        </w:rPr>
        <w:t>Research Fellow at The American Enterprise Institute</w:t>
      </w:r>
      <w:r>
        <w:rPr>
          <w:rStyle w:val="Style13ptBold"/>
          <w:b w:val="0"/>
          <w:sz w:val="22"/>
        </w:rPr>
        <w:t>, 12/11/13, “</w:t>
      </w:r>
      <w:r w:rsidRPr="003F3DA3">
        <w:rPr>
          <w:rStyle w:val="Style13ptBold"/>
          <w:b w:val="0"/>
          <w:sz w:val="22"/>
        </w:rPr>
        <w:t>Biden and Hagel appease China at allies’ expense</w:t>
      </w:r>
      <w:r>
        <w:rPr>
          <w:rStyle w:val="Style13ptBold"/>
          <w:b w:val="0"/>
          <w:sz w:val="22"/>
        </w:rPr>
        <w:t xml:space="preserve">,” American Enterprise Institute, </w:t>
      </w:r>
      <w:hyperlink r:id="rId20" w:history="1">
        <w:r w:rsidRPr="00F51B8F">
          <w:rPr>
            <w:rStyle w:val="Hyperlink"/>
          </w:rPr>
          <w:t>https://www.aei.org/publication/biden-and-hagel-appease-china-at-allies-expense/</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1E7AFB56" w14:textId="77777777" w:rsidR="007D6509" w:rsidRDefault="007D6509" w:rsidP="009227EF">
      <w:pPr>
        <w:spacing w:after="0" w:line="240" w:lineRule="auto"/>
        <w:rPr>
          <w:rStyle w:val="Emphasis"/>
        </w:rPr>
      </w:pPr>
      <w:r w:rsidRPr="003F3DA3">
        <w:rPr>
          <w:rStyle w:val="StyleUnderline"/>
        </w:rPr>
        <w:t>After</w:t>
      </w:r>
      <w:r w:rsidRPr="00A92550">
        <w:rPr>
          <w:sz w:val="16"/>
        </w:rPr>
        <w:t xml:space="preserve"> its initial, surprisingly </w:t>
      </w:r>
      <w:r w:rsidRPr="003F3DA3">
        <w:rPr>
          <w:rStyle w:val="StyleUnderline"/>
        </w:rPr>
        <w:t>strong reaction to China’s declaration of</w:t>
      </w:r>
      <w:r w:rsidRPr="00A92550">
        <w:rPr>
          <w:sz w:val="16"/>
        </w:rPr>
        <w:t xml:space="preserve"> an air defense identification zone (</w:t>
      </w:r>
      <w:r w:rsidRPr="003F3DA3">
        <w:rPr>
          <w:rStyle w:val="StyleUnderline"/>
        </w:rPr>
        <w:t>ADIZ</w:t>
      </w:r>
      <w:r w:rsidRPr="00A92550">
        <w:rPr>
          <w:sz w:val="16"/>
        </w:rPr>
        <w:t xml:space="preserve">) last month, the </w:t>
      </w:r>
      <w:r w:rsidRPr="003F3DA3">
        <w:rPr>
          <w:rStyle w:val="StyleUnderline"/>
        </w:rPr>
        <w:t>Obama</w:t>
      </w:r>
      <w:r w:rsidRPr="00A92550">
        <w:rPr>
          <w:sz w:val="16"/>
        </w:rPr>
        <w:t xml:space="preserve"> administration </w:t>
      </w:r>
      <w:r w:rsidRPr="003F3DA3">
        <w:rPr>
          <w:rStyle w:val="Emphasis"/>
        </w:rPr>
        <w:t>seems to have remembered that showing backbone isn’t really its style</w:t>
      </w:r>
      <w:r w:rsidRPr="00A92550">
        <w:rPr>
          <w:sz w:val="16"/>
        </w:rPr>
        <w:t xml:space="preserve">. Beijing’s announcement was quickly met with strongly worded statements from secretaries Kerry and Hagel and the dispatch of B-52 bombers into the new Chinese ADIZ. But the </w:t>
      </w:r>
      <w:r w:rsidRPr="003F3DA3">
        <w:rPr>
          <w:rStyle w:val="StyleUnderline"/>
        </w:rPr>
        <w:t>President and his team so fear a downturn in relations with Beijing that they prefer to cede to China tactical victories rather than mount full-throated and robust defenses of U.S. interests</w:t>
      </w:r>
      <w:r w:rsidRPr="00A92550">
        <w:rPr>
          <w:sz w:val="16"/>
        </w:rPr>
        <w:t xml:space="preserve">. The first crack in American resolve appeared two weeks ago, when the Federal Aviation Administration (FAA) instructed U.S. airlines to abide by China’s illegitimate rules, thus showing the first whisper of daylight between Washington and its Japanese and South Korean allies. This turned out to be but the first step in a rapid retreat from confrontation with Beijing. Early last week, Joe Biden jetted off to Asia, where he refused to echo White House calls for the ADIZ’s dissolution. Biden instead called for “crisis management mechanisms and effective channels of communication,” as if the lack of tools to manage the crisis was somehow a bigger problem than China’s decision to cause one in the first place. But it gets worse. At the Pentagon last Wednesday, Chuck Hagel stated that the U.S. position is “not that the ADIZ itself is new or unique.” General Martin Dempsey, at the same press conference, went further, claiming that “it wasn’t the declaration of the ADIZ that actually was destabilizing.” And just a few hours earlier, in private discussions with Chinese leader Xi Jinping, it seems that the vice president all but gave his blessing for the ADIZ. According to the Wall Street Journal, “a focus of Mr. Biden in those meetings was to define the ‘rules of engagement’ between China and other nations in the region to prevent a calamity.” The </w:t>
      </w:r>
      <w:r w:rsidRPr="003F3DA3">
        <w:rPr>
          <w:rStyle w:val="StyleUnderline"/>
        </w:rPr>
        <w:t>vice president was apparently happy to come away with “an understanding that the zone won’t be policed in ways that threaten the region or endanger the lives of pilots and passengers</w:t>
      </w:r>
      <w:r w:rsidRPr="00A92550">
        <w:rPr>
          <w:sz w:val="16"/>
        </w:rPr>
        <w:t xml:space="preserve">.” Let’s be clear about the results of the vice president’s intrepid diplomacy. On the one hand, he did receive some vague assurances about the way in which China will enforce its ADIZ rules (side note: Beijing has a poor record of sticking to such promises). On the other hand, </w:t>
      </w:r>
      <w:r w:rsidRPr="003F3DA3">
        <w:rPr>
          <w:rStyle w:val="StyleUnderline"/>
        </w:rPr>
        <w:t>China has issued no revisions to its official rules for the ADIZ</w:t>
      </w:r>
      <w:r w:rsidRPr="00A92550">
        <w:rPr>
          <w:sz w:val="16"/>
        </w:rPr>
        <w:t xml:space="preserve">. And China’s ADIZ still extends over the disputed </w:t>
      </w:r>
      <w:proofErr w:type="spellStart"/>
      <w:r w:rsidRPr="00A92550">
        <w:rPr>
          <w:sz w:val="16"/>
        </w:rPr>
        <w:t>Senkaku</w:t>
      </w:r>
      <w:proofErr w:type="spellEnd"/>
      <w:r w:rsidRPr="00A92550">
        <w:rPr>
          <w:sz w:val="16"/>
        </w:rPr>
        <w:t xml:space="preserve"> islands, which Tokyo administers and which the United States is legally bound to defend. This is a clear win for China—and one that comes at the expense of U.S. and allied interests. This administration’s wishful thinking to the contrary, geopolitics can still be a zero-sum game. The White House, of course, may continue to insist that it does not accept China’s ADIZ. But in all the ways that really matter, the president has already accepted it and appears eager to move on. Perhaps that’s why administration officials have progressed from blaming China for raising tensions to implying that culpability somehow lies equally with Beijing, Tokyo and Seoul. In a speech at </w:t>
      </w:r>
      <w:proofErr w:type="spellStart"/>
      <w:r w:rsidRPr="00A92550">
        <w:rPr>
          <w:sz w:val="16"/>
        </w:rPr>
        <w:t>Yonsei</w:t>
      </w:r>
      <w:proofErr w:type="spellEnd"/>
      <w:r w:rsidRPr="00A92550">
        <w:rPr>
          <w:sz w:val="16"/>
        </w:rPr>
        <w:t xml:space="preserve"> University in South Korea on Friday, Vice President Biden asserted that “there are practical steps countries can take and should take to lower the temperature, to reduce the risk of conflict…” Note the plural. Hagel was more direct: “it’s important for China, Japan, </w:t>
      </w:r>
      <w:proofErr w:type="gramStart"/>
      <w:r w:rsidRPr="00A92550">
        <w:rPr>
          <w:sz w:val="16"/>
        </w:rPr>
        <w:t>South</w:t>
      </w:r>
      <w:proofErr w:type="gramEnd"/>
      <w:r w:rsidRPr="00A92550">
        <w:rPr>
          <w:sz w:val="16"/>
        </w:rPr>
        <w:t xml:space="preserve"> Korea, all the nations in this area to stay calm and responsible.” Incidentally, this is exactly the sort of statement China likes to issue when North Korea tests long-range missiles or detonates a nuclear weapon. Consider a baseball analogy: </w:t>
      </w:r>
      <w:r w:rsidRPr="003F3DA3">
        <w:rPr>
          <w:rStyle w:val="StyleUnderline"/>
        </w:rPr>
        <w:t>China has thrown a pitch at Japanese Prime Minister Shinzo Abe’s head. But instead of ejecting the pitcher, the home plate umpire has issued warnings to both dugouts</w:t>
      </w:r>
      <w:r w:rsidRPr="00A92550">
        <w:rPr>
          <w:sz w:val="16"/>
        </w:rPr>
        <w:t xml:space="preserve">. Unfortunately, geopolitics is not a baseball game, and treating it like one makes for bad policy. </w:t>
      </w:r>
      <w:r w:rsidRPr="003F3DA3">
        <w:rPr>
          <w:rStyle w:val="Emphasis"/>
        </w:rPr>
        <w:t>Washington</w:t>
      </w:r>
      <w:r w:rsidRPr="00A92550">
        <w:rPr>
          <w:sz w:val="16"/>
        </w:rPr>
        <w:t xml:space="preserve"> may have made nice with Beijing for the time being, but its </w:t>
      </w:r>
      <w:r w:rsidRPr="003F3DA3">
        <w:rPr>
          <w:rStyle w:val="Emphasis"/>
        </w:rPr>
        <w:t>ham-fisted handling of this latest crisis has just made conflict in the region more likely</w:t>
      </w:r>
      <w:r w:rsidRPr="00A92550">
        <w:rPr>
          <w:sz w:val="16"/>
        </w:rPr>
        <w:t xml:space="preserve">. </w:t>
      </w:r>
      <w:r w:rsidRPr="003F3DA3">
        <w:rPr>
          <w:rStyle w:val="Emphasis"/>
        </w:rPr>
        <w:t>Japan and South Korea are feeling less secure. China feels emboldened. The United States appears weak, or at least uninterested. That’s not a recipe for peace in Asia.</w:t>
      </w:r>
    </w:p>
    <w:p w14:paraId="655443D0" w14:textId="77777777" w:rsidR="00301A05" w:rsidRDefault="00301A05" w:rsidP="00301A05">
      <w:pPr>
        <w:pStyle w:val="Heading4"/>
      </w:pPr>
      <w:r>
        <w:t xml:space="preserve">Obama’s appeasement policies have failed. </w:t>
      </w:r>
    </w:p>
    <w:p w14:paraId="6CBA7FD7" w14:textId="77777777" w:rsidR="00301A05" w:rsidRDefault="00301A05" w:rsidP="00301A05">
      <w:r>
        <w:t xml:space="preserve">Charles </w:t>
      </w:r>
      <w:r w:rsidRPr="0030520E">
        <w:rPr>
          <w:rStyle w:val="Style13ptBold"/>
        </w:rPr>
        <w:t>Krauthammer 16</w:t>
      </w:r>
      <w:r>
        <w:t xml:space="preserve"> (Pulitzer Prize winning Chicago Tribune columnist, “Obama's serial appeasement has backfired,” January 7 2016, Chicago Tribune, http://www.chicagotribune.com/news/opinion/commentary/ct-iran-missile-krauthammer-putin-obama-perspec-0108-jm-20160107-story.html)</w:t>
      </w:r>
    </w:p>
    <w:p w14:paraId="49C74FEB" w14:textId="77777777" w:rsidR="00301A05" w:rsidRPr="0030520E" w:rsidRDefault="00301A05" w:rsidP="00301A05">
      <w:pPr>
        <w:rPr>
          <w:rStyle w:val="StyleUnderline"/>
        </w:rPr>
      </w:pPr>
      <w:r w:rsidRPr="0030520E">
        <w:rPr>
          <w:sz w:val="16"/>
        </w:rPr>
        <w:t xml:space="preserve">For the United States, that would be the greatest geopolitical setback since China fell to communism in 1949. Yet </w:t>
      </w:r>
      <w:r w:rsidRPr="0030520E">
        <w:rPr>
          <w:rStyle w:val="StyleUnderline"/>
        </w:rPr>
        <w:t>Obama seems oblivious. Worse, he appears inert in the face of the three great challenges to the post-Cold War American order. Iran is only the most glaring. China is challenging the status quo in the South China Sea, just last week landing its first aircraft on an artificial island hundreds of miles beyond the Chinese coast. We deny China's claim and declare these to be international waters, yet last month we meekly apologized when a B-52 overflew one of the islands. We said it was inadvertent.</w:t>
      </w:r>
      <w:r>
        <w:rPr>
          <w:rStyle w:val="StyleUnderline"/>
        </w:rPr>
        <w:t xml:space="preserve"> </w:t>
      </w:r>
      <w:r w:rsidRPr="0030520E">
        <w:rPr>
          <w:rStyle w:val="StyleUnderline"/>
        </w:rPr>
        <w:t>The world sees and takes note. As it does our response to the other great U.S. adversary — Russia. What's happened to Obama's</w:t>
      </w:r>
      <w:r w:rsidRPr="0030520E">
        <w:rPr>
          <w:sz w:val="16"/>
        </w:rPr>
        <w:t xml:space="preserve"> </w:t>
      </w:r>
      <w:r w:rsidRPr="0030520E">
        <w:rPr>
          <w:rStyle w:val="StyleUnderline"/>
        </w:rPr>
        <w:t>vaunted "isolation" of Russia for its annexation of Crimea</w:t>
      </w:r>
      <w:r w:rsidRPr="0030520E">
        <w:rPr>
          <w:sz w:val="16"/>
        </w:rPr>
        <w:t xml:space="preserve"> and assault on the post-Cold War European settlement? </w:t>
      </w:r>
      <w:r w:rsidRPr="0030520E">
        <w:rPr>
          <w:rStyle w:val="StyleUnderline"/>
        </w:rPr>
        <w:t>Gone</w:t>
      </w:r>
      <w:r w:rsidRPr="0030520E">
        <w:rPr>
          <w:sz w:val="16"/>
        </w:rPr>
        <w:t xml:space="preserve">. Evaporated. </w:t>
      </w:r>
      <w:r w:rsidRPr="0030520E">
        <w:rPr>
          <w:rStyle w:val="StyleUnderline"/>
        </w:rPr>
        <w:t xml:space="preserve">Secretary of State John Kerry plays lap dog to Sergei </w:t>
      </w:r>
      <w:proofErr w:type="spellStart"/>
      <w:r w:rsidRPr="0030520E">
        <w:rPr>
          <w:rStyle w:val="StyleUnderline"/>
        </w:rPr>
        <w:t>Lavrov</w:t>
      </w:r>
      <w:proofErr w:type="spellEnd"/>
      <w:r w:rsidRPr="0030520E">
        <w:rPr>
          <w:rStyle w:val="StyleUnderline"/>
        </w:rPr>
        <w:t>. Obama meets openly with Russian President Vladimir Putin</w:t>
      </w:r>
      <w:r w:rsidRPr="0030520E">
        <w:rPr>
          <w:sz w:val="16"/>
        </w:rPr>
        <w:t xml:space="preserve"> in Turkey, then in Paris. And is now practically begging him to join our side in Syria. </w:t>
      </w:r>
      <w:r w:rsidRPr="0030520E">
        <w:rPr>
          <w:rStyle w:val="StyleUnderline"/>
        </w:rPr>
        <w:t xml:space="preserve">There is no price for defying </w:t>
      </w:r>
      <w:proofErr w:type="spellStart"/>
      <w:r w:rsidRPr="0030520E">
        <w:rPr>
          <w:rStyle w:val="StyleUnderline"/>
        </w:rPr>
        <w:t>Pax</w:t>
      </w:r>
      <w:proofErr w:type="spellEnd"/>
      <w:r w:rsidRPr="0030520E">
        <w:rPr>
          <w:rStyle w:val="StyleUnderline"/>
        </w:rPr>
        <w:t xml:space="preserve"> Americana</w:t>
      </w:r>
      <w:r w:rsidRPr="0030520E">
        <w:rPr>
          <w:sz w:val="16"/>
        </w:rPr>
        <w:t xml:space="preserve"> — not even trivial sanctions on Iranian missile-enablers. </w:t>
      </w:r>
      <w:r w:rsidRPr="0030520E">
        <w:rPr>
          <w:rStyle w:val="StyleUnderline"/>
        </w:rPr>
        <w:t>Our enemies know it. Our allies see it — and sense they're on their own, and may not survive.</w:t>
      </w:r>
    </w:p>
    <w:p w14:paraId="7E51CB1A" w14:textId="77777777" w:rsidR="00301A05" w:rsidRDefault="00301A05" w:rsidP="00301A05"/>
    <w:p w14:paraId="0D071F9B" w14:textId="77777777" w:rsidR="00301A05" w:rsidRPr="00A92550" w:rsidRDefault="00301A05" w:rsidP="009227EF">
      <w:pPr>
        <w:spacing w:after="0" w:line="240" w:lineRule="auto"/>
        <w:rPr>
          <w:sz w:val="16"/>
        </w:rPr>
      </w:pPr>
    </w:p>
    <w:p w14:paraId="71FCFF80" w14:textId="77777777" w:rsidR="007D6509" w:rsidRDefault="007D6509" w:rsidP="009227EF">
      <w:pPr>
        <w:spacing w:after="0" w:line="240" w:lineRule="auto"/>
      </w:pPr>
    </w:p>
    <w:p w14:paraId="144C0439" w14:textId="18FB8DA9" w:rsidR="005D4E6B" w:rsidRDefault="005D4E6B" w:rsidP="005D4E6B">
      <w:pPr>
        <w:pStyle w:val="Heading3"/>
        <w:spacing w:before="0" w:line="240" w:lineRule="auto"/>
      </w:pPr>
      <w:r>
        <w:t>2NC – India Impact</w:t>
      </w:r>
    </w:p>
    <w:p w14:paraId="434ABE65" w14:textId="77777777" w:rsidR="005D4E6B" w:rsidRDefault="005D4E6B" w:rsidP="005D4E6B">
      <w:pPr>
        <w:spacing w:after="0" w:line="240" w:lineRule="auto"/>
      </w:pPr>
    </w:p>
    <w:p w14:paraId="257711AB" w14:textId="77777777" w:rsidR="005D4E6B" w:rsidRDefault="005D4E6B" w:rsidP="005D4E6B">
      <w:pPr>
        <w:pStyle w:val="Heading4"/>
        <w:spacing w:before="0" w:line="240" w:lineRule="auto"/>
      </w:pPr>
      <w:r>
        <w:t>Further Chinese adventurism leads to Sino-India conflict</w:t>
      </w:r>
    </w:p>
    <w:p w14:paraId="63ED92F4" w14:textId="77777777" w:rsidR="005D4E6B" w:rsidRPr="004F25DE" w:rsidRDefault="005D4E6B" w:rsidP="005D4E6B">
      <w:pPr>
        <w:spacing w:after="0" w:line="240" w:lineRule="auto"/>
        <w:rPr>
          <w:rStyle w:val="Style13ptBold"/>
          <w:b w:val="0"/>
          <w:sz w:val="22"/>
        </w:rPr>
      </w:pPr>
      <w:proofErr w:type="spellStart"/>
      <w:r>
        <w:rPr>
          <w:rStyle w:val="Style13ptBold"/>
        </w:rPr>
        <w:t>Kapila</w:t>
      </w:r>
      <w:proofErr w:type="spellEnd"/>
      <w:r>
        <w:rPr>
          <w:rStyle w:val="Style13ptBold"/>
        </w:rPr>
        <w:t xml:space="preserve"> 16 </w:t>
      </w:r>
      <w:r>
        <w:rPr>
          <w:rStyle w:val="Style13ptBold"/>
          <w:b w:val="0"/>
          <w:sz w:val="22"/>
        </w:rPr>
        <w:t>(</w:t>
      </w:r>
      <w:proofErr w:type="spellStart"/>
      <w:r>
        <w:rPr>
          <w:rStyle w:val="Style13ptBold"/>
          <w:b w:val="0"/>
          <w:sz w:val="22"/>
        </w:rPr>
        <w:t>Subhash</w:t>
      </w:r>
      <w:proofErr w:type="spellEnd"/>
      <w:r>
        <w:rPr>
          <w:rStyle w:val="Style13ptBold"/>
          <w:b w:val="0"/>
          <w:sz w:val="22"/>
        </w:rPr>
        <w:t xml:space="preserve">, </w:t>
      </w:r>
      <w:proofErr w:type="spellStart"/>
      <w:r>
        <w:rPr>
          <w:rStyle w:val="Style13ptBold"/>
          <w:b w:val="0"/>
          <w:sz w:val="22"/>
        </w:rPr>
        <w:t>ph.D</w:t>
      </w:r>
      <w:proofErr w:type="spellEnd"/>
      <w:r>
        <w:rPr>
          <w:rStyle w:val="Style13ptBold"/>
          <w:b w:val="0"/>
          <w:sz w:val="22"/>
        </w:rPr>
        <w:t>, 5/3/16, “</w:t>
      </w:r>
      <w:r w:rsidRPr="004F25DE">
        <w:rPr>
          <w:rStyle w:val="Style13ptBold"/>
          <w:b w:val="0"/>
          <w:sz w:val="22"/>
        </w:rPr>
        <w:t>China’s 21st Century Emperor and its Implications for India</w:t>
      </w:r>
      <w:r>
        <w:rPr>
          <w:rStyle w:val="Style13ptBold"/>
          <w:b w:val="0"/>
          <w:sz w:val="22"/>
        </w:rPr>
        <w:t xml:space="preserve">,” South Asia Analysis Group, </w:t>
      </w:r>
      <w:hyperlink r:id="rId21" w:history="1">
        <w:r w:rsidRPr="00F51B8F">
          <w:rPr>
            <w:rStyle w:val="Hyperlink"/>
          </w:rPr>
          <w:t>http://www.southasiaanalysis.org/node/1984</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2C2B7F92" w14:textId="77777777" w:rsidR="005D4E6B" w:rsidRPr="004F25DE" w:rsidRDefault="005D4E6B" w:rsidP="005D4E6B">
      <w:pPr>
        <w:spacing w:after="0" w:line="240" w:lineRule="auto"/>
        <w:rPr>
          <w:rStyle w:val="Emphasis"/>
        </w:rPr>
      </w:pPr>
      <w:r w:rsidRPr="004F25DE">
        <w:rPr>
          <w:sz w:val="16"/>
        </w:rPr>
        <w:t xml:space="preserve">China’s 21st Century Emperor emerges in the persona of President Xi Jinping who </w:t>
      </w:r>
      <w:proofErr w:type="spellStart"/>
      <w:r w:rsidRPr="004F25DE">
        <w:rPr>
          <w:sz w:val="16"/>
        </w:rPr>
        <w:t>unprecedently</w:t>
      </w:r>
      <w:proofErr w:type="spellEnd"/>
      <w:r w:rsidRPr="004F25DE">
        <w:rPr>
          <w:sz w:val="16"/>
        </w:rPr>
        <w:t xml:space="preserve"> in a short time-span has assumed total control of all Chinese military organs which create implications for Indian security. Historically, an essential tenet of a nation’s threat assessments emanating from its military adversary was an estimation of the character and personality traits of its Commander-in-Chief controlling the military forces. </w:t>
      </w:r>
      <w:r w:rsidRPr="00D15D13">
        <w:rPr>
          <w:rStyle w:val="StyleUnderline"/>
        </w:rPr>
        <w:t>In case of China which figures as India’s prime military threat,</w:t>
      </w:r>
      <w:r w:rsidRPr="004F25DE">
        <w:rPr>
          <w:sz w:val="16"/>
        </w:rPr>
        <w:t xml:space="preserve"> where President Xi Jinping is both the ‘king’ and China’s Commander-in-Chief of China’s vast military machine spreading its tentacles wider than before, </w:t>
      </w:r>
      <w:r w:rsidRPr="00D15D13">
        <w:rPr>
          <w:rStyle w:val="StyleUnderline"/>
        </w:rPr>
        <w:t>it is essential to size-up</w:t>
      </w:r>
      <w:r w:rsidRPr="004F25DE">
        <w:rPr>
          <w:sz w:val="16"/>
        </w:rPr>
        <w:t xml:space="preserve"> President </w:t>
      </w:r>
      <w:r w:rsidRPr="00D15D13">
        <w:rPr>
          <w:rStyle w:val="StyleUnderline"/>
        </w:rPr>
        <w:t>Xi</w:t>
      </w:r>
      <w:r w:rsidRPr="004F25DE">
        <w:rPr>
          <w:sz w:val="16"/>
        </w:rPr>
        <w:t xml:space="preserve"> Jinping’s </w:t>
      </w:r>
      <w:r w:rsidRPr="00D15D13">
        <w:rPr>
          <w:rStyle w:val="StyleUnderline"/>
        </w:rPr>
        <w:t>personality traits and an overall assessment of what direction China follows under his leadership essentially against India</w:t>
      </w:r>
      <w:r w:rsidRPr="004F25DE">
        <w:rPr>
          <w:sz w:val="16"/>
        </w:rPr>
        <w:t xml:space="preserve">. China’s past two powerful political leaders presiding over China’s destiny, namely Chairman Mao and Deng Xiao Peng had not achieved such </w:t>
      </w:r>
      <w:proofErr w:type="spellStart"/>
      <w:r w:rsidRPr="004F25DE">
        <w:rPr>
          <w:sz w:val="16"/>
        </w:rPr>
        <w:t>centralisation</w:t>
      </w:r>
      <w:proofErr w:type="spellEnd"/>
      <w:r w:rsidRPr="004F25DE">
        <w:rPr>
          <w:sz w:val="16"/>
        </w:rPr>
        <w:t xml:space="preserve"> of military power in their hands structurally as President Xi Jinping has been able to achieve in a short span of time. President Xi </w:t>
      </w:r>
      <w:proofErr w:type="spellStart"/>
      <w:r w:rsidRPr="004F25DE">
        <w:rPr>
          <w:sz w:val="16"/>
        </w:rPr>
        <w:t>JinPing</w:t>
      </w:r>
      <w:proofErr w:type="spellEnd"/>
      <w:r w:rsidRPr="004F25DE">
        <w:rPr>
          <w:sz w:val="16"/>
        </w:rPr>
        <w:t xml:space="preserve"> has in recent times in well-orchestrated sequential steps re-structured China’s military set-up by transforming China’s seven Military Regions into five geographical Military Theatre Battle Commands, all </w:t>
      </w:r>
      <w:proofErr w:type="spellStart"/>
      <w:r w:rsidRPr="004F25DE">
        <w:rPr>
          <w:sz w:val="16"/>
        </w:rPr>
        <w:t>modernised</w:t>
      </w:r>
      <w:proofErr w:type="spellEnd"/>
      <w:r w:rsidRPr="004F25DE">
        <w:rPr>
          <w:sz w:val="16"/>
        </w:rPr>
        <w:t xml:space="preserve"> as integrated joint theatre commands. Notably, the largest and most militarily powerful Military Theatre Command is the Western Theatre Battle Command which faces India all along its Northern Himalayan borders. The </w:t>
      </w:r>
      <w:r w:rsidRPr="00D15D13">
        <w:rPr>
          <w:rStyle w:val="StyleUnderline"/>
        </w:rPr>
        <w:t>fact that</w:t>
      </w:r>
      <w:r w:rsidRPr="004F25DE">
        <w:rPr>
          <w:sz w:val="16"/>
        </w:rPr>
        <w:t xml:space="preserve"> President </w:t>
      </w:r>
      <w:r w:rsidRPr="00D15D13">
        <w:rPr>
          <w:rStyle w:val="StyleUnderline"/>
        </w:rPr>
        <w:t>Xi</w:t>
      </w:r>
      <w:r w:rsidRPr="004F25DE">
        <w:rPr>
          <w:sz w:val="16"/>
        </w:rPr>
        <w:t xml:space="preserve"> Jinping </w:t>
      </w:r>
      <w:r w:rsidRPr="00D15D13">
        <w:rPr>
          <w:rStyle w:val="StyleUnderline"/>
        </w:rPr>
        <w:t>has combined the military forces and assets of the earlier two Military Regions into a single integrated Western Theatre Battle Command indicates that China’s main thrust in the 21st Century is to militarily tie-down India with a pronounced military threat</w:t>
      </w:r>
      <w:r w:rsidRPr="004F25DE">
        <w:rPr>
          <w:sz w:val="16"/>
        </w:rPr>
        <w:t xml:space="preserve">. The second subsidiary aim is to ensure that with India tied down with such a pronounced China Threat, the Indian military threat to China’s </w:t>
      </w:r>
      <w:proofErr w:type="spellStart"/>
      <w:r w:rsidRPr="004F25DE">
        <w:rPr>
          <w:sz w:val="16"/>
        </w:rPr>
        <w:t>concubinage</w:t>
      </w:r>
      <w:proofErr w:type="spellEnd"/>
      <w:r w:rsidRPr="004F25DE">
        <w:rPr>
          <w:sz w:val="16"/>
        </w:rPr>
        <w:t xml:space="preserve"> military client Pakistan is that much more diluted. Superimposed over the </w:t>
      </w:r>
      <w:proofErr w:type="spellStart"/>
      <w:r w:rsidRPr="004F25DE">
        <w:rPr>
          <w:sz w:val="16"/>
        </w:rPr>
        <w:t>modernised</w:t>
      </w:r>
      <w:proofErr w:type="spellEnd"/>
      <w:r w:rsidRPr="004F25DE">
        <w:rPr>
          <w:sz w:val="16"/>
        </w:rPr>
        <w:t xml:space="preserve"> Military Theatre Battle Commands, President Xi Ping has placed the Headquarters, Joint Military Battle Command. President Xi Jinping then designated himself as the C-in-C, Joint Military Battle Command, even though he heads the all-powerful Central Military Commission and in that capacity controls the vast Chinese military machine. More significantly, President Xi Jinping on assuming command as C-in-C, Headquarters Joint Forces Battle Command visited the Headquarters in full military combat fatigues. Did President Xi Jinping in such a dramatic visual gesture flashed in the global media was indulging in some political or military </w:t>
      </w:r>
      <w:proofErr w:type="spellStart"/>
      <w:r w:rsidRPr="004F25DE">
        <w:rPr>
          <w:sz w:val="16"/>
        </w:rPr>
        <w:t>signalling</w:t>
      </w:r>
      <w:proofErr w:type="spellEnd"/>
      <w:r w:rsidRPr="004F25DE">
        <w:rPr>
          <w:sz w:val="16"/>
        </w:rPr>
        <w:t xml:space="preserve">? Even Chairman Mao as the most powerful Chinese leader so far never deigned to appear in military combat fatigues. Further, contemporarily, Russian President Putin as China’s strategic ally and equally powerful in an authoritarian regime has so far not resorted to such a dramatic military gesture of appearing in military combat fatigues. President </w:t>
      </w:r>
      <w:r w:rsidRPr="004F25DE">
        <w:rPr>
          <w:rStyle w:val="StyleUnderline"/>
        </w:rPr>
        <w:t>Xi</w:t>
      </w:r>
      <w:r w:rsidRPr="004F25DE">
        <w:rPr>
          <w:sz w:val="16"/>
        </w:rPr>
        <w:t xml:space="preserve"> Jinping </w:t>
      </w:r>
      <w:r w:rsidRPr="004F25DE">
        <w:rPr>
          <w:rStyle w:val="StyleUnderline"/>
        </w:rPr>
        <w:t>can rightfully be</w:t>
      </w:r>
      <w:r w:rsidRPr="004F25DE">
        <w:rPr>
          <w:sz w:val="16"/>
        </w:rPr>
        <w:t xml:space="preserve"> now </w:t>
      </w:r>
      <w:r w:rsidRPr="004F25DE">
        <w:rPr>
          <w:rStyle w:val="StyleUnderline"/>
        </w:rPr>
        <w:t>designated as “China’s 21st Century Emperor” when taking into account that he wears nearly seven powerful hats in the Chinese political and military hierarchical power structure</w:t>
      </w:r>
      <w:r w:rsidRPr="004F25DE">
        <w:rPr>
          <w:sz w:val="16"/>
        </w:rPr>
        <w:t>. He is General Secretary (read presiding deity) of the Chinese Communist Party; China’s President; China’s Head of State; Chairman, Central Military Commission; and ex-officio member of Politburo Standing Committee. He has also recently indulged in a political propaganda offensive to be designated and referred as China’s “Core Leader.” To this add his new hat as C-in-C Headquarters Joint Forces Command which signals that he has superimposed himself over his Chairmanship of the Central Military Commission, which would imply that as not as a ‘Commission’ , President Xi Jinping would singularly assume ‘direct control’ of China’s new five Joint Theatre Battle Commands. President Xi Jinping has therefore over-</w:t>
      </w:r>
      <w:proofErr w:type="spellStart"/>
      <w:r w:rsidRPr="004F25DE">
        <w:rPr>
          <w:sz w:val="16"/>
        </w:rPr>
        <w:t>centralised</w:t>
      </w:r>
      <w:proofErr w:type="spellEnd"/>
      <w:r w:rsidRPr="004F25DE">
        <w:rPr>
          <w:sz w:val="16"/>
        </w:rPr>
        <w:t xml:space="preserve"> all political and military power in his hands making him the most powerful Chinese President since 1949. Since political analyses of President Xi Jinping’s abound abundantly in the global media, the attempt in this Paper would be to </w:t>
      </w:r>
      <w:proofErr w:type="spellStart"/>
      <w:r w:rsidRPr="004F25DE">
        <w:rPr>
          <w:sz w:val="16"/>
        </w:rPr>
        <w:t>analyse</w:t>
      </w:r>
      <w:proofErr w:type="spellEnd"/>
      <w:r w:rsidRPr="004F25DE">
        <w:rPr>
          <w:sz w:val="16"/>
        </w:rPr>
        <w:t xml:space="preserve"> the military implications of President Xi Jinping’s concentration of political and military power in his hands, both as Chairman, Central Military Commission and now as C-in-C, Headquarters Joint Forces Battle Command in relation to implications for Indian security. Sizing-up President Xi Jinping’s personality traits and character, as gleaned from global media reports he is reputed to be ‘audacious in decision-making’; ‘loathes dissent’; ‘demands absolute loyalty’ and finally ruthless in the </w:t>
      </w:r>
      <w:proofErr w:type="spellStart"/>
      <w:r w:rsidRPr="004F25DE">
        <w:rPr>
          <w:sz w:val="16"/>
        </w:rPr>
        <w:t>realisation</w:t>
      </w:r>
      <w:proofErr w:type="spellEnd"/>
      <w:r w:rsidRPr="004F25DE">
        <w:rPr>
          <w:sz w:val="16"/>
        </w:rPr>
        <w:t xml:space="preserve"> of his goals, objectives and power-aspirations. His restructuring of the military </w:t>
      </w:r>
      <w:proofErr w:type="spellStart"/>
      <w:r w:rsidRPr="004F25DE">
        <w:rPr>
          <w:sz w:val="16"/>
        </w:rPr>
        <w:t>organisational</w:t>
      </w:r>
      <w:proofErr w:type="spellEnd"/>
      <w:r w:rsidRPr="004F25DE">
        <w:rPr>
          <w:sz w:val="16"/>
        </w:rPr>
        <w:t xml:space="preserve"> structures can be attributed not only to streamline the Chinese military machine but also as a personal desire to place in command of the new Theatre Battle Commands, military generals personally loyal to him With such personality traits, India would be faced with a Chinese President in power who can be expected not only to be a </w:t>
      </w:r>
      <w:proofErr w:type="spellStart"/>
      <w:r w:rsidRPr="004F25DE">
        <w:rPr>
          <w:sz w:val="16"/>
        </w:rPr>
        <w:t>hard-line</w:t>
      </w:r>
      <w:proofErr w:type="spellEnd"/>
      <w:r w:rsidRPr="004F25DE">
        <w:rPr>
          <w:sz w:val="16"/>
        </w:rPr>
        <w:t xml:space="preserve"> adversary to deal with but also ruthless in indulging in military brinkmanship on its peripheries. </w:t>
      </w:r>
      <w:r w:rsidRPr="004F25DE">
        <w:rPr>
          <w:rStyle w:val="StyleUnderline"/>
        </w:rPr>
        <w:t>This is already in evidence that on his ascension to power China has indulged in aggressive brinkmanship in the South China Sea but also in terms of deep incursions into Indian Territory on India’s Northern Frontiers bordering Tibet under Chinese military occupation</w:t>
      </w:r>
      <w:r w:rsidRPr="004F25DE">
        <w:rPr>
          <w:sz w:val="16"/>
        </w:rPr>
        <w:t xml:space="preserve">. In terms of implications for Indian security, this needs to be </w:t>
      </w:r>
      <w:proofErr w:type="spellStart"/>
      <w:r w:rsidRPr="004F25DE">
        <w:rPr>
          <w:sz w:val="16"/>
        </w:rPr>
        <w:t>analysed</w:t>
      </w:r>
      <w:proofErr w:type="spellEnd"/>
      <w:r w:rsidRPr="004F25DE">
        <w:rPr>
          <w:sz w:val="16"/>
        </w:rPr>
        <w:t xml:space="preserve"> in two different but inter-related dimensions of ‘Politico-Strategic Implications’ and the ‘Military Implications.’ In terms of ‘Politico-Strategic Implications’ the </w:t>
      </w:r>
      <w:r w:rsidRPr="004F25DE">
        <w:rPr>
          <w:rStyle w:val="StyleUnderline"/>
        </w:rPr>
        <w:t xml:space="preserve">more salient factors that come to the forefront </w:t>
      </w:r>
      <w:proofErr w:type="spellStart"/>
      <w:r w:rsidRPr="004F25DE">
        <w:rPr>
          <w:rStyle w:val="StyleUnderline"/>
        </w:rPr>
        <w:t>centre</w:t>
      </w:r>
      <w:proofErr w:type="spellEnd"/>
      <w:r w:rsidRPr="004F25DE">
        <w:rPr>
          <w:rStyle w:val="StyleUnderline"/>
        </w:rPr>
        <w:t xml:space="preserve"> on China’s policy inclinations on the vexatious and critically significant China-India territorial dispute;</w:t>
      </w:r>
      <w:r w:rsidRPr="004F25DE">
        <w:rPr>
          <w:sz w:val="16"/>
        </w:rPr>
        <w:t xml:space="preserve"> the </w:t>
      </w:r>
      <w:r w:rsidRPr="004F25DE">
        <w:rPr>
          <w:rStyle w:val="StyleUnderline"/>
        </w:rPr>
        <w:t>evolving China-India geopolitical power tussle; and the China-Pakistan Axis</w:t>
      </w:r>
      <w:r w:rsidRPr="004F25DE">
        <w:rPr>
          <w:sz w:val="16"/>
        </w:rPr>
        <w:t>. The entire examination of the above dimensions stand covered in detail in my latest book “China-India Military Confrontation: 21st Century Perspectives.” But some salient highlights need emphasis in brief for those who have not read that book. China so far has not displayed any attitudinal inclinations in the genuine resolution of the China-India territorial disputes and under President Xi Jinping’s command, India should not expect any further movement on this contentious issue. On the contrary, other than rhetorical flourishes and sanctimonious protestations on China-India peace by China,</w:t>
      </w:r>
      <w:r w:rsidRPr="004F25DE">
        <w:rPr>
          <w:rStyle w:val="StyleUnderline"/>
        </w:rPr>
        <w:t xml:space="preserve"> India should expect hardening of stances especially on the most important issue for India and that is of the ground demarcation of the Line of Control between China and India</w:t>
      </w:r>
      <w:r w:rsidRPr="004F25DE">
        <w:rPr>
          <w:sz w:val="16"/>
        </w:rPr>
        <w:t xml:space="preserve">. The evolving China-India geopolitical tussle is likely to get more intense under the stewardship of President Xi Jinping. China under his leadership has global power ambitions and President Xi Jinping can be expected to audaciously and ruthlessly drive China in emerging as the second pole in a bipolar world. In President Xi Jinping’s strategic calculations, India is of no consequence and even if India does so in tilting towards the United States, President Xi Jinping has the option of resorting to a ‘Limited War’ on India’s Northern Borders to stifle India’s geopolitical ambitions. President Xi Jinping last year audaciously and ruthlessly committed China to Pakistan’s side over-riding all Indian protests on the implementation of the China Pakistan Economic Corridor since it traversed the disputed territory of Pakistan Occupied Kashmir. </w:t>
      </w:r>
      <w:r w:rsidRPr="004F25DE">
        <w:rPr>
          <w:rStyle w:val="StyleUnderline"/>
        </w:rPr>
        <w:t>China under</w:t>
      </w:r>
      <w:r w:rsidRPr="004F25DE">
        <w:rPr>
          <w:sz w:val="16"/>
        </w:rPr>
        <w:t xml:space="preserve"> President </w:t>
      </w:r>
      <w:r w:rsidRPr="004F25DE">
        <w:rPr>
          <w:rStyle w:val="StyleUnderline"/>
        </w:rPr>
        <w:t>Xi</w:t>
      </w:r>
      <w:r w:rsidRPr="004F25DE">
        <w:rPr>
          <w:sz w:val="16"/>
        </w:rPr>
        <w:t xml:space="preserve"> Jinping </w:t>
      </w:r>
      <w:r w:rsidRPr="004F25DE">
        <w:rPr>
          <w:rStyle w:val="StyleUnderline"/>
        </w:rPr>
        <w:t>can be expected to indulge in more provocative diplomacy against India in the years to come on this strategic investment project in Pakistan</w:t>
      </w:r>
      <w:r w:rsidRPr="004F25DE">
        <w:rPr>
          <w:sz w:val="16"/>
        </w:rPr>
        <w:t xml:space="preserve">. In terms of ‘Military Implications’ that accrue working against India under President Xi Jinping’s regime the salient factors that come to mind comprise the impact of Theatre Battle Commands on India’s ‘design of battle’ to meet Chinese military adventurism; China’s Higher Direction of War in case of hostilities with India; and once again the military coming into play of the China-Pakistan Military Axis in case of China-India hostilities breaking out. The </w:t>
      </w:r>
      <w:r w:rsidRPr="004F25DE">
        <w:rPr>
          <w:rStyle w:val="Emphasis"/>
        </w:rPr>
        <w:t>restructuring of China’s Theatre Battle Commands and particularly creating the Western Theatre Battle Command encompassing the entire India’s Northern Borders under a single Western Theatre Battle Command carries a host of military implications for India.</w:t>
      </w:r>
      <w:r w:rsidRPr="004F25DE">
        <w:rPr>
          <w:sz w:val="16"/>
        </w:rPr>
        <w:t xml:space="preserve"> An Integrated Western Theatre Battle Command unifying all Chinese military components on the Tibetan Plateau significantly contributes to enhancing China’s ‘war waging’ military capabilities against India. India may have to counter this with a similar integration of the Indian Armed Forces, including placing India’s strategic assets under such an integrated command to ensure swift responses against China’s military brinkmanship India needs to seriously consider its civil-military relations template to combat effectively the swift ness of China’s Higher Direction of War so emanating from the Chinese Western Theatre Battle Command in launching military aggression against India. India has far too many filters and firewalls interposed in its Higher Direction of War set-up imposing unacceptable delays in military decision-making. The impact of the China-Pakistan Axis in terms of military implications, both in terms of a ‘Dual Military Threat’ to India and Pakistan’s likely military moves in the event of Chinese aggression against India, stands </w:t>
      </w:r>
      <w:proofErr w:type="spellStart"/>
      <w:r w:rsidRPr="004F25DE">
        <w:rPr>
          <w:sz w:val="16"/>
        </w:rPr>
        <w:t>analysed</w:t>
      </w:r>
      <w:proofErr w:type="spellEnd"/>
      <w:r w:rsidRPr="004F25DE">
        <w:rPr>
          <w:sz w:val="16"/>
        </w:rPr>
        <w:t xml:space="preserve"> in detail in Chapter 8 of my Book referred above. Chapter 8 stands entitled as “Pakistan: China’s Force Multiplier in the China-India military Confrontation,” and covers the various facets of the China-Pakistan Dual Military Threat to India. Lastly, another dimension which should worry the Indian security establishment is that since China’s 21st Century Emperor’s authoritarian rule is likely to be politically challenged from within at some stage, coupled with economic stagnation, the Chinese President in that dire eventuality may resort to whipping up “Chinese </w:t>
      </w:r>
      <w:proofErr w:type="spellStart"/>
      <w:r w:rsidRPr="004F25DE">
        <w:rPr>
          <w:sz w:val="16"/>
        </w:rPr>
        <w:t>Hypernationalsm</w:t>
      </w:r>
      <w:proofErr w:type="spellEnd"/>
      <w:r w:rsidRPr="004F25DE">
        <w:rPr>
          <w:sz w:val="16"/>
        </w:rPr>
        <w:t xml:space="preserve">” to divert domestic political attention. Its most significant manifestation would assume the form of a military misadventure against India. Therefore, India’s military planners in terms of Threat Assessments of China would not only have to </w:t>
      </w:r>
      <w:proofErr w:type="spellStart"/>
      <w:r w:rsidRPr="004F25DE">
        <w:rPr>
          <w:sz w:val="16"/>
        </w:rPr>
        <w:t>scrutinise</w:t>
      </w:r>
      <w:proofErr w:type="spellEnd"/>
      <w:r w:rsidRPr="004F25DE">
        <w:rPr>
          <w:sz w:val="16"/>
        </w:rPr>
        <w:t xml:space="preserve"> military indicators but also China’s domestic political indicators of a surge of political dissent against President Xi Jinping. Forewarned is forearmed. In conclusion, what needs to be stressed is that India’s political and security establishment needs to view China under China’s 21st Century Emperor through the prism of ‘realpolitik’ and not be swayed away from such realities by Indian academics and strategic analysts preaching woolly-headed sermons of peace on India’s Northern Borders and on imperatives of appeasing China for another ten years at least. Indian political leadership too has to emerge as more audacious and robust in its policy formulations and dealings with China and its pronounced military brinkmanship that is likely to ensue in the coming years. </w:t>
      </w:r>
      <w:r w:rsidRPr="004F25DE">
        <w:rPr>
          <w:rStyle w:val="Emphasis"/>
        </w:rPr>
        <w:t xml:space="preserve">The ‘China Threat’ to India is real and should politically never be underplayed or </w:t>
      </w:r>
      <w:proofErr w:type="spellStart"/>
      <w:r w:rsidRPr="004F25DE">
        <w:rPr>
          <w:rStyle w:val="Emphasis"/>
        </w:rPr>
        <w:t>de-emphasised</w:t>
      </w:r>
      <w:proofErr w:type="spellEnd"/>
      <w:r w:rsidRPr="004F25DE">
        <w:rPr>
          <w:rStyle w:val="Emphasis"/>
        </w:rPr>
        <w:t xml:space="preserve"> as it was done during the period 2004-2014. </w:t>
      </w:r>
    </w:p>
    <w:p w14:paraId="1BC9D138" w14:textId="77777777" w:rsidR="005D4E6B" w:rsidRDefault="005D4E6B" w:rsidP="005D4E6B">
      <w:pPr>
        <w:spacing w:after="0" w:line="240" w:lineRule="auto"/>
      </w:pPr>
    </w:p>
    <w:p w14:paraId="286C0845" w14:textId="77777777" w:rsidR="005D4E6B" w:rsidRPr="00F6192D" w:rsidRDefault="005D4E6B" w:rsidP="005D4E6B">
      <w:pPr>
        <w:pStyle w:val="Heading4"/>
        <w:spacing w:before="0" w:line="240" w:lineRule="auto"/>
      </w:pPr>
      <w:r>
        <w:t>Sino-Indian war goes nuclear – nationalism puts it over the edge</w:t>
      </w:r>
    </w:p>
    <w:p w14:paraId="5385F803" w14:textId="77777777" w:rsidR="005D4E6B" w:rsidRPr="00464570" w:rsidRDefault="005D4E6B" w:rsidP="005D4E6B">
      <w:pPr>
        <w:spacing w:after="0" w:line="240" w:lineRule="auto"/>
      </w:pPr>
      <w:r w:rsidRPr="00464570">
        <w:rPr>
          <w:rStyle w:val="Style13ptBold"/>
        </w:rPr>
        <w:t>Ahmed, 14</w:t>
      </w:r>
      <w:r>
        <w:t xml:space="preserve"> (</w:t>
      </w:r>
      <w:r w:rsidRPr="00464570">
        <w:t xml:space="preserve">Ali, Analyst at The Diplomat, </w:t>
      </w:r>
      <w:r>
        <w:t>12/18/14</w:t>
      </w:r>
      <w:r w:rsidRPr="00464570">
        <w:t xml:space="preserve">, </w:t>
      </w:r>
      <w:r>
        <w:t>“</w:t>
      </w:r>
      <w:r w:rsidRPr="00464570">
        <w:t>China and India: Nationalism and Nuclear Risk</w:t>
      </w:r>
      <w:r>
        <w:t xml:space="preserve"> </w:t>
      </w:r>
      <w:r w:rsidRPr="00464570">
        <w:t>When considering nuclear escalation between China and India, don’t fo</w:t>
      </w:r>
      <w:r>
        <w:t>rget the effects of nationalism,”</w:t>
      </w:r>
      <w:r w:rsidRPr="00464570">
        <w:t xml:space="preserve"> The Diplomat, http://thediplomat.com/2014/12/china-and-india-nationalism-and-nuclear-risk/</w:t>
      </w:r>
    </w:p>
    <w:p w14:paraId="558866BA" w14:textId="77777777" w:rsidR="005D4E6B" w:rsidRPr="004724E5" w:rsidRDefault="005D4E6B" w:rsidP="005D4E6B">
      <w:pPr>
        <w:spacing w:after="0" w:line="240" w:lineRule="auto"/>
        <w:rPr>
          <w:rStyle w:val="Emphasis"/>
          <w:b w:val="0"/>
          <w:iCs w:val="0"/>
          <w:sz w:val="18"/>
        </w:rPr>
      </w:pPr>
      <w:r w:rsidRPr="00425995">
        <w:rPr>
          <w:rStyle w:val="StyleUnderline"/>
        </w:rPr>
        <w:t>The impact of nationalism on strategic rationality is to force everything towards the hard option</w:t>
      </w:r>
      <w:r w:rsidRPr="00425995">
        <w:rPr>
          <w:sz w:val="16"/>
        </w:rPr>
        <w:t xml:space="preserve">. </w:t>
      </w:r>
      <w:r w:rsidRPr="00425995">
        <w:rPr>
          <w:rStyle w:val="StyleUnderline"/>
        </w:rPr>
        <w:t xml:space="preserve">During crises or conflicts, there are also media-induced nationalist pulls and pressures magnifying this force. </w:t>
      </w:r>
      <w:r w:rsidRPr="00425995">
        <w:rPr>
          <w:sz w:val="16"/>
        </w:rPr>
        <w:t xml:space="preserve">Of course, this force is further strengthened by both states being on the cusp of rising to the next echelon in power, with China poised to become a superpower and India a great power. </w:t>
      </w:r>
      <w:r w:rsidRPr="00425995">
        <w:rPr>
          <w:rStyle w:val="StyleUnderline"/>
        </w:rPr>
        <w:t>The adverse effect of downward movement by either will be taken as impacting its standing.</w:t>
      </w:r>
      <w:r w:rsidRPr="00425995">
        <w:rPr>
          <w:sz w:val="16"/>
        </w:rPr>
        <w:t xml:space="preserve"> </w:t>
      </w:r>
      <w:r w:rsidRPr="00425995">
        <w:rPr>
          <w:rStyle w:val="StyleUnderline"/>
        </w:rPr>
        <w:t xml:space="preserve">In India’s case this would include its regional salience in relation to Pakistan. </w:t>
      </w:r>
      <w:r w:rsidRPr="00425995">
        <w:rPr>
          <w:sz w:val="16"/>
        </w:rPr>
        <w:t xml:space="preserve">Finally, while </w:t>
      </w:r>
      <w:r w:rsidRPr="00425995">
        <w:rPr>
          <w:rStyle w:val="Emphasis"/>
        </w:rPr>
        <w:t>nationalism in both states can prove fatal,</w:t>
      </w:r>
      <w:r w:rsidRPr="00425995">
        <w:rPr>
          <w:rStyle w:val="StyleUnderline"/>
        </w:rPr>
        <w:t xml:space="preserve"> it is bad enough in just one as that would suffice to ensure a mirroring in the other.</w:t>
      </w:r>
      <w:r w:rsidRPr="00425995">
        <w:rPr>
          <w:sz w:val="16"/>
        </w:rPr>
        <w:t xml:space="preserve"> The net effect of this is the escalation of the several border incidents in the recent past between the two states, such as the </w:t>
      </w:r>
      <w:hyperlink r:id="rId22" w:tgtFrame="_blank" w:history="1">
        <w:r w:rsidRPr="00425995">
          <w:rPr>
            <w:rStyle w:val="Hyperlink"/>
            <w:sz w:val="16"/>
          </w:rPr>
          <w:t>most recent, which coincided with the Chinese premier’s visit to Delhi</w:t>
        </w:r>
      </w:hyperlink>
      <w:r w:rsidRPr="00425995">
        <w:rPr>
          <w:sz w:val="16"/>
        </w:rPr>
        <w:t xml:space="preserve">. Clearly, there is nothing positive to be found here. </w:t>
      </w:r>
      <w:r w:rsidRPr="00425995">
        <w:rPr>
          <w:rStyle w:val="Emphasis"/>
        </w:rPr>
        <w:t>A nudge is more liable to end up as a push, and a push more liable to transform into a shove.</w:t>
      </w:r>
      <w:r w:rsidRPr="00425995">
        <w:rPr>
          <w:sz w:val="16"/>
        </w:rPr>
        <w:t xml:space="preserve"> </w:t>
      </w:r>
      <w:r w:rsidRPr="00425995">
        <w:rPr>
          <w:rStyle w:val="StyleUnderline"/>
        </w:rPr>
        <w:t>Nationalism and the cultural need to save face at this stage will likely kick in with greater gusto.</w:t>
      </w:r>
      <w:r w:rsidRPr="00425995">
        <w:rPr>
          <w:sz w:val="16"/>
        </w:rPr>
        <w:t xml:space="preserve"> </w:t>
      </w:r>
      <w:r w:rsidRPr="00425995">
        <w:rPr>
          <w:rStyle w:val="Emphasis"/>
        </w:rPr>
        <w:t>The side that perceives itself to be on the losing end can be expected to escalate to escape disadvantage.</w:t>
      </w:r>
      <w:r w:rsidRPr="00425995">
        <w:rPr>
          <w:sz w:val="16"/>
        </w:rPr>
        <w:t xml:space="preserve"> To be sure, </w:t>
      </w:r>
      <w:r w:rsidRPr="00425995">
        <w:rPr>
          <w:rStyle w:val="Emphasis"/>
        </w:rPr>
        <w:t>escalation can very well occur.</w:t>
      </w:r>
      <w:r w:rsidRPr="00425995">
        <w:rPr>
          <w:sz w:val="16"/>
        </w:rPr>
        <w:t xml:space="preserve"> Indeed, directions in the military preparedness of both states betray as much. </w:t>
      </w:r>
      <w:r w:rsidRPr="00425995">
        <w:rPr>
          <w:rStyle w:val="StyleUnderline"/>
        </w:rPr>
        <w:t>Even though there is only a border dispute between them, an incipient rivalry in the Indian Ocean is being played out.</w:t>
      </w:r>
      <w:r w:rsidRPr="00425995">
        <w:rPr>
          <w:sz w:val="16"/>
        </w:rPr>
        <w:t xml:space="preserve"> </w:t>
      </w:r>
      <w:r w:rsidRPr="00425995">
        <w:rPr>
          <w:rStyle w:val="StyleUnderline"/>
        </w:rPr>
        <w:t>This horizontal escalation is building in scope.</w:t>
      </w:r>
      <w:r w:rsidRPr="00425995">
        <w:rPr>
          <w:sz w:val="16"/>
        </w:rPr>
        <w:t xml:space="preserve"> </w:t>
      </w:r>
      <w:r w:rsidRPr="00425995">
        <w:rPr>
          <w:rStyle w:val="Emphasis"/>
        </w:rPr>
        <w:t>Coupled with the nationalist impulse in strategic thinking, vertical escalation is becoming a certainty where otherwise it would have remained a mere possibility.</w:t>
      </w:r>
      <w:r w:rsidRPr="00425995">
        <w:rPr>
          <w:sz w:val="16"/>
        </w:rPr>
        <w:t xml:space="preserve"> What will vertical escalation look like? Nationalism-inspired strategies will place a premium on territory. With forces available and mobile thanks to increased investment in infrastructure and aerial transport fleets, the rapid concentration of forces can be foreseen. This might potentially set the stage for de-escalation, since neither would be able to claim an easy victory. In fact, precedence does favor this in that China withdrew after its earlier forays into India and Vietnam, and India has restricted its actions against Pakistan in </w:t>
      </w:r>
      <w:proofErr w:type="spellStart"/>
      <w:r w:rsidRPr="00425995">
        <w:rPr>
          <w:sz w:val="16"/>
        </w:rPr>
        <w:t>Kargil</w:t>
      </w:r>
      <w:proofErr w:type="spellEnd"/>
      <w:r w:rsidRPr="00425995">
        <w:rPr>
          <w:sz w:val="16"/>
        </w:rPr>
        <w:t xml:space="preserve"> to that theater itself. However, nationalism, with its effects on strategy, is the wildcard, making it difficult to rule out escalation. </w:t>
      </w:r>
      <w:r w:rsidRPr="00425995">
        <w:rPr>
          <w:rStyle w:val="StyleUnderline"/>
        </w:rPr>
        <w:t xml:space="preserve">Traditional nuclear strategists would claim that India currently lacks strategic deterrence, since its </w:t>
      </w:r>
      <w:hyperlink r:id="rId23" w:tgtFrame="_blank" w:history="1">
        <w:r w:rsidRPr="00425995">
          <w:rPr>
            <w:rStyle w:val="StyleUnderline"/>
          </w:rPr>
          <w:t>Agni series is not yet complete</w:t>
        </w:r>
      </w:hyperlink>
      <w:r w:rsidRPr="00425995">
        <w:rPr>
          <w:rStyle w:val="StyleUnderline"/>
        </w:rPr>
        <w:t xml:space="preserve"> and the K series has not yet been tested from the nuclear submarine</w:t>
      </w:r>
      <w:r w:rsidRPr="00425995">
        <w:rPr>
          <w:sz w:val="16"/>
        </w:rPr>
        <w:t xml:space="preserve">. Even so, India will likely have enough deterrence elements to please such strategists by the end of the decade. In the interim, it is exercising minimal deterrence, the effect of which cannot be discounted, as China values its economic trajectory. However, this can, at best, only ensure deterrence stability at the upper reaches of city busting levels. As </w:t>
      </w:r>
      <w:proofErr w:type="spellStart"/>
      <w:r w:rsidRPr="00425995">
        <w:rPr>
          <w:sz w:val="16"/>
        </w:rPr>
        <w:t>Kampani</w:t>
      </w:r>
      <w:proofErr w:type="spellEnd"/>
      <w:r w:rsidRPr="00425995">
        <w:rPr>
          <w:sz w:val="16"/>
        </w:rPr>
        <w:t xml:space="preserve"> notes in his warning of military pushes in both states towards the operational – instead of political – utility of nuclear weapons, </w:t>
      </w:r>
      <w:r w:rsidRPr="00425995">
        <w:rPr>
          <w:rStyle w:val="Emphasis"/>
        </w:rPr>
        <w:t>there will also likely be military pushes in both states for operational level leverage with nuclear weapons.</w:t>
      </w:r>
      <w:r w:rsidRPr="00425995">
        <w:rPr>
          <w:sz w:val="16"/>
        </w:rPr>
        <w:t xml:space="preserve"> </w:t>
      </w:r>
      <w:proofErr w:type="spellStart"/>
      <w:r w:rsidRPr="00425995">
        <w:rPr>
          <w:rStyle w:val="Emphasis"/>
        </w:rPr>
        <w:t>Kampani</w:t>
      </w:r>
      <w:proofErr w:type="spellEnd"/>
      <w:r w:rsidRPr="00425995">
        <w:rPr>
          <w:rStyle w:val="Emphasis"/>
        </w:rPr>
        <w:t xml:space="preserve"> admits to both militaries being capable of nuclear use from demonstration shots to shots across the bow.</w:t>
      </w:r>
      <w:r w:rsidRPr="00464570">
        <w:rPr>
          <w:sz w:val="16"/>
        </w:rPr>
        <w:t xml:space="preserve"> </w:t>
      </w:r>
    </w:p>
    <w:p w14:paraId="6CD9CD07" w14:textId="77777777" w:rsidR="005D4E6B" w:rsidRDefault="005D4E6B" w:rsidP="005D4E6B">
      <w:pPr>
        <w:spacing w:after="0" w:line="240" w:lineRule="auto"/>
      </w:pPr>
    </w:p>
    <w:p w14:paraId="7A9B6F1D" w14:textId="4501E484" w:rsidR="005D4E6B" w:rsidRDefault="005D4E6B" w:rsidP="005D4E6B">
      <w:pPr>
        <w:pStyle w:val="Heading3"/>
        <w:spacing w:before="0" w:line="240" w:lineRule="auto"/>
      </w:pPr>
      <w:r>
        <w:t>2NC – Navy Impact</w:t>
      </w:r>
    </w:p>
    <w:p w14:paraId="3802A931" w14:textId="77777777" w:rsidR="005D4E6B" w:rsidRDefault="005D4E6B" w:rsidP="005D4E6B">
      <w:pPr>
        <w:spacing w:after="0" w:line="240" w:lineRule="auto"/>
      </w:pPr>
    </w:p>
    <w:p w14:paraId="592187CE" w14:textId="77777777" w:rsidR="005D4E6B" w:rsidRDefault="005D4E6B" w:rsidP="005D4E6B">
      <w:pPr>
        <w:pStyle w:val="Heading4"/>
        <w:spacing w:before="0" w:line="240" w:lineRule="auto"/>
      </w:pPr>
      <w:r>
        <w:t>China modernization jeopardizes the U.S. navy</w:t>
      </w:r>
    </w:p>
    <w:p w14:paraId="7663BCDA" w14:textId="6C13D09E" w:rsidR="005D4E6B" w:rsidRPr="00CF7EF3" w:rsidRDefault="005D4E6B" w:rsidP="005D4E6B">
      <w:pPr>
        <w:spacing w:after="0" w:line="240" w:lineRule="auto"/>
        <w:rPr>
          <w:rStyle w:val="Style13ptBold"/>
          <w:b w:val="0"/>
          <w:sz w:val="22"/>
        </w:rPr>
      </w:pPr>
      <w:proofErr w:type="spellStart"/>
      <w:r>
        <w:rPr>
          <w:rStyle w:val="Style13ptBold"/>
        </w:rPr>
        <w:t>Lockie</w:t>
      </w:r>
      <w:proofErr w:type="spellEnd"/>
      <w:r>
        <w:rPr>
          <w:rStyle w:val="Style13ptBold"/>
        </w:rPr>
        <w:t xml:space="preserve"> 6/18 </w:t>
      </w:r>
      <w:r>
        <w:rPr>
          <w:rStyle w:val="Style13ptBold"/>
          <w:b w:val="0"/>
          <w:sz w:val="22"/>
        </w:rPr>
        <w:t xml:space="preserve">(Alex, </w:t>
      </w:r>
      <w:r w:rsidRPr="00CF7EF3">
        <w:rPr>
          <w:rStyle w:val="Style13ptBold"/>
          <w:b w:val="0"/>
          <w:sz w:val="22"/>
        </w:rPr>
        <w:t>Associate News Editor and a military/defense blogger at Business Insider</w:t>
      </w:r>
      <w:r>
        <w:rPr>
          <w:rStyle w:val="Style13ptBold"/>
          <w:b w:val="0"/>
          <w:sz w:val="22"/>
        </w:rPr>
        <w:t>, 6/18/16, “</w:t>
      </w:r>
      <w:r w:rsidRPr="00CF7EF3">
        <w:rPr>
          <w:rStyle w:val="Style13ptBold"/>
          <w:b w:val="0"/>
          <w:sz w:val="22"/>
        </w:rPr>
        <w:t>How China's navy rapid</w:t>
      </w:r>
      <w:r>
        <w:rPr>
          <w:rStyle w:val="Style13ptBold"/>
          <w:b w:val="0"/>
          <w:sz w:val="22"/>
        </w:rPr>
        <w:t xml:space="preserve">ly modernized to rival the US's,” Business Insider, </w:t>
      </w:r>
      <w:hyperlink r:id="rId24" w:history="1">
        <w:r w:rsidR="00F1349D" w:rsidRPr="006F7987">
          <w:rPr>
            <w:rStyle w:val="Hyperlink"/>
          </w:rPr>
          <w:t>http://www.businessinsider.com/how-china-has-modernized-their-navy-2016-6</w:t>
        </w:r>
      </w:hyperlink>
      <w:r w:rsidR="00F1349D">
        <w:rPr>
          <w:rStyle w:val="Style13ptBold"/>
          <w:b w:val="0"/>
          <w:sz w:val="22"/>
        </w:rPr>
        <w:t xml:space="preserve">, </w:t>
      </w:r>
      <w:proofErr w:type="spellStart"/>
      <w:r w:rsidR="00F1349D">
        <w:rPr>
          <w:rStyle w:val="Style13ptBold"/>
          <w:b w:val="0"/>
          <w:i/>
          <w:sz w:val="22"/>
        </w:rPr>
        <w:t>jonghwa</w:t>
      </w:r>
      <w:proofErr w:type="spellEnd"/>
      <w:r>
        <w:rPr>
          <w:rStyle w:val="Style13ptBold"/>
          <w:b w:val="0"/>
          <w:sz w:val="22"/>
        </w:rPr>
        <w:t>)</w:t>
      </w:r>
    </w:p>
    <w:p w14:paraId="6B510149" w14:textId="77777777" w:rsidR="005D4E6B" w:rsidRDefault="005D4E6B" w:rsidP="005D4E6B">
      <w:pPr>
        <w:spacing w:after="0" w:line="240" w:lineRule="auto"/>
      </w:pPr>
      <w:r>
        <w:t xml:space="preserve">A </w:t>
      </w:r>
      <w:r w:rsidRPr="00F1349D">
        <w:rPr>
          <w:u w:val="single"/>
        </w:rPr>
        <w:t>recent report</w:t>
      </w:r>
      <w:r>
        <w:t xml:space="preserve"> from the US Congressional Research Service </w:t>
      </w:r>
      <w:r w:rsidRPr="00F1349D">
        <w:rPr>
          <w:u w:val="single"/>
        </w:rPr>
        <w:t>details how China's navy</w:t>
      </w:r>
      <w:r>
        <w:t xml:space="preserve">, the People's Liberation Army Navy (PLAN), </w:t>
      </w:r>
      <w:r w:rsidRPr="00F1349D">
        <w:rPr>
          <w:u w:val="single"/>
        </w:rPr>
        <w:t>has undergone a stunning modernization push that puts it near parity with the US.</w:t>
      </w:r>
      <w:r>
        <w:t xml:space="preserve"> In fact, China's military posture and prowess in the Western Pacific presents the US with a challenge unseen since the end of the Cold War. </w:t>
      </w:r>
      <w:r w:rsidRPr="00F1349D">
        <w:rPr>
          <w:u w:val="single"/>
        </w:rPr>
        <w:t>By perfecting deadly ballistic and cruise missiles, by buying and designing submarines, planes, and surface ships, by cracking down on corruption and improving internal organization and logistics, the PLAN presents US naval planners with plenty to think about going forward</w:t>
      </w:r>
      <w:r>
        <w:t xml:space="preserve">. Though few expect a military conflict to emerge between the world's two biggest economies, </w:t>
      </w:r>
      <w:r w:rsidRPr="002B2D60">
        <w:rPr>
          <w:u w:val="single"/>
        </w:rPr>
        <w:t>China's brinkmanship in the South China Sea has lead observers to describe their strategy of escalation as a kind of "salami-slicing," or steadily taking small steps to militarize the region without taking any one step that could be viewed as a cause to go to war</w:t>
      </w:r>
      <w:r>
        <w:t xml:space="preserve">. However, the </w:t>
      </w:r>
      <w:r w:rsidRPr="002B2D60">
        <w:rPr>
          <w:u w:val="single"/>
        </w:rPr>
        <w:t>US military</w:t>
      </w:r>
      <w:r>
        <w:t xml:space="preserve">, with its global network of allies, </w:t>
      </w:r>
      <w:r w:rsidRPr="002B2D60">
        <w:rPr>
          <w:u w:val="single"/>
        </w:rPr>
        <w:t>doesn't have the luxury of choosing which conflicts to get involved in, and therefore must take every threat seriously</w:t>
      </w:r>
      <w:r>
        <w:t xml:space="preserve">. In the slides below, see how the </w:t>
      </w:r>
      <w:r w:rsidRPr="002B2D60">
        <w:rPr>
          <w:u w:val="single"/>
        </w:rPr>
        <w:t>PLAN has shaped into a world-class navy capable of dominating</w:t>
      </w:r>
      <w:r>
        <w:t xml:space="preserve"> the South China Sea, and even </w:t>
      </w:r>
      <w:r w:rsidRPr="002B2D60">
        <w:rPr>
          <w:u w:val="single"/>
        </w:rPr>
        <w:t>the entire Western Pacific</w:t>
      </w:r>
      <w:r>
        <w:t xml:space="preserve">, if left unchecked. Those who observe China's specific modernization goals, as well as their expressed intents in their actions, have determined that the PLAN's mission most likely focuses on the following goals: 1. </w:t>
      </w:r>
      <w:proofErr w:type="gramStart"/>
      <w:r>
        <w:t>To</w:t>
      </w:r>
      <w:proofErr w:type="gramEnd"/>
      <w:r>
        <w:t xml:space="preserve"> possibly curb Taiwan's continued attempts at independence militarily. 2. Asserting or defending China's territorial claims in the South China Sea and East China Sea and generally exercising more control over the South China Sea, through which trillions of dollars of trade passes every year. 3. Enforcing China's assertion that it has a legal right to regulate foreign military activities in its 200-mile maritime exclusive economic zone, despite the protestations of their neighbors in the region. 4. Defending China's commercial sea lines of communication with military and trading partners. 5. Usurping the US as the dominant regional power in the Western Pacific, and promoting China as a major world power.</w:t>
      </w:r>
    </w:p>
    <w:p w14:paraId="1FDA49C0" w14:textId="77777777" w:rsidR="005D4E6B" w:rsidRDefault="005D4E6B" w:rsidP="009227EF">
      <w:pPr>
        <w:spacing w:after="0" w:line="240" w:lineRule="auto"/>
      </w:pPr>
    </w:p>
    <w:p w14:paraId="7589EA8F" w14:textId="689E13C5" w:rsidR="007B705D" w:rsidRPr="00834FB8" w:rsidRDefault="007B705D" w:rsidP="007B705D">
      <w:pPr>
        <w:pStyle w:val="Heading4"/>
        <w:spacing w:before="0" w:line="240" w:lineRule="auto"/>
      </w:pPr>
      <w:r>
        <w:t>Expanded</w:t>
      </w:r>
      <w:r w:rsidRPr="00834FB8">
        <w:t xml:space="preserve"> naval presence maintains an unmatched platform to deter all conflicts </w:t>
      </w:r>
    </w:p>
    <w:p w14:paraId="46F85DCB" w14:textId="494EF677" w:rsidR="007B705D" w:rsidRPr="00834FB8" w:rsidRDefault="007B705D" w:rsidP="007B705D">
      <w:pPr>
        <w:spacing w:after="0" w:line="240" w:lineRule="auto"/>
        <w:rPr>
          <w:rStyle w:val="Style13ptBold"/>
          <w:b w:val="0"/>
        </w:rPr>
      </w:pPr>
      <w:r w:rsidRPr="00834FB8">
        <w:rPr>
          <w:rStyle w:val="Style13ptBold"/>
          <w:szCs w:val="26"/>
        </w:rPr>
        <w:t>Robb 14</w:t>
      </w:r>
      <w:r w:rsidRPr="00834FB8">
        <w:rPr>
          <w:rStyle w:val="Style13ptBold"/>
          <w:sz w:val="30"/>
        </w:rPr>
        <w:t xml:space="preserve"> </w:t>
      </w:r>
      <w:r w:rsidRPr="00834FB8">
        <w:rPr>
          <w:rStyle w:val="Style13ptBold"/>
          <w:b w:val="0"/>
          <w:sz w:val="22"/>
        </w:rPr>
        <w:t>(Doug, Lieutenant Robb holds graduate degrees in security studies from Georgetown’s School of Foreign Service and the U.S. Naval War College, 4/3/2014, “A view from the high seas: The Navy is now more important than other services because it provides unfettered presence,”</w:t>
      </w:r>
      <w:r w:rsidRPr="00834FB8">
        <w:rPr>
          <w:rStyle w:val="Style13ptBold"/>
          <w:sz w:val="22"/>
        </w:rPr>
        <w:t xml:space="preserve"> </w:t>
      </w:r>
      <w:hyperlink r:id="rId25" w:history="1">
        <w:r w:rsidRPr="00834FB8">
          <w:rPr>
            <w:rStyle w:val="Hyperlink"/>
          </w:rPr>
          <w:t>http://foreignpolicy.com/2014/04/03/a-view-from-the-high-seas-the-navy-is-now-more-important-than-other-services-because-it-provides-unfettered-presence/</w:t>
        </w:r>
      </w:hyperlink>
      <w:r w:rsidRPr="00834FB8">
        <w:rPr>
          <w:rStyle w:val="Style13ptBold"/>
          <w:b w:val="0"/>
          <w:sz w:val="22"/>
        </w:rPr>
        <w:t xml:space="preserve">, </w:t>
      </w:r>
      <w:proofErr w:type="spellStart"/>
      <w:r>
        <w:rPr>
          <w:rStyle w:val="Style13ptBold"/>
          <w:b w:val="0"/>
          <w:i/>
          <w:sz w:val="22"/>
        </w:rPr>
        <w:t>jonghwa</w:t>
      </w:r>
      <w:proofErr w:type="spellEnd"/>
      <w:r w:rsidRPr="00834FB8">
        <w:rPr>
          <w:rStyle w:val="Style13ptBold"/>
          <w:b w:val="0"/>
          <w:sz w:val="22"/>
        </w:rPr>
        <w:t>)</w:t>
      </w:r>
    </w:p>
    <w:p w14:paraId="413319AD" w14:textId="77777777" w:rsidR="007B705D" w:rsidRPr="00834FB8" w:rsidRDefault="007B705D" w:rsidP="007B705D">
      <w:pPr>
        <w:spacing w:after="0" w:line="240" w:lineRule="auto"/>
        <w:rPr>
          <w:sz w:val="16"/>
        </w:rPr>
      </w:pPr>
      <w:r w:rsidRPr="00834FB8">
        <w:rPr>
          <w:rStyle w:val="StyleUnderline"/>
        </w:rPr>
        <w:t>The shifting strategic focus of the United States</w:t>
      </w:r>
      <w:r w:rsidRPr="00834FB8">
        <w:rPr>
          <w:sz w:val="16"/>
        </w:rPr>
        <w:t xml:space="preserve">, alternately referred to as a "pivot" or "rebalance," </w:t>
      </w:r>
      <w:r w:rsidRPr="00834FB8">
        <w:rPr>
          <w:rStyle w:val="StyleUnderline"/>
        </w:rPr>
        <w:t>has crystalized a debate among our national leadership about how the military can and should achieve its security goals in the coming years</w:t>
      </w:r>
      <w:r w:rsidRPr="00834FB8">
        <w:rPr>
          <w:sz w:val="16"/>
        </w:rPr>
        <w:t xml:space="preserve">. At the operational and tactical levels, </w:t>
      </w:r>
      <w:r w:rsidRPr="00834FB8">
        <w:rPr>
          <w:rStyle w:val="StyleUnderline"/>
        </w:rPr>
        <w:t xml:space="preserve">it is irrefutable that </w:t>
      </w:r>
      <w:r w:rsidRPr="00834FB8">
        <w:rPr>
          <w:rStyle w:val="StyleUnderline"/>
          <w:highlight w:val="cyan"/>
        </w:rPr>
        <w:t>we must have an adequate number of</w:t>
      </w:r>
      <w:r w:rsidRPr="00834FB8">
        <w:rPr>
          <w:rStyle w:val="StyleUnderline"/>
        </w:rPr>
        <w:t xml:space="preserve"> highly-</w:t>
      </w:r>
      <w:r w:rsidRPr="00834FB8">
        <w:rPr>
          <w:rStyle w:val="StyleUnderline"/>
          <w:highlight w:val="cyan"/>
        </w:rPr>
        <w:t>capable warships</w:t>
      </w:r>
      <w:r w:rsidRPr="00834FB8">
        <w:rPr>
          <w:sz w:val="16"/>
        </w:rPr>
        <w:t xml:space="preserve"> — and a sophisticated logistics system to support them — </w:t>
      </w:r>
      <w:r w:rsidRPr="00834FB8">
        <w:rPr>
          <w:rStyle w:val="StyleUnderline"/>
        </w:rPr>
        <w:t>operating forward and ready for tasking to maintain the timely, efficient, and metered response to which we have become accustomed. Ships and their capabilities are tools</w:t>
      </w:r>
      <w:r w:rsidRPr="00834FB8">
        <w:rPr>
          <w:sz w:val="16"/>
        </w:rPr>
        <w:t xml:space="preserve"> ("means" in military parlance) </w:t>
      </w:r>
      <w:r w:rsidRPr="00834FB8">
        <w:rPr>
          <w:rStyle w:val="StyleUnderline"/>
        </w:rPr>
        <w:t>used to achieve tactical, operational, and strategic objectives</w:t>
      </w:r>
      <w:r w:rsidRPr="00834FB8">
        <w:rPr>
          <w:sz w:val="16"/>
        </w:rPr>
        <w:t xml:space="preserve"> ("ends"). However, </w:t>
      </w:r>
      <w:r w:rsidRPr="00834FB8">
        <w:rPr>
          <w:rStyle w:val="StyleUnderline"/>
          <w:highlight w:val="cyan"/>
        </w:rPr>
        <w:t>they differ from other military hardware</w:t>
      </w:r>
      <w:r w:rsidRPr="00834FB8">
        <w:rPr>
          <w:rStyle w:val="StyleUnderline"/>
        </w:rPr>
        <w:t xml:space="preserve"> because </w:t>
      </w:r>
      <w:r w:rsidRPr="00834FB8">
        <w:rPr>
          <w:rStyle w:val="Emphasis"/>
          <w:highlight w:val="cyan"/>
        </w:rPr>
        <w:t>a</w:t>
      </w:r>
      <w:r w:rsidRPr="00834FB8">
        <w:rPr>
          <w:rStyle w:val="StyleUnderline"/>
          <w:highlight w:val="cyan"/>
        </w:rPr>
        <w:t xml:space="preserve"> </w:t>
      </w:r>
      <w:r w:rsidRPr="00834FB8">
        <w:rPr>
          <w:rStyle w:val="Emphasis"/>
          <w:highlight w:val="cyan"/>
        </w:rPr>
        <w:t>constant naval presence</w:t>
      </w:r>
      <w:r w:rsidRPr="00834FB8">
        <w:rPr>
          <w:rStyle w:val="StyleUnderline"/>
        </w:rPr>
        <w:t xml:space="preserve"> — simply "being there" — </w:t>
      </w:r>
      <w:r w:rsidRPr="00834FB8">
        <w:rPr>
          <w:rStyle w:val="Emphasis"/>
          <w:highlight w:val="cyan"/>
        </w:rPr>
        <w:t>has characteristics of both ends and means</w:t>
      </w:r>
      <w:r w:rsidRPr="00834FB8">
        <w:rPr>
          <w:rStyle w:val="StyleUnderline"/>
        </w:rPr>
        <w:t>. As a result, the "</w:t>
      </w:r>
      <w:r w:rsidRPr="00834FB8">
        <w:rPr>
          <w:rStyle w:val="StyleUnderline"/>
          <w:highlight w:val="cyan"/>
        </w:rPr>
        <w:t>one-third</w:t>
      </w:r>
      <w:r w:rsidRPr="00834FB8">
        <w:rPr>
          <w:rStyle w:val="StyleUnderline"/>
        </w:rPr>
        <w:t xml:space="preserve">, one-third, one-third" </w:t>
      </w:r>
      <w:r w:rsidRPr="00834FB8">
        <w:rPr>
          <w:rStyle w:val="StyleUnderline"/>
          <w:highlight w:val="cyan"/>
        </w:rPr>
        <w:t>budget allocations</w:t>
      </w:r>
      <w:r w:rsidRPr="00834FB8">
        <w:rPr>
          <w:rStyle w:val="StyleUnderline"/>
        </w:rPr>
        <w:t xml:space="preserve"> traditionally apportioned among the service branches simply </w:t>
      </w:r>
      <w:r w:rsidRPr="00834FB8">
        <w:rPr>
          <w:rStyle w:val="StyleUnderline"/>
          <w:highlight w:val="cyan"/>
        </w:rPr>
        <w:t>will not achieve</w:t>
      </w:r>
      <w:r w:rsidRPr="00834FB8">
        <w:rPr>
          <w:rStyle w:val="StyleUnderline"/>
        </w:rPr>
        <w:t xml:space="preserve"> current or </w:t>
      </w:r>
      <w:r w:rsidRPr="00834FB8">
        <w:rPr>
          <w:rStyle w:val="StyleUnderline"/>
          <w:highlight w:val="cyan"/>
        </w:rPr>
        <w:t>future security goals</w:t>
      </w:r>
      <w:r w:rsidRPr="00834FB8">
        <w:rPr>
          <w:rStyle w:val="StyleUnderline"/>
        </w:rPr>
        <w:t>. Policymakers should recognize not only the immense payoff that naval forces provide, but how they can strengthen America’s security prospects in the years to come</w:t>
      </w:r>
      <w:r w:rsidRPr="00834FB8">
        <w:rPr>
          <w:sz w:val="16"/>
        </w:rPr>
        <w:t xml:space="preserve">. However, the </w:t>
      </w:r>
      <w:r w:rsidRPr="00834FB8">
        <w:rPr>
          <w:rStyle w:val="StyleUnderline"/>
        </w:rPr>
        <w:t>debate</w:t>
      </w:r>
      <w:r w:rsidRPr="00834FB8">
        <w:rPr>
          <w:sz w:val="16"/>
        </w:rPr>
        <w:t xml:space="preserve"> about the size and capability of the U.S. Navy must not narrowly view ships as "means" to a tactical "end." Rather, it </w:t>
      </w:r>
      <w:r w:rsidRPr="00834FB8">
        <w:rPr>
          <w:rStyle w:val="StyleUnderline"/>
        </w:rPr>
        <w:t xml:space="preserve">should acknowledge that the </w:t>
      </w:r>
      <w:r w:rsidRPr="00834FB8">
        <w:rPr>
          <w:rStyle w:val="StyleUnderline"/>
          <w:highlight w:val="cyan"/>
        </w:rPr>
        <w:t>routine non-wartime presence</w:t>
      </w:r>
      <w:r w:rsidRPr="00834FB8">
        <w:rPr>
          <w:rStyle w:val="StyleUnderline"/>
        </w:rPr>
        <w:t xml:space="preserve"> Navy </w:t>
      </w:r>
      <w:r w:rsidRPr="00834FB8">
        <w:rPr>
          <w:rStyle w:val="StyleUnderline"/>
          <w:highlight w:val="cyan"/>
        </w:rPr>
        <w:t>ships maintain</w:t>
      </w:r>
      <w:r w:rsidRPr="00834FB8">
        <w:rPr>
          <w:rStyle w:val="StyleUnderline"/>
        </w:rPr>
        <w:t xml:space="preserve"> is an end itself — one that </w:t>
      </w:r>
      <w:r w:rsidRPr="00834FB8">
        <w:rPr>
          <w:rStyle w:val="StyleUnderline"/>
          <w:highlight w:val="cyan"/>
        </w:rPr>
        <w:t>delivers tangible benefit to</w:t>
      </w:r>
      <w:r w:rsidRPr="00834FB8">
        <w:rPr>
          <w:rStyle w:val="StyleUnderline"/>
        </w:rPr>
        <w:t xml:space="preserve"> American </w:t>
      </w:r>
      <w:r w:rsidRPr="00834FB8">
        <w:rPr>
          <w:rStyle w:val="StyleUnderline"/>
          <w:highlight w:val="cyan"/>
        </w:rPr>
        <w:t>security</w:t>
      </w:r>
      <w:r w:rsidRPr="00834FB8">
        <w:rPr>
          <w:rStyle w:val="StyleUnderline"/>
        </w:rPr>
        <w:t xml:space="preserve">, influence, and responsiveness </w:t>
      </w:r>
      <w:r w:rsidRPr="00834FB8">
        <w:rPr>
          <w:rStyle w:val="Emphasis"/>
          <w:highlight w:val="cyan"/>
        </w:rPr>
        <w:t>unmatched by any other</w:t>
      </w:r>
      <w:r w:rsidRPr="00834FB8">
        <w:rPr>
          <w:rStyle w:val="StyleUnderline"/>
        </w:rPr>
        <w:t xml:space="preserve"> service or </w:t>
      </w:r>
      <w:r w:rsidRPr="00834FB8">
        <w:rPr>
          <w:rStyle w:val="Emphasis"/>
          <w:highlight w:val="cyan"/>
        </w:rPr>
        <w:t>platform</w:t>
      </w:r>
      <w:r w:rsidRPr="00834FB8">
        <w:rPr>
          <w:rStyle w:val="StyleUnderline"/>
        </w:rPr>
        <w:t xml:space="preserve">. </w:t>
      </w:r>
      <w:r w:rsidRPr="00834FB8">
        <w:rPr>
          <w:rStyle w:val="StyleUnderline"/>
          <w:highlight w:val="cyan"/>
        </w:rPr>
        <w:t>Unique</w:t>
      </w:r>
      <w:r w:rsidRPr="00834FB8">
        <w:rPr>
          <w:sz w:val="16"/>
        </w:rPr>
        <w:t xml:space="preserve"> to the Navy’s routine presence mission </w:t>
      </w:r>
      <w:r w:rsidRPr="00834FB8">
        <w:rPr>
          <w:rStyle w:val="StyleUnderline"/>
          <w:highlight w:val="cyan"/>
        </w:rPr>
        <w:t>is the</w:t>
      </w:r>
      <w:r w:rsidRPr="00834FB8">
        <w:rPr>
          <w:rStyle w:val="StyleUnderline"/>
        </w:rPr>
        <w:t xml:space="preserve"> </w:t>
      </w:r>
      <w:r w:rsidRPr="00834FB8">
        <w:rPr>
          <w:rStyle w:val="StyleUnderline"/>
          <w:highlight w:val="cyan"/>
        </w:rPr>
        <w:t>ability</w:t>
      </w:r>
      <w:r w:rsidRPr="00834FB8">
        <w:rPr>
          <w:rStyle w:val="StyleUnderline"/>
        </w:rPr>
        <w:t xml:space="preserve"> </w:t>
      </w:r>
      <w:r w:rsidRPr="00834FB8">
        <w:rPr>
          <w:rStyle w:val="StyleUnderline"/>
          <w:highlight w:val="cyan"/>
        </w:rPr>
        <w:t>to provide</w:t>
      </w:r>
      <w:r w:rsidRPr="00834FB8">
        <w:rPr>
          <w:rStyle w:val="StyleUnderline"/>
        </w:rPr>
        <w:t xml:space="preserve"> these </w:t>
      </w:r>
      <w:r w:rsidRPr="00834FB8">
        <w:rPr>
          <w:rStyle w:val="StyleUnderline"/>
          <w:highlight w:val="cyan"/>
        </w:rPr>
        <w:t>security</w:t>
      </w:r>
      <w:r w:rsidRPr="00834FB8">
        <w:rPr>
          <w:rStyle w:val="StyleUnderline"/>
        </w:rPr>
        <w:t xml:space="preserve"> requirements in near real-time </w:t>
      </w:r>
      <w:r w:rsidRPr="00834FB8">
        <w:rPr>
          <w:rStyle w:val="StyleUnderline"/>
          <w:highlight w:val="cyan"/>
        </w:rPr>
        <w:t>without</w:t>
      </w:r>
      <w:r w:rsidRPr="00834FB8">
        <w:rPr>
          <w:rStyle w:val="StyleUnderline"/>
        </w:rPr>
        <w:t xml:space="preserve"> the </w:t>
      </w:r>
      <w:r w:rsidRPr="00834FB8">
        <w:rPr>
          <w:rStyle w:val="StyleUnderline"/>
          <w:highlight w:val="cyan"/>
        </w:rPr>
        <w:t>requirement of a host country</w:t>
      </w:r>
      <w:r w:rsidRPr="00834FB8">
        <w:rPr>
          <w:rStyle w:val="StyleUnderline"/>
        </w:rPr>
        <w:t>. Naval forces are inherently different from Army garrisoned forces because, while long-term land occupations risk undermining security objectives, a strong naval presence can reinforce them. Maritime forces require no diplomatic approval</w:t>
      </w:r>
      <w:r w:rsidRPr="00834FB8">
        <w:rPr>
          <w:sz w:val="16"/>
        </w:rPr>
        <w:t xml:space="preserve"> to operate in international waters; they </w:t>
      </w:r>
      <w:r w:rsidRPr="00834FB8">
        <w:rPr>
          <w:rStyle w:val="StyleUnderline"/>
        </w:rPr>
        <w:t>do not force domestic or foreign leaders to expend political capital in order to place troops within striking distance of hot spots</w:t>
      </w:r>
      <w:r w:rsidRPr="00834FB8">
        <w:rPr>
          <w:sz w:val="16"/>
        </w:rPr>
        <w:t xml:space="preserve">; they </w:t>
      </w:r>
      <w:r w:rsidRPr="00834FB8">
        <w:rPr>
          <w:rStyle w:val="StyleUnderline"/>
        </w:rPr>
        <w:t>do not put allies in awkward positions by asking them to house U.S. forces when the local population may be averse to such presence</w:t>
      </w:r>
      <w:r w:rsidRPr="00834FB8">
        <w:rPr>
          <w:sz w:val="16"/>
        </w:rPr>
        <w:t xml:space="preserve">. Conversely, </w:t>
      </w:r>
      <w:r w:rsidRPr="00834FB8">
        <w:rPr>
          <w:rStyle w:val="StyleUnderline"/>
        </w:rPr>
        <w:t xml:space="preserve">large garrisoned forces require policymakers </w:t>
      </w:r>
      <w:r w:rsidRPr="00834FB8">
        <w:rPr>
          <w:sz w:val="16"/>
        </w:rPr>
        <w:t xml:space="preserve">in both the United States and in the forward-deployed country </w:t>
      </w:r>
      <w:r w:rsidRPr="00834FB8">
        <w:rPr>
          <w:rStyle w:val="StyleUnderline"/>
        </w:rPr>
        <w:t>to make decisions that could weaken broader security goals</w:t>
      </w:r>
      <w:r w:rsidRPr="00834FB8">
        <w:rPr>
          <w:sz w:val="16"/>
        </w:rPr>
        <w:t xml:space="preserve">. For example, </w:t>
      </w:r>
      <w:r w:rsidRPr="00834FB8">
        <w:rPr>
          <w:rStyle w:val="StyleUnderline"/>
        </w:rPr>
        <w:t>an augmented American ground presence in Germany or Poland would surely increase regional tensions already stoked by the crisis in Crimea.</w:t>
      </w:r>
      <w:r w:rsidRPr="00834FB8">
        <w:rPr>
          <w:sz w:val="16"/>
        </w:rPr>
        <w:t xml:space="preserve"> Moreover, it would be difficult for military strategists to argue that placing such forces in Europe would help the outlook in the Pacific, where our security focus will be for the foreseeable future. The ship on which I serve, </w:t>
      </w:r>
      <w:r w:rsidRPr="00834FB8">
        <w:rPr>
          <w:rStyle w:val="StyleUnderline"/>
        </w:rPr>
        <w:t>the USS Kidd</w:t>
      </w:r>
      <w:r w:rsidRPr="00834FB8">
        <w:rPr>
          <w:sz w:val="16"/>
        </w:rPr>
        <w:t xml:space="preserve"> (DDG 100), </w:t>
      </w:r>
      <w:r w:rsidRPr="00834FB8">
        <w:rPr>
          <w:rStyle w:val="StyleUnderline"/>
        </w:rPr>
        <w:t>illustrates the value routine naval presence provides</w:t>
      </w:r>
      <w:r w:rsidRPr="00834FB8">
        <w:rPr>
          <w:sz w:val="16"/>
        </w:rPr>
        <w:t xml:space="preserve">. Kidd recently concluded its </w:t>
      </w:r>
      <w:r w:rsidRPr="00834FB8">
        <w:rPr>
          <w:rStyle w:val="StyleUnderline"/>
        </w:rPr>
        <w:t>10-day search for missing Malaysia Airlines Flight 370</w:t>
      </w:r>
      <w:r w:rsidRPr="00834FB8">
        <w:rPr>
          <w:sz w:val="16"/>
        </w:rPr>
        <w:t xml:space="preserve">; this journey </w:t>
      </w:r>
      <w:r w:rsidRPr="00834FB8">
        <w:rPr>
          <w:rStyle w:val="StyleUnderline"/>
        </w:rPr>
        <w:t>took the ship from the Gulf of Thailand to the Java Sea, through the Singapore Strait and Strait of Malacca, past the Andaman Sea and on to the Bay of Bengal at the northern edge of the Indian Ocean. In total, Kidd transited more than 3,500 nautical miles conducting visual and radar searches</w:t>
      </w:r>
      <w:r w:rsidRPr="00834FB8">
        <w:rPr>
          <w:sz w:val="16"/>
        </w:rPr>
        <w:t xml:space="preserve">; its two MH-60R helicopters used state-of-the-art sensors to comb nearly 15,000 square nautical miles during round-the-clock sorties. </w:t>
      </w:r>
      <w:r w:rsidRPr="00834FB8">
        <w:rPr>
          <w:rStyle w:val="StyleUnderline"/>
        </w:rPr>
        <w:t>While some may claim it was "luck" that Kidd and Pinckney</w:t>
      </w:r>
      <w:r w:rsidRPr="00834FB8">
        <w:rPr>
          <w:sz w:val="16"/>
        </w:rPr>
        <w:t xml:space="preserve"> (DDG 91), </w:t>
      </w:r>
      <w:r w:rsidRPr="00834FB8">
        <w:rPr>
          <w:rStyle w:val="StyleUnderline"/>
        </w:rPr>
        <w:t>which also participated in the operation, were able to respond to this tragedy so quickly, this timely reaction was made possible only by the U.S. Navy’s continued and persistent presence in the Indo-Asian region</w:t>
      </w:r>
      <w:r w:rsidRPr="00834FB8">
        <w:rPr>
          <w:sz w:val="16"/>
        </w:rPr>
        <w:t>. Kidd was conducting routine operations in the South China Sea — only a one-day transit from the initial search location. "</w:t>
      </w:r>
      <w:r w:rsidRPr="00834FB8">
        <w:rPr>
          <w:rStyle w:val="StyleUnderline"/>
        </w:rPr>
        <w:t>Luck</w:t>
      </w:r>
      <w:r w:rsidRPr="00834FB8">
        <w:rPr>
          <w:sz w:val="16"/>
        </w:rPr>
        <w:t>," said Branch Rickey, the general manager of the Brooklyn Dodgers who signed Jackie Robinson, "</w:t>
      </w:r>
      <w:r w:rsidRPr="00834FB8">
        <w:rPr>
          <w:rStyle w:val="StyleUnderline"/>
        </w:rPr>
        <w:t>is the residue of design.</w:t>
      </w:r>
      <w:r w:rsidRPr="00834FB8">
        <w:rPr>
          <w:sz w:val="16"/>
        </w:rPr>
        <w:t xml:space="preserve">" The U.S. Navy’s presence in neighboring waters permitted a rapid response to the search effort for the missing jetliner without the cost that would result from deploying a San Diego or Pearl Harbor-based ship. Conversely, a deployment announced specifically for the Flight 370 search might have sent a potentially negative signal to the Malaysians that the U.S. distrusted their search process. Moreover, the transit time (no less than three weeks) would have limited the value of the U.S. contribution. </w:t>
      </w:r>
      <w:r w:rsidRPr="00834FB8">
        <w:rPr>
          <w:rStyle w:val="StyleUnderline"/>
        </w:rPr>
        <w:t>This same logic applies to</w:t>
      </w:r>
      <w:r w:rsidRPr="00834FB8">
        <w:rPr>
          <w:sz w:val="16"/>
        </w:rPr>
        <w:t xml:space="preserve"> humanitarian assistance, disaster relief, or </w:t>
      </w:r>
      <w:r w:rsidRPr="00834FB8">
        <w:rPr>
          <w:rStyle w:val="StyleUnderline"/>
        </w:rPr>
        <w:t>any</w:t>
      </w:r>
      <w:r w:rsidRPr="00834FB8">
        <w:rPr>
          <w:sz w:val="16"/>
        </w:rPr>
        <w:t xml:space="preserve"> other </w:t>
      </w:r>
      <w:r w:rsidRPr="00834FB8">
        <w:rPr>
          <w:rStyle w:val="StyleUnderline"/>
        </w:rPr>
        <w:t xml:space="preserve">situation in which tensions rise and threaten free access to waterways essential to U.S. economic and security interests. </w:t>
      </w:r>
      <w:r w:rsidRPr="00834FB8">
        <w:rPr>
          <w:rStyle w:val="StyleUnderline"/>
          <w:highlight w:val="cyan"/>
        </w:rPr>
        <w:t>Deploying</w:t>
      </w:r>
      <w:r w:rsidRPr="00834FB8">
        <w:rPr>
          <w:rStyle w:val="StyleUnderline"/>
        </w:rPr>
        <w:t xml:space="preserve"> to these areas </w:t>
      </w:r>
      <w:r w:rsidRPr="00834FB8">
        <w:rPr>
          <w:rStyle w:val="StyleUnderline"/>
          <w:highlight w:val="cyan"/>
        </w:rPr>
        <w:t>after</w:t>
      </w:r>
      <w:r w:rsidRPr="00834FB8">
        <w:rPr>
          <w:rStyle w:val="StyleUnderline"/>
        </w:rPr>
        <w:t xml:space="preserve"> an event occurs or </w:t>
      </w:r>
      <w:r w:rsidRPr="00834FB8">
        <w:rPr>
          <w:rStyle w:val="StyleUnderline"/>
          <w:highlight w:val="cyan"/>
        </w:rPr>
        <w:t>tensions flare</w:t>
      </w:r>
      <w:r w:rsidRPr="00834FB8">
        <w:rPr>
          <w:rStyle w:val="StyleUnderline"/>
        </w:rPr>
        <w:t xml:space="preserve"> — especially when American naval presence has historically not been routine — </w:t>
      </w:r>
      <w:r w:rsidRPr="00834FB8">
        <w:rPr>
          <w:rStyle w:val="StyleUnderline"/>
          <w:highlight w:val="cyan"/>
        </w:rPr>
        <w:t>can limit the efficacy of response</w:t>
      </w:r>
      <w:r w:rsidRPr="00834FB8">
        <w:rPr>
          <w:rStyle w:val="StyleUnderline"/>
        </w:rPr>
        <w:t xml:space="preserve"> and might well raise the very apprehensions the Navy’s presence was meant to quell. The </w:t>
      </w:r>
      <w:r w:rsidRPr="00834FB8">
        <w:rPr>
          <w:rStyle w:val="StyleUnderline"/>
          <w:highlight w:val="cyan"/>
        </w:rPr>
        <w:t>Navy is omnipresent</w:t>
      </w:r>
      <w:r w:rsidRPr="00834FB8">
        <w:rPr>
          <w:sz w:val="16"/>
        </w:rPr>
        <w:t xml:space="preserve"> in every major geographic area around the world. </w:t>
      </w:r>
      <w:r w:rsidRPr="00834FB8">
        <w:rPr>
          <w:rStyle w:val="StyleUnderline"/>
        </w:rPr>
        <w:t xml:space="preserve">The very </w:t>
      </w:r>
      <w:r w:rsidRPr="00834FB8">
        <w:rPr>
          <w:rStyle w:val="StyleUnderline"/>
          <w:highlight w:val="cyan"/>
        </w:rPr>
        <w:t>presence</w:t>
      </w:r>
      <w:r w:rsidRPr="00834FB8">
        <w:rPr>
          <w:rStyle w:val="StyleUnderline"/>
        </w:rPr>
        <w:t xml:space="preserve"> of naval ships simultaneously deters military </w:t>
      </w:r>
      <w:r w:rsidRPr="00834FB8">
        <w:rPr>
          <w:rStyle w:val="StyleUnderline"/>
          <w:highlight w:val="cyan"/>
        </w:rPr>
        <w:t>aggression</w:t>
      </w:r>
      <w:r w:rsidRPr="00834FB8">
        <w:rPr>
          <w:rStyle w:val="StyleUnderline"/>
        </w:rPr>
        <w:t xml:space="preserve"> and </w:t>
      </w:r>
      <w:r w:rsidRPr="00834FB8">
        <w:rPr>
          <w:rStyle w:val="StyleUnderline"/>
          <w:highlight w:val="cyan"/>
        </w:rPr>
        <w:t>assures our allies</w:t>
      </w:r>
      <w:r w:rsidRPr="00834FB8">
        <w:rPr>
          <w:rStyle w:val="StyleUnderline"/>
        </w:rPr>
        <w:t>, safeguards the sea lanes and the commerce that flows through them, preserves territorial waterway boundaries and the right to resources contained therein</w:t>
      </w:r>
      <w:r w:rsidRPr="00834FB8">
        <w:rPr>
          <w:sz w:val="16"/>
        </w:rPr>
        <w:t xml:space="preserve">, and facilitates a response to natural disasters and other catastrophes — like the disappearance of MH370. In this case, showing up is well more than half the battle. The U.S. Navy’s resilience can only endure with the understanding that a firm commitment to </w:t>
      </w:r>
      <w:r w:rsidRPr="00834FB8">
        <w:rPr>
          <w:rStyle w:val="StyleUnderline"/>
        </w:rPr>
        <w:t>building and maintaining a first-rate Navy</w:t>
      </w:r>
      <w:r w:rsidRPr="00834FB8">
        <w:rPr>
          <w:sz w:val="16"/>
        </w:rPr>
        <w:t xml:space="preserve"> — capable of being present where our national interests lie — is not only desirable, it </w:t>
      </w:r>
      <w:r w:rsidRPr="00834FB8">
        <w:rPr>
          <w:rStyle w:val="StyleUnderline"/>
        </w:rPr>
        <w:t>is necessary</w:t>
      </w:r>
      <w:r w:rsidRPr="00834FB8">
        <w:rPr>
          <w:sz w:val="16"/>
        </w:rPr>
        <w:t>. This commitment is a policy prerequisite if the United States — a maritime nation whose interests have been safeguarded by the Navy since the country’s founding — wants to retain the ability to influence outcomes, create additional windows of diplomacy, and control escalation.</w:t>
      </w:r>
    </w:p>
    <w:p w14:paraId="1071B719" w14:textId="77777777" w:rsidR="007B705D" w:rsidRDefault="007B705D" w:rsidP="009227EF">
      <w:pPr>
        <w:spacing w:after="0" w:line="240" w:lineRule="auto"/>
      </w:pPr>
    </w:p>
    <w:p w14:paraId="11E2D8D3" w14:textId="470112BE" w:rsidR="007D6509" w:rsidRDefault="005D4E6B" w:rsidP="009227EF">
      <w:pPr>
        <w:pStyle w:val="Heading3"/>
        <w:spacing w:before="0" w:line="240" w:lineRule="auto"/>
      </w:pPr>
      <w:r>
        <w:t>Ext. – Impact</w:t>
      </w:r>
    </w:p>
    <w:p w14:paraId="46A4CBED" w14:textId="77777777" w:rsidR="007D6509" w:rsidRDefault="007D6509" w:rsidP="009227EF">
      <w:pPr>
        <w:spacing w:after="0" w:line="240" w:lineRule="auto"/>
      </w:pPr>
    </w:p>
    <w:p w14:paraId="3B30228F" w14:textId="77777777" w:rsidR="007D6509" w:rsidRDefault="007D6509" w:rsidP="009227EF">
      <w:pPr>
        <w:pStyle w:val="Heading4"/>
        <w:spacing w:before="0" w:line="240" w:lineRule="auto"/>
      </w:pPr>
      <w:r>
        <w:t>Appeasement only serves to further Chinese adventurism – risks worse conflict later</w:t>
      </w:r>
    </w:p>
    <w:p w14:paraId="40AA8B29" w14:textId="77777777" w:rsidR="007D6509" w:rsidRDefault="007D6509" w:rsidP="009227EF">
      <w:pPr>
        <w:spacing w:after="0" w:line="240" w:lineRule="auto"/>
        <w:rPr>
          <w:rStyle w:val="Style13ptBold"/>
          <w:b w:val="0"/>
          <w:sz w:val="22"/>
        </w:rPr>
      </w:pPr>
      <w:r>
        <w:rPr>
          <w:rStyle w:val="Style13ptBold"/>
        </w:rPr>
        <w:t xml:space="preserve">Jacobs 15 </w:t>
      </w:r>
      <w:r>
        <w:rPr>
          <w:rStyle w:val="Style13ptBold"/>
          <w:b w:val="0"/>
          <w:sz w:val="22"/>
        </w:rPr>
        <w:t xml:space="preserve">(Bruce, </w:t>
      </w:r>
      <w:r w:rsidRPr="00182792">
        <w:rPr>
          <w:rStyle w:val="Style13ptBold"/>
          <w:b w:val="0"/>
          <w:sz w:val="22"/>
        </w:rPr>
        <w:t>emeritus professor of Asian Languages and Studies at Monash University</w:t>
      </w:r>
      <w:r>
        <w:rPr>
          <w:rStyle w:val="Style13ptBold"/>
          <w:b w:val="0"/>
          <w:sz w:val="22"/>
        </w:rPr>
        <w:t>, 11/1/15, “</w:t>
      </w:r>
      <w:r w:rsidRPr="00182792">
        <w:rPr>
          <w:rStyle w:val="Style13ptBold"/>
          <w:b w:val="0"/>
          <w:sz w:val="22"/>
        </w:rPr>
        <w:t xml:space="preserve">Appeasement </w:t>
      </w:r>
      <w:r>
        <w:rPr>
          <w:rStyle w:val="Style13ptBold"/>
          <w:b w:val="0"/>
          <w:sz w:val="22"/>
        </w:rPr>
        <w:t xml:space="preserve">will only encourage China,” The Sydney Morning Herald, </w:t>
      </w:r>
      <w:hyperlink r:id="rId26" w:history="1">
        <w:r w:rsidRPr="00F51B8F">
          <w:rPr>
            <w:rStyle w:val="Hyperlink"/>
          </w:rPr>
          <w:t>http://www.smh.com.au/comment/appeasement-will-only-encourage-expansionist-china-20151101-gknz2l.html</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69A97B1C" w14:textId="77777777" w:rsidR="007D6509" w:rsidRPr="00182792" w:rsidRDefault="007D6509" w:rsidP="009227EF">
      <w:pPr>
        <w:spacing w:after="0" w:line="240" w:lineRule="auto"/>
      </w:pPr>
      <w:r w:rsidRPr="00182792">
        <w:rPr>
          <w:sz w:val="16"/>
        </w:rPr>
        <w:t xml:space="preserve">World attention has again focused on our region of the globe, with the American navy asserting its "freedom of navigation" near Chinese-constructed artificial islands in the so-called South China Sea. In less than 80 days, in the midst of threats from China, Taiwan's voters will vote for their president and legislature. Polls suggest the opposition will win, thus giving Taiwan its third transition of power from opposition to government in the six presidential elections since </w:t>
      </w:r>
      <w:proofErr w:type="spellStart"/>
      <w:r w:rsidRPr="00182792">
        <w:rPr>
          <w:sz w:val="16"/>
        </w:rPr>
        <w:t>democratisation</w:t>
      </w:r>
      <w:proofErr w:type="spellEnd"/>
      <w:r w:rsidRPr="00182792">
        <w:rPr>
          <w:sz w:val="16"/>
        </w:rPr>
        <w:t xml:space="preserve">. The </w:t>
      </w:r>
      <w:r w:rsidRPr="00182792">
        <w:rPr>
          <w:rStyle w:val="StyleUnderline"/>
        </w:rPr>
        <w:t>tensions in Asia today have</w:t>
      </w:r>
      <w:r w:rsidRPr="00182792">
        <w:rPr>
          <w:sz w:val="16"/>
        </w:rPr>
        <w:t xml:space="preserve"> only </w:t>
      </w:r>
      <w:r w:rsidRPr="00182792">
        <w:rPr>
          <w:rStyle w:val="StyleUnderline"/>
        </w:rPr>
        <w:t>one cause: China. On</w:t>
      </w:r>
      <w:r w:rsidRPr="00182792">
        <w:rPr>
          <w:sz w:val="16"/>
        </w:rPr>
        <w:t xml:space="preserve"> the </w:t>
      </w:r>
      <w:r w:rsidRPr="00182792">
        <w:rPr>
          <w:rStyle w:val="StyleUnderline"/>
        </w:rPr>
        <w:t>basis of false "history", China claims</w:t>
      </w:r>
      <w:r w:rsidRPr="00182792">
        <w:rPr>
          <w:sz w:val="16"/>
        </w:rPr>
        <w:t xml:space="preserve"> the </w:t>
      </w:r>
      <w:r w:rsidRPr="00182792">
        <w:rPr>
          <w:rStyle w:val="StyleUnderline"/>
        </w:rPr>
        <w:t>South China Sea</w:t>
      </w:r>
      <w:r w:rsidRPr="00182792">
        <w:rPr>
          <w:sz w:val="16"/>
        </w:rPr>
        <w:t xml:space="preserve">, the </w:t>
      </w:r>
      <w:r w:rsidRPr="00182792">
        <w:rPr>
          <w:rStyle w:val="StyleUnderline"/>
        </w:rPr>
        <w:t>East China Sea and Taiwan. Yet China has no</w:t>
      </w:r>
      <w:r w:rsidRPr="00182792">
        <w:rPr>
          <w:sz w:val="16"/>
        </w:rPr>
        <w:t xml:space="preserve"> historical </w:t>
      </w:r>
      <w:r w:rsidRPr="00182792">
        <w:rPr>
          <w:rStyle w:val="StyleUnderline"/>
        </w:rPr>
        <w:t>claims</w:t>
      </w:r>
      <w:r w:rsidRPr="00182792">
        <w:rPr>
          <w:sz w:val="16"/>
        </w:rPr>
        <w:t xml:space="preserve"> to the South and East China seas. Historically, south-east Asian states conducted the great trade in the South China Sea. China had almost no role. Furthermore, geographically, the contested areas are close to Vietnam, Malaysia, Indonesia, Brunei and the Philippines, while they are more than 1000 </w:t>
      </w:r>
      <w:proofErr w:type="spellStart"/>
      <w:r w:rsidRPr="00182792">
        <w:rPr>
          <w:sz w:val="16"/>
        </w:rPr>
        <w:t>kilometres</w:t>
      </w:r>
      <w:proofErr w:type="spellEnd"/>
      <w:r w:rsidRPr="00182792">
        <w:rPr>
          <w:sz w:val="16"/>
        </w:rPr>
        <w:t xml:space="preserve"> south of China. China's claims for sovereignty in these areas have no historical basis and its constructing of "islands" on submerged reefs only demonstrates China's expansionism. Similarly, in the East China Sea, China's claims to the </w:t>
      </w:r>
      <w:proofErr w:type="spellStart"/>
      <w:r w:rsidRPr="00182792">
        <w:rPr>
          <w:sz w:val="16"/>
        </w:rPr>
        <w:t>Senkaku</w:t>
      </w:r>
      <w:proofErr w:type="spellEnd"/>
      <w:r w:rsidRPr="00182792">
        <w:rPr>
          <w:sz w:val="16"/>
        </w:rPr>
        <w:t xml:space="preserve"> Islands (which China calls the </w:t>
      </w:r>
      <w:proofErr w:type="spellStart"/>
      <w:r w:rsidRPr="00182792">
        <w:rPr>
          <w:sz w:val="16"/>
        </w:rPr>
        <w:t>Diaoyutai</w:t>
      </w:r>
      <w:proofErr w:type="spellEnd"/>
      <w:r w:rsidRPr="00182792">
        <w:rPr>
          <w:sz w:val="16"/>
        </w:rPr>
        <w:t>) have no historical foundation. The People's Daily of January 8, 1953, stated that the "</w:t>
      </w:r>
      <w:proofErr w:type="spellStart"/>
      <w:r w:rsidRPr="00182792">
        <w:rPr>
          <w:sz w:val="16"/>
        </w:rPr>
        <w:t>Senkaku</w:t>
      </w:r>
      <w:proofErr w:type="spellEnd"/>
      <w:r w:rsidRPr="00182792">
        <w:rPr>
          <w:sz w:val="16"/>
        </w:rPr>
        <w:t>" Islands belonged to the Ryukyu Archipelago, and a World Atlas published in China in 1958 showed that these islands belong to Japan. China's claims that Taiwan belongs to it also have no historical basis. Mao Zedong, in his famous 1936 interview with Edgar Snow, stated that Taiwan should be independent. Only in 1942 did the Chinese Nationalist Party (the Kuomintang) and the Chinese Communist Party separately claim that Taiwan was Chinese. In Taiwan's history, a Han Chinese regime based in China has only controlled Taiwan for four years, from 1945 to 1949. These four years were perhaps the saddest in all of Taiwan's history because Chiang Kai-shek's government killed tens of thousands of Taiwanese in the infamous 2.28 (February 28, 1947) massacres. The dictatorship of Chiang Kai-shek and his son and successor, Chiang Ching-</w:t>
      </w:r>
      <w:proofErr w:type="spellStart"/>
      <w:r w:rsidRPr="00182792">
        <w:rPr>
          <w:sz w:val="16"/>
        </w:rPr>
        <w:t>kuo</w:t>
      </w:r>
      <w:proofErr w:type="spellEnd"/>
      <w:r w:rsidRPr="00182792">
        <w:rPr>
          <w:sz w:val="16"/>
        </w:rPr>
        <w:t>, ruled Taiwan from 1945 until the latter's death in early 1988. Their rule was a Chinese colonial project that privileged Chinese who had come with Chiang Kai-shek and systematically discriminated against native Taiwanese. Only with the accession of Lee Teng-hui to the presidency after the death of Chiang Ching-</w:t>
      </w:r>
      <w:proofErr w:type="spellStart"/>
      <w:r w:rsidRPr="00182792">
        <w:rPr>
          <w:sz w:val="16"/>
        </w:rPr>
        <w:t>kuo</w:t>
      </w:r>
      <w:proofErr w:type="spellEnd"/>
      <w:r w:rsidRPr="00182792">
        <w:rPr>
          <w:sz w:val="16"/>
        </w:rPr>
        <w:t xml:space="preserve"> in 1988 could Taiwan begin its </w:t>
      </w:r>
      <w:proofErr w:type="spellStart"/>
      <w:r w:rsidRPr="00182792">
        <w:rPr>
          <w:sz w:val="16"/>
        </w:rPr>
        <w:t>democratisation</w:t>
      </w:r>
      <w:proofErr w:type="spellEnd"/>
      <w:r w:rsidRPr="00182792">
        <w:rPr>
          <w:sz w:val="16"/>
        </w:rPr>
        <w:t xml:space="preserve"> process. Now Taiwan, a country with a population the size of Australia, has become a democratic middle power. The so</w:t>
      </w:r>
      <w:r w:rsidRPr="00182792">
        <w:rPr>
          <w:rStyle w:val="StyleUnderline"/>
        </w:rPr>
        <w:t>-called "one China" policy of many countries including the United States and Australia is a relic of the old</w:t>
      </w:r>
      <w:r w:rsidRPr="00182792">
        <w:rPr>
          <w:sz w:val="16"/>
        </w:rPr>
        <w:t xml:space="preserve"> Chiang Kai-shek/Chiang Ching-</w:t>
      </w:r>
      <w:proofErr w:type="spellStart"/>
      <w:r w:rsidRPr="00182792">
        <w:rPr>
          <w:sz w:val="16"/>
        </w:rPr>
        <w:t>kuo</w:t>
      </w:r>
      <w:proofErr w:type="spellEnd"/>
      <w:r w:rsidRPr="00182792">
        <w:rPr>
          <w:sz w:val="16"/>
        </w:rPr>
        <w:t xml:space="preserve"> </w:t>
      </w:r>
      <w:r w:rsidRPr="00182792">
        <w:rPr>
          <w:rStyle w:val="StyleUnderline"/>
        </w:rPr>
        <w:t>dictatorship</w:t>
      </w:r>
      <w:r w:rsidRPr="00182792">
        <w:rPr>
          <w:sz w:val="16"/>
        </w:rPr>
        <w:t xml:space="preserve">, which pushed a "one China" policy without consulting Taiwan's population. </w:t>
      </w:r>
      <w:r w:rsidRPr="00182792">
        <w:rPr>
          <w:rStyle w:val="StyleUnderline"/>
        </w:rPr>
        <w:t>All the major Western democracies</w:t>
      </w:r>
      <w:r w:rsidRPr="00182792">
        <w:rPr>
          <w:sz w:val="16"/>
        </w:rPr>
        <w:t xml:space="preserve">, as well as Japan and India, </w:t>
      </w:r>
      <w:r w:rsidRPr="00182792">
        <w:rPr>
          <w:rStyle w:val="StyleUnderline"/>
        </w:rPr>
        <w:t>now have substantial if unofficial diplomatic offices in Taiwan</w:t>
      </w:r>
      <w:r w:rsidRPr="00182792">
        <w:rPr>
          <w:sz w:val="16"/>
        </w:rPr>
        <w:t xml:space="preserve">. And, although these nations do not </w:t>
      </w:r>
      <w:proofErr w:type="spellStart"/>
      <w:r w:rsidRPr="00182792">
        <w:rPr>
          <w:sz w:val="16"/>
        </w:rPr>
        <w:t>publicise</w:t>
      </w:r>
      <w:proofErr w:type="spellEnd"/>
      <w:r w:rsidRPr="00182792">
        <w:rPr>
          <w:sz w:val="16"/>
        </w:rPr>
        <w:t xml:space="preserve"> the point, all have de facto "One China, one Taiwan" policies. The arguments of people such as Age columnist Hugh White are dangerous. </w:t>
      </w:r>
      <w:r w:rsidRPr="00182792">
        <w:rPr>
          <w:rStyle w:val="StyleUnderline"/>
        </w:rPr>
        <w:t>They ignore the cause of tension in Asia and say we have to be careful about becoming involved in a war.</w:t>
      </w:r>
      <w:r w:rsidRPr="00182792">
        <w:rPr>
          <w:sz w:val="16"/>
        </w:rPr>
        <w:t xml:space="preserve"> </w:t>
      </w:r>
      <w:r w:rsidRPr="00182792">
        <w:rPr>
          <w:rStyle w:val="Emphasis"/>
        </w:rPr>
        <w:t>History has taught us that "appeasement" of such expansionist powers as China does not stop war.</w:t>
      </w:r>
      <w:r w:rsidRPr="00182792">
        <w:rPr>
          <w:sz w:val="16"/>
        </w:rPr>
        <w:t xml:space="preserve"> Rather, </w:t>
      </w:r>
      <w:r w:rsidRPr="00182792">
        <w:rPr>
          <w:rStyle w:val="Emphasis"/>
        </w:rPr>
        <w:t>it only temporarily postpones armed conflict and ultimately leads to a much larger war later</w:t>
      </w:r>
      <w:r w:rsidRPr="00182792">
        <w:rPr>
          <w:sz w:val="16"/>
        </w:rPr>
        <w:t xml:space="preserve">. </w:t>
      </w:r>
      <w:r w:rsidRPr="00182792">
        <w:rPr>
          <w:rStyle w:val="Emphasis"/>
        </w:rPr>
        <w:t>Appeasement of China only enhances Chinese perceptions that the US is a toothless paper tiger</w:t>
      </w:r>
      <w:r w:rsidRPr="00182792">
        <w:rPr>
          <w:sz w:val="16"/>
        </w:rPr>
        <w:t xml:space="preserve">. It </w:t>
      </w:r>
      <w:r w:rsidRPr="00182792">
        <w:rPr>
          <w:rStyle w:val="Emphasis"/>
        </w:rPr>
        <w:t>creates a sense among China's generals and political leaders that they can pursue expansionist policies without international protest</w:t>
      </w:r>
      <w:r w:rsidRPr="00182792">
        <w:rPr>
          <w:sz w:val="16"/>
        </w:rPr>
        <w:t xml:space="preserve">. The </w:t>
      </w:r>
      <w:proofErr w:type="spellStart"/>
      <w:r w:rsidRPr="00182792">
        <w:rPr>
          <w:sz w:val="16"/>
        </w:rPr>
        <w:t>pretence</w:t>
      </w:r>
      <w:proofErr w:type="spellEnd"/>
      <w:r w:rsidRPr="00182792">
        <w:rPr>
          <w:sz w:val="16"/>
        </w:rPr>
        <w:t xml:space="preserve"> that Taiwan's vote for its own president and legislature can lead to war is false. Both main candidates, Tsai </w:t>
      </w:r>
      <w:proofErr w:type="spellStart"/>
      <w:r w:rsidRPr="00182792">
        <w:rPr>
          <w:sz w:val="16"/>
        </w:rPr>
        <w:t>Ing</w:t>
      </w:r>
      <w:proofErr w:type="spellEnd"/>
      <w:r w:rsidRPr="00182792">
        <w:rPr>
          <w:sz w:val="16"/>
        </w:rPr>
        <w:t xml:space="preserve">-wen and Eric Chu, want to maintain the status quo – </w:t>
      </w:r>
      <w:proofErr w:type="gramStart"/>
      <w:r w:rsidRPr="00182792">
        <w:rPr>
          <w:sz w:val="16"/>
        </w:rPr>
        <w:t>that</w:t>
      </w:r>
      <w:proofErr w:type="gramEnd"/>
      <w:r w:rsidRPr="00182792">
        <w:rPr>
          <w:sz w:val="16"/>
        </w:rPr>
        <w:t xml:space="preserve"> Taiwan is de facto an independent state but that it will not announce this. Australians would be appalled if we were told by a foreign power that voting for either Malcolm Turnbull or Bill Shorten would lead to war and that we should vote accordingly. We must be clear that China is the only country threatening anyone else in Asia. The close talks between leaders of such countries as the US, Japan, India and Australia demonstrate that Asia's democratic countries have become aware of the risks. In classical balance-of-power theory, the rise of one expansionist power creates a coalition among other powers. China's expansionist actions have already created a substantial democratic coalition in Asia prepared to prevent China from starting a major war.</w:t>
      </w:r>
    </w:p>
    <w:p w14:paraId="6E659665" w14:textId="77777777" w:rsidR="007D6509" w:rsidRDefault="007D6509" w:rsidP="009227EF">
      <w:pPr>
        <w:spacing w:after="0" w:line="240" w:lineRule="auto"/>
      </w:pPr>
    </w:p>
    <w:p w14:paraId="55F83597" w14:textId="36FBBDE4" w:rsidR="00D31F70" w:rsidRDefault="00D31F70" w:rsidP="00D31F70">
      <w:pPr>
        <w:pStyle w:val="Heading3"/>
      </w:pPr>
      <w:r>
        <w:t>Ext. – AT: Engagement Now</w:t>
      </w:r>
    </w:p>
    <w:p w14:paraId="2E2CBAB9" w14:textId="77777777" w:rsidR="00D31F70" w:rsidRPr="005D52FC" w:rsidRDefault="00D31F70" w:rsidP="00D31F70"/>
    <w:p w14:paraId="05040F05" w14:textId="77777777" w:rsidR="00D31F70" w:rsidRDefault="00D31F70" w:rsidP="00D31F70">
      <w:pPr>
        <w:pStyle w:val="Heading4"/>
        <w:spacing w:before="0" w:line="240" w:lineRule="auto"/>
      </w:pPr>
      <w:r>
        <w:t>US policy towards China is changing to one of containment – the plan reverses that trend</w:t>
      </w:r>
    </w:p>
    <w:p w14:paraId="07C0F50F" w14:textId="77777777" w:rsidR="00D31F70" w:rsidRPr="00EC2B2A" w:rsidRDefault="00D31F70" w:rsidP="00D31F70">
      <w:pPr>
        <w:spacing w:after="0" w:line="240" w:lineRule="auto"/>
        <w:rPr>
          <w:rStyle w:val="Style13ptBold"/>
          <w:b w:val="0"/>
          <w:sz w:val="22"/>
        </w:rPr>
      </w:pPr>
      <w:r>
        <w:rPr>
          <w:rStyle w:val="Style13ptBold"/>
        </w:rPr>
        <w:t xml:space="preserve">Powell 15 </w:t>
      </w:r>
      <w:r>
        <w:rPr>
          <w:rStyle w:val="Style13ptBold"/>
          <w:b w:val="0"/>
          <w:sz w:val="22"/>
        </w:rPr>
        <w:t>(Bill, reporter for Newsweek, 4/29/15, “</w:t>
      </w:r>
      <w:r w:rsidRPr="00EC2B2A">
        <w:rPr>
          <w:rStyle w:val="Style13ptBold"/>
          <w:b w:val="0"/>
          <w:sz w:val="22"/>
        </w:rPr>
        <w:t>IN WASHINGTON, A STRATEGIC SH</w:t>
      </w:r>
      <w:r>
        <w:rPr>
          <w:rStyle w:val="Style13ptBold"/>
          <w:b w:val="0"/>
          <w:sz w:val="22"/>
        </w:rPr>
        <w:t xml:space="preserve">IFT ON CHINA—TOWARD CONTAINMENT,” Newsweek, </w:t>
      </w:r>
      <w:r w:rsidRPr="00EC2B2A">
        <w:rPr>
          <w:rStyle w:val="Style13ptBold"/>
          <w:b w:val="0"/>
          <w:sz w:val="22"/>
        </w:rPr>
        <w:t>http://www.newsweek.com/washington-shift-china-toward-containment-326591</w:t>
      </w:r>
      <w:r>
        <w:rPr>
          <w:rStyle w:val="Style13ptBold"/>
          <w:b w:val="0"/>
          <w:sz w:val="22"/>
        </w:rPr>
        <w:t>)</w:t>
      </w:r>
    </w:p>
    <w:p w14:paraId="1085E372" w14:textId="77777777" w:rsidR="00D31F70" w:rsidRDefault="00D31F70" w:rsidP="00D31F70">
      <w:pPr>
        <w:spacing w:after="0" w:line="240" w:lineRule="auto"/>
      </w:pPr>
      <w:r>
        <w:t xml:space="preserve">"China represents and will remain the most significant competitor to the United States for decades to come. As such, the need for a more coherent U.S. response to increasing Chinese power is long overdue.” The words are dispassionate: “significant competitor”; not "enemy.’’ They are careful: "A more coherent response." That suggests that heretofore the U.S. response to increasing Chinese power has been at least somewhat coherent. But there should be no mistaking the significance of the above sentences. They are the first of many in a lengthy new report issued by the Council on Foreign Relations. For decades, the “council,” as the cognoscenti call it, has been the core of the American foreign policy establishment. When it comes to foreign affairs, it doesn't just regurgitate the conventional wisdom, it creates it. Given that, the just issued report on U.S.-China relations, co-authored by Robert </w:t>
      </w:r>
      <w:proofErr w:type="spellStart"/>
      <w:r>
        <w:t>Blackwill</w:t>
      </w:r>
      <w:proofErr w:type="spellEnd"/>
      <w:r>
        <w:t xml:space="preserve">, one of the most distinguished American diplomats of his generation, signifies a major shift in establishment thinking about China. And the conclusion is, as these things go, astonishing: The U.S. should place "less strategic emphasis on the goal of integrating China into the international system, and more on balancing China's rise.” Which is to say, we should basically chuck what has been U.S. policy for the past three decades, and try something that sounds almost (but not quite) like containment. Try Newsweek for only $1.25 per week The report comes amidst whispers that senior foreign policy grandees of former administrations—both Democratic and Republican—have started to sour on hopes that Beijing could be brought without much rancor into the existing international order. They worry that President Xi Jinping is more interested in becoming No. 1, as opposed to co-existing with the U.S. at the apex of the international pecking order. It also comes amidst the Obama administration’s so-called pivot to Asia, which it goes to great lengths to insist is not about containing China. The only problem with that claim is that there isn't anybody among traditional U.S. allies in the region who believes it. And the China as rival and not “strategic partner”—which is what the Obama administration used to call it—is increasingly evident. Pushing for support for the Trans Pacific Partnership—a broad free trade deal with 12 Pacific nations—Obama recently told The Wall Street Journal that “if we don't write the rules, China will write the rules out in that region.” As that kind of “us-or-them” rhetoric indicates, even the economic relationship between the two countries—which is its fundamental core—is under some strain. In their recently released annual survey of business conditions in China, the American chambers of commerce in both Shanghai and Beijing recently reported an uptick in the number of their members concerned about increasing regulatory and legal scrutiny from the government in Beijing. The conventional wisdom is that the current leadership in Beijing watches all this and, unified, sets an ever more defiant course both abroad and at home. Beijing, it is said, suspects the U.S. of trying to encircle China—of trying to blunt if not reverse its rise. So it flexes its muscles in the east and south China seas, and moves to exert ever more influence to its west through massive government-led investment plans to create a new “silk road.” (On April 21, Xi was in Islamabad hawking an aid and investment deal with Pakistan with a headline number—$46 billion—that drew attention around the world.) There is, to be sure, an element of truth in all that. But it's also more complicated. No one at any level of the Chinese leadership ever draws attention to himself by publicly questioning the party line; but there remain people in the Beijing government who can safely be called pro-Western, and who believe a strong relationship with the United States is in the country’s best interest. And they are watching, with increasing (if still muted) concern, the tide go out on what has been an era of bipartisan policy in Washington toward Beijing: one that accentuated the economic benefits to both sides in the short run, with the hope that in longer run, increasing prosperity in China would bring about some form of political liberalization. Those days—and hopes—are gone. And the day may be drawing near when a behind-the-scenes debate breaks out in Beijing that poses a straightforward question: Who lost Washington? In the U.S., of course, "Who lost China?" was a rancorous Cold War–era debate in the wake of the 1949 Communist takeover in Beijing. The second-guessing in China over current foreign policy will not, of course, be so public, but that doesn't mean it won't come. A scholar at a government-affiliated think tank with close ties to several senior party officials acknowledges that “there are some questions in the wind now, certainly. No one quite says, “Who lost Washington?”—we're not there yet—but people I would call “internationalists” with a pro-Western bias wonder where this is headed, and “whether we've played our hand intelligently both in terms of relations with Washington but also in our own backyard.” Those questions have to do with the perception that Beijing over the past few years has bullied small neighbors like the Philippines and Vietnam, as well as whether it needed to pick a fight with Japan over the </w:t>
      </w:r>
      <w:proofErr w:type="spellStart"/>
      <w:r>
        <w:t>Senkaku</w:t>
      </w:r>
      <w:proofErr w:type="spellEnd"/>
      <w:r>
        <w:t xml:space="preserve"> Islands. (China refers to them as the </w:t>
      </w:r>
      <w:proofErr w:type="spellStart"/>
      <w:r>
        <w:t>Diaoyu</w:t>
      </w:r>
      <w:proofErr w:type="spellEnd"/>
      <w:r>
        <w:t xml:space="preserve"> Islands and calls them “disputed”; Tokyo denies there’s any doubt they belong to Japan.) Beijing points out—and diplomats in Tokyo concur—that the two countries worked hard over the last year to drain some of the poison out of the islands dispute, which had alarmed Washington, and, as one former U.S. diplomat says, put the “pro-China crowd at the State Department very much on the defensive.’’ For now, the issue has receded, and foreign ministry officials in Beijing say the effort shows that the notion that “nationalistic hawks are running wild” in the Chinese capital, as the government think tank scholar puts it, is overblown. But there’s little question that any measure of trust between Beijing and Washington has diminished; a foreign ministry official late last year told Newsweek that there is "no question" that relations between the two countries were “better when George W. Bush was president than they are today.”</w:t>
      </w:r>
    </w:p>
    <w:p w14:paraId="24EDE85E" w14:textId="77777777" w:rsidR="00D31F70" w:rsidRDefault="00D31F70" w:rsidP="009227EF">
      <w:pPr>
        <w:spacing w:after="0" w:line="240" w:lineRule="auto"/>
      </w:pPr>
    </w:p>
    <w:p w14:paraId="45866BF6" w14:textId="79E37056" w:rsidR="005D4E6B" w:rsidRDefault="005D4E6B" w:rsidP="00D06A26">
      <w:pPr>
        <w:pStyle w:val="Heading2"/>
      </w:pPr>
      <w:r>
        <w:t>Pocket Concessions Turn</w:t>
      </w:r>
    </w:p>
    <w:p w14:paraId="03F73687" w14:textId="1650CAA3" w:rsidR="005D4E6B" w:rsidRDefault="005D4E6B" w:rsidP="005D4E6B">
      <w:pPr>
        <w:pStyle w:val="Heading3"/>
      </w:pPr>
      <w:r>
        <w:t>1NC – Pocket Concessions Turn</w:t>
      </w:r>
    </w:p>
    <w:p w14:paraId="66B739E2" w14:textId="169E80A2" w:rsidR="003E3235" w:rsidRDefault="009638D8" w:rsidP="003E3235">
      <w:pPr>
        <w:pStyle w:val="Heading4"/>
      </w:pPr>
      <w:r>
        <w:t>China will pocket the plan</w:t>
      </w:r>
      <w:r w:rsidR="000E717E">
        <w:t xml:space="preserve">’s concession – empirics prove </w:t>
      </w:r>
    </w:p>
    <w:p w14:paraId="1E347D34" w14:textId="77777777" w:rsidR="003E3235" w:rsidRPr="004A5F9E" w:rsidRDefault="003E3235" w:rsidP="003E3235">
      <w:r>
        <w:t xml:space="preserve">Alvin Y.H. </w:t>
      </w:r>
      <w:r w:rsidRPr="004A5F9E">
        <w:rPr>
          <w:rStyle w:val="Style13ptBold"/>
        </w:rPr>
        <w:t>Cheung 15</w:t>
      </w:r>
      <w:r>
        <w:t>, U.S.-Asia Law Institute at NYU School of Law, “China Breaks Its Promise on Hong Kong” 7 April 2015, East Asia Forum, http://www.eastasiaforum.org/2015/04/07/china-breaks-its-promise-on-hong-kong/)</w:t>
      </w:r>
    </w:p>
    <w:p w14:paraId="5EB3EF28" w14:textId="77777777" w:rsidR="003E3235" w:rsidRDefault="003E3235" w:rsidP="003E3235">
      <w:pPr>
        <w:rPr>
          <w:sz w:val="16"/>
        </w:rPr>
      </w:pPr>
      <w:r w:rsidRPr="004A5F9E">
        <w:rPr>
          <w:rStyle w:val="StyleUnderline"/>
        </w:rPr>
        <w:t>The March 2015 report into the Joint Declaration by the UK House of Commons Foreign Affairs Committee is a well-timed reminder of Beijing’s broken promises</w:t>
      </w:r>
      <w:r w:rsidRPr="004A5F9E">
        <w:rPr>
          <w:sz w:val="16"/>
        </w:rPr>
        <w:t xml:space="preserve">. </w:t>
      </w:r>
      <w:r w:rsidRPr="004A5F9E">
        <w:rPr>
          <w:rStyle w:val="StyleUnderline"/>
        </w:rPr>
        <w:t xml:space="preserve">It is a reminder that the Joint Declaration contains clear and ongoing Chinese commitments under international law. But it should also serve as a warning to Hong </w:t>
      </w:r>
      <w:proofErr w:type="spellStart"/>
      <w:r w:rsidRPr="004A5F9E">
        <w:rPr>
          <w:rStyle w:val="StyleUnderline"/>
        </w:rPr>
        <w:t>Kongers</w:t>
      </w:r>
      <w:proofErr w:type="spellEnd"/>
      <w:r w:rsidRPr="004A5F9E">
        <w:rPr>
          <w:rStyle w:val="StyleUnderline"/>
        </w:rPr>
        <w:t xml:space="preserve"> and to China’s </w:t>
      </w:r>
      <w:proofErr w:type="spellStart"/>
      <w:r w:rsidRPr="004A5F9E">
        <w:rPr>
          <w:rStyle w:val="StyleUnderline"/>
        </w:rPr>
        <w:t>neighbours</w:t>
      </w:r>
      <w:proofErr w:type="spellEnd"/>
      <w:r w:rsidRPr="004A5F9E">
        <w:rPr>
          <w:rStyle w:val="StyleUnderline"/>
        </w:rPr>
        <w:t xml:space="preserve"> and trading partners</w:t>
      </w:r>
      <w:r w:rsidRPr="004A5F9E">
        <w:rPr>
          <w:sz w:val="16"/>
        </w:rPr>
        <w:t xml:space="preserve">. </w:t>
      </w:r>
      <w:r w:rsidRPr="004A5F9E">
        <w:rPr>
          <w:rStyle w:val="StyleUnderline"/>
        </w:rPr>
        <w:t xml:space="preserve">The report drew particular criticism for its examination of Chief Executive electoral reforms for 2017. Critics argue that the Joint Declaration contains nothing on </w:t>
      </w:r>
      <w:proofErr w:type="spellStart"/>
      <w:r w:rsidRPr="004A5F9E">
        <w:rPr>
          <w:rStyle w:val="StyleUnderline"/>
        </w:rPr>
        <w:t>democratisation</w:t>
      </w:r>
      <w:proofErr w:type="spellEnd"/>
      <w:r w:rsidRPr="004A5F9E">
        <w:rPr>
          <w:rStyle w:val="StyleUnderline"/>
        </w:rPr>
        <w:t xml:space="preserve"> and that it allows the Chief Executive to be chosen by ‘elections or consultations’.</w:t>
      </w:r>
      <w:r w:rsidRPr="004A5F9E">
        <w:rPr>
          <w:sz w:val="16"/>
        </w:rPr>
        <w:t xml:space="preserve"> But that is too simplistic an interpretation. There are established rules on treaty interpretation, codified in the Vienna Convention on the Law of Treaties (to which both the UK and China are parties). Once these rules come into play a very different picture begins to emerge. At heart, the issue is straightforward: China has declared that Hong Kong voters can ‘elect’ their Chief Executive. But, </w:t>
      </w:r>
      <w:r w:rsidRPr="004A5F9E">
        <w:rPr>
          <w:rStyle w:val="StyleUnderline"/>
        </w:rPr>
        <w:t>under international law, no reasonable interpretation of ‘elections’ could include the process Beijing has ordained for Hong Kong, where voters rubber-stamp a selection made by a stacked nominating committee</w:t>
      </w:r>
      <w:r w:rsidRPr="004A5F9E">
        <w:rPr>
          <w:sz w:val="16"/>
        </w:rPr>
        <w:t xml:space="preserve">. </w:t>
      </w:r>
      <w:r w:rsidRPr="004A5F9E">
        <w:rPr>
          <w:rStyle w:val="StyleUnderline"/>
        </w:rPr>
        <w:t>Although the committee did not accept that the Joint Declaration required democratic elections, it also rejected Beijing’s ‘electoral’ prescription</w:t>
      </w:r>
      <w:r w:rsidRPr="004A5F9E">
        <w:rPr>
          <w:sz w:val="16"/>
        </w:rPr>
        <w:t xml:space="preserve">. </w:t>
      </w:r>
      <w:r w:rsidRPr="004A5F9E">
        <w:rPr>
          <w:rStyle w:val="StyleUnderline"/>
        </w:rPr>
        <w:t>Such a process offered no ‘genuine choice’ and was inconsistent with Hong Kong’s promised ‘high degree of autonomy’.</w:t>
      </w:r>
      <w:r w:rsidRPr="004A5F9E">
        <w:rPr>
          <w:sz w:val="16"/>
        </w:rPr>
        <w:t xml:space="preserve"> The report also highlighted other instances of backsliding. </w:t>
      </w:r>
      <w:r w:rsidRPr="004A5F9E">
        <w:rPr>
          <w:rStyle w:val="StyleUnderline"/>
        </w:rPr>
        <w:t>The Joint Declaration expressly guarantees fundamental rights, such as freedom of the press and of assembly. Yet there is growing evidence that these rights are being undermined</w:t>
      </w:r>
      <w:r w:rsidRPr="004A5F9E">
        <w:rPr>
          <w:sz w:val="16"/>
        </w:rPr>
        <w:t xml:space="preserve">. Press freedom is a notable example. </w:t>
      </w:r>
      <w:r w:rsidRPr="004A5F9E">
        <w:rPr>
          <w:rStyle w:val="StyleUnderline"/>
        </w:rPr>
        <w:t>Self-censorship and political pressure from media bosses and advertisers led the Hong Kong Journalists’ Association to call 2014 the darkest year for press freedom in decades, even before the Umbrella Movement</w:t>
      </w:r>
      <w:r w:rsidRPr="004A5F9E">
        <w:rPr>
          <w:sz w:val="16"/>
        </w:rPr>
        <w:t xml:space="preserve">. </w:t>
      </w:r>
      <w:r w:rsidRPr="004A5F9E">
        <w:rPr>
          <w:rStyle w:val="StyleUnderline"/>
        </w:rPr>
        <w:t xml:space="preserve">The protests triggered new concerns, such as violence against journalists and police obstruction. </w:t>
      </w:r>
      <w:r w:rsidRPr="004A5F9E">
        <w:rPr>
          <w:sz w:val="16"/>
        </w:rPr>
        <w:t xml:space="preserve">The international media — despite the occasional piece of ill-informed reporting — became a crucial source of information, largely due to political censorship and harassment of local media. The report joins others by the PEN American Center and the International Federation of Journalists in expressing international alarm at these developments. The Umbrella Movement also brought limits on freedom of assembly to the fore. The use of tear gas on 28 September 2014 in particular drew condemnation from the Hong Kong Bar Association and other informed observers. Despite sporadic outbreaks of violence, </w:t>
      </w:r>
      <w:r w:rsidRPr="004A5F9E">
        <w:rPr>
          <w:rStyle w:val="StyleUnderline"/>
        </w:rPr>
        <w:t>there is abundant evidence that the protests were largely peaceful. On any reasonable account, the use of police force was unnecessary and disproportionate</w:t>
      </w:r>
      <w:r w:rsidRPr="004A5F9E">
        <w:rPr>
          <w:sz w:val="16"/>
        </w:rPr>
        <w:t xml:space="preserve">. The committee rightly expressed concern over these instances of police brutality. Critics may argue that the Hong Kong government has spoken up in </w:t>
      </w:r>
      <w:proofErr w:type="spellStart"/>
      <w:r w:rsidRPr="004A5F9E">
        <w:rPr>
          <w:sz w:val="16"/>
        </w:rPr>
        <w:t>defence</w:t>
      </w:r>
      <w:proofErr w:type="spellEnd"/>
      <w:r w:rsidRPr="004A5F9E">
        <w:rPr>
          <w:sz w:val="16"/>
        </w:rPr>
        <w:t xml:space="preserve"> of fundamental rights. But the government’s actions speak far louder. </w:t>
      </w:r>
      <w:r w:rsidRPr="004A5F9E">
        <w:rPr>
          <w:rStyle w:val="StyleUnderline"/>
        </w:rPr>
        <w:t>The failure to investigate violence against journalists, and ongoing official retaliation against protesters</w:t>
      </w:r>
      <w:r w:rsidRPr="004A5F9E">
        <w:rPr>
          <w:sz w:val="16"/>
        </w:rPr>
        <w:t xml:space="preserve"> — including a police attempt to send a 14 year old girl to a children’s home for drawing with chalk — </w:t>
      </w:r>
      <w:r w:rsidRPr="004A5F9E">
        <w:rPr>
          <w:rStyle w:val="StyleUnderline"/>
        </w:rPr>
        <w:t>are creating a ‘climate of impunity’</w:t>
      </w:r>
      <w:r w:rsidRPr="004A5F9E">
        <w:rPr>
          <w:sz w:val="16"/>
        </w:rPr>
        <w:t xml:space="preserve">. The committee was right to be </w:t>
      </w:r>
      <w:proofErr w:type="spellStart"/>
      <w:r w:rsidRPr="004A5F9E">
        <w:rPr>
          <w:sz w:val="16"/>
        </w:rPr>
        <w:t>sceptical</w:t>
      </w:r>
      <w:proofErr w:type="spellEnd"/>
      <w:r w:rsidRPr="004A5F9E">
        <w:rPr>
          <w:sz w:val="16"/>
        </w:rPr>
        <w:t xml:space="preserve"> of official rhetoric.</w:t>
      </w:r>
    </w:p>
    <w:p w14:paraId="37EAC55F" w14:textId="77777777" w:rsidR="003E3235" w:rsidRDefault="003E3235" w:rsidP="003E3235">
      <w:pPr>
        <w:rPr>
          <w:sz w:val="16"/>
        </w:rPr>
      </w:pPr>
    </w:p>
    <w:p w14:paraId="0ED093D6" w14:textId="0EAD12AA" w:rsidR="00EE5B6A" w:rsidRDefault="009638D8" w:rsidP="00EE5B6A">
      <w:pPr>
        <w:pStyle w:val="Heading4"/>
      </w:pPr>
      <w:r>
        <w:t>China will pocket the plan</w:t>
      </w:r>
      <w:r w:rsidR="00EE5B6A">
        <w:t xml:space="preserve"> - China lying about WTO standards prove.</w:t>
      </w:r>
    </w:p>
    <w:p w14:paraId="6F6282D0" w14:textId="77777777" w:rsidR="003E3235" w:rsidRDefault="003E3235" w:rsidP="003E3235">
      <w:r>
        <w:t>Stephen</w:t>
      </w:r>
      <w:r w:rsidRPr="006C60B9">
        <w:rPr>
          <w:rStyle w:val="Style13ptBold"/>
        </w:rPr>
        <w:t xml:space="preserve"> Ezell 15</w:t>
      </w:r>
      <w:r>
        <w:t xml:space="preserve">, vice president of global innovation policy at </w:t>
      </w:r>
      <w:r w:rsidRPr="006551C5">
        <w:t>Information Technology and Innovation Foundation</w:t>
      </w:r>
      <w:r>
        <w:t>, “Top 9 False Promises That China Made in Joining the World Trade Organization” The Innovation Files, September 22, 2015, http://www.innovationfiles.org/top-9-false-promises-that-china-made-in-joining-the-world-trade-organization/)</w:t>
      </w:r>
    </w:p>
    <w:p w14:paraId="31415D4D" w14:textId="77777777" w:rsidR="003E3235" w:rsidRDefault="003E3235" w:rsidP="003E3235">
      <w:pPr>
        <w:rPr>
          <w:rStyle w:val="StyleUnderline"/>
        </w:rPr>
      </w:pPr>
      <w:r w:rsidRPr="006C60B9">
        <w:rPr>
          <w:rStyle w:val="StyleUnderline"/>
        </w:rPr>
        <w:t>After almost 15 years in the World Trade Organization (WTO), China has still failed to follow through on many of the trade-liberalizing commitments it made in order to convince free trade-oriented nations to approve its membership in 2001. These broken promises have harmed the global trading system as</w:t>
      </w:r>
      <w:r>
        <w:rPr>
          <w:rStyle w:val="StyleUnderline"/>
        </w:rPr>
        <w:t xml:space="preserve"> </w:t>
      </w:r>
      <w:r w:rsidRPr="006C60B9">
        <w:rPr>
          <w:rStyle w:val="StyleUnderline"/>
        </w:rPr>
        <w:t>well as both economic growth and the health of innovative industries across the United States and Europe. Here are nine commitments China made, but never lived up to:</w:t>
      </w:r>
      <w:r>
        <w:rPr>
          <w:rStyle w:val="StyleUnderline"/>
        </w:rPr>
        <w:t xml:space="preserve"> </w:t>
      </w:r>
      <w:r w:rsidRPr="006C60B9">
        <w:rPr>
          <w:rStyle w:val="StyleUnderline"/>
        </w:rPr>
        <w:t>Refraining from requiring technology transfer as a condition of market access</w:t>
      </w:r>
      <w:r>
        <w:rPr>
          <w:rStyle w:val="StyleUnderline"/>
        </w:rPr>
        <w:t xml:space="preserve"> </w:t>
      </w:r>
      <w:r w:rsidRPr="006C60B9">
        <w:rPr>
          <w:sz w:val="16"/>
        </w:rPr>
        <w:t xml:space="preserve">Although its WTO accession agreement included rules forbidding China from tying foreign direct investment or market access to technology-transfer requirements, it remains commonplace for China to compel firms to hand over their technology in exchange for the privilege of investing, operating, or selling in China. </w:t>
      </w:r>
      <w:r w:rsidRPr="006C60B9">
        <w:rPr>
          <w:rStyle w:val="StyleUnderline"/>
        </w:rPr>
        <w:t>Significantly reducing intellectual property (IP) theft and violations</w:t>
      </w:r>
      <w:r>
        <w:rPr>
          <w:rStyle w:val="StyleUnderline"/>
        </w:rPr>
        <w:t xml:space="preserve"> </w:t>
      </w:r>
      <w:proofErr w:type="gramStart"/>
      <w:r w:rsidRPr="006C60B9">
        <w:rPr>
          <w:sz w:val="16"/>
        </w:rPr>
        <w:t>Joining</w:t>
      </w:r>
      <w:proofErr w:type="gramEnd"/>
      <w:r w:rsidRPr="006C60B9">
        <w:rPr>
          <w:sz w:val="16"/>
        </w:rPr>
        <w:t xml:space="preserve"> the WTO required China to recognize the Agreement on Trade-Related Aspects of Intellectual Property Rights (TRIPS), which provides protections for patents, copyrights, trademarks, service marks, industrial designs, digital content, and other intangible property. Unfortunately, Chinese IP theft grows unabated. The IP Commission Report on the Theft of U.S. Intellectual Property found that China accounted for nearly 80 percent of all IP thefts from U.S.-headquartered organizations in 2013, amounting to an estimated $300 billion in lost business annually. </w:t>
      </w:r>
      <w:r w:rsidRPr="006C60B9">
        <w:rPr>
          <w:rStyle w:val="StyleUnderline"/>
        </w:rPr>
        <w:t>Substantially reducing production and/or export subsidies</w:t>
      </w:r>
      <w:r>
        <w:rPr>
          <w:rStyle w:val="StyleUnderline"/>
        </w:rPr>
        <w:t xml:space="preserve"> </w:t>
      </w:r>
      <w:r w:rsidRPr="006C60B9">
        <w:rPr>
          <w:sz w:val="16"/>
        </w:rPr>
        <w:t xml:space="preserve">Despite the fact that the Chinese government committed to eliminating or substantially reducing production and export subsidies (and particularly those for loss-making state enterprises) as a condition of its WTO accession deal, since 2000 it has issued over $118 billion in subsidies to just four industries ―steel, glass and glass products, paper, and auto parts. And, if that’s for just four industries, then it’s just scratching the surface of the real extent of continuing industrial subsidization. </w:t>
      </w:r>
      <w:r w:rsidRPr="006C60B9">
        <w:rPr>
          <w:rStyle w:val="StyleUnderline"/>
        </w:rPr>
        <w:t>Liberalizing foreign film distribution</w:t>
      </w:r>
      <w:r>
        <w:rPr>
          <w:rStyle w:val="StyleUnderline"/>
        </w:rPr>
        <w:t xml:space="preserve"> </w:t>
      </w:r>
      <w:r w:rsidRPr="006C60B9">
        <w:rPr>
          <w:sz w:val="16"/>
        </w:rPr>
        <w:t xml:space="preserve">When China joined the WTO, it committed to allowing “20 films to be imported on a revenue-sharing basis in each of the three years after accession” and to permitting U.S. firms to “form joint ventures to distribute videos, software entertainment, and sound recordings and to own and operate cinemas.” However, as the U.S. Trade Representative (USTR) reports, “China has not yet fully implemented its … commitment to open up film distribution opportunities for imported films that are distributed in China on a flat-fee basis rather than a revenue-sharing basis.” </w:t>
      </w:r>
      <w:r w:rsidRPr="006C60B9">
        <w:rPr>
          <w:rStyle w:val="StyleUnderline"/>
        </w:rPr>
        <w:t>Joining the Government Procurement Agreement</w:t>
      </w:r>
      <w:r>
        <w:rPr>
          <w:rStyle w:val="StyleUnderline"/>
        </w:rPr>
        <w:t xml:space="preserve"> </w:t>
      </w:r>
      <w:r w:rsidRPr="006C60B9">
        <w:rPr>
          <w:sz w:val="16"/>
        </w:rPr>
        <w:t xml:space="preserve">In joining the WTO, China agreed to move quickly join the Government Procurement Agreement, which prohibits restrictions on government purchases between member countries. China has yet to make a credible offer for coverage under this agreement. </w:t>
      </w:r>
      <w:r w:rsidRPr="006C60B9">
        <w:rPr>
          <w:rStyle w:val="StyleUnderline"/>
        </w:rPr>
        <w:t>Requiring state-owned enterprises to make purchases based on commercial considerations</w:t>
      </w:r>
      <w:r>
        <w:rPr>
          <w:rStyle w:val="StyleUnderline"/>
        </w:rPr>
        <w:t xml:space="preserve"> </w:t>
      </w:r>
      <w:r w:rsidRPr="006C60B9">
        <w:rPr>
          <w:sz w:val="16"/>
        </w:rPr>
        <w:t xml:space="preserve">China agreed that it would “ensure that state-owned and state-invested enterprises will make purchases and sales based solely on commercial considerations.” In other words, they are supposed to buy the best tools the world has to offer for their needs; they aren’t supposed to have preferences for or against any particular vendor or nationality. Yet these commitments fly in the face of explicit Chinese efforts to keep Chinese government agencies and state-owned enterprises from buying U.S. enterprise-developed or -manufactured information and communications technology products. </w:t>
      </w:r>
      <w:r w:rsidRPr="006C60B9">
        <w:rPr>
          <w:rStyle w:val="StyleUnderline"/>
        </w:rPr>
        <w:t>Giving foreign banks national treatment</w:t>
      </w:r>
      <w:r>
        <w:rPr>
          <w:rStyle w:val="StyleUnderline"/>
        </w:rPr>
        <w:t xml:space="preserve"> </w:t>
      </w:r>
      <w:r w:rsidRPr="006C60B9">
        <w:rPr>
          <w:sz w:val="16"/>
        </w:rPr>
        <w:t xml:space="preserve">While China committed to giving foreign banks the benefits of “national treatment” within five years of WTO accession (i.e., treating foreign competitors no less favorably than domestic enterprises), USTR reports, “China still does not seem to have fully implemented particular commitments, such as with regard to Chinese-foreign joint banks and bank branches.” </w:t>
      </w:r>
      <w:r w:rsidRPr="006C60B9">
        <w:rPr>
          <w:rStyle w:val="StyleUnderline"/>
        </w:rPr>
        <w:t>Opening the telecommunications market to foreign producers</w:t>
      </w:r>
      <w:r>
        <w:rPr>
          <w:rStyle w:val="StyleUnderline"/>
        </w:rPr>
        <w:t xml:space="preserve"> </w:t>
      </w:r>
      <w:r w:rsidRPr="006C60B9">
        <w:rPr>
          <w:sz w:val="16"/>
        </w:rPr>
        <w:t xml:space="preserve">China made a number of commitments in the telecommunications sector, including liberalizing foreign investment, agreeing to implement “pro-competitive regulatory principles,” and agreeing “to allow foreign suppliers to use any technology they choose to provide telecommunications services.” As USTR notes, however, “China’s restrictions on basic telecommunications services, such as informal bans on new entry, a requirement that foreign suppliers can only enter into joint ventures with state-owned enterprises, and exceedingly high capital requirements, have blocked foreign suppliers from accessing China’s basic [telecommunications] services market.” </w:t>
      </w:r>
      <w:r w:rsidRPr="006C60B9">
        <w:rPr>
          <w:rStyle w:val="StyleUnderline"/>
        </w:rPr>
        <w:t>Abiding by the Technical Barriers to Trade Agreement and not manipulating technology standards</w:t>
      </w:r>
      <w:r>
        <w:rPr>
          <w:rStyle w:val="StyleUnderline"/>
        </w:rPr>
        <w:t xml:space="preserve"> </w:t>
      </w:r>
      <w:proofErr w:type="gramStart"/>
      <w:r w:rsidRPr="006C60B9">
        <w:rPr>
          <w:sz w:val="16"/>
        </w:rPr>
        <w:t>In</w:t>
      </w:r>
      <w:proofErr w:type="gramEnd"/>
      <w:r w:rsidRPr="006C60B9">
        <w:rPr>
          <w:sz w:val="16"/>
        </w:rPr>
        <w:t xml:space="preserve"> joining the WTO, China agreed to abide by the Agreement on Technical Barriers to Trade, which prevents WTO members from using certifications and standards as a barrier to trade. But China has made the development of indigenous technology standards, particularly for information and communications technology products, a core component of its industrial development and economic growth strategy, as ITIF reports in “The Middle Kingdom Galapagos Island Syndrome: The Cul-De-Sac of Chinese Technology Standards.” So what do we do about all of these broken promises? </w:t>
      </w:r>
      <w:r w:rsidRPr="006C60B9">
        <w:rPr>
          <w:rStyle w:val="StyleUnderline"/>
        </w:rPr>
        <w:t>Unfortunately, the WTO enforcement system has been ineffective in stopping clear infractions. And with such a weak dispute settlement system in place at the WTO, China is largely shielded from being punished for its misdeeds by individual countries.</w:t>
      </w:r>
      <w:r>
        <w:rPr>
          <w:rStyle w:val="StyleUnderline"/>
        </w:rPr>
        <w:t xml:space="preserve"> </w:t>
      </w:r>
      <w:r w:rsidRPr="006C60B9">
        <w:rPr>
          <w:rStyle w:val="StyleUnderline"/>
        </w:rPr>
        <w:t>The only real path forward,</w:t>
      </w:r>
      <w:r w:rsidRPr="006C60B9">
        <w:rPr>
          <w:sz w:val="16"/>
        </w:rPr>
        <w:t xml:space="preserve"> as ITIF outlines in “False Promises: The Yawning Gap </w:t>
      </w:r>
      <w:proofErr w:type="gramStart"/>
      <w:r w:rsidRPr="006C60B9">
        <w:rPr>
          <w:sz w:val="16"/>
        </w:rPr>
        <w:t>Between</w:t>
      </w:r>
      <w:proofErr w:type="gramEnd"/>
      <w:r w:rsidRPr="006C60B9">
        <w:rPr>
          <w:sz w:val="16"/>
        </w:rPr>
        <w:t xml:space="preserve"> China’s WTO Commitments and Practices,” </w:t>
      </w:r>
      <w:r w:rsidRPr="006C60B9">
        <w:rPr>
          <w:rStyle w:val="StyleUnderline"/>
        </w:rPr>
        <w:t>is to adopt a new policy of “constructive confrontation.” U.S. and EU policymakers must focus on tangible results, not legal processes; come up with new thinking about how to confront state capitalism; and better empower U.S. agencies and institutions to contest Chinese technology mercantilism.</w:t>
      </w:r>
    </w:p>
    <w:p w14:paraId="654E4AB2" w14:textId="77777777" w:rsidR="005D4E6B" w:rsidRDefault="005D4E6B" w:rsidP="005D4E6B"/>
    <w:p w14:paraId="63A50C98" w14:textId="1985E3C9" w:rsidR="005D4E6B" w:rsidRDefault="005D4E6B" w:rsidP="005D4E6B">
      <w:pPr>
        <w:pStyle w:val="Heading3"/>
      </w:pPr>
      <w:r>
        <w:t>Ext. – Pocket Concessions Turn</w:t>
      </w:r>
      <w:r w:rsidR="003E3235">
        <w:t xml:space="preserve"> </w:t>
      </w:r>
    </w:p>
    <w:p w14:paraId="3AC3CF6C" w14:textId="318CFA93" w:rsidR="003E3235" w:rsidRPr="00086CA0" w:rsidRDefault="0056629A" w:rsidP="003E3235">
      <w:pPr>
        <w:pStyle w:val="Heading4"/>
        <w:rPr>
          <w:rStyle w:val="StyleUnderline"/>
          <w:sz w:val="26"/>
          <w:szCs w:val="26"/>
          <w:u w:val="none"/>
        </w:rPr>
      </w:pPr>
      <w:r>
        <w:rPr>
          <w:rStyle w:val="StyleUnderline"/>
          <w:sz w:val="26"/>
          <w:szCs w:val="26"/>
          <w:u w:val="none"/>
        </w:rPr>
        <w:t xml:space="preserve">Pocket concessions true - </w:t>
      </w:r>
      <w:r w:rsidR="003E3235" w:rsidRPr="00086CA0">
        <w:rPr>
          <w:rStyle w:val="StyleUnderline"/>
          <w:sz w:val="26"/>
          <w:szCs w:val="26"/>
          <w:u w:val="none"/>
        </w:rPr>
        <w:t>China has broken economic free trade promises</w:t>
      </w:r>
      <w:r>
        <w:rPr>
          <w:rStyle w:val="StyleUnderline"/>
          <w:sz w:val="26"/>
          <w:szCs w:val="26"/>
          <w:u w:val="none"/>
        </w:rPr>
        <w:t>.</w:t>
      </w:r>
    </w:p>
    <w:p w14:paraId="04F941C6" w14:textId="77777777" w:rsidR="003E3235" w:rsidRDefault="003E3235" w:rsidP="003E3235">
      <w:r>
        <w:t>Stephen</w:t>
      </w:r>
      <w:r w:rsidRPr="006C60B9">
        <w:rPr>
          <w:rStyle w:val="Style13ptBold"/>
        </w:rPr>
        <w:t xml:space="preserve"> Ezell 15</w:t>
      </w:r>
      <w:r>
        <w:t xml:space="preserve">, vice president of global innovation policy at </w:t>
      </w:r>
      <w:r w:rsidRPr="006551C5">
        <w:t>Information Technology and Innovation Foundation</w:t>
      </w:r>
      <w:r>
        <w:t>, “China’s Broken Promises,” The International Economy, Fall 2015, http://www.international-economy.com/TIE_F15_Ezell.pdf)</w:t>
      </w:r>
    </w:p>
    <w:p w14:paraId="79C1E7B7" w14:textId="2CF32E7C" w:rsidR="005D4E6B" w:rsidRPr="003E3235" w:rsidRDefault="003E3235" w:rsidP="005D4E6B">
      <w:pPr>
        <w:rPr>
          <w:u w:val="single"/>
        </w:rPr>
      </w:pPr>
      <w:r w:rsidRPr="005B5BB5">
        <w:rPr>
          <w:rStyle w:val="StyleUnderline"/>
        </w:rPr>
        <w:t>When China entered the World Trade Organization in December 2001, pundits hailed China’s accession as a pivotal moment that definitively heralded the country’s shift toward a market-based economy</w:t>
      </w:r>
      <w:r w:rsidRPr="005B5BB5">
        <w:rPr>
          <w:sz w:val="16"/>
        </w:rPr>
        <w:t>. Observers were assured China was prepared to accept the fundamental principles upon which globalization rests: national treatment, nondiscrimination, transparency, and the primacy of rules-governed, market-based trade in accordance with the theory of comparative advantage</w:t>
      </w:r>
      <w:r w:rsidRPr="005B5BB5">
        <w:rPr>
          <w:rStyle w:val="StyleUnderline"/>
        </w:rPr>
        <w:t>. But almost fifteen years later, it’s become clear that the promise has fallen short.</w:t>
      </w:r>
      <w:r w:rsidRPr="005B5BB5">
        <w:rPr>
          <w:sz w:val="16"/>
        </w:rPr>
        <w:t xml:space="preserve"> To be sure, China reformed thousands of domestic laws as it entered the WTO and has complied with many of its WTO commitments—such as joining the Information Technology Agreement and reducing average tariffs on industrial products. </w:t>
      </w:r>
      <w:r w:rsidRPr="005B5BB5">
        <w:rPr>
          <w:rStyle w:val="StyleUnderline"/>
        </w:rPr>
        <w:t>But all too often, one step forward has been met with two steps backward. China has erected new, often behind-the-border non-tariff barriers to more than compensate for concessions elsewhere</w:t>
      </w:r>
      <w:r w:rsidRPr="005B5BB5">
        <w:rPr>
          <w:sz w:val="16"/>
        </w:rPr>
        <w:t xml:space="preserve">. </w:t>
      </w:r>
      <w:r w:rsidRPr="005B5BB5">
        <w:rPr>
          <w:rStyle w:val="StyleUnderline"/>
        </w:rPr>
        <w:t>In many other cases—such as its practice of limiting market access or conditioning access on the transfer of technology or intellectual property, its ongoing subsidies for state-owned enterprises and export industries, and its failure to accede to the Government Procurement Agreement—China has simply failed to fully comply with its WTO accession commitments and membership requirements</w:t>
      </w:r>
      <w:r w:rsidRPr="005B5BB5">
        <w:rPr>
          <w:sz w:val="16"/>
        </w:rPr>
        <w:t xml:space="preserve">. Worse, </w:t>
      </w:r>
      <w:r w:rsidRPr="005B5BB5">
        <w:rPr>
          <w:rStyle w:val="StyleUnderline"/>
        </w:rPr>
        <w:t>modern Chinese economic policy is increasingly characterized by an autarkic approach that seeks absolute advantage across hundreds of high-technology products, from automobiles to semiconductors, including intentional strategies to curtail foreign imports of such products and replace them with Chinese-manufactured ones</w:t>
      </w:r>
      <w:r w:rsidRPr="005B5BB5">
        <w:rPr>
          <w:sz w:val="16"/>
        </w:rPr>
        <w:t>. This article puts Chinese economic and trade strategy in context, articulates several WTO commitments China has failed to uphold, and explains how policymakers in concerned nations should respond.</w:t>
      </w:r>
    </w:p>
    <w:p w14:paraId="0B544EC3" w14:textId="0919F878" w:rsidR="0011541D" w:rsidRDefault="0011541D" w:rsidP="005D4E6B">
      <w:pPr>
        <w:pStyle w:val="Heading2"/>
      </w:pPr>
      <w:r>
        <w:t>China Rejects Engagement</w:t>
      </w:r>
    </w:p>
    <w:p w14:paraId="3C5E4F6E" w14:textId="77777777" w:rsidR="0011541D" w:rsidRDefault="0011541D" w:rsidP="0011541D"/>
    <w:p w14:paraId="4A2DAD2F" w14:textId="59B9783A" w:rsidR="0011541D" w:rsidRDefault="0011541D" w:rsidP="000E717E">
      <w:pPr>
        <w:pStyle w:val="Heading3"/>
      </w:pPr>
      <w:r>
        <w:t>1NC – China Rejects Engagement</w:t>
      </w:r>
    </w:p>
    <w:p w14:paraId="3B463DCF" w14:textId="77777777" w:rsidR="000E717E" w:rsidRPr="000E717E" w:rsidRDefault="000E717E" w:rsidP="000E717E"/>
    <w:p w14:paraId="09D68F34" w14:textId="77777777" w:rsidR="007B705D" w:rsidRDefault="007B705D" w:rsidP="007B705D">
      <w:pPr>
        <w:pStyle w:val="Heading4"/>
        <w:spacing w:before="0" w:line="240" w:lineRule="auto"/>
      </w:pPr>
      <w:r>
        <w:t>China says no – they do not want substantive engagement</w:t>
      </w:r>
    </w:p>
    <w:p w14:paraId="07406C33" w14:textId="77777777" w:rsidR="007B705D" w:rsidRPr="00590AB0" w:rsidRDefault="007B705D" w:rsidP="007B705D">
      <w:pPr>
        <w:spacing w:after="0" w:line="240" w:lineRule="auto"/>
        <w:rPr>
          <w:rStyle w:val="Style13ptBold"/>
          <w:b w:val="0"/>
          <w:sz w:val="22"/>
        </w:rPr>
      </w:pPr>
      <w:r>
        <w:rPr>
          <w:rStyle w:val="Style13ptBold"/>
        </w:rPr>
        <w:t xml:space="preserve">Chang 14 </w:t>
      </w:r>
      <w:r>
        <w:rPr>
          <w:rStyle w:val="Style13ptBold"/>
          <w:b w:val="0"/>
          <w:sz w:val="22"/>
        </w:rPr>
        <w:t xml:space="preserve">(Gordon, </w:t>
      </w:r>
      <w:r w:rsidRPr="00590AB0">
        <w:rPr>
          <w:rStyle w:val="Style13ptBold"/>
          <w:b w:val="0"/>
          <w:sz w:val="22"/>
        </w:rPr>
        <w:t>author of The Coming Collapse of China</w:t>
      </w:r>
      <w:r>
        <w:rPr>
          <w:rStyle w:val="Style13ptBold"/>
          <w:b w:val="0"/>
          <w:sz w:val="22"/>
        </w:rPr>
        <w:t>, 2/19/14, “</w:t>
      </w:r>
      <w:r w:rsidRPr="00590AB0">
        <w:rPr>
          <w:rStyle w:val="Style13ptBold"/>
          <w:b w:val="0"/>
          <w:sz w:val="22"/>
        </w:rPr>
        <w:t>America's Failing China Para</w:t>
      </w:r>
      <w:r>
        <w:rPr>
          <w:rStyle w:val="Style13ptBold"/>
          <w:b w:val="0"/>
          <w:sz w:val="22"/>
        </w:rPr>
        <w:t xml:space="preserve">digm,” The National Interest, </w:t>
      </w:r>
      <w:hyperlink r:id="rId27" w:history="1">
        <w:r w:rsidRPr="00AF36A4">
          <w:rPr>
            <w:rStyle w:val="Hyperlink"/>
          </w:rPr>
          <w:t>http://nationalinterest.org/commentary/americas-failing-china-paradigm-9901?page=2</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4D839DBE" w14:textId="77777777" w:rsidR="007B705D" w:rsidRPr="00582409" w:rsidRDefault="007B705D" w:rsidP="007B705D">
      <w:pPr>
        <w:spacing w:after="0" w:line="240" w:lineRule="auto"/>
        <w:rPr>
          <w:sz w:val="16"/>
        </w:rPr>
      </w:pPr>
      <w:r w:rsidRPr="00582409">
        <w:rPr>
          <w:sz w:val="16"/>
        </w:rPr>
        <w:t xml:space="preserve">Secretary of State John Kerry wrapped up his two-day visit to Beijing late last week with the release of a four-sentence joint statement on climate change. Hong Kong’s South China Morning </w:t>
      </w:r>
      <w:r w:rsidRPr="00582409">
        <w:rPr>
          <w:rStyle w:val="Style13ptBold"/>
          <w:sz w:val="16"/>
        </w:rPr>
        <w:t>Post</w:t>
      </w:r>
      <w:r w:rsidRPr="00582409">
        <w:rPr>
          <w:sz w:val="16"/>
        </w:rPr>
        <w:t xml:space="preserve">, thought to have a pipeline to the Chinese leadership, reports that the “only result” of his consultations in Beijing was “a commitment to seek greater co-operation” on that issue. Climate change, along with North Korea, was at the top of Kerry’s agenda, according to a former State Department official with knowledge of the trip. </w:t>
      </w:r>
      <w:r w:rsidRPr="00582409">
        <w:rPr>
          <w:rStyle w:val="Emphasis"/>
        </w:rPr>
        <w:t>There was no progress on more pressing matters,</w:t>
      </w:r>
      <w:r w:rsidRPr="00582409">
        <w:rPr>
          <w:sz w:val="16"/>
        </w:rPr>
        <w:t xml:space="preserve"> such as the worsening humanitarian crisis in Syria or the ongoing negotiations with Iran over its nuclear program. Moreover, there were, according to the Post, </w:t>
      </w:r>
      <w:r w:rsidRPr="00582409">
        <w:rPr>
          <w:rStyle w:val="Emphasis"/>
        </w:rPr>
        <w:t>no “breakthroughs” on what many believe to be the most important topic of discussion, Beijing’s provocative actions in the East China and South China Seas</w:t>
      </w:r>
      <w:r w:rsidRPr="00582409">
        <w:rPr>
          <w:sz w:val="16"/>
        </w:rPr>
        <w:t xml:space="preserve">. “Kerry’s China visit only provided an opportunity for both sides to make clear their differences on these issues,” said the oft-quoted Shi </w:t>
      </w:r>
      <w:proofErr w:type="spellStart"/>
      <w:r w:rsidRPr="00582409">
        <w:rPr>
          <w:sz w:val="16"/>
        </w:rPr>
        <w:t>Yinhong</w:t>
      </w:r>
      <w:proofErr w:type="spellEnd"/>
      <w:r w:rsidRPr="00582409">
        <w:rPr>
          <w:sz w:val="16"/>
        </w:rPr>
        <w:t xml:space="preserve"> of </w:t>
      </w:r>
      <w:proofErr w:type="spellStart"/>
      <w:r w:rsidRPr="00582409">
        <w:rPr>
          <w:sz w:val="16"/>
        </w:rPr>
        <w:t>Renmin</w:t>
      </w:r>
      <w:proofErr w:type="spellEnd"/>
      <w:r w:rsidRPr="00582409">
        <w:rPr>
          <w:sz w:val="16"/>
        </w:rPr>
        <w:t xml:space="preserve"> University in Beijing. Shi’s assessment looks correct. Kerry, for instance, did not adhere to custom and hold a joint press conference with his Chinese counterpart, Foreign Minister Wang Yi. Instead, America’s top diplomat took questions in what the State Department termed a “Solo Press Availability.” During the event, </w:t>
      </w:r>
      <w:r w:rsidRPr="00582409">
        <w:rPr>
          <w:rStyle w:val="Emphasis"/>
        </w:rPr>
        <w:t>Kerry spent almost all his time relaying what he said to his hosts, a sign there was little substantive agreement</w:t>
      </w:r>
      <w:r w:rsidRPr="00582409">
        <w:rPr>
          <w:sz w:val="16"/>
        </w:rPr>
        <w:t xml:space="preserve">. Even on climate change, the Chinese do not appear to have progressed far from last April, during Kerry’s first visit to China as secretary of state. Nonetheless, he spoke with great optimism after his day of meetings in the Chinese capital. As Kerry told the press, “Our partnership with China we view as one of great potential.” Secretaries of state have been sensing great potential in China since President Nixon went to visit Mao Zedong in 1972. Five Chinese and seven American leaders later and the thinking has not changed much, at least on the American side. Consistent and bipartisan American policy has sought to ease China’s entry into the world, helping Beijing adhere to norms, contribute to the global commons, and become a peaceful member of the international community. The </w:t>
      </w:r>
      <w:r w:rsidRPr="00582409">
        <w:rPr>
          <w:rStyle w:val="StyleUnderline"/>
        </w:rPr>
        <w:t>thinking is that China will realize it has the same general interests as the U.S.—</w:t>
      </w:r>
      <w:r w:rsidRPr="00582409">
        <w:rPr>
          <w:sz w:val="16"/>
        </w:rPr>
        <w:t xml:space="preserve">that it will become a “responsible stakeholder” to borrow Bush-era lingo—so it too will support the institutional framework created after the Second World War. </w:t>
      </w:r>
      <w:r w:rsidRPr="00582409">
        <w:rPr>
          <w:rStyle w:val="Emphasis"/>
        </w:rPr>
        <w:t>Washington’s policy presumes the U.S. can engage the Chinese and enmesh them into that system.</w:t>
      </w:r>
      <w:r w:rsidRPr="00582409">
        <w:rPr>
          <w:sz w:val="16"/>
        </w:rPr>
        <w:t xml:space="preserve"> It not only can happen, we think, it must happen. “We simply cannot afford,” Nixon wrote in his landmark 1967 Foreign Affairs article, “to leave China forever outside the family of nations, there to nurture its fantasies, cherish its hates and threaten its neighbors.” To avoid the horrible prospect of more than a billion hateful and threatening Chinese, America’s enlightened engagement of China has become more than just a policy or doctrine; it has attained the status of geopolitical religion, a paradigm. </w:t>
      </w:r>
      <w:r w:rsidRPr="00582409">
        <w:rPr>
          <w:rStyle w:val="Emphasis"/>
        </w:rPr>
        <w:t xml:space="preserve">Yet as Kissinger pointed out in On China, “In all of China’s extravagant history, there was no precedent for how to participate in a global order, whether in concert with—or opposition to—another </w:t>
      </w:r>
      <w:proofErr w:type="spellStart"/>
      <w:r w:rsidRPr="00582409">
        <w:rPr>
          <w:rStyle w:val="Emphasis"/>
        </w:rPr>
        <w:t>superpower.”</w:t>
      </w:r>
      <w:r w:rsidRPr="00582409">
        <w:rPr>
          <w:sz w:val="16"/>
        </w:rPr>
        <w:t>And</w:t>
      </w:r>
      <w:proofErr w:type="spellEnd"/>
      <w:r w:rsidRPr="00582409">
        <w:rPr>
          <w:sz w:val="16"/>
        </w:rPr>
        <w:t xml:space="preserve"> </w:t>
      </w:r>
      <w:r w:rsidRPr="00582409">
        <w:rPr>
          <w:rStyle w:val="StyleUnderline"/>
        </w:rPr>
        <w:t>these days, under</w:t>
      </w:r>
      <w:r w:rsidRPr="00582409">
        <w:rPr>
          <w:sz w:val="16"/>
        </w:rPr>
        <w:t xml:space="preserve"> new leader </w:t>
      </w:r>
      <w:r w:rsidRPr="00582409">
        <w:rPr>
          <w:rStyle w:val="StyleUnderline"/>
        </w:rPr>
        <w:t>Xi</w:t>
      </w:r>
      <w:r w:rsidRPr="00582409">
        <w:rPr>
          <w:sz w:val="16"/>
        </w:rPr>
        <w:t xml:space="preserve"> Jinping, </w:t>
      </w:r>
      <w:r w:rsidRPr="00582409">
        <w:rPr>
          <w:rStyle w:val="Emphasis"/>
        </w:rPr>
        <w:t>Beijing is showing it cannot reconcile itself to any system, however accommodating, created by others.</w:t>
      </w:r>
      <w:r w:rsidRPr="00582409">
        <w:rPr>
          <w:sz w:val="16"/>
        </w:rPr>
        <w:t xml:space="preserve"> He is using China’s newfound strength to seize specks in surrounding seas, to lay claim to international waters, to push out the country’s borders. Perhaps most troubling are his regime’s oblique threats to use China’s most destructive weapons, such as in boasts made last October, without provocation, about the ability of the Chinese navy to launch nuclear-tipped missiles toward the West Coast of the United States. </w:t>
      </w:r>
      <w:r w:rsidRPr="00582409">
        <w:rPr>
          <w:rStyle w:val="Emphasis"/>
        </w:rPr>
        <w:t>Xi’s actions suggest that all his talk of “building a new model of China-U.S. relationship” is merely blather or a cover for something more sinister. He may say he wants to “enhance dialogue, boost mutual trust and cooperation and properly handle differences,” as he did after meeting Kerry, but clearly that is not what he has in mind</w:t>
      </w:r>
      <w:r w:rsidRPr="00582409">
        <w:rPr>
          <w:sz w:val="16"/>
        </w:rPr>
        <w:t xml:space="preserve">. </w:t>
      </w:r>
      <w:r w:rsidRPr="00582409">
        <w:rPr>
          <w:rStyle w:val="Emphasis"/>
        </w:rPr>
        <w:t>Beijing’s</w:t>
      </w:r>
      <w:r w:rsidRPr="00582409">
        <w:rPr>
          <w:sz w:val="16"/>
        </w:rPr>
        <w:t xml:space="preserve"> apparent </w:t>
      </w:r>
      <w:r w:rsidRPr="00582409">
        <w:rPr>
          <w:rStyle w:val="Emphasis"/>
        </w:rPr>
        <w:t>hostility has led</w:t>
      </w:r>
      <w:r w:rsidRPr="00582409">
        <w:rPr>
          <w:sz w:val="16"/>
        </w:rPr>
        <w:t xml:space="preserve"> American </w:t>
      </w:r>
      <w:r w:rsidRPr="00582409">
        <w:rPr>
          <w:rStyle w:val="Emphasis"/>
        </w:rPr>
        <w:t>policymakers to lower their expectations of what can be accomplished.</w:t>
      </w:r>
      <w:r w:rsidRPr="00582409">
        <w:rPr>
          <w:sz w:val="16"/>
        </w:rPr>
        <w:t xml:space="preserve"> Perhaps they are taking their cue from one of the architects of America’s China policy. “The appropriate label for the Sino-American relationship is less partnership than ‘co-evolution.’ ” </w:t>
      </w:r>
      <w:proofErr w:type="gramStart"/>
      <w:r w:rsidRPr="00582409">
        <w:rPr>
          <w:sz w:val="16"/>
        </w:rPr>
        <w:t>wrote</w:t>
      </w:r>
      <w:proofErr w:type="gramEnd"/>
      <w:r w:rsidRPr="00582409">
        <w:rPr>
          <w:sz w:val="16"/>
        </w:rPr>
        <w:t xml:space="preserve"> Kissinger. “It means that both countries pursue their domestic imperatives, cooperating where possible, and adjust their relations to minimize conflict. Neither side endorses all the aims of the other or presumes a total identity of interests, but both sides seek to identify and develop complementary interests.” </w:t>
      </w:r>
    </w:p>
    <w:p w14:paraId="6104A263" w14:textId="77777777" w:rsidR="007B705D" w:rsidRDefault="007B705D" w:rsidP="0011541D"/>
    <w:p w14:paraId="71F0E7FC" w14:textId="7A4E334C" w:rsidR="0011541D" w:rsidRDefault="0011541D" w:rsidP="0011541D">
      <w:pPr>
        <w:pStyle w:val="Heading3"/>
      </w:pPr>
      <w:r>
        <w:t>Ext. – China Rejects Engagement</w:t>
      </w:r>
    </w:p>
    <w:p w14:paraId="3CA0A7B2" w14:textId="77777777" w:rsidR="0011541D" w:rsidRDefault="0011541D" w:rsidP="0011541D"/>
    <w:p w14:paraId="5E78AFC4" w14:textId="77777777" w:rsidR="007B705D" w:rsidRDefault="007B705D" w:rsidP="007B705D">
      <w:pPr>
        <w:pStyle w:val="Heading4"/>
        <w:spacing w:before="0" w:line="240" w:lineRule="auto"/>
      </w:pPr>
      <w:r>
        <w:t>China says no – they do not trust the U.S.</w:t>
      </w:r>
    </w:p>
    <w:p w14:paraId="56FBE06C" w14:textId="77777777" w:rsidR="007B705D" w:rsidRPr="00470D59" w:rsidRDefault="007B705D" w:rsidP="007B705D">
      <w:pPr>
        <w:rPr>
          <w:rStyle w:val="Style13ptBold"/>
          <w:b w:val="0"/>
          <w:sz w:val="22"/>
        </w:rPr>
      </w:pPr>
      <w:proofErr w:type="spellStart"/>
      <w:r>
        <w:rPr>
          <w:rStyle w:val="Style13ptBold"/>
        </w:rPr>
        <w:t>Lieberthal</w:t>
      </w:r>
      <w:proofErr w:type="spellEnd"/>
      <w:r>
        <w:rPr>
          <w:rStyle w:val="Style13ptBold"/>
        </w:rPr>
        <w:t xml:space="preserve"> and </w:t>
      </w:r>
      <w:proofErr w:type="spellStart"/>
      <w:r>
        <w:rPr>
          <w:rStyle w:val="Style13ptBold"/>
        </w:rPr>
        <w:t>Jisi</w:t>
      </w:r>
      <w:proofErr w:type="spellEnd"/>
      <w:r>
        <w:rPr>
          <w:rStyle w:val="Style13ptBold"/>
        </w:rPr>
        <w:t xml:space="preserve"> 12 </w:t>
      </w:r>
      <w:r>
        <w:rPr>
          <w:rStyle w:val="Style13ptBold"/>
          <w:b w:val="0"/>
          <w:sz w:val="22"/>
        </w:rPr>
        <w:t xml:space="preserve">(Kenneth, </w:t>
      </w:r>
      <w:r w:rsidRPr="00672F32">
        <w:rPr>
          <w:rStyle w:val="Style13ptBold"/>
          <w:b w:val="0"/>
          <w:sz w:val="22"/>
        </w:rPr>
        <w:t>senior fellow emeritus in the Foreign Policy program at Brookings</w:t>
      </w:r>
      <w:r>
        <w:rPr>
          <w:rStyle w:val="Style13ptBold"/>
          <w:b w:val="0"/>
          <w:sz w:val="22"/>
        </w:rPr>
        <w:t xml:space="preserve">, and Wang, </w:t>
      </w:r>
      <w:r w:rsidRPr="00672F32">
        <w:rPr>
          <w:rStyle w:val="Style13ptBold"/>
          <w:b w:val="0"/>
          <w:sz w:val="22"/>
        </w:rPr>
        <w:t>Dean of the School of International Studies at Peking Univ</w:t>
      </w:r>
      <w:r>
        <w:rPr>
          <w:rStyle w:val="Style13ptBold"/>
          <w:b w:val="0"/>
          <w:sz w:val="22"/>
        </w:rPr>
        <w:t>ersity, 2012, “</w:t>
      </w:r>
      <w:r w:rsidRPr="00672F32">
        <w:rPr>
          <w:rStyle w:val="Style13ptBold"/>
          <w:b w:val="0"/>
          <w:sz w:val="22"/>
        </w:rPr>
        <w:t>Addressing U.S.-China</w:t>
      </w:r>
      <w:r>
        <w:rPr>
          <w:rStyle w:val="Style13ptBold"/>
          <w:b w:val="0"/>
          <w:sz w:val="22"/>
        </w:rPr>
        <w:t xml:space="preserve"> </w:t>
      </w:r>
      <w:r w:rsidRPr="00672F32">
        <w:rPr>
          <w:rStyle w:val="Style13ptBold"/>
          <w:b w:val="0"/>
          <w:sz w:val="22"/>
        </w:rPr>
        <w:t>Strategic Distrust</w:t>
      </w:r>
      <w:r>
        <w:rPr>
          <w:rStyle w:val="Style13ptBold"/>
          <w:b w:val="0"/>
          <w:sz w:val="22"/>
        </w:rPr>
        <w:t xml:space="preserve">,” Brookings Institute, </w:t>
      </w:r>
      <w:hyperlink r:id="rId28" w:history="1">
        <w:r w:rsidRPr="006F7987">
          <w:rPr>
            <w:rStyle w:val="Hyperlink"/>
          </w:rPr>
          <w:t>http://www.brookings.edu/~/media/research/files/papers/2012/3/30-us-china-lieberthal/0330_china_lieberthal.pdf</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17DD707E" w14:textId="77777777" w:rsidR="007B705D" w:rsidRPr="002B33E7" w:rsidRDefault="007B705D" w:rsidP="007B705D">
      <w:pPr>
        <w:rPr>
          <w:sz w:val="16"/>
        </w:rPr>
      </w:pPr>
      <w:r w:rsidRPr="002B33E7">
        <w:rPr>
          <w:sz w:val="16"/>
        </w:rPr>
        <w:t xml:space="preserve">Since the end of the Cold War, the PRC leadership has consistently demonstrated the desire to “increase trust, reduce trouble, develop cooperation, and refrain from confrontation” in U.S.-China relations. </w:t>
      </w:r>
      <w:r w:rsidRPr="00672F32">
        <w:rPr>
          <w:rStyle w:val="StyleUnderline"/>
        </w:rPr>
        <w:t>Beijing realizes that China-U.S. cooperation must be based on mutual strategic trust</w:t>
      </w:r>
      <w:r w:rsidRPr="002B33E7">
        <w:rPr>
          <w:sz w:val="16"/>
        </w:rPr>
        <w:t xml:space="preserve">. Meanwhile, </w:t>
      </w:r>
      <w:r w:rsidRPr="00672F32">
        <w:rPr>
          <w:rStyle w:val="StyleUnderline"/>
        </w:rPr>
        <w:t>in</w:t>
      </w:r>
      <w:r w:rsidRPr="002B33E7">
        <w:rPr>
          <w:sz w:val="16"/>
        </w:rPr>
        <w:t xml:space="preserve"> </w:t>
      </w:r>
      <w:r w:rsidRPr="00672F32">
        <w:rPr>
          <w:rStyle w:val="StyleUnderline"/>
        </w:rPr>
        <w:t>Beijing’s view, it is U.S. policies, attitude, and misperceptions that cause the lack of mutual trust</w:t>
      </w:r>
      <w:r w:rsidRPr="002B33E7">
        <w:rPr>
          <w:sz w:val="16"/>
        </w:rPr>
        <w:t xml:space="preserve"> between the two countries. </w:t>
      </w:r>
      <w:r w:rsidRPr="00672F32">
        <w:rPr>
          <w:rStyle w:val="StyleUnderline"/>
        </w:rPr>
        <w:t xml:space="preserve">Chinese strategic distrust </w:t>
      </w:r>
      <w:r w:rsidRPr="002B33E7">
        <w:rPr>
          <w:sz w:val="16"/>
        </w:rPr>
        <w:t xml:space="preserve">of the United States </w:t>
      </w:r>
      <w:r w:rsidRPr="00672F32">
        <w:rPr>
          <w:rStyle w:val="Emphasis"/>
        </w:rPr>
        <w:t>is deeply rooted in history</w:t>
      </w:r>
      <w:r w:rsidRPr="002B33E7">
        <w:rPr>
          <w:sz w:val="16"/>
        </w:rPr>
        <w:t xml:space="preserve">. </w:t>
      </w:r>
      <w:r w:rsidRPr="002B33E7">
        <w:rPr>
          <w:rStyle w:val="StyleUnderline"/>
        </w:rPr>
        <w:t>Four sentiments reflecting recent structural changes in the international system contribute to this distrust: the feeling in China that since 2008 the PRC has ascended to be a first-class global power</w:t>
      </w:r>
      <w:r w:rsidRPr="002B33E7">
        <w:rPr>
          <w:sz w:val="16"/>
        </w:rPr>
        <w:t xml:space="preserve">; the </w:t>
      </w:r>
      <w:r w:rsidRPr="002B33E7">
        <w:rPr>
          <w:rStyle w:val="StyleUnderline"/>
        </w:rPr>
        <w:t>assessment that the United States</w:t>
      </w:r>
      <w:r w:rsidRPr="002B33E7">
        <w:rPr>
          <w:sz w:val="16"/>
        </w:rPr>
        <w:t xml:space="preserve">, despite ongoing great strength, </w:t>
      </w:r>
      <w:r w:rsidRPr="002B33E7">
        <w:rPr>
          <w:rStyle w:val="StyleUnderline"/>
        </w:rPr>
        <w:t>is heading for decline</w:t>
      </w:r>
      <w:r w:rsidRPr="002B33E7">
        <w:rPr>
          <w:sz w:val="16"/>
        </w:rPr>
        <w:t xml:space="preserve">; the </w:t>
      </w:r>
      <w:r w:rsidRPr="002B33E7">
        <w:rPr>
          <w:rStyle w:val="StyleUnderline"/>
        </w:rPr>
        <w:t>observation</w:t>
      </w:r>
      <w:r w:rsidRPr="002B33E7">
        <w:rPr>
          <w:sz w:val="16"/>
        </w:rPr>
        <w:t xml:space="preserve"> that </w:t>
      </w:r>
      <w:r w:rsidRPr="002B33E7">
        <w:rPr>
          <w:rStyle w:val="StyleUnderline"/>
        </w:rPr>
        <w:t>emerging powers</w:t>
      </w:r>
      <w:r w:rsidRPr="002B33E7">
        <w:rPr>
          <w:sz w:val="16"/>
        </w:rPr>
        <w:t xml:space="preserve"> like India, Brazil, Russia and South Africa </w:t>
      </w:r>
      <w:r w:rsidRPr="002B33E7">
        <w:rPr>
          <w:rStyle w:val="StyleUnderline"/>
        </w:rPr>
        <w:t>are increasingly challenging Western dominance</w:t>
      </w:r>
      <w:r w:rsidRPr="002B33E7">
        <w:rPr>
          <w:sz w:val="16"/>
        </w:rPr>
        <w:t xml:space="preserve"> and are </w:t>
      </w:r>
      <w:r w:rsidRPr="002B33E7">
        <w:rPr>
          <w:rStyle w:val="StyleUnderline"/>
        </w:rPr>
        <w:t>working more with each other and with China</w:t>
      </w:r>
      <w:r w:rsidRPr="002B33E7">
        <w:rPr>
          <w:sz w:val="16"/>
        </w:rPr>
        <w:t xml:space="preserve"> in doing so; </w:t>
      </w:r>
      <w:r w:rsidRPr="002B33E7">
        <w:rPr>
          <w:rStyle w:val="StyleUnderline"/>
        </w:rPr>
        <w:t>and</w:t>
      </w:r>
      <w:r w:rsidRPr="002B33E7">
        <w:rPr>
          <w:sz w:val="16"/>
        </w:rPr>
        <w:t xml:space="preserve"> the </w:t>
      </w:r>
      <w:r w:rsidRPr="002B33E7">
        <w:rPr>
          <w:rStyle w:val="StyleUnderline"/>
        </w:rPr>
        <w:t>notion</w:t>
      </w:r>
      <w:r w:rsidRPr="002B33E7">
        <w:rPr>
          <w:sz w:val="16"/>
        </w:rPr>
        <w:t xml:space="preserve"> that </w:t>
      </w:r>
      <w:r w:rsidRPr="002B33E7">
        <w:rPr>
          <w:rStyle w:val="StyleUnderline"/>
        </w:rPr>
        <w:t>China's development model of a strong political leadership</w:t>
      </w:r>
      <w:r w:rsidRPr="002B33E7">
        <w:rPr>
          <w:sz w:val="16"/>
        </w:rPr>
        <w:t xml:space="preserve"> that effectively manages social and economic </w:t>
      </w:r>
      <w:proofErr w:type="spellStart"/>
      <w:r w:rsidRPr="002B33E7">
        <w:rPr>
          <w:sz w:val="16"/>
        </w:rPr>
        <w:t>af</w:t>
      </w:r>
      <w:proofErr w:type="spellEnd"/>
      <w:r w:rsidRPr="002B33E7">
        <w:rPr>
          <w:sz w:val="16"/>
        </w:rPr>
        <w:t xml:space="preserve">- fairs </w:t>
      </w:r>
      <w:r w:rsidRPr="002B33E7">
        <w:rPr>
          <w:rStyle w:val="StyleUnderline"/>
        </w:rPr>
        <w:t>provides</w:t>
      </w:r>
      <w:r w:rsidRPr="002B33E7">
        <w:rPr>
          <w:sz w:val="16"/>
        </w:rPr>
        <w:t xml:space="preserve"> an </w:t>
      </w:r>
      <w:r w:rsidRPr="002B33E7">
        <w:rPr>
          <w:rStyle w:val="StyleUnderline"/>
        </w:rPr>
        <w:t>alternative to Western democracy</w:t>
      </w:r>
      <w:r w:rsidRPr="002B33E7">
        <w:rPr>
          <w:sz w:val="16"/>
        </w:rPr>
        <w:t xml:space="preserve"> and market economies for other developing countries to learn from. In combination, </w:t>
      </w:r>
      <w:r w:rsidRPr="002B33E7">
        <w:rPr>
          <w:rStyle w:val="Emphasis"/>
        </w:rPr>
        <w:t>these views</w:t>
      </w:r>
      <w:r w:rsidRPr="002B33E7">
        <w:rPr>
          <w:sz w:val="16"/>
        </w:rPr>
        <w:t xml:space="preserve"> make </w:t>
      </w:r>
      <w:r w:rsidRPr="002B33E7">
        <w:rPr>
          <w:rStyle w:val="Emphasis"/>
        </w:rPr>
        <w:t>many Chinese political elites suspect</w:t>
      </w:r>
      <w:r w:rsidRPr="002B33E7">
        <w:rPr>
          <w:sz w:val="16"/>
        </w:rPr>
        <w:t xml:space="preserve"> that </w:t>
      </w:r>
      <w:r w:rsidRPr="002B33E7">
        <w:rPr>
          <w:rStyle w:val="Emphasis"/>
        </w:rPr>
        <w:t>it is the United States that is “on the wrong side of history.”</w:t>
      </w:r>
      <w:r w:rsidRPr="002B33E7">
        <w:rPr>
          <w:sz w:val="16"/>
        </w:rPr>
        <w:t xml:space="preserve"> Because they believe that the ultimate goal of the U.S. in view of these factors is to maintain its global hegemony, </w:t>
      </w:r>
      <w:r w:rsidRPr="002B33E7">
        <w:rPr>
          <w:rStyle w:val="Emphasis"/>
        </w:rPr>
        <w:t>they conclude that America will seek to constrain or even upset China's rise.</w:t>
      </w:r>
      <w:r w:rsidRPr="002B33E7">
        <w:rPr>
          <w:sz w:val="16"/>
        </w:rPr>
        <w:t xml:space="preserve"> </w:t>
      </w:r>
      <w:r w:rsidRPr="002B33E7">
        <w:rPr>
          <w:rStyle w:val="Emphasis"/>
        </w:rPr>
        <w:t>America's democracy promotion agenda is understood in China as designed to sabotage the Communist Party’s leadership.</w:t>
      </w:r>
      <w:r w:rsidRPr="002B33E7">
        <w:rPr>
          <w:sz w:val="16"/>
        </w:rPr>
        <w:t xml:space="preserve"> The </w:t>
      </w:r>
      <w:r w:rsidRPr="002B33E7">
        <w:rPr>
          <w:rStyle w:val="Emphasis"/>
        </w:rPr>
        <w:t>leadership therefore actively promotes efforts to guard against the influence of American ideology and U.S. thinking about democracy, human rights, and related issues</w:t>
      </w:r>
      <w:r w:rsidRPr="002B33E7">
        <w:rPr>
          <w:sz w:val="16"/>
        </w:rPr>
        <w:t>. This perceived American effort to divide and weaken China has been met by building increasingly powerful and sophisticated political and technological devices to safeguard domestic stability.</w:t>
      </w:r>
    </w:p>
    <w:p w14:paraId="4F99E87C" w14:textId="77777777" w:rsidR="007B705D" w:rsidRDefault="007B705D" w:rsidP="0011541D"/>
    <w:p w14:paraId="4B2F463C" w14:textId="6A373A79" w:rsidR="00AD27F2" w:rsidRDefault="00E131D0" w:rsidP="00AD27F2">
      <w:pPr>
        <w:pStyle w:val="Heading3"/>
      </w:pPr>
      <w:r>
        <w:t>Ext. – China Rejects Engagement (</w:t>
      </w:r>
      <w:r w:rsidR="00AD27F2">
        <w:t>No</w:t>
      </w:r>
      <w:r>
        <w:t xml:space="preserve">rth </w:t>
      </w:r>
      <w:r w:rsidR="00AD27F2">
        <w:t>Ko</w:t>
      </w:r>
      <w:r>
        <w:t>rea)</w:t>
      </w:r>
    </w:p>
    <w:p w14:paraId="6FA63BF8" w14:textId="77777777" w:rsidR="00AD27F2" w:rsidRDefault="00AD27F2" w:rsidP="00AD27F2"/>
    <w:p w14:paraId="57578092" w14:textId="77777777" w:rsidR="00AD27F2" w:rsidRDefault="00AD27F2" w:rsidP="00AD27F2">
      <w:pPr>
        <w:pStyle w:val="Heading4"/>
      </w:pPr>
      <w:r>
        <w:t>China says no to engagement over North Korea</w:t>
      </w:r>
    </w:p>
    <w:p w14:paraId="52EC3508" w14:textId="77777777" w:rsidR="00AD27F2" w:rsidRPr="008D28F8" w:rsidRDefault="00AD27F2" w:rsidP="00AD27F2">
      <w:pPr>
        <w:rPr>
          <w:rStyle w:val="Style13ptBold"/>
          <w:b w:val="0"/>
          <w:sz w:val="22"/>
        </w:rPr>
      </w:pPr>
      <w:r>
        <w:rPr>
          <w:rStyle w:val="Style13ptBold"/>
        </w:rPr>
        <w:t xml:space="preserve">Bandow 16 </w:t>
      </w:r>
      <w:r>
        <w:rPr>
          <w:rStyle w:val="Style13ptBold"/>
          <w:b w:val="0"/>
          <w:sz w:val="22"/>
        </w:rPr>
        <w:t xml:space="preserve">(Doug, </w:t>
      </w:r>
      <w:r w:rsidRPr="008D28F8">
        <w:rPr>
          <w:rStyle w:val="Style13ptBold"/>
          <w:b w:val="0"/>
          <w:sz w:val="22"/>
        </w:rPr>
        <w:t>Senior Fellow at the Cato Institute</w:t>
      </w:r>
      <w:r>
        <w:rPr>
          <w:rStyle w:val="Style13ptBold"/>
          <w:b w:val="0"/>
          <w:sz w:val="22"/>
        </w:rPr>
        <w:t>, 1/31/16, “</w:t>
      </w:r>
      <w:r w:rsidRPr="008D28F8">
        <w:rPr>
          <w:rStyle w:val="Style13ptBold"/>
          <w:b w:val="0"/>
          <w:sz w:val="22"/>
        </w:rPr>
        <w:t>Why China and America Don’</w:t>
      </w:r>
      <w:r>
        <w:rPr>
          <w:rStyle w:val="Style13ptBold"/>
          <w:b w:val="0"/>
          <w:sz w:val="22"/>
        </w:rPr>
        <w:t>t See Eye to Eye on North Korea,” National Interest, “</w:t>
      </w:r>
      <w:r w:rsidRPr="008D28F8">
        <w:rPr>
          <w:rStyle w:val="Style13ptBold"/>
          <w:b w:val="0"/>
          <w:sz w:val="22"/>
        </w:rPr>
        <w:t>http://nationalinterest.org/blog/the-skeptics/why-china-america-dont-see-eye-eye-north-korea-15070?page=2</w:t>
      </w:r>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4ABB657F" w14:textId="77777777" w:rsidR="00AD27F2" w:rsidRDefault="00AD27F2" w:rsidP="00AD27F2">
      <w:pPr>
        <w:rPr>
          <w:sz w:val="16"/>
        </w:rPr>
      </w:pPr>
      <w:r w:rsidRPr="008D28F8">
        <w:rPr>
          <w:sz w:val="16"/>
        </w:rPr>
        <w:t xml:space="preserve">Secretary John </w:t>
      </w:r>
      <w:r w:rsidRPr="008D28F8">
        <w:rPr>
          <w:rStyle w:val="StyleUnderline"/>
        </w:rPr>
        <w:t>Kerry went to Beijing to</w:t>
      </w:r>
      <w:r w:rsidRPr="008D28F8">
        <w:rPr>
          <w:sz w:val="16"/>
        </w:rPr>
        <w:t xml:space="preserve"> again </w:t>
      </w:r>
      <w:r w:rsidRPr="008D28F8">
        <w:rPr>
          <w:rStyle w:val="StyleUnderline"/>
        </w:rPr>
        <w:t>lecture</w:t>
      </w:r>
      <w:r w:rsidRPr="008D28F8">
        <w:rPr>
          <w:sz w:val="16"/>
        </w:rPr>
        <w:t xml:space="preserve"> his </w:t>
      </w:r>
      <w:r w:rsidRPr="008D28F8">
        <w:rPr>
          <w:rStyle w:val="StyleUnderline"/>
        </w:rPr>
        <w:t>hosts about</w:t>
      </w:r>
      <w:r w:rsidRPr="008D28F8">
        <w:rPr>
          <w:sz w:val="16"/>
        </w:rPr>
        <w:t xml:space="preserve"> the </w:t>
      </w:r>
      <w:r w:rsidRPr="008D28F8">
        <w:rPr>
          <w:rStyle w:val="StyleUnderline"/>
        </w:rPr>
        <w:t>need for China to pressure North Korea over</w:t>
      </w:r>
      <w:r w:rsidRPr="008D28F8">
        <w:rPr>
          <w:sz w:val="16"/>
        </w:rPr>
        <w:t xml:space="preserve"> the </w:t>
      </w:r>
      <w:r w:rsidRPr="008D28F8">
        <w:rPr>
          <w:rStyle w:val="StyleUnderline"/>
        </w:rPr>
        <w:t>latter’s nuclear program.</w:t>
      </w:r>
      <w:r w:rsidRPr="008D28F8">
        <w:rPr>
          <w:sz w:val="16"/>
        </w:rPr>
        <w:t xml:space="preserve"> As expected, </w:t>
      </w:r>
      <w:r w:rsidRPr="008D28F8">
        <w:rPr>
          <w:rStyle w:val="Emphasis"/>
        </w:rPr>
        <w:t>Kerry’s mission failed</w:t>
      </w:r>
      <w:r w:rsidRPr="008D28F8">
        <w:rPr>
          <w:sz w:val="16"/>
        </w:rPr>
        <w:t xml:space="preserve">. The </w:t>
      </w:r>
      <w:r w:rsidRPr="008D28F8">
        <w:rPr>
          <w:rStyle w:val="StyleUnderline"/>
        </w:rPr>
        <w:t>Xi</w:t>
      </w:r>
      <w:r w:rsidRPr="008D28F8">
        <w:rPr>
          <w:sz w:val="16"/>
        </w:rPr>
        <w:t xml:space="preserve"> government agreed that something must be done, but again </w:t>
      </w:r>
      <w:r w:rsidRPr="008D28F8">
        <w:rPr>
          <w:rStyle w:val="StyleUnderline"/>
        </w:rPr>
        <w:t>proved unwilling to threaten</w:t>
      </w:r>
      <w:r w:rsidRPr="008D28F8">
        <w:rPr>
          <w:sz w:val="16"/>
        </w:rPr>
        <w:t xml:space="preserve"> the </w:t>
      </w:r>
      <w:r w:rsidRPr="008D28F8">
        <w:rPr>
          <w:rStyle w:val="StyleUnderline"/>
        </w:rPr>
        <w:t xml:space="preserve">survival of the Kim dynasty and North Korean state. </w:t>
      </w:r>
      <w:r w:rsidRPr="008D28F8">
        <w:rPr>
          <w:sz w:val="16"/>
        </w:rPr>
        <w:t xml:space="preserve">Immediately after Pyongyang’s fourth nuclear test Kerry attacked Beijing’s policy: it “has not worked and we cannot continue business as usual.” While visiting the People’s Republic of China he went into rhetorical overdrive. The North—a small, impoverished nation far distant from the United States, Latin America, Europe, Africa and India—“poses an overt threat, a declared threat, to the world.” Even before Kerry arrived the PRC made clear it disagreed with his analysis. “The origin and crux of the nuclear issue on the Korean Peninsula has never been China,” said a Ministry of Foreign Affairs spokeswoman: “The key to solving the problem is not China.” Before Kerry arrived she dismissed “pointing fingers at others” and while he was in Beijing she cited the behavior of other parties as “one major reason why the denuclearization process on the peninsula has run into difficulties.” While Beijing officialdom has shown plenty of irritation with the Democratic People’s Republic of Korea, </w:t>
      </w:r>
      <w:r w:rsidRPr="008D28F8">
        <w:rPr>
          <w:rStyle w:val="Emphasis"/>
        </w:rPr>
        <w:t>China has demonstrated no fear of its troublesome neighbor</w:t>
      </w:r>
      <w:r w:rsidRPr="008D28F8">
        <w:rPr>
          <w:sz w:val="16"/>
        </w:rPr>
        <w:t xml:space="preserve">. Certainly it has yet to be convinced to destroy its own ally and strengthen America’s position in Northeast Asia. Kerry made the best of an embarrassing situation when he announced that the two sides agreed to an “accelerated effort” by the UN Security Council to approve a “strong resolution that introduces significant new measures” against the DPRK. Reaching a common goal was not enough, said Kerry: “We believe we need to agree on the meaningful steps necessary to get the achievement of the goal.” No one should hold their breath as to the nature of those steps, however. </w:t>
      </w:r>
      <w:r w:rsidRPr="008D28F8">
        <w:rPr>
          <w:rStyle w:val="StyleUnderline"/>
        </w:rPr>
        <w:t>Foreign Minister Wang Yi dismissed criticism of his government’s</w:t>
      </w:r>
      <w:r w:rsidRPr="008D28F8">
        <w:rPr>
          <w:sz w:val="16"/>
        </w:rPr>
        <w:t xml:space="preserve"> stance toward the North as “groundless speculation” and insisted that “We have delivered on our obligation.” He echoed Kerry in supporting passage of “a new resolution,” </w:t>
      </w:r>
      <w:r w:rsidRPr="008D28F8">
        <w:rPr>
          <w:rStyle w:val="StyleUnderline"/>
        </w:rPr>
        <w:t>but added</w:t>
      </w:r>
      <w:r w:rsidRPr="008D28F8">
        <w:rPr>
          <w:sz w:val="16"/>
        </w:rPr>
        <w:t xml:space="preserve"> the </w:t>
      </w:r>
      <w:r w:rsidRPr="008D28F8">
        <w:rPr>
          <w:rStyle w:val="StyleUnderline"/>
        </w:rPr>
        <w:t>devastating caveat:</w:t>
      </w:r>
      <w:r w:rsidRPr="008D28F8">
        <w:rPr>
          <w:sz w:val="16"/>
        </w:rPr>
        <w:t xml:space="preserve"> “</w:t>
      </w:r>
      <w:r w:rsidRPr="008D28F8">
        <w:rPr>
          <w:rStyle w:val="StyleUnderline"/>
        </w:rPr>
        <w:t>In the meantime, we must point out that the new resolution should not provoke new tensions in the situation, still less destabilize the Korean peninsula</w:t>
      </w:r>
      <w:r w:rsidRPr="008D28F8">
        <w:rPr>
          <w:sz w:val="16"/>
        </w:rPr>
        <w:t>.” Wang explained that “Sanctions are not an end in themselves” but should be used to encourage negotiation, not punish. Indeed, Xinhua, the state-run Chinese news agency, said what Wang could not admit, at least in polite company. It is “unrealistic to rely merely on China to press the DPRK to abandon its nuclear program as long as the U.S. continues an antagonistic approach wrought from a Cold War mentality.” Like refusing to talk to Pyongyang and continuing to threaten North Korea. Moreover, noted Xinhua, “</w:t>
      </w:r>
      <w:r w:rsidRPr="008D28F8">
        <w:rPr>
          <w:rStyle w:val="StyleUnderline"/>
        </w:rPr>
        <w:t>China-DPRK ties should not be understood as a top-down relationship where the latter follows every bit of advice offered by the former</w:t>
      </w:r>
      <w:r w:rsidRPr="008D28F8">
        <w:rPr>
          <w:sz w:val="16"/>
        </w:rPr>
        <w:t xml:space="preserve">.” So </w:t>
      </w:r>
      <w:r w:rsidRPr="008D28F8">
        <w:rPr>
          <w:rStyle w:val="StyleUnderline"/>
        </w:rPr>
        <w:t>don’t expect Beijing to destroy its relationship with the North to make unrealistic demands which would be ignored.</w:t>
      </w:r>
      <w:r w:rsidRPr="008D28F8">
        <w:rPr>
          <w:sz w:val="16"/>
        </w:rPr>
        <w:t xml:space="preserve"> </w:t>
      </w:r>
    </w:p>
    <w:p w14:paraId="29B33620" w14:textId="77777777" w:rsidR="00E131D0" w:rsidRDefault="00E131D0" w:rsidP="00301A05">
      <w:pPr>
        <w:pStyle w:val="Heading4"/>
      </w:pPr>
    </w:p>
    <w:p w14:paraId="55ABA89B" w14:textId="77777777" w:rsidR="00301A05" w:rsidRDefault="00301A05" w:rsidP="00301A05">
      <w:pPr>
        <w:pStyle w:val="Heading4"/>
      </w:pPr>
      <w:r>
        <w:t>China won’t cooperate with U.S on North Korea</w:t>
      </w:r>
    </w:p>
    <w:p w14:paraId="3570225E" w14:textId="77777777" w:rsidR="00301A05" w:rsidRDefault="00301A05" w:rsidP="00301A05">
      <w:r>
        <w:rPr>
          <w:rStyle w:val="Style13ptBold"/>
        </w:rPr>
        <w:t>Bandow 16</w:t>
      </w:r>
      <w:r w:rsidRPr="00F05ACA">
        <w:t>(Doug Bandow is a senior fellow at the Cato Institute. He is a former special assistant to President Ronald Reagan and the author of several books, including Foreign Follies: America’s New Global Empire.</w:t>
      </w:r>
      <w:r>
        <w:t xml:space="preserve"> “Persuading China to Cooperate </w:t>
      </w:r>
      <w:proofErr w:type="gramStart"/>
      <w:r>
        <w:t>Against</w:t>
      </w:r>
      <w:proofErr w:type="gramEnd"/>
      <w:r>
        <w:t xml:space="preserve"> North Korea” </w:t>
      </w:r>
      <w:hyperlink r:id="rId29" w:history="1">
        <w:r w:rsidRPr="00B65B8A">
          <w:rPr>
            <w:rStyle w:val="Hyperlink"/>
          </w:rPr>
          <w:t>http://nationalinterest.org/blog/the-skeptics/how-persuade-china-cooperate-against-north-korea-14923</w:t>
        </w:r>
      </w:hyperlink>
      <w:r>
        <w:t>)</w:t>
      </w:r>
    </w:p>
    <w:p w14:paraId="29E344BF" w14:textId="77777777" w:rsidR="00301A05" w:rsidRDefault="00301A05" w:rsidP="00301A05">
      <w:r>
        <w:t xml:space="preserve">Another North Korean nuclear test, another round of demands that China bring Pyongyang to heel. Said Secretary of State John Kerry: </w:t>
      </w:r>
      <w:r w:rsidRPr="00F05ACA">
        <w:rPr>
          <w:rStyle w:val="StyleUnderline"/>
        </w:rPr>
        <w:t>Beijing’s policy “has not worked and we cannot continue business as usual.” Alas, his approach is worse than ineffective. It likely ensures that the PRC will ignore Washington’s wishes. The Democratic People’s Republic of Korea may be the most vexing problem of U.S. foreign policy.</w:t>
      </w:r>
      <w:r>
        <w:t xml:space="preserve"> Three successive U.S. presidents have insisted that the DPRK simply cannot, must not, develop nuclear weapons. Yet it has. And there is virtually no chance the North will negotiate away its growing arsenal assembled at such great cost. So attention naturally shifts toward the People’s Republic of China, which joined Washington in criticizing the blast. The PRC is the most important investor in the North and provides substantial energy and food assistance. Beijing also has helped protect the DPRK by weakening proposed UN sanctions and enforcing those imposed with less than due diligence. </w:t>
      </w:r>
      <w:r w:rsidRPr="00F05ACA">
        <w:rPr>
          <w:rStyle w:val="StyleUnderline"/>
        </w:rPr>
        <w:t>If only China would get tough, runs the argument, the Kim Jong-un regime in Pyongyang would have to give way. Too bad Chinese intervention is not the panacea many appear to believe.</w:t>
      </w:r>
      <w:r>
        <w:t xml:space="preserve"> </w:t>
      </w:r>
      <w:r w:rsidRPr="00F05ACA">
        <w:rPr>
          <w:rStyle w:val="Emphasis"/>
        </w:rPr>
        <w:t>So far Beijing has demonstrated little inclination to act.</w:t>
      </w:r>
      <w:r>
        <w:t xml:space="preserve"> Even if it did, there’s no guarantee that doing so would solve the North Korean “problem.” </w:t>
      </w:r>
      <w:r w:rsidRPr="00F05ACA">
        <w:rPr>
          <w:rStyle w:val="Emphasis"/>
        </w:rPr>
        <w:t>Contra common belief in Washington, the United States is in no position to dictate to the PRC.</w:t>
      </w:r>
      <w:r>
        <w:t xml:space="preserve"> It doesn’t matter that American policymakers are convinced of their righteousness and China’s complicity with evil. </w:t>
      </w:r>
      <w:r w:rsidRPr="00F05ACA">
        <w:rPr>
          <w:rStyle w:val="StyleUnderline"/>
        </w:rPr>
        <w:t>Beijing doesn’t agree. And this authoritarian government, backed by a nationalistic population while enjoying growing economic, diplomatic and military clout isn’t going to let anyone</w:t>
      </w:r>
      <w:r>
        <w:t>—</w:t>
      </w:r>
      <w:r w:rsidRPr="00F05ACA">
        <w:rPr>
          <w:rStyle w:val="Emphasis"/>
        </w:rPr>
        <w:t>especially a country seen as trying to “contain” China</w:t>
      </w:r>
      <w:r>
        <w:t>—</w:t>
      </w:r>
      <w:r w:rsidRPr="00F05ACA">
        <w:rPr>
          <w:rStyle w:val="StyleUnderline"/>
        </w:rPr>
        <w:t>dictate PRC policy.</w:t>
      </w:r>
      <w:r>
        <w:t xml:space="preserve"> Threats are only likely to make the Chinese leadership more recalcitrant. Donald Trump insisted: “if they don’t solve the problem, we should make trade very difficult for China.” One can imagine how the United States would react if presented with a similar demand. An upraised middle finger comes to mind. In fact, </w:t>
      </w:r>
      <w:r w:rsidRPr="00F05ACA">
        <w:rPr>
          <w:rStyle w:val="StyleUnderline"/>
        </w:rPr>
        <w:t>Beijing has perfectly understandable reasons to avoid wrecking the North Korean state. Denouncing the PRC for being unreasonable isn’t going to help. After all, American officials cannot credibly claim that their policies toward the Korean peninsula are unrelated to their perception of America’s national interest</w:t>
      </w:r>
      <w:r>
        <w:t xml:space="preserve">s. If the administration wants to enlist China’s aid, Washington must convince the PRC that acting is in China’s, not America’s, best interest. That requires addressing Beijing’s concerns. While unpredictable, obstinate and irritating, so far the DPRK is not a major problem for China. The Kim Jong-un regime has cut the refugee flow across the Yalu in half. Economic cooperation remains profitable despite persistent North Korean unreasonableness. The North disrupts American regional dominance and forces Seoul and Washington to beg for assistance in dealing with the DPRK. Even Pyongyang’s growing nuclear arsenal poses no obvious threat to China. Any North Korean weapons will be pointed south. Moreover, while it is widely presumed that the PRC was not informed of the latest test ahead of time, high level envoys recently passed both ways between the two countries. So Kim may have alerted his reluctant patron—without, of course, asking its permission—making his actions appear less destabilizing, even though still unwelcome. Why, then, should the PRC sacrifice its political influence and economic interests? A Chinese cut-off of energy and food would cause great hardship in the North. But that would not guarantee Pyongyang’s compliance. A half million or more people died of starvation during the late 1990s without any change in DPRK policy. Renewed privation would be a blow to Kim, who has promised economic growth, but the leadership has never based its policy on protecting its people from hardship. In contrast, from its founding the regime jealously guarded its independence even from its major communist benefactors. Thus, the DPRK leadership may refuse to bend, forcing Beijing to act on its threats. The result might be a return to the 1990s, with a horrific collapse in living conditions but regime survival—and continued development of nuclear weapons. In which case China would have sacrificed its relationship with its sole ally for no reason. Even worse, from Beijing’s standpoint, Vladimir Putin’s Russia might step in as North Korea’s savior. Moscow and Pyongyang recently revived their relationship and Putin might decide to preserve this important challenge to the United States. In fact, Moscow’s UN ambassador insisted that any new sanctions be "proportionate," not what Washington wanted to hear. If so, the PRC again would find that it had compromised its interests for nothing. Or the North Korean regime might collapse, bringing to mind the old warning about getting what you wish for. The consequences could be violent conflict, social chaos, loose nukes, and mass refugee flows. Hundreds of thousands of North Koreans already have crossed the Yalu; starvation highlighted by combat among armed factions could create a human tsunami. The PRC might feel forced to intervene militarily to stabilize the North—and Chinese forces might not be able to leave quickly. Indeed, Beijing might decide to maintain 'its' Korea under different leadership rather than accept a unified Western-leaning state on its border. After all, a united Republic of Korea would be more rival than supplicant. China’s political influence would ebb. PRC business investments would be swept away as South Korean money flooded the North. Worse, a reunited Korea allied with America would put U.S. troops on the Yalu and aid Washington’s ill-disguised attempt at military containment. </w:t>
      </w:r>
    </w:p>
    <w:p w14:paraId="0ED109A3" w14:textId="77777777" w:rsidR="00301A05" w:rsidRDefault="00301A05" w:rsidP="00301A05">
      <w:pPr>
        <w:pStyle w:val="Heading4"/>
      </w:pPr>
      <w:r>
        <w:t>There is a huge gap between the U.S and China on North Korea policy</w:t>
      </w:r>
    </w:p>
    <w:p w14:paraId="046B792D" w14:textId="77777777" w:rsidR="00301A05" w:rsidRDefault="00301A05" w:rsidP="00301A05">
      <w:r>
        <w:rPr>
          <w:rStyle w:val="Style13ptBold"/>
        </w:rPr>
        <w:t>Snyder 16(</w:t>
      </w:r>
      <w:r w:rsidRPr="00111871">
        <w:t xml:space="preserve">Scott A. </w:t>
      </w:r>
      <w:proofErr w:type="spellStart"/>
      <w:r w:rsidRPr="00111871">
        <w:t>Synder</w:t>
      </w:r>
      <w:proofErr w:type="spellEnd"/>
      <w:r w:rsidRPr="00111871">
        <w:t xml:space="preserve"> is Senior Fellow for Korea Studies and Director of the Program on U.S.-Korea Policy.</w:t>
      </w:r>
      <w:r>
        <w:t xml:space="preserve"> “Where China and the United States Disagree on North Korea” </w:t>
      </w:r>
      <w:hyperlink r:id="rId30" w:history="1">
        <w:r w:rsidRPr="00B65B8A">
          <w:rPr>
            <w:rStyle w:val="Hyperlink"/>
          </w:rPr>
          <w:t>http://thediplomat.com/2016/01/where-china-and-the-united-states-disagree-on-north-korea/</w:t>
        </w:r>
      </w:hyperlink>
      <w:r>
        <w:t>)</w:t>
      </w:r>
    </w:p>
    <w:p w14:paraId="2A146759" w14:textId="77777777" w:rsidR="00301A05" w:rsidRPr="00111871" w:rsidRDefault="00301A05" w:rsidP="00301A05">
      <w:r w:rsidRPr="000725FC">
        <w:rPr>
          <w:rStyle w:val="StyleUnderline"/>
        </w:rPr>
        <w:t>The now exposed Sino-U.S. gap over North Korea runs deep and extends to at least four critical dimensions: Influence</w:t>
      </w:r>
      <w:r>
        <w:t xml:space="preserve">: Since China controls the food and fuel lifelines to North Korea, Western analysts see Beijing holding Pyongyang’s fate in its hands. Yet, North Korea snubbed China and exposed its lack of influence by going ahead with a nuclear test that Xi Jinping had opposed publicly and privately. North Korea has taken Chinese support for granted by assuming that Beijing’s geopolitical interests in stability will not permit China to pull the plug. Washington is now pressing Beijing to move in that direction. Ideology: </w:t>
      </w:r>
      <w:r w:rsidRPr="000725FC">
        <w:rPr>
          <w:rStyle w:val="StyleUnderline"/>
        </w:rPr>
        <w:t>It is particularly hard for China to turn on its last ally despite the clear economic and strategic divergences that have weakened the Sino-North Korean relationship for decades. It appears even harder for China to give up the idea that, despite four North Korean nuclear tests, U.S. enmity toward Pyongyang is the root cause of peninsular hostility.</w:t>
      </w:r>
      <w:r>
        <w:t xml:space="preserve"> This view persists despite U.S.-North Korea negotiations leading to agreements such as the Agreed Framework, forbearance despite continued North Korean double-dealing and renewed negotiation efforts through Six Party Talks even despite North Korea’s first nuclear test, and even seeming indifference to Pyongyang’s provocations under the moniker of “strategic patience” during the Obama administration. Instruments: The record of diplomacy with North Korea shows that neither incentives nor efforts at coercion have been successful in inducing North Korean cooperation. Neither has U.S. signaling (in the form of nuclear-capable B-2 and B-52 overflights of the Korean peninsula) worked to draw a line designed to contain North Korean provocations. But </w:t>
      </w:r>
      <w:r w:rsidRPr="000725FC">
        <w:rPr>
          <w:rStyle w:val="StyleUnderline"/>
        </w:rPr>
        <w:t>China fears that additional pressure will lead to peninsular instability and has moved too slowly to ratchet up pressure on Pyongyang.</w:t>
      </w:r>
      <w:r>
        <w:t xml:space="preserve"> End state: Underlying surface agreement on the necessity of denuclearization is a yawning gap over the type of Korean peninsula that would be acceptable if, as more and more Americans have concluded, the only way to get rid of North Korea’s nuclear weapons is to get rid of the Kim Jong-un regime. </w:t>
      </w:r>
      <w:r w:rsidRPr="000725FC">
        <w:rPr>
          <w:rStyle w:val="StyleUnderline"/>
        </w:rPr>
        <w:t>China opposes a unified Korea allied with the United States, preferring to maintain a security buffer on the Korean peninsula against U.S. forces. The broader impact of rising competition from the U.S. rebalance and Chinese assertiveness in the South China Sea has begun to inhibit prospects for Sino-U.S. cooperation on North Korea.</w:t>
      </w:r>
      <w:r>
        <w:t xml:space="preserve"> North Korea to date has counted on Sino-U.S. geopolitical mistrust to secure space for its survival. North Korea’s underlying assumption behind its nuclear gambit is that it can survive and perhaps even benefit from an open geopolitical rift between the United States and China. Sino-U.S. cooperation is costly to North Korea, while a failure to cooperate on Pyongyang would severely exacerbate Sino-U.S. friction and competition. However, if North Korea cannot exploit geostrategic mistrust between China and the United States for its own gain, the assumption behind Pyongyang’s man-made tremors may lead to fatal consequences for the Kim regime.</w:t>
      </w:r>
    </w:p>
    <w:p w14:paraId="5833C8D0" w14:textId="77777777" w:rsidR="00301A05" w:rsidRPr="00301A05" w:rsidRDefault="00301A05" w:rsidP="00301A05"/>
    <w:p w14:paraId="0D031AFE" w14:textId="77777777" w:rsidR="00AD27F2" w:rsidRPr="0011541D" w:rsidRDefault="00AD27F2" w:rsidP="0011541D"/>
    <w:p w14:paraId="7E82157E" w14:textId="7A15243E" w:rsidR="005D4E6B" w:rsidRDefault="005D4E6B" w:rsidP="005D4E6B">
      <w:pPr>
        <w:pStyle w:val="Heading2"/>
      </w:pPr>
      <w:r>
        <w:t xml:space="preserve">General Engagement Fails </w:t>
      </w:r>
    </w:p>
    <w:p w14:paraId="1111FC9F" w14:textId="77777777" w:rsidR="005D4E6B" w:rsidRDefault="005D4E6B" w:rsidP="005D4E6B"/>
    <w:p w14:paraId="181C5F7A" w14:textId="7C3BB3A1" w:rsidR="005D4E6B" w:rsidRDefault="005D4E6B" w:rsidP="005D4E6B">
      <w:pPr>
        <w:pStyle w:val="Heading3"/>
      </w:pPr>
      <w:r>
        <w:t>1NC – Engagement Fails F/L</w:t>
      </w:r>
    </w:p>
    <w:p w14:paraId="236F3472" w14:textId="77777777" w:rsidR="005D4E6B" w:rsidRDefault="005D4E6B" w:rsidP="005D4E6B"/>
    <w:p w14:paraId="0D5A91A7" w14:textId="77777777" w:rsidR="007B705D" w:rsidRDefault="007B705D" w:rsidP="007B705D">
      <w:pPr>
        <w:pStyle w:val="Heading4"/>
        <w:spacing w:before="0" w:line="240" w:lineRule="auto"/>
      </w:pPr>
      <w:r>
        <w:t xml:space="preserve">Engagement fails – lack of strategic interest in compliance from the Chinese side </w:t>
      </w:r>
    </w:p>
    <w:p w14:paraId="6692602C" w14:textId="77777777" w:rsidR="007B705D" w:rsidRPr="0095384B" w:rsidRDefault="007B705D" w:rsidP="007B705D">
      <w:pPr>
        <w:spacing w:after="0" w:line="240" w:lineRule="auto"/>
        <w:rPr>
          <w:rStyle w:val="Style13ptBold"/>
          <w:b w:val="0"/>
          <w:sz w:val="22"/>
        </w:rPr>
      </w:pPr>
      <w:r>
        <w:rPr>
          <w:rStyle w:val="Style13ptBold"/>
        </w:rPr>
        <w:t xml:space="preserve">Taylor  and </w:t>
      </w:r>
      <w:proofErr w:type="spellStart"/>
      <w:r>
        <w:rPr>
          <w:rStyle w:val="Style13ptBold"/>
        </w:rPr>
        <w:t>Kazianis</w:t>
      </w:r>
      <w:proofErr w:type="spellEnd"/>
      <w:r>
        <w:rPr>
          <w:rStyle w:val="Style13ptBold"/>
        </w:rPr>
        <w:t xml:space="preserve"> 13 </w:t>
      </w:r>
      <w:r>
        <w:rPr>
          <w:rStyle w:val="Style13ptBold"/>
          <w:b w:val="0"/>
          <w:sz w:val="22"/>
        </w:rPr>
        <w:t xml:space="preserve">(Joanna, </w:t>
      </w:r>
      <w:r w:rsidRPr="0095384B">
        <w:rPr>
          <w:rStyle w:val="Style13ptBold"/>
          <w:b w:val="0"/>
          <w:sz w:val="22"/>
        </w:rPr>
        <w:t>Director of the China and the Pacific Program at the Center for the National Interest</w:t>
      </w:r>
      <w:r>
        <w:rPr>
          <w:rStyle w:val="Style13ptBold"/>
          <w:b w:val="0"/>
          <w:sz w:val="22"/>
        </w:rPr>
        <w:t xml:space="preserve">, and </w:t>
      </w:r>
      <w:r w:rsidRPr="0095384B">
        <w:rPr>
          <w:rStyle w:val="Style13ptBold"/>
          <w:b w:val="0"/>
          <w:sz w:val="22"/>
        </w:rPr>
        <w:t>Harry J.</w:t>
      </w:r>
      <w:r>
        <w:rPr>
          <w:rStyle w:val="Style13ptBold"/>
          <w:b w:val="0"/>
          <w:sz w:val="22"/>
        </w:rPr>
        <w:t xml:space="preserve">, </w:t>
      </w:r>
      <w:r w:rsidRPr="0095384B">
        <w:rPr>
          <w:rStyle w:val="Style13ptBold"/>
          <w:b w:val="0"/>
          <w:sz w:val="22"/>
        </w:rPr>
        <w:t xml:space="preserve">Managing Editor for The National Interest and also holds a non-resident WSD </w:t>
      </w:r>
      <w:proofErr w:type="spellStart"/>
      <w:r w:rsidRPr="0095384B">
        <w:rPr>
          <w:rStyle w:val="Style13ptBold"/>
          <w:b w:val="0"/>
          <w:sz w:val="22"/>
        </w:rPr>
        <w:t>Handa</w:t>
      </w:r>
      <w:proofErr w:type="spellEnd"/>
      <w:r w:rsidRPr="0095384B">
        <w:rPr>
          <w:rStyle w:val="Style13ptBold"/>
          <w:b w:val="0"/>
          <w:sz w:val="22"/>
        </w:rPr>
        <w:t xml:space="preserve"> fellowship at the Center for International and Strategic Studies</w:t>
      </w:r>
      <w:r>
        <w:rPr>
          <w:rStyle w:val="Style13ptBold"/>
          <w:b w:val="0"/>
          <w:sz w:val="22"/>
        </w:rPr>
        <w:t>, 10/26/13, “</w:t>
      </w:r>
      <w:r w:rsidRPr="0095384B">
        <w:rPr>
          <w:rStyle w:val="Style13ptBold"/>
          <w:b w:val="0"/>
          <w:sz w:val="22"/>
        </w:rPr>
        <w:t>U.S.-China: The Limits of Engagement</w:t>
      </w:r>
      <w:r>
        <w:rPr>
          <w:rStyle w:val="Style13ptBold"/>
          <w:b w:val="0"/>
          <w:sz w:val="22"/>
        </w:rPr>
        <w:t xml:space="preserve">,” The Diplomat, </w:t>
      </w:r>
      <w:hyperlink r:id="rId31" w:history="1">
        <w:r w:rsidRPr="00F51B8F">
          <w:rPr>
            <w:rStyle w:val="Hyperlink"/>
          </w:rPr>
          <w:t>http://thediplomat.com/2013/10/u-s-china-the-limits-of-engagement/</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18807425" w14:textId="77777777" w:rsidR="007B705D" w:rsidRPr="005C62C2" w:rsidRDefault="007B705D" w:rsidP="007B705D">
      <w:pPr>
        <w:spacing w:after="0" w:line="240" w:lineRule="auto"/>
        <w:rPr>
          <w:sz w:val="16"/>
        </w:rPr>
      </w:pPr>
      <w:r w:rsidRPr="005C62C2">
        <w:rPr>
          <w:sz w:val="16"/>
        </w:rPr>
        <w:t xml:space="preserve">In a recent article in the distinguished journal Foreign Affairs, respected China scholar Avery Goldstein argues that the </w:t>
      </w:r>
      <w:r w:rsidRPr="005C62C2">
        <w:rPr>
          <w:rStyle w:val="StyleUnderline"/>
        </w:rPr>
        <w:t>best way to advance the U.S.-China dialogue is for America to “deepen political and military exchanges that focus closely on” crisis management and policy coordination</w:t>
      </w:r>
      <w:r w:rsidRPr="005C62C2">
        <w:rPr>
          <w:sz w:val="16"/>
        </w:rPr>
        <w:t xml:space="preserve">. In fact, the U.S. is already trying to do this. The </w:t>
      </w:r>
      <w:r w:rsidRPr="005C62C2">
        <w:rPr>
          <w:rStyle w:val="Emphasis"/>
        </w:rPr>
        <w:t>real challenge is understanding the limitations of such interaction</w:t>
      </w:r>
      <w:r w:rsidRPr="005C62C2">
        <w:rPr>
          <w:sz w:val="16"/>
        </w:rPr>
        <w:t xml:space="preserve"> – especially </w:t>
      </w:r>
      <w:r w:rsidRPr="005C62C2">
        <w:rPr>
          <w:rStyle w:val="Emphasis"/>
        </w:rPr>
        <w:t>on the Chinese side</w:t>
      </w:r>
      <w:r w:rsidRPr="005C62C2">
        <w:rPr>
          <w:sz w:val="16"/>
        </w:rPr>
        <w:t xml:space="preserve">. Each year, the U.S. Department of Defense holds a dialogue on military matters with China’s People’s Liberation Army, while the State Department also conducts its own talks on arms control and nonproliferation with their Chinese counterparts. Both dialogues are held at the </w:t>
      </w:r>
      <w:proofErr w:type="spellStart"/>
      <w:r w:rsidRPr="005C62C2">
        <w:rPr>
          <w:sz w:val="16"/>
        </w:rPr>
        <w:t>under secretary</w:t>
      </w:r>
      <w:proofErr w:type="spellEnd"/>
      <w:r w:rsidRPr="005C62C2">
        <w:rPr>
          <w:sz w:val="16"/>
        </w:rPr>
        <w:t xml:space="preserve"> level. Additionally, the deputy secretary of State leads an interagency Strategic Security Dialogue (SSD) to discuss sensitive issues such as cyber security, missile defense, nuclear policy and maritime security. SSD, of course, is part of the annual “whole-of-government” forum, where the secretaries of State and the Treasury engage their Chinese counterparts on broader political and economic issues. Simply put, there is no lack of high-level communication. </w:t>
      </w:r>
      <w:r w:rsidRPr="005C62C2">
        <w:rPr>
          <w:rStyle w:val="StyleUnderline"/>
        </w:rPr>
        <w:t>The problem is</w:t>
      </w:r>
      <w:r w:rsidRPr="005C62C2">
        <w:rPr>
          <w:sz w:val="16"/>
        </w:rPr>
        <w:t xml:space="preserve">, as they say, </w:t>
      </w:r>
      <w:r w:rsidRPr="005C62C2">
        <w:rPr>
          <w:rStyle w:val="StyleUnderline"/>
        </w:rPr>
        <w:t xml:space="preserve">you can lead a horse to water, but you can’t make it drink. If Beijing chooses not to engage in substantive discussion during important dialogues, </w:t>
      </w:r>
      <w:r w:rsidRPr="005C62C2">
        <w:rPr>
          <w:rStyle w:val="Emphasis"/>
        </w:rPr>
        <w:t>which is most often the case</w:t>
      </w:r>
      <w:r w:rsidRPr="005C62C2">
        <w:rPr>
          <w:rStyle w:val="StyleUnderline"/>
        </w:rPr>
        <w:t>, the U.S. is essentially stuck</w:t>
      </w:r>
      <w:r w:rsidRPr="005C62C2">
        <w:rPr>
          <w:sz w:val="16"/>
        </w:rPr>
        <w:t xml:space="preserve">. Considering the broad array of tensions in the U.S.-China relationship, one can only draw the conclusion that such dialogues must be considered a crucial opportunity for both sides to share important points of disagreement, advance critical areas of mutual interest and benefit, and build important senior-level relationships that can be called upon in a crisis. Yet, </w:t>
      </w:r>
      <w:r w:rsidRPr="005C62C2">
        <w:rPr>
          <w:rStyle w:val="StyleUnderline"/>
        </w:rPr>
        <w:t>only one side seems consistently vested in such an interaction.</w:t>
      </w:r>
      <w:r w:rsidRPr="005C62C2">
        <w:rPr>
          <w:sz w:val="16"/>
        </w:rPr>
        <w:t xml:space="preserve"> It is a matter of perspective. </w:t>
      </w:r>
      <w:r w:rsidRPr="005C62C2">
        <w:rPr>
          <w:rStyle w:val="StyleUnderline"/>
        </w:rPr>
        <w:t>Whereas Washington sees dialogue as essential to the relationship, Beijing seems to see dialogue as a function of the relationship.</w:t>
      </w:r>
      <w:r w:rsidRPr="005C62C2">
        <w:rPr>
          <w:sz w:val="16"/>
        </w:rPr>
        <w:t xml:space="preserve"> The U.S. asks, “What can we discuss” and formulates a list of options. </w:t>
      </w:r>
      <w:r w:rsidRPr="005C62C2">
        <w:rPr>
          <w:rStyle w:val="StyleUnderline"/>
        </w:rPr>
        <w:t>China asks, “Do we want to have a discussion?” and weighs a yes/no response.</w:t>
      </w:r>
      <w:r w:rsidRPr="005C62C2">
        <w:rPr>
          <w:sz w:val="16"/>
        </w:rPr>
        <w:t xml:space="preserve"> It is not that China does not value bilateral relations; </w:t>
      </w:r>
      <w:r w:rsidRPr="005C62C2">
        <w:rPr>
          <w:rStyle w:val="StyleUnderline"/>
        </w:rPr>
        <w:t>it is just that Beijing values more those singular issues (such as U.S. arms sales to Taiwan, European leaders meeting with the Dalai Lama, or the Norwegian Nobel Committee supporting human rights causes in China) that seemed to thwart the bilateral relationship.</w:t>
      </w:r>
      <w:r w:rsidRPr="005C62C2">
        <w:rPr>
          <w:sz w:val="16"/>
        </w:rPr>
        <w:t xml:space="preserve"> Clearly, for </w:t>
      </w:r>
      <w:r w:rsidRPr="005C62C2">
        <w:rPr>
          <w:rStyle w:val="Emphasis"/>
        </w:rPr>
        <w:t>Beijing regime survival trumps considerations for full adoption of international norms and may explain some of its negotiating approach</w:t>
      </w:r>
      <w:r w:rsidRPr="005C62C2">
        <w:rPr>
          <w:sz w:val="16"/>
        </w:rPr>
        <w:t xml:space="preserve">. It certain explains Chinese suppression of internet freedom, hostility toward human rights, and uncompromising positions on territorial disputes. It even explains the positive developments, such as Beijing's determination to shift to a more sustainable growth model and combat corruption. Economic reform and cleaning up government excess are not precursors to political reform; they are the necessary means to ensure regime survival. At a more basic level, </w:t>
      </w:r>
      <w:r w:rsidRPr="005C62C2">
        <w:rPr>
          <w:rStyle w:val="StyleUnderline"/>
        </w:rPr>
        <w:t>it is hard for China to interact with a foreign partner when there are divergent positions. In a democratic system, debate is a fact of life, and respecting different viewpoints is a social virtue</w:t>
      </w:r>
      <w:r w:rsidRPr="005C62C2">
        <w:rPr>
          <w:sz w:val="16"/>
        </w:rPr>
        <w:t xml:space="preserve">. In an authoritarian system, debate is a privilege given to some under prescribed parameters, and there is little experience in reacting to unsolicited dissent in a non-punitive manner. </w:t>
      </w:r>
      <w:r w:rsidRPr="005C62C2">
        <w:rPr>
          <w:rStyle w:val="StyleUnderline"/>
        </w:rPr>
        <w:t>Unfortunately for the world, China’s restrictive attitude toward disagreement is being translated into how it conducts its foreign relations</w:t>
      </w:r>
      <w:r w:rsidRPr="005C62C2">
        <w:rPr>
          <w:sz w:val="16"/>
        </w:rPr>
        <w:t xml:space="preserve">. This is not a judgment of Chinese behavior, merely an observation. Whitewashing the fact that the two countries are different might have started out as an attempt to counteract detractors of the relationship and find common ground and common interests. But when all the low-hanging fruit has been picked, denying that differences exist leads only to greater challenges in a relationship that is increasingly complex. Such a challenge halts the formulation of effective policies and responses. Indeed, </w:t>
      </w:r>
      <w:r w:rsidRPr="005C62C2">
        <w:rPr>
          <w:rStyle w:val="StyleUnderline"/>
        </w:rPr>
        <w:t>recognition that Washington and Beijing clearly have very different goals and motivations for interacting is an important – and often a forgotten – aspect in their relationship</w:t>
      </w:r>
      <w:r w:rsidRPr="005C62C2">
        <w:rPr>
          <w:sz w:val="16"/>
        </w:rPr>
        <w:t>. In light of this, it is time for America to reassess its assumptions about China, including Beijing’s interests, ambitions and capacity to compromise.</w:t>
      </w:r>
    </w:p>
    <w:p w14:paraId="589CAB0A" w14:textId="77777777" w:rsidR="007B705D" w:rsidRDefault="007B705D" w:rsidP="005D4E6B"/>
    <w:p w14:paraId="75651CAD" w14:textId="77777777" w:rsidR="005B7460" w:rsidRDefault="005B7460" w:rsidP="005D4E6B"/>
    <w:p w14:paraId="4DBEC5CC" w14:textId="10A7188A" w:rsidR="005B7460" w:rsidRDefault="005B7460" w:rsidP="005B7460">
      <w:r>
        <w:t>REWARDING ABUSERS OF HUMAN RIGTHS IS A FLAWED STRATEGY – THE US MUST PRESSURE CHINA – THE AFF IS UNETHICAL</w:t>
      </w:r>
    </w:p>
    <w:p w14:paraId="4BDE87BF" w14:textId="71D010F6" w:rsidR="005B7460" w:rsidRDefault="005B7460" w:rsidP="005B7460">
      <w:proofErr w:type="spellStart"/>
      <w:r>
        <w:t>Koh</w:t>
      </w:r>
      <w:proofErr w:type="spellEnd"/>
      <w:r>
        <w:t xml:space="preserve">, 1994 (Harold </w:t>
      </w:r>
      <w:proofErr w:type="spellStart"/>
      <w:r>
        <w:t>Hongju</w:t>
      </w:r>
      <w:proofErr w:type="spellEnd"/>
      <w:r>
        <w:t>, Gerard C. and Bernice Latrobe Smith Professor of International Law and Director, Orville H. Schell, Jr., Center for International Human Rights, Yale University, Yale Law Journal, 103 Yale L.J. 2391, June, lexis)</w:t>
      </w:r>
    </w:p>
    <w:p w14:paraId="1E28F496" w14:textId="6A7E0188" w:rsidR="005B7460" w:rsidRDefault="005B7460" w:rsidP="005D4E6B">
      <w:r>
        <w:t xml:space="preserve">What lessons does the Haiti Paradigm carry for U.S. human rights policy in other trouble spots of the world, such as Bosnia, Somalia and China? None of these illustrate the paradigmatic human rights crisis as clearly as Haiti, but some of the same basic lessons still apply. In brief, Bosnia illustrates three problems: neutrality toward human rights abusers; too little, too late; and failure to impose accountability. Although the Clinton administration campaigned on a platform of "lift and strike" -- lifting the arms embargo and striking at Serbian positions -- upon taking office it did not pursue those policies for more than a year, standing neutral while massive "ethnic cleansing" occurred and looking away while countless civilian casualties mounted. 229 Similarly, in Somalia, the United States fell prey to neutrality in the face of human rights abuses; too little, too late; failure to keep the pressure up; and failure to establish accountability. The Carter, Reagan, and Bush administrations all failed to criticize human rights abuses by the </w:t>
      </w:r>
      <w:proofErr w:type="spellStart"/>
      <w:r>
        <w:t>Siad</w:t>
      </w:r>
      <w:proofErr w:type="spellEnd"/>
      <w:r>
        <w:t xml:space="preserve"> Barre regime from 1977 to 1989, until the regime's massacres became too blatant to ignore. When </w:t>
      </w:r>
      <w:proofErr w:type="spellStart"/>
      <w:r>
        <w:t>Siad</w:t>
      </w:r>
      <w:proofErr w:type="spellEnd"/>
      <w:r>
        <w:t xml:space="preserve"> Barre lost control of Mogadishu, President Bush first opposed U.N. action, then offered air support, and eventually, after losing the 1992 election, moved directly to military intervention. Once they entered the fray, the U.N. forces became party to human rights abuses themselves, made no effort to establish forms of accountability, became preoccupied with seeking vengeance for their own dead, and finally beat an ignominious retreat. 230 The Clinton administration's human rights policies in China likewise reveal that even the most basic lessons have not been learned. Correctly abandoning the Bush administration's cautious neutrality with regard to human  [*2434]  rights abuses, the Clinton administration issued generally strong Level One and Two condemnations of human rights abuses in China. 231 The administration condemned human rights abuses in its first annual State Department report, linked future extension of MFN status to a series of human rights conditions, met with dissident leaders, and (with some exceptions) kept the pressure up in the face of Chinese recalcitrance. 232 While Secretary Christopher delivered the message to a hostile Chinese leadership that China's failure to make "overall significant progress" by June 1994 would mean the loss of China's MFN status, numerous critics urged the administration to de-link trade and human rights. 233 At this writing, we are approaching a crucial test. Will the United States expressly delink trade and human rights in China; skew its Level One and Two responses by </w:t>
      </w:r>
      <w:proofErr w:type="spellStart"/>
      <w:r>
        <w:t>disingenously</w:t>
      </w:r>
      <w:proofErr w:type="spellEnd"/>
      <w:r>
        <w:t xml:space="preserve"> certifying that China has made "overall significant progress" in human rights in order to renew MFN status; or keep the pressure up, signify </w:t>
      </w:r>
      <w:proofErr w:type="spellStart"/>
      <w:r>
        <w:t>nonneutrality</w:t>
      </w:r>
      <w:proofErr w:type="spellEnd"/>
      <w:r>
        <w:t>, and stand by the Level Three principles outlined above and withdraw trade benefits -- gradually or otherwise -- based upon a certified lack of overall significant progress in human rights? 234 Whichever option the administration chooses, it has still failed to adopt a meaningful safe haven policy to protect Chinese boat people fleeing the abuses it is sanctioning, yet another example of its failure to learn the most basic lessons of the Haiti Paradigm. 235</w:t>
      </w:r>
    </w:p>
    <w:p w14:paraId="19672CDD" w14:textId="4EB28330" w:rsidR="005D4E6B" w:rsidRDefault="005D4E6B" w:rsidP="005D4E6B">
      <w:pPr>
        <w:pStyle w:val="Heading3"/>
      </w:pPr>
      <w:r>
        <w:t xml:space="preserve">Ext. – Engagement Fails </w:t>
      </w:r>
    </w:p>
    <w:p w14:paraId="315FA99F" w14:textId="77777777" w:rsidR="005D4E6B" w:rsidRDefault="005D4E6B" w:rsidP="005D4E6B"/>
    <w:p w14:paraId="7F9C5C7E" w14:textId="77777777" w:rsidR="007B705D" w:rsidRDefault="007B705D" w:rsidP="007B705D">
      <w:pPr>
        <w:pStyle w:val="Heading4"/>
      </w:pPr>
      <w:r>
        <w:t>Current United States engagement strategy is failing</w:t>
      </w:r>
    </w:p>
    <w:p w14:paraId="2C953C98" w14:textId="77777777" w:rsidR="007B705D" w:rsidRPr="00BF1761" w:rsidRDefault="007B705D" w:rsidP="007B705D">
      <w:pPr>
        <w:spacing w:after="0" w:line="240" w:lineRule="auto"/>
        <w:rPr>
          <w:rStyle w:val="Style13ptBold"/>
          <w:b w:val="0"/>
          <w:sz w:val="22"/>
        </w:rPr>
      </w:pPr>
      <w:r>
        <w:rPr>
          <w:rStyle w:val="Style13ptBold"/>
        </w:rPr>
        <w:t xml:space="preserve">Smith 15 </w:t>
      </w:r>
      <w:r>
        <w:rPr>
          <w:rStyle w:val="Style13ptBold"/>
          <w:b w:val="0"/>
          <w:sz w:val="22"/>
        </w:rPr>
        <w:t xml:space="preserve">(Jeff, </w:t>
      </w:r>
      <w:r w:rsidRPr="00BF1761">
        <w:rPr>
          <w:rStyle w:val="Style13ptBold"/>
          <w:b w:val="0"/>
          <w:sz w:val="22"/>
        </w:rPr>
        <w:t>Director for Asian Security Programs at the American Foreign Policy Council in Washington, DC and author of Cold Peace: China-India Rivalry in the 21st Century</w:t>
      </w:r>
      <w:r>
        <w:rPr>
          <w:rStyle w:val="Style13ptBold"/>
          <w:b w:val="0"/>
          <w:sz w:val="22"/>
        </w:rPr>
        <w:t>, 8/3/15, “</w:t>
      </w:r>
      <w:r w:rsidRPr="00BF1761">
        <w:rPr>
          <w:rStyle w:val="Style13ptBold"/>
          <w:b w:val="0"/>
          <w:sz w:val="22"/>
        </w:rPr>
        <w:t>RIP: America's "Enga</w:t>
      </w:r>
      <w:r>
        <w:rPr>
          <w:rStyle w:val="Style13ptBold"/>
          <w:b w:val="0"/>
          <w:sz w:val="22"/>
        </w:rPr>
        <w:t xml:space="preserve">gement" Strategy towards China?,” National Interest, </w:t>
      </w:r>
      <w:hyperlink r:id="rId32" w:history="1">
        <w:r w:rsidRPr="00AF36A4">
          <w:rPr>
            <w:rStyle w:val="Hyperlink"/>
          </w:rPr>
          <w:t>http://nationalinterest.org/feature/what-americas-china-strategy-should-be-13473?page=2</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74425F91" w14:textId="77777777" w:rsidR="007B705D" w:rsidRDefault="007B705D" w:rsidP="007B705D">
      <w:pPr>
        <w:spacing w:after="0" w:line="240" w:lineRule="auto"/>
        <w:rPr>
          <w:sz w:val="16"/>
        </w:rPr>
      </w:pPr>
      <w:r w:rsidRPr="00BF1761">
        <w:rPr>
          <w:sz w:val="16"/>
        </w:rPr>
        <w:t xml:space="preserve">Since its historic rapprochement with Beijing in the 1970s, </w:t>
      </w:r>
      <w:r w:rsidRPr="00BF1761">
        <w:rPr>
          <w:rStyle w:val="StyleUnderline"/>
        </w:rPr>
        <w:t>America</w:t>
      </w:r>
      <w:r w:rsidRPr="00BF1761">
        <w:rPr>
          <w:sz w:val="16"/>
        </w:rPr>
        <w:t xml:space="preserve"> has </w:t>
      </w:r>
      <w:r w:rsidRPr="00BF1761">
        <w:rPr>
          <w:rStyle w:val="StyleUnderline"/>
        </w:rPr>
        <w:t>approached</w:t>
      </w:r>
      <w:r w:rsidRPr="00BF1761">
        <w:rPr>
          <w:sz w:val="16"/>
        </w:rPr>
        <w:t xml:space="preserve"> a </w:t>
      </w:r>
      <w:r w:rsidRPr="00BF1761">
        <w:rPr>
          <w:rStyle w:val="StyleUnderline"/>
        </w:rPr>
        <w:t>rising China with</w:t>
      </w:r>
      <w:r w:rsidRPr="00BF1761">
        <w:rPr>
          <w:sz w:val="16"/>
        </w:rPr>
        <w:t xml:space="preserve"> an “</w:t>
      </w:r>
      <w:r w:rsidRPr="00BF1761">
        <w:rPr>
          <w:rStyle w:val="StyleUnderline"/>
        </w:rPr>
        <w:t>engagement” strategy guided by two key assumptions: first, that political liberalization would</w:t>
      </w:r>
      <w:r w:rsidRPr="00BF1761">
        <w:rPr>
          <w:sz w:val="16"/>
        </w:rPr>
        <w:t xml:space="preserve"> ultimately </w:t>
      </w:r>
      <w:r w:rsidRPr="00BF1761">
        <w:rPr>
          <w:rStyle w:val="StyleUnderline"/>
        </w:rPr>
        <w:t>follow economic growth</w:t>
      </w:r>
      <w:r w:rsidRPr="00BF1761">
        <w:rPr>
          <w:sz w:val="16"/>
        </w:rPr>
        <w:t xml:space="preserve">; and </w:t>
      </w:r>
      <w:r w:rsidRPr="00BF1761">
        <w:rPr>
          <w:rStyle w:val="StyleUnderline"/>
        </w:rPr>
        <w:t>second</w:t>
      </w:r>
      <w:r w:rsidRPr="00BF1761">
        <w:rPr>
          <w:sz w:val="16"/>
        </w:rPr>
        <w:t xml:space="preserve">, that </w:t>
      </w:r>
      <w:r w:rsidRPr="00BF1761">
        <w:rPr>
          <w:rStyle w:val="StyleUnderline"/>
        </w:rPr>
        <w:t>supporting China’s integration into</w:t>
      </w:r>
      <w:r w:rsidRPr="00BF1761">
        <w:rPr>
          <w:sz w:val="16"/>
        </w:rPr>
        <w:t xml:space="preserve"> the </w:t>
      </w:r>
      <w:r w:rsidRPr="00BF1761">
        <w:rPr>
          <w:rStyle w:val="StyleUnderline"/>
        </w:rPr>
        <w:t>global order would preempt Beijing from forcibly challenging that order</w:t>
      </w:r>
      <w:r w:rsidRPr="00BF1761">
        <w:rPr>
          <w:sz w:val="16"/>
        </w:rPr>
        <w:t xml:space="preserve">. While confidence in those assumptions has waxed and waned, never did a consensus emerge that they were fundamentally flawed—until now. Today, </w:t>
      </w:r>
      <w:r w:rsidRPr="00BF1761">
        <w:rPr>
          <w:rStyle w:val="Emphasis"/>
        </w:rPr>
        <w:t>Washington is confronting</w:t>
      </w:r>
      <w:r w:rsidRPr="00BF1761">
        <w:rPr>
          <w:sz w:val="16"/>
        </w:rPr>
        <w:t xml:space="preserve"> the </w:t>
      </w:r>
      <w:r w:rsidRPr="00BF1761">
        <w:rPr>
          <w:rStyle w:val="Emphasis"/>
        </w:rPr>
        <w:t>dreadful realization</w:t>
      </w:r>
      <w:r w:rsidRPr="00BF1761">
        <w:rPr>
          <w:sz w:val="16"/>
        </w:rPr>
        <w:t xml:space="preserve"> that </w:t>
      </w:r>
      <w:r w:rsidRPr="00BF1761">
        <w:rPr>
          <w:rStyle w:val="Emphasis"/>
        </w:rPr>
        <w:t>with each passing year</w:t>
      </w:r>
      <w:r w:rsidRPr="00BF1761">
        <w:rPr>
          <w:sz w:val="16"/>
        </w:rPr>
        <w:t xml:space="preserve">, the </w:t>
      </w:r>
      <w:r w:rsidRPr="00BF1761">
        <w:rPr>
          <w:rStyle w:val="Emphasis"/>
        </w:rPr>
        <w:t>goals of political liberalization and peaceful integration appear to grow more distant</w:t>
      </w:r>
      <w:r w:rsidRPr="00BF1761">
        <w:rPr>
          <w:sz w:val="16"/>
        </w:rPr>
        <w:t xml:space="preserve">, </w:t>
      </w:r>
      <w:r w:rsidRPr="00BF1761">
        <w:rPr>
          <w:rStyle w:val="Emphasis"/>
        </w:rPr>
        <w:t>while</w:t>
      </w:r>
      <w:r w:rsidRPr="00BF1761">
        <w:rPr>
          <w:sz w:val="16"/>
        </w:rPr>
        <w:t xml:space="preserve"> the </w:t>
      </w:r>
      <w:r w:rsidRPr="00BF1761">
        <w:rPr>
          <w:rStyle w:val="Emphasis"/>
        </w:rPr>
        <w:t xml:space="preserve">prospect for conflict with China draws nearer. </w:t>
      </w:r>
      <w:r w:rsidRPr="00BF1761">
        <w:rPr>
          <w:rStyle w:val="StyleUnderline"/>
        </w:rPr>
        <w:t>Even advocates of engagement</w:t>
      </w:r>
      <w:r w:rsidRPr="00BF1761">
        <w:rPr>
          <w:sz w:val="16"/>
        </w:rPr>
        <w:t xml:space="preserve">, like Dr. David </w:t>
      </w:r>
      <w:proofErr w:type="spellStart"/>
      <w:r w:rsidRPr="00BF1761">
        <w:rPr>
          <w:sz w:val="16"/>
        </w:rPr>
        <w:t>Shambaugh</w:t>
      </w:r>
      <w:proofErr w:type="spellEnd"/>
      <w:r w:rsidRPr="00BF1761">
        <w:rPr>
          <w:sz w:val="16"/>
        </w:rPr>
        <w:t xml:space="preserve">, </w:t>
      </w:r>
      <w:r w:rsidRPr="00BF1761">
        <w:rPr>
          <w:rStyle w:val="Emphasis"/>
        </w:rPr>
        <w:t>are warning that the strategy “is unraveling</w:t>
      </w:r>
      <w:r w:rsidRPr="00BF1761">
        <w:rPr>
          <w:sz w:val="16"/>
        </w:rPr>
        <w:t xml:space="preserve">” while domestic repression in China “is the worst it has been in the twenty-five years since Tiananmen.” So what went wrong? After a decade of reaping the benefits of a soft-power offensive, </w:t>
      </w:r>
      <w:r w:rsidRPr="00BF1761">
        <w:rPr>
          <w:rStyle w:val="StyleUnderline"/>
        </w:rPr>
        <w:t>China’s “peaceful rise” took an abrupt turn</w:t>
      </w:r>
      <w:r w:rsidRPr="00BF1761">
        <w:rPr>
          <w:sz w:val="16"/>
        </w:rPr>
        <w:t xml:space="preserve"> in the late 2000s. The country that emerged from a unique confluence of events beginning in 2008 has proven a more assertive, authoritarian and nationalistic rising power. While the precise causes for this shift are still being debated, we know the 2008 global financial crisis was (</w:t>
      </w:r>
      <w:proofErr w:type="spellStart"/>
      <w:r w:rsidRPr="00BF1761">
        <w:rPr>
          <w:sz w:val="16"/>
        </w:rPr>
        <w:t>mis</w:t>
      </w:r>
      <w:proofErr w:type="spellEnd"/>
      <w:r w:rsidRPr="00BF1761">
        <w:rPr>
          <w:sz w:val="16"/>
        </w:rPr>
        <w:t xml:space="preserve">)interpreted by much of China’s elite as symbolic of long-term U.S. decline and retreat from the Western Pacific. For some in Beijing, the crisis—and China’s hosting of the Olympics that year—reinforced the coalescing perception that China’s long wait to reclaim its position atop the Asian hierarchy had come to an end. Second, in 2009, Vietnam and Malaysia submitted proposals to a UN commission outlining expanded sovereignty claims in the disputed South China Sea. A </w:t>
      </w:r>
      <w:r w:rsidRPr="00BF1761">
        <w:rPr>
          <w:rStyle w:val="StyleUnderline"/>
        </w:rPr>
        <w:t>surge in provocative Chinese posturing</w:t>
      </w:r>
      <w:r w:rsidRPr="00BF1761">
        <w:rPr>
          <w:sz w:val="16"/>
        </w:rPr>
        <w:t xml:space="preserve"> there </w:t>
      </w:r>
      <w:r w:rsidRPr="00BF1761">
        <w:rPr>
          <w:rStyle w:val="StyleUnderline"/>
        </w:rPr>
        <w:t>followed</w:t>
      </w:r>
      <w:r w:rsidRPr="00BF1761">
        <w:rPr>
          <w:sz w:val="16"/>
        </w:rPr>
        <w:t xml:space="preserve">, culminating most recently in an unprecedented artificial island-building spree that is inflaming regional tensions. In 2012, China assumed an equally combative posture in the East China Sea after Japan “nationalized” the disputed </w:t>
      </w:r>
      <w:proofErr w:type="spellStart"/>
      <w:r w:rsidRPr="00BF1761">
        <w:rPr>
          <w:sz w:val="16"/>
        </w:rPr>
        <w:t>Senkaku</w:t>
      </w:r>
      <w:proofErr w:type="spellEnd"/>
      <w:r w:rsidRPr="00BF1761">
        <w:rPr>
          <w:sz w:val="16"/>
        </w:rPr>
        <w:t>/</w:t>
      </w:r>
      <w:proofErr w:type="spellStart"/>
      <w:r w:rsidRPr="00BF1761">
        <w:rPr>
          <w:sz w:val="16"/>
        </w:rPr>
        <w:t>Diaoyu</w:t>
      </w:r>
      <w:proofErr w:type="spellEnd"/>
      <w:r w:rsidRPr="00BF1761">
        <w:rPr>
          <w:sz w:val="16"/>
        </w:rPr>
        <w:t xml:space="preserve"> islands, with Chinese naval and air forays into the territorial waters of the disputed islands now a regular occurrence. As these events unfolded, </w:t>
      </w:r>
      <w:r w:rsidRPr="00BF1761">
        <w:rPr>
          <w:rStyle w:val="StyleUnderline"/>
        </w:rPr>
        <w:t>China witnessed the precipitous rise of a new strain of nationalism, cultivated and magnified by a new media and technology landscape</w:t>
      </w:r>
      <w:r w:rsidRPr="00BF1761">
        <w:rPr>
          <w:sz w:val="16"/>
        </w:rPr>
        <w:t xml:space="preserve">. Once confined to a handful of stodgy Communist Party mouthpieces, </w:t>
      </w:r>
      <w:r w:rsidRPr="00BF1761">
        <w:rPr>
          <w:rStyle w:val="Emphasis"/>
        </w:rPr>
        <w:t>China’s public space has expanded rapidly in the digital age.</w:t>
      </w:r>
      <w:r w:rsidRPr="00BF1761">
        <w:rPr>
          <w:sz w:val="16"/>
        </w:rPr>
        <w:t xml:space="preserve"> While liberal commentary has been heavily restricted, </w:t>
      </w:r>
      <w:r w:rsidRPr="00BF1761">
        <w:rPr>
          <w:rStyle w:val="StyleUnderline"/>
        </w:rPr>
        <w:t xml:space="preserve">hawkish rhetoric and nationalist outlets </w:t>
      </w:r>
      <w:r w:rsidRPr="00BF1761">
        <w:rPr>
          <w:sz w:val="16"/>
        </w:rPr>
        <w:t xml:space="preserve">like the Global Times </w:t>
      </w:r>
      <w:r w:rsidRPr="00BF1761">
        <w:rPr>
          <w:rStyle w:val="StyleUnderline"/>
        </w:rPr>
        <w:t>have been permitted to fill the void</w:t>
      </w:r>
      <w:r w:rsidRPr="00BF1761">
        <w:rPr>
          <w:sz w:val="16"/>
        </w:rPr>
        <w:t xml:space="preserve">. This proliferation of nationalist discourse has partly served the Party’s interests, but it’s also created new pressures and incentives that reward hardline posturing and raise the political cost of concessions and compromise. Finally, the </w:t>
      </w:r>
      <w:r w:rsidRPr="00BF1761">
        <w:rPr>
          <w:rStyle w:val="StyleUnderline"/>
        </w:rPr>
        <w:t>early tenure of China’s</w:t>
      </w:r>
      <w:r w:rsidRPr="00BF1761">
        <w:rPr>
          <w:sz w:val="16"/>
        </w:rPr>
        <w:t xml:space="preserve"> avowedly </w:t>
      </w:r>
      <w:r w:rsidRPr="00BF1761">
        <w:rPr>
          <w:rStyle w:val="StyleUnderline"/>
        </w:rPr>
        <w:t>nationalist and politically powerful president, Xi</w:t>
      </w:r>
      <w:r w:rsidRPr="00BF1761">
        <w:rPr>
          <w:sz w:val="16"/>
        </w:rPr>
        <w:t xml:space="preserve"> Jinping, </w:t>
      </w:r>
      <w:r w:rsidRPr="00BF1761">
        <w:rPr>
          <w:rStyle w:val="StyleUnderline"/>
        </w:rPr>
        <w:t>has produced a material rise in domestic repression and tensions with the United States</w:t>
      </w:r>
      <w:r w:rsidRPr="00BF1761">
        <w:rPr>
          <w:sz w:val="16"/>
        </w:rPr>
        <w:t xml:space="preserve"> and China’s neighbors. Xi has expanded the definition of China’s “core interests,” militarized its maritime doctrine, and overseen devastating cyberattacks against the U.S. government. At home </w:t>
      </w:r>
      <w:r w:rsidRPr="00BF1761">
        <w:rPr>
          <w:rStyle w:val="StyleUnderline"/>
        </w:rPr>
        <w:t>he’s adopted a hard line on domestic dissent and launched repeated broadsides against “Western values,” NGOs and civil-society groups.</w:t>
      </w:r>
      <w:r w:rsidRPr="00BF1761">
        <w:rPr>
          <w:sz w:val="16"/>
        </w:rPr>
        <w:t xml:space="preserve"> Depending on whom you ask, these events either dislodged China from a more peaceful course, or accelerated its path along a preordained, nationalist trajectory. Likewise, </w:t>
      </w:r>
      <w:r w:rsidRPr="00BF1761">
        <w:rPr>
          <w:rStyle w:val="StyleUnderline"/>
        </w:rPr>
        <w:t>America’s “engagement” strategy</w:t>
      </w:r>
      <w:r w:rsidRPr="00BF1761">
        <w:rPr>
          <w:sz w:val="16"/>
        </w:rPr>
        <w:t xml:space="preserve"> was either flawed from the start, or </w:t>
      </w:r>
      <w:r w:rsidRPr="00BF1761">
        <w:rPr>
          <w:rStyle w:val="Emphasis"/>
        </w:rPr>
        <w:t xml:space="preserve">is simply proving insufficient to cope with the realities of a </w:t>
      </w:r>
      <w:proofErr w:type="spellStart"/>
      <w:r w:rsidRPr="00BF1761">
        <w:rPr>
          <w:rStyle w:val="Emphasis"/>
        </w:rPr>
        <w:t>neonationalist</w:t>
      </w:r>
      <w:proofErr w:type="spellEnd"/>
      <w:r w:rsidRPr="00BF1761">
        <w:rPr>
          <w:rStyle w:val="Emphasis"/>
        </w:rPr>
        <w:t xml:space="preserve"> China</w:t>
      </w:r>
      <w:r w:rsidRPr="00BF1761">
        <w:rPr>
          <w:sz w:val="16"/>
        </w:rPr>
        <w:t xml:space="preserve">. Whatever the case, </w:t>
      </w:r>
      <w:r w:rsidRPr="00BF1761">
        <w:rPr>
          <w:rStyle w:val="Emphasis"/>
        </w:rPr>
        <w:t>Xi’s China has brought the flaws in America’s China strategy into sharper focus</w:t>
      </w:r>
      <w:r w:rsidRPr="00BF1761">
        <w:rPr>
          <w:sz w:val="16"/>
        </w:rPr>
        <w:t xml:space="preserve">. Rapid economic growth has correlated with greater repression, while </w:t>
      </w:r>
      <w:r w:rsidRPr="00BF1761">
        <w:rPr>
          <w:rStyle w:val="StyleUnderline"/>
        </w:rPr>
        <w:t>efforts at engagement and integration have been met with more brazen challenges to the status quo</w:t>
      </w:r>
      <w:r w:rsidRPr="00BF1761">
        <w:rPr>
          <w:sz w:val="16"/>
        </w:rPr>
        <w:t xml:space="preserve">. Unsurprisingly, a </w:t>
      </w:r>
      <w:r w:rsidRPr="00BF1761">
        <w:rPr>
          <w:rStyle w:val="Emphasis"/>
        </w:rPr>
        <w:t>growing chorus of U.S. experts is imploring Washington to abandon its informed “engagement” strategy</w:t>
      </w:r>
      <w:r w:rsidRPr="00BF1761">
        <w:rPr>
          <w:sz w:val="16"/>
        </w:rPr>
        <w:t xml:space="preserve"> for a more muscular “balancing” strategy. In a recent article for the National Interest, James </w:t>
      </w:r>
      <w:proofErr w:type="spellStart"/>
      <w:r w:rsidRPr="00BF1761">
        <w:rPr>
          <w:sz w:val="16"/>
        </w:rPr>
        <w:t>Przystup</w:t>
      </w:r>
      <w:proofErr w:type="spellEnd"/>
      <w:r w:rsidRPr="00BF1761">
        <w:rPr>
          <w:sz w:val="16"/>
        </w:rPr>
        <w:t xml:space="preserve"> and Robert Manning called for taking a page from America’s Cold War playbook, substituting “containment” with “counterbalancing,” but maintaining an “adroit and vigilant application of counterforce.” Meanwhile, an expansive 2014 report for the Council on Foreign Relations, Balancing Without Containment, advocates for “balancing the rise of Chinese power rather than continuing to assist its ascendancy” by limiting “China’s capacity to misuse its growing power.” President </w:t>
      </w:r>
      <w:r w:rsidRPr="00BF1761">
        <w:rPr>
          <w:rStyle w:val="StyleUnderline"/>
        </w:rPr>
        <w:t>Obama</w:t>
      </w:r>
      <w:r w:rsidRPr="00BF1761">
        <w:rPr>
          <w:sz w:val="16"/>
        </w:rPr>
        <w:t xml:space="preserve"> himself </w:t>
      </w:r>
      <w:r w:rsidRPr="00BF1761">
        <w:rPr>
          <w:rStyle w:val="StyleUnderline"/>
        </w:rPr>
        <w:t>appears increasingly exhausted with the limitations of engagement.</w:t>
      </w:r>
      <w:r w:rsidRPr="00BF1761">
        <w:rPr>
          <w:sz w:val="16"/>
        </w:rPr>
        <w:t xml:space="preserve"> He’s recently touted the virtues of a “firmer” approach with China “because they will push as hard as they can until they meet resistance.” “They're not sentimental,” he explained to the Economist last year, “and they are not interested in abstractions. And so simple appeals to international norms are insufficient." </w:t>
      </w:r>
    </w:p>
    <w:p w14:paraId="09A44FF7" w14:textId="77777777" w:rsidR="007B705D" w:rsidRDefault="007B705D" w:rsidP="005D4E6B"/>
    <w:p w14:paraId="46550F03" w14:textId="77777777" w:rsidR="00E824DD" w:rsidRDefault="00E824DD" w:rsidP="00E824DD">
      <w:pPr>
        <w:pStyle w:val="Heading4"/>
        <w:spacing w:before="0" w:line="240" w:lineRule="auto"/>
        <w:rPr>
          <w:rStyle w:val="StyleUnderline"/>
          <w:sz w:val="26"/>
          <w:u w:val="none"/>
        </w:rPr>
      </w:pPr>
      <w:r w:rsidRPr="00312B6F">
        <w:rPr>
          <w:rStyle w:val="StyleUnderline"/>
          <w:sz w:val="26"/>
          <w:u w:val="none"/>
        </w:rPr>
        <w:t>Chi</w:t>
      </w:r>
      <w:r>
        <w:rPr>
          <w:rStyle w:val="StyleUnderline"/>
          <w:sz w:val="26"/>
          <w:u w:val="none"/>
        </w:rPr>
        <w:t>n</w:t>
      </w:r>
      <w:r w:rsidRPr="00312B6F">
        <w:rPr>
          <w:rStyle w:val="StyleUnderline"/>
          <w:sz w:val="26"/>
          <w:u w:val="none"/>
        </w:rPr>
        <w:t xml:space="preserve">a is evil – engagement will fail – </w:t>
      </w:r>
      <w:proofErr w:type="spellStart"/>
      <w:r w:rsidRPr="00312B6F">
        <w:rPr>
          <w:rStyle w:val="StyleUnderline"/>
          <w:sz w:val="26"/>
          <w:u w:val="none"/>
        </w:rPr>
        <w:t>hard-line</w:t>
      </w:r>
      <w:proofErr w:type="spellEnd"/>
      <w:r w:rsidRPr="00312B6F">
        <w:rPr>
          <w:rStyle w:val="StyleUnderline"/>
          <w:sz w:val="26"/>
          <w:u w:val="none"/>
        </w:rPr>
        <w:t xml:space="preserve"> response is the only option</w:t>
      </w:r>
    </w:p>
    <w:p w14:paraId="482DC626" w14:textId="77777777" w:rsidR="00E824DD" w:rsidRPr="00312B6F" w:rsidRDefault="00E824DD" w:rsidP="00E824DD">
      <w:pPr>
        <w:spacing w:after="0" w:line="240" w:lineRule="auto"/>
        <w:rPr>
          <w:rStyle w:val="Style13ptBold"/>
          <w:b w:val="0"/>
          <w:sz w:val="22"/>
        </w:rPr>
      </w:pPr>
      <w:proofErr w:type="spellStart"/>
      <w:r>
        <w:rPr>
          <w:rStyle w:val="Style13ptBold"/>
        </w:rPr>
        <w:t>Rosato</w:t>
      </w:r>
      <w:proofErr w:type="spellEnd"/>
      <w:r>
        <w:rPr>
          <w:rStyle w:val="Style13ptBold"/>
        </w:rPr>
        <w:t xml:space="preserve"> 15 </w:t>
      </w:r>
      <w:r>
        <w:rPr>
          <w:rStyle w:val="Style13ptBold"/>
          <w:b w:val="0"/>
          <w:sz w:val="22"/>
        </w:rPr>
        <w:t xml:space="preserve">(Sebastian, </w:t>
      </w:r>
      <w:r w:rsidRPr="00312B6F">
        <w:rPr>
          <w:rStyle w:val="Style13ptBold"/>
          <w:b w:val="0"/>
          <w:sz w:val="22"/>
        </w:rPr>
        <w:t>Former Research Fellow, International Security Program</w:t>
      </w:r>
      <w:r>
        <w:rPr>
          <w:rStyle w:val="Style13ptBold"/>
          <w:b w:val="0"/>
          <w:sz w:val="22"/>
        </w:rPr>
        <w:t>, May 2015, “</w:t>
      </w:r>
      <w:r w:rsidRPr="00312B6F">
        <w:rPr>
          <w:rStyle w:val="Style13ptBold"/>
          <w:b w:val="0"/>
          <w:sz w:val="22"/>
        </w:rPr>
        <w:t>"Why the United States and Ch</w:t>
      </w:r>
      <w:r>
        <w:rPr>
          <w:rStyle w:val="Style13ptBold"/>
          <w:b w:val="0"/>
          <w:sz w:val="22"/>
        </w:rPr>
        <w:t xml:space="preserve">ina Are on a Collision Course"” </w:t>
      </w:r>
      <w:proofErr w:type="spellStart"/>
      <w:r>
        <w:rPr>
          <w:rStyle w:val="Style13ptBold"/>
          <w:b w:val="0"/>
          <w:sz w:val="22"/>
        </w:rPr>
        <w:t>Belfer</w:t>
      </w:r>
      <w:proofErr w:type="spellEnd"/>
      <w:r>
        <w:rPr>
          <w:rStyle w:val="Style13ptBold"/>
          <w:b w:val="0"/>
          <w:sz w:val="22"/>
        </w:rPr>
        <w:t xml:space="preserve"> Center, </w:t>
      </w:r>
      <w:hyperlink r:id="rId33" w:history="1">
        <w:r w:rsidRPr="00F51B8F">
          <w:rPr>
            <w:rStyle w:val="Hyperlink"/>
          </w:rPr>
          <w:t>http://belfercenter.ksg.harvard.edu/publication/25378/why_the_united_states_and_china_are_on_a_collision_course.html</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1F177467" w14:textId="77777777" w:rsidR="00E824DD" w:rsidRPr="009C365E" w:rsidRDefault="00E824DD" w:rsidP="00E824DD">
      <w:pPr>
        <w:spacing w:after="0" w:line="240" w:lineRule="auto"/>
        <w:rPr>
          <w:rStyle w:val="StyleUnderline"/>
          <w:sz w:val="16"/>
          <w:u w:val="none"/>
        </w:rPr>
      </w:pPr>
      <w:r w:rsidRPr="009C365E">
        <w:rPr>
          <w:rStyle w:val="StyleUnderline"/>
          <w:sz w:val="16"/>
          <w:u w:val="none"/>
        </w:rPr>
        <w:t xml:space="preserve">PREDICTING U.S.-CHINA RELATIONS The </w:t>
      </w:r>
      <w:r w:rsidRPr="00165F5B">
        <w:rPr>
          <w:rStyle w:val="StyleUnderline"/>
        </w:rPr>
        <w:t>rise of China has the potential to transform the balance of power in Asia</w:t>
      </w:r>
      <w:r w:rsidRPr="009C365E">
        <w:rPr>
          <w:rStyle w:val="StyleUnderline"/>
          <w:sz w:val="16"/>
          <w:u w:val="none"/>
        </w:rPr>
        <w:t xml:space="preserve">. </w:t>
      </w:r>
      <w:r w:rsidRPr="00165F5B">
        <w:rPr>
          <w:rStyle w:val="StyleUnderline"/>
        </w:rPr>
        <w:t>If</w:t>
      </w:r>
      <w:r w:rsidRPr="009C365E">
        <w:rPr>
          <w:rStyle w:val="StyleUnderline"/>
          <w:sz w:val="16"/>
          <w:u w:val="none"/>
        </w:rPr>
        <w:t xml:space="preserve"> </w:t>
      </w:r>
      <w:r w:rsidRPr="009C365E">
        <w:rPr>
          <w:sz w:val="16"/>
        </w:rPr>
        <w:t>the</w:t>
      </w:r>
      <w:r w:rsidRPr="009C365E">
        <w:rPr>
          <w:rStyle w:val="StyleUnderline"/>
          <w:sz w:val="16"/>
          <w:u w:val="none"/>
        </w:rPr>
        <w:t xml:space="preserve"> </w:t>
      </w:r>
      <w:r w:rsidRPr="00165F5B">
        <w:rPr>
          <w:rStyle w:val="StyleUnderline"/>
        </w:rPr>
        <w:t>Chinese military and economy continue to grow at their current pace</w:t>
      </w:r>
      <w:r w:rsidRPr="009C365E">
        <w:rPr>
          <w:rStyle w:val="StyleUnderline"/>
          <w:sz w:val="16"/>
          <w:u w:val="none"/>
        </w:rPr>
        <w:t xml:space="preserve"> over the next few decades, the </w:t>
      </w:r>
      <w:r w:rsidRPr="00165F5B">
        <w:rPr>
          <w:rStyle w:val="StyleUnderline"/>
        </w:rPr>
        <w:t>United States will confront</w:t>
      </w:r>
      <w:r w:rsidRPr="009C365E">
        <w:rPr>
          <w:rStyle w:val="StyleUnderline"/>
          <w:sz w:val="16"/>
          <w:u w:val="none"/>
        </w:rPr>
        <w:t xml:space="preserve"> a </w:t>
      </w:r>
      <w:r w:rsidRPr="00165F5B">
        <w:rPr>
          <w:rStyle w:val="StyleUnderline"/>
        </w:rPr>
        <w:t>genuine peer competitor for</w:t>
      </w:r>
      <w:r w:rsidRPr="009C365E">
        <w:rPr>
          <w:rStyle w:val="StyleUnderline"/>
          <w:sz w:val="16"/>
          <w:u w:val="none"/>
        </w:rPr>
        <w:t xml:space="preserve"> the </w:t>
      </w:r>
      <w:r w:rsidRPr="00165F5B">
        <w:rPr>
          <w:rStyle w:val="StyleUnderline"/>
        </w:rPr>
        <w:t>first time since</w:t>
      </w:r>
      <w:r w:rsidRPr="009C365E">
        <w:rPr>
          <w:rStyle w:val="StyleUnderline"/>
          <w:sz w:val="16"/>
          <w:u w:val="none"/>
        </w:rPr>
        <w:t xml:space="preserve"> the </w:t>
      </w:r>
      <w:r w:rsidRPr="00165F5B">
        <w:rPr>
          <w:rStyle w:val="StyleUnderline"/>
        </w:rPr>
        <w:t>Cold War</w:t>
      </w:r>
      <w:r w:rsidRPr="009C365E">
        <w:rPr>
          <w:rStyle w:val="StyleUnderline"/>
          <w:sz w:val="16"/>
          <w:u w:val="none"/>
        </w:rPr>
        <w:t xml:space="preserve">. Assuming that this scenario unfolds, interested observers will want to know its effect on international politics. Are the United States and China destined to compete or can they find a way to coexist? UNCERTAIN INTENTIONS AND INTERNATIONAL COMPETITION The </w:t>
      </w:r>
      <w:r w:rsidRPr="00165F5B">
        <w:rPr>
          <w:rStyle w:val="StyleUnderline"/>
        </w:rPr>
        <w:t>likelihood of international competition is shaped largely by what states conclude about each other's intentions</w:t>
      </w:r>
      <w:r w:rsidRPr="009C365E">
        <w:rPr>
          <w:rStyle w:val="StyleUnderline"/>
          <w:sz w:val="16"/>
          <w:u w:val="none"/>
        </w:rPr>
        <w:t xml:space="preserve">—that is, their plans regarding the threat or use of force over the medium to long term. Great powers that are confident their peers have peaceful intentions are more likely to maintain good relations with them even as their power rises and falls. On the other hand, states that are uncertain about others' intentions view any adverse shifts in military power as threatening. Consequently, political and military escalation become more likely. There are good reasons to think that great powers cannot reach confident conclusions about the intentions of others. Direct knowledge is elusive because such plans constitute "private" information. </w:t>
      </w:r>
      <w:r w:rsidRPr="00165F5B">
        <w:rPr>
          <w:rStyle w:val="StyleUnderline"/>
        </w:rPr>
        <w:t>Only states know their own intentions.</w:t>
      </w:r>
      <w:r w:rsidRPr="009C365E">
        <w:rPr>
          <w:rStyle w:val="StyleUnderline"/>
          <w:sz w:val="16"/>
          <w:u w:val="none"/>
        </w:rPr>
        <w:t xml:space="preserve"> Even in open democracies such as the United States, plans about the threat or use of force against major rivals are closely held by a handful of people who want to keep them secret, face little pressure to reveal them, and can lie or spin if pressed. Many experts acknowledge the problem of private information but counter that states can discern intentions indirectly. According to one set of indirect arguments, great powers can infer others' intentions from their domestic characteristics. To take a </w:t>
      </w:r>
      <w:proofErr w:type="spellStart"/>
      <w:r w:rsidRPr="009C365E">
        <w:rPr>
          <w:rStyle w:val="StyleUnderline"/>
          <w:sz w:val="16"/>
          <w:u w:val="none"/>
        </w:rPr>
        <w:t>wellknown</w:t>
      </w:r>
      <w:proofErr w:type="spellEnd"/>
      <w:r w:rsidRPr="009C365E">
        <w:rPr>
          <w:rStyle w:val="StyleUnderline"/>
          <w:sz w:val="16"/>
          <w:u w:val="none"/>
        </w:rPr>
        <w:t xml:space="preserve"> example, states seeking security tend to be peaceful whereas states seeking hegemony tend to be aggressive. There is also considerable support for the claim that states trust and respect others that share their ideology and are therefore likely to harbor peaceful intentions toward them. Perhaps the most common statement of all: democracies generally have peaceful designs because their leaders are constrained by pacific publics and other antiwar societal groups. </w:t>
      </w:r>
      <w:r w:rsidRPr="00165F5B">
        <w:rPr>
          <w:rStyle w:val="StyleUnderline"/>
        </w:rPr>
        <w:t>Arguments based on domestic characteristics are flawed. Figuring out a state's goals is a difficult task.</w:t>
      </w:r>
      <w:r w:rsidRPr="009C365E">
        <w:rPr>
          <w:rStyle w:val="StyleUnderline"/>
          <w:sz w:val="16"/>
          <w:u w:val="none"/>
        </w:rPr>
        <w:t xml:space="preserve"> Indeed, scholars armed with the documentary record and hindsight still debate whether Imperial Germany and the Soviet Union sought security or hegemony in Europe. The point may be moot, however, because a state's goals say little about its intentions. </w:t>
      </w:r>
      <w:r w:rsidRPr="00165F5B">
        <w:rPr>
          <w:rStyle w:val="StyleUnderline"/>
        </w:rPr>
        <w:t>A security seeker may plan to enhance its security by peaceful means, but it may also plan to do so by eliminating its rivals</w:t>
      </w:r>
      <w:r w:rsidRPr="009C365E">
        <w:rPr>
          <w:rStyle w:val="StyleUnderline"/>
          <w:sz w:val="16"/>
          <w:u w:val="none"/>
        </w:rPr>
        <w:t xml:space="preserve">. As for shared ideology, there are too many examples of great powers threatening or using force against co-ideologues for them to trust and respect each other. The most striking example is World War I, in which Germany fought against four other liberal great powers (Britain, France, Italy, and the United States). Further, </w:t>
      </w:r>
      <w:r w:rsidRPr="00BD1501">
        <w:rPr>
          <w:rStyle w:val="StyleUnderline"/>
        </w:rPr>
        <w:t>ideological arguments ignore the role of nationalism even though it is the most powerful political ideology of the modern period</w:t>
      </w:r>
      <w:r w:rsidRPr="009C365E">
        <w:rPr>
          <w:rStyle w:val="StyleUnderline"/>
        </w:rPr>
        <w:t xml:space="preserve">. In a world populated by nationalist states, trust and respect are in short supply. </w:t>
      </w:r>
      <w:r w:rsidRPr="009C365E">
        <w:rPr>
          <w:rStyle w:val="StyleUnderline"/>
          <w:sz w:val="16"/>
          <w:u w:val="none"/>
        </w:rPr>
        <w:t xml:space="preserve">Instead, </w:t>
      </w:r>
      <w:r w:rsidRPr="009C365E">
        <w:rPr>
          <w:rStyle w:val="StyleUnderline"/>
        </w:rPr>
        <w:t>states understand that others pursue their selfish interests, which may cause them to be peaceful, but may also cause them to be aggressive.</w:t>
      </w:r>
      <w:r w:rsidRPr="009C365E">
        <w:rPr>
          <w:rStyle w:val="StyleUnderline"/>
          <w:sz w:val="16"/>
          <w:u w:val="none"/>
        </w:rPr>
        <w:t xml:space="preserve"> Meanwhile, claims that democratic leaders are especially constrained from using or threatening force abroad miss the fact that they can and do exploit their reputation as foreign policy experts, their privileged access to information, and their authority in security affairs to pursue their preferred policies. The evidence on this point is clear: </w:t>
      </w:r>
      <w:r w:rsidRPr="009C365E">
        <w:rPr>
          <w:rStyle w:val="StyleUnderline"/>
        </w:rPr>
        <w:t>democracies are no more peaceful than other kinds of states.</w:t>
      </w:r>
      <w:r w:rsidRPr="009C365E">
        <w:rPr>
          <w:rStyle w:val="StyleUnderline"/>
          <w:sz w:val="16"/>
          <w:u w:val="none"/>
        </w:rPr>
        <w:t xml:space="preserve"> A second set of indirect arguments maintains that great powers can deduce others' intentions by examining their behavior. According to one popular claim, states can signal peaceful designs by markedly reducing their military arsenals or by procuring mainly defensive weapons. Another prominent contention is that states can communicate peaceful intent by joining international institutions that proscribe aggression. Yet another suggests that states can infer intentions by looking at past incidents where their peers have threatened or used force. These behavior arguments also do not withstand scrutiny. </w:t>
      </w:r>
      <w:r w:rsidRPr="009C365E">
        <w:rPr>
          <w:rStyle w:val="StyleUnderline"/>
        </w:rPr>
        <w:t>Great powers are unlikely to engage in significant arms reductions because doing so may make them vulnerable and signal a lack of resolve</w:t>
      </w:r>
      <w:r w:rsidRPr="009C365E">
        <w:rPr>
          <w:rStyle w:val="StyleUnderline"/>
          <w:sz w:val="16"/>
          <w:u w:val="none"/>
        </w:rPr>
        <w:t xml:space="preserve">. Indeed, the </w:t>
      </w:r>
      <w:r w:rsidRPr="009C365E">
        <w:rPr>
          <w:rStyle w:val="StyleUnderline"/>
        </w:rPr>
        <w:t xml:space="preserve">historical record reveals that great powers have rarely engaged in meaningful restraint. The offense-defense distinction has also proven to be of little use for signaling intentions. </w:t>
      </w:r>
      <w:r w:rsidRPr="009C365E">
        <w:rPr>
          <w:sz w:val="16"/>
        </w:rPr>
        <w:t>For one thing, states have been unable to distinguish between the two, as demonstrated at the famous 1932 World Disarmament Conference. Besides, great powers have multiple missions and goals, which means that they must have a mix of weapons and cannot prioritize defense for signaling purposes. Nor do institutions reduce uncertainty. Major security institutions such as the Concert of Europe, the League of Nations, and the United Nations have not required explicit renunciations of force and have not allowed penalties against rule breakers, thus providing scant evidence that the signatories had peaceful designs. Moreover, institutional membership is a poor indicator of peaceful intent because powerful states cannot be forced to abide by the rules they establish. History is replete with examples of great powers violating their commitments regarding the use of force. As for past actions, they may provide insight into a state's intentions if that state has the same leader with the same goals, acting in the same domestic context, and confronting the same international environment today as in the past. In reality, however, domestic and international politics are constantly changing. To make matters worse, states have significant incentives to conceal or misrepresent their intentions. Those planning aggression may try to hide this fact or appear peaceful to lull adversaries</w:t>
      </w:r>
      <w:r w:rsidRPr="009C365E">
        <w:rPr>
          <w:rStyle w:val="StyleUnderline"/>
          <w:sz w:val="16"/>
          <w:u w:val="none"/>
        </w:rPr>
        <w:t xml:space="preserve"> into a false sense of security. Similarly, those that are peacefully inclined may hide their plans or appear aggressive to deter aspiring predators. More broadly, </w:t>
      </w:r>
      <w:r w:rsidRPr="009C365E">
        <w:rPr>
          <w:rStyle w:val="StyleUnderline"/>
        </w:rPr>
        <w:t>all states follow the late Chinese leader Deng Xiaoping's advice to conceal their capacities, interests, and plans until they are ready to act</w:t>
      </w:r>
      <w:r w:rsidRPr="009C365E">
        <w:rPr>
          <w:rStyle w:val="StyleUnderline"/>
          <w:sz w:val="16"/>
          <w:u w:val="none"/>
        </w:rPr>
        <w:t xml:space="preserve">. Because </w:t>
      </w:r>
      <w:r w:rsidRPr="009C365E">
        <w:rPr>
          <w:rStyle w:val="StyleUnderline"/>
        </w:rPr>
        <w:t>all great powers know this, their mutual uncertainty is heightened even further. These issues</w:t>
      </w:r>
      <w:r w:rsidRPr="009C365E">
        <w:rPr>
          <w:rStyle w:val="StyleUnderline"/>
          <w:sz w:val="16"/>
          <w:u w:val="none"/>
        </w:rPr>
        <w:t>—all of which pertain to current intentions—</w:t>
      </w:r>
      <w:r w:rsidRPr="009C365E">
        <w:rPr>
          <w:rStyle w:val="StyleUnderline"/>
        </w:rPr>
        <w:t>pale compared to the problem of divining future intentions. Even if a state could determine another’s current designs with confidence, it cannot know what they will be later on because intentions can change and there are many situations in which they are liable to do so.</w:t>
      </w:r>
      <w:r w:rsidRPr="009C365E">
        <w:rPr>
          <w:rStyle w:val="StyleUnderline"/>
          <w:sz w:val="16"/>
          <w:u w:val="none"/>
        </w:rPr>
        <w:t xml:space="preserve"> New policymakers with new ideas may come to power, or the same people may rethink their plans. Other changes may arise from international trends: shifting power constellations, technological innovations, or diplomatic realignments are all reasons for great powers to take stock and revise their intentions. THE INEVITABILITY OF CONFLICT </w:t>
      </w:r>
      <w:proofErr w:type="gramStart"/>
      <w:r w:rsidRPr="009C365E">
        <w:rPr>
          <w:rStyle w:val="StyleUnderline"/>
          <w:sz w:val="16"/>
          <w:u w:val="none"/>
        </w:rPr>
        <w:t>The</w:t>
      </w:r>
      <w:proofErr w:type="gramEnd"/>
      <w:r w:rsidRPr="009C365E">
        <w:rPr>
          <w:rStyle w:val="StyleUnderline"/>
          <w:sz w:val="16"/>
          <w:u w:val="none"/>
        </w:rPr>
        <w:t xml:space="preserve"> </w:t>
      </w:r>
      <w:r w:rsidRPr="009C365E">
        <w:rPr>
          <w:rStyle w:val="Emphasis"/>
        </w:rPr>
        <w:t>United States and China are destined to engage in an intense security competition if the latter completes its rise</w:t>
      </w:r>
      <w:r w:rsidRPr="009C365E">
        <w:rPr>
          <w:rStyle w:val="StyleUnderline"/>
          <w:sz w:val="16"/>
          <w:u w:val="none"/>
        </w:rPr>
        <w:t xml:space="preserve">. </w:t>
      </w:r>
      <w:r w:rsidRPr="009C365E">
        <w:rPr>
          <w:rStyle w:val="StyleUnderline"/>
        </w:rPr>
        <w:t>Uncertain about the other side's current and future intentions but acutely aware of its formidable capabilities</w:t>
      </w:r>
      <w:r w:rsidRPr="009C365E">
        <w:rPr>
          <w:rStyle w:val="StyleUnderline"/>
          <w:sz w:val="16"/>
          <w:u w:val="none"/>
        </w:rPr>
        <w:t xml:space="preserve">, </w:t>
      </w:r>
      <w:r w:rsidRPr="009C365E">
        <w:rPr>
          <w:rStyle w:val="StyleUnderline"/>
        </w:rPr>
        <w:t>Washington and Beijing will go to great lengths to strengthen their military and diplomatic positions in Asia, triggering</w:t>
      </w:r>
      <w:r w:rsidRPr="009C365E">
        <w:rPr>
          <w:rStyle w:val="StyleUnderline"/>
          <w:sz w:val="16"/>
          <w:u w:val="none"/>
        </w:rPr>
        <w:t xml:space="preserve"> a </w:t>
      </w:r>
      <w:r w:rsidRPr="009C365E">
        <w:rPr>
          <w:rStyle w:val="StyleUnderline"/>
        </w:rPr>
        <w:t>dangerous action-reaction spiral with the potential for arms racing, crises, and possibly even war</w:t>
      </w:r>
      <w:r w:rsidRPr="009C365E">
        <w:rPr>
          <w:rStyle w:val="StyleUnderline"/>
          <w:sz w:val="16"/>
          <w:u w:val="none"/>
        </w:rPr>
        <w:t xml:space="preserve">. </w:t>
      </w:r>
      <w:r w:rsidRPr="009C365E">
        <w:rPr>
          <w:rStyle w:val="Emphasis"/>
        </w:rPr>
        <w:t xml:space="preserve">There are signs that this competitive logic is already unfolding. </w:t>
      </w:r>
      <w:r w:rsidRPr="009C365E">
        <w:rPr>
          <w:rStyle w:val="StyleUnderline"/>
          <w:sz w:val="16"/>
          <w:u w:val="none"/>
        </w:rPr>
        <w:t xml:space="preserve">Over the past five years, the Barack Obama administration has coupled repeated demands that China clarify its intentions with a military and diplomatic "pivot" to Asia. For its part, the </w:t>
      </w:r>
      <w:r w:rsidRPr="009C365E">
        <w:rPr>
          <w:rStyle w:val="StyleUnderline"/>
        </w:rPr>
        <w:t>Chinese leadership has expressed serious misgivings about U.S. strategic plans and has displayed what commentators describe as an increased "assertiveness" in the region.</w:t>
      </w:r>
      <w:r w:rsidRPr="009C365E">
        <w:rPr>
          <w:rStyle w:val="StyleUnderline"/>
          <w:sz w:val="16"/>
          <w:u w:val="none"/>
        </w:rPr>
        <w:t xml:space="preserve"> This situation is tragic because it is virtually inevitable. Given the nature of intentions, there is little Washington and Beijing will be able to do or say to persuade the other side that it has and will always have peaceful intentions. In tomorrow's Asia, great power conflict is destiny.</w:t>
      </w:r>
    </w:p>
    <w:p w14:paraId="61D949AA" w14:textId="77777777" w:rsidR="00E824DD" w:rsidRPr="00D40FFB" w:rsidRDefault="00E824DD" w:rsidP="00E824DD">
      <w:pPr>
        <w:spacing w:after="0" w:line="240" w:lineRule="auto"/>
      </w:pPr>
    </w:p>
    <w:p w14:paraId="67EBEC13" w14:textId="77777777" w:rsidR="00E824DD" w:rsidRDefault="00E824DD" w:rsidP="00E824DD">
      <w:pPr>
        <w:pStyle w:val="Heading4"/>
        <w:spacing w:before="0" w:line="240" w:lineRule="auto"/>
      </w:pPr>
      <w:r>
        <w:t xml:space="preserve">Our strategic conflicts are fundamentally at odds – makes any long-term cooperation impossible </w:t>
      </w:r>
    </w:p>
    <w:p w14:paraId="60CC95A1" w14:textId="77777777" w:rsidR="00E824DD" w:rsidRDefault="00E824DD" w:rsidP="00E824DD">
      <w:pPr>
        <w:spacing w:after="0" w:line="240" w:lineRule="auto"/>
        <w:rPr>
          <w:rStyle w:val="Style13ptBold"/>
          <w:b w:val="0"/>
          <w:sz w:val="22"/>
        </w:rPr>
      </w:pPr>
      <w:proofErr w:type="spellStart"/>
      <w:r>
        <w:rPr>
          <w:rStyle w:val="Style13ptBold"/>
        </w:rPr>
        <w:t>Blackwill</w:t>
      </w:r>
      <w:proofErr w:type="spellEnd"/>
      <w:r>
        <w:rPr>
          <w:rStyle w:val="Style13ptBold"/>
        </w:rPr>
        <w:t xml:space="preserve"> and </w:t>
      </w:r>
      <w:proofErr w:type="spellStart"/>
      <w:r>
        <w:rPr>
          <w:rStyle w:val="Style13ptBold"/>
        </w:rPr>
        <w:t>Tellis</w:t>
      </w:r>
      <w:proofErr w:type="spellEnd"/>
      <w:r>
        <w:rPr>
          <w:rStyle w:val="Style13ptBold"/>
        </w:rPr>
        <w:t xml:space="preserve"> 15 </w:t>
      </w:r>
      <w:r>
        <w:rPr>
          <w:rStyle w:val="Style13ptBold"/>
          <w:b w:val="0"/>
          <w:sz w:val="22"/>
        </w:rPr>
        <w:t xml:space="preserve">(Robert, </w:t>
      </w:r>
      <w:r w:rsidRPr="00F44171">
        <w:rPr>
          <w:rStyle w:val="Style13ptBold"/>
          <w:b w:val="0"/>
          <w:sz w:val="22"/>
        </w:rPr>
        <w:t>Henry A. Kissinger Senior Fellow for U.S. Foreign Policy at the Council on Foreign Relations</w:t>
      </w:r>
      <w:r>
        <w:rPr>
          <w:rStyle w:val="Style13ptBold"/>
          <w:b w:val="0"/>
          <w:sz w:val="22"/>
        </w:rPr>
        <w:t xml:space="preserve">, and </w:t>
      </w:r>
      <w:r w:rsidRPr="00F44171">
        <w:rPr>
          <w:rStyle w:val="Style13ptBold"/>
          <w:b w:val="0"/>
          <w:sz w:val="22"/>
        </w:rPr>
        <w:t>Ashley</w:t>
      </w:r>
      <w:r>
        <w:rPr>
          <w:rStyle w:val="Style13ptBold"/>
          <w:b w:val="0"/>
          <w:sz w:val="22"/>
        </w:rPr>
        <w:t xml:space="preserve">, </w:t>
      </w:r>
      <w:r w:rsidRPr="00F44171">
        <w:rPr>
          <w:rStyle w:val="Style13ptBold"/>
          <w:b w:val="0"/>
          <w:sz w:val="22"/>
        </w:rPr>
        <w:t>Senior Associate in the South Asia Program at the Carnegie Endowment for International Peace</w:t>
      </w:r>
      <w:r>
        <w:rPr>
          <w:rStyle w:val="Style13ptBold"/>
          <w:b w:val="0"/>
          <w:sz w:val="22"/>
        </w:rPr>
        <w:t>, 4/13/15, “</w:t>
      </w:r>
      <w:r w:rsidRPr="00F44171">
        <w:rPr>
          <w:rStyle w:val="Style13ptBold"/>
          <w:b w:val="0"/>
          <w:sz w:val="22"/>
        </w:rPr>
        <w:t>A New U.</w:t>
      </w:r>
      <w:r>
        <w:rPr>
          <w:rStyle w:val="Style13ptBold"/>
          <w:b w:val="0"/>
          <w:sz w:val="22"/>
        </w:rPr>
        <w:t xml:space="preserve">S. Grand Strategy towards China,” National Interest, </w:t>
      </w:r>
      <w:hyperlink r:id="rId34" w:history="1">
        <w:r w:rsidRPr="00F51B8F">
          <w:rPr>
            <w:rStyle w:val="Hyperlink"/>
          </w:rPr>
          <w:t>http://nationalinterest.org/feature/wake-america-china-must-be-contained-12616?page=2</w:t>
        </w:r>
      </w:hyperlink>
      <w:r>
        <w:rPr>
          <w:rStyle w:val="Style13ptBold"/>
          <w:b w:val="0"/>
          <w:sz w:val="22"/>
        </w:rPr>
        <w:t>)</w:t>
      </w:r>
    </w:p>
    <w:p w14:paraId="23951D94" w14:textId="77777777" w:rsidR="00E824DD" w:rsidRPr="00F44171" w:rsidRDefault="00E824DD" w:rsidP="00E824DD">
      <w:pPr>
        <w:spacing w:after="0" w:line="240" w:lineRule="auto"/>
        <w:rPr>
          <w:rStyle w:val="Style13ptBold"/>
          <w:b w:val="0"/>
          <w:sz w:val="22"/>
        </w:rPr>
      </w:pPr>
      <w:r>
        <w:rPr>
          <w:rStyle w:val="Style13ptBold"/>
          <w:b w:val="0"/>
          <w:sz w:val="22"/>
        </w:rPr>
        <w:t>**also AT: Chinese econ slowing/</w:t>
      </w:r>
    </w:p>
    <w:p w14:paraId="2A9C734F" w14:textId="77777777" w:rsidR="00E824DD" w:rsidRDefault="00E824DD" w:rsidP="00E824DD">
      <w:pPr>
        <w:spacing w:after="0" w:line="240" w:lineRule="auto"/>
        <w:rPr>
          <w:sz w:val="16"/>
        </w:rPr>
      </w:pPr>
      <w:r w:rsidRPr="006B3D56">
        <w:rPr>
          <w:sz w:val="16"/>
        </w:rPr>
        <w:t xml:space="preserve">The </w:t>
      </w:r>
      <w:r w:rsidRPr="00A0145D">
        <w:rPr>
          <w:rStyle w:val="StyleUnderline"/>
        </w:rPr>
        <w:t>United States needs to fundamentally change its grand strategy toward China</w:t>
      </w:r>
      <w:r w:rsidRPr="006B3D56">
        <w:rPr>
          <w:sz w:val="16"/>
        </w:rPr>
        <w:t xml:space="preserve">. One need look no further than the recent Asian Infrastructure Investment Bank (AIIB) debacle to understand how China’s ascent is aimed at challenging American global reach. The </w:t>
      </w:r>
      <w:r w:rsidRPr="00A0145D">
        <w:rPr>
          <w:rStyle w:val="StyleUnderline"/>
        </w:rPr>
        <w:t>China-led international financial institution is poised to undermine</w:t>
      </w:r>
      <w:r w:rsidRPr="006B3D56">
        <w:rPr>
          <w:sz w:val="16"/>
        </w:rPr>
        <w:t xml:space="preserve"> the </w:t>
      </w:r>
      <w:r w:rsidRPr="00A0145D">
        <w:rPr>
          <w:rStyle w:val="StyleUnderline"/>
        </w:rPr>
        <w:t>influence of</w:t>
      </w:r>
      <w:r w:rsidRPr="006B3D56">
        <w:rPr>
          <w:sz w:val="16"/>
        </w:rPr>
        <w:t xml:space="preserve"> the </w:t>
      </w:r>
      <w:r w:rsidRPr="00A0145D">
        <w:rPr>
          <w:rStyle w:val="StyleUnderline"/>
        </w:rPr>
        <w:t xml:space="preserve">U.S.-led World Bank and International Monetary Fund while institutionalizing China’s </w:t>
      </w:r>
      <w:proofErr w:type="spellStart"/>
      <w:r w:rsidRPr="00A0145D">
        <w:rPr>
          <w:rStyle w:val="StyleUnderline"/>
        </w:rPr>
        <w:t>geoeconomic</w:t>
      </w:r>
      <w:proofErr w:type="spellEnd"/>
      <w:r w:rsidRPr="00A0145D">
        <w:rPr>
          <w:rStyle w:val="StyleUnderline"/>
        </w:rPr>
        <w:t xml:space="preserve"> coercion in the Asia-Pacific</w:t>
      </w:r>
      <w:r w:rsidRPr="006B3D56">
        <w:rPr>
          <w:sz w:val="16"/>
        </w:rPr>
        <w:t xml:space="preserve">. Italy, France, Britain, Germany, South Korea, Denmark, and Australia have signed on as members of the AIIB, with Thailand and even Taiwan eyeing imminent entry. Meanwhile, the U.S. remains on the outside looking in as its influence is directly challenged by China’s rise. Along with the AIIB, China is also pursuing a number of additional initiatives to expand its strategic reach in Asia and beyond. China has announced plans to advance a Free Trade Area of the Asia Pacific (FTAAP) and Regional Comprehensive Economic Partnership (RCEP)—trade agreements that link the economies of China, Japan, and India along with Southeast Asian countries. Beijing is simultaneously promoting the creation of a New Silk Road, which would open trade routes through Central Asia and maritime routes around Southeast and South Asia, better connecting China geopolitically to growing Asian economies and, through them, to the Middle East and Europe. Add to these projects the ongoing discussions over the creation of a new BRICS Development Bank between Brazil, Russia, India, China and South Africa. </w:t>
      </w:r>
      <w:r w:rsidRPr="00A0145D">
        <w:rPr>
          <w:rStyle w:val="StyleUnderline"/>
        </w:rPr>
        <w:t>China’s sustained economic success over the last thirty-odd years has enabled it to aggregate formidable power, making it the nation most capable of dominating the Asian continent</w:t>
      </w:r>
      <w:r w:rsidRPr="006B3D56">
        <w:rPr>
          <w:sz w:val="16"/>
        </w:rPr>
        <w:t xml:space="preserve">. Beijing’s economic rise has been staggering; its economy has grown at 10 percent annually for 35 years, and overall gross domestic product (GDP) has exploded from just $147 billion in 1979 to $9.24 trillion in 2013. The </w:t>
      </w:r>
      <w:r w:rsidRPr="00A0145D">
        <w:rPr>
          <w:rStyle w:val="StyleUnderline"/>
        </w:rPr>
        <w:t xml:space="preserve">meteoric growth of the Chinese economy, </w:t>
      </w:r>
      <w:r w:rsidRPr="006B3D56">
        <w:rPr>
          <w:sz w:val="16"/>
        </w:rPr>
        <w:t>even if PRC per capita income remains behind that of the United States,</w:t>
      </w:r>
      <w:r w:rsidRPr="00A0145D">
        <w:rPr>
          <w:rStyle w:val="StyleUnderline"/>
        </w:rPr>
        <w:t xml:space="preserve"> has already provided Beijing with the resources necessary to challenge the security of both its Asian neighbors and Washington’s influence in Asia</w:t>
      </w:r>
      <w:r w:rsidRPr="006B3D56">
        <w:rPr>
          <w:sz w:val="16"/>
        </w:rPr>
        <w:t xml:space="preserve">, </w:t>
      </w:r>
      <w:r w:rsidRPr="00A0145D">
        <w:rPr>
          <w:rStyle w:val="Emphasis"/>
        </w:rPr>
        <w:t>with</w:t>
      </w:r>
      <w:r w:rsidRPr="006B3D56">
        <w:rPr>
          <w:sz w:val="16"/>
        </w:rPr>
        <w:t xml:space="preserve"> potentially </w:t>
      </w:r>
      <w:r w:rsidRPr="00A0145D">
        <w:rPr>
          <w:rStyle w:val="Emphasis"/>
        </w:rPr>
        <w:t>dangerous consequences</w:t>
      </w:r>
      <w:r w:rsidRPr="006B3D56">
        <w:rPr>
          <w:sz w:val="16"/>
        </w:rPr>
        <w:t xml:space="preserve">. </w:t>
      </w:r>
      <w:r w:rsidRPr="00A0145D">
        <w:rPr>
          <w:rStyle w:val="StyleUnderline"/>
        </w:rPr>
        <w:t>Even as China’s overall GDP growth slows considerably, its relative growth rates are likely to be higher than those of the United States for the foreseeable future</w:t>
      </w:r>
      <w:r w:rsidRPr="006B3D56">
        <w:rPr>
          <w:sz w:val="16"/>
        </w:rPr>
        <w:t xml:space="preserve">. Backed by this robust economy, </w:t>
      </w:r>
      <w:r w:rsidRPr="00A0145D">
        <w:rPr>
          <w:rStyle w:val="StyleUnderline"/>
        </w:rPr>
        <w:t>Beijing has embarked on</w:t>
      </w:r>
      <w:r w:rsidRPr="006B3D56">
        <w:rPr>
          <w:sz w:val="16"/>
        </w:rPr>
        <w:t xml:space="preserve"> a concerted </w:t>
      </w:r>
      <w:r w:rsidRPr="00A0145D">
        <w:rPr>
          <w:rStyle w:val="StyleUnderline"/>
        </w:rPr>
        <w:t>modernization of</w:t>
      </w:r>
      <w:r w:rsidRPr="006B3D56">
        <w:rPr>
          <w:sz w:val="16"/>
        </w:rPr>
        <w:t xml:space="preserve"> the People’s Liberation Army (</w:t>
      </w:r>
      <w:r w:rsidRPr="00A0145D">
        <w:rPr>
          <w:rStyle w:val="StyleUnderline"/>
        </w:rPr>
        <w:t>PLA</w:t>
      </w:r>
      <w:r w:rsidRPr="006B3D56">
        <w:rPr>
          <w:sz w:val="16"/>
        </w:rPr>
        <w:t xml:space="preserve">) with the intention to amass military power capable of both defeating local adversaries and deterring the United States from coming to their defense in a crisis. China’s military budget, which was just $10 billion in 1997, saw an average annual increase of 15.9 percent between 1998 and 2007. This year, China has announced that it will increase its defense budget by 10.1 percent, or roughly $145 billion in military spending. That total, however, doesn’t tell the full story; when weapons imports, military research and development, and spending on PLA strategic forces are included, China’s military spending could see an increase of 40 to 55 percent from last year. China’s emerging military capabilities enhance its ability to project power in the Asia-Pacific with the goal of limiting U.S. access to the region. The fundamental problem in U.S.-China relations concerns, quite simply, the balance of power in Asia. As Henry Kissinger has put it, “In the end, peace can be achieved only by hegemony or by balance of power.” Because of profound differences in history, ideology, strategic culture, and domestic politics, the </w:t>
      </w:r>
      <w:r w:rsidRPr="00A0145D">
        <w:rPr>
          <w:rStyle w:val="Emphasis"/>
        </w:rPr>
        <w:t>United States and China have diametrically opposed and mutually incompatible perceptions regarding the future balance of power in Asia</w:t>
      </w:r>
      <w:r w:rsidRPr="006B3D56">
        <w:rPr>
          <w:sz w:val="16"/>
        </w:rPr>
        <w:t xml:space="preserve">. </w:t>
      </w:r>
      <w:r w:rsidRPr="007B2BB0">
        <w:rPr>
          <w:rStyle w:val="StyleUnderline"/>
        </w:rPr>
        <w:t>China’s grand strategy</w:t>
      </w:r>
      <w:r w:rsidRPr="006B3D56">
        <w:rPr>
          <w:sz w:val="16"/>
        </w:rPr>
        <w:t xml:space="preserve"> toward the United States </w:t>
      </w:r>
      <w:r w:rsidRPr="007B2BB0">
        <w:rPr>
          <w:rStyle w:val="StyleUnderline"/>
        </w:rPr>
        <w:t>is clear: to replace the United States as the primary strategic actor in Asia;</w:t>
      </w:r>
      <w:r w:rsidRPr="006B3D56">
        <w:rPr>
          <w:sz w:val="16"/>
        </w:rPr>
        <w:t xml:space="preserve"> to </w:t>
      </w:r>
      <w:r w:rsidRPr="007B2BB0">
        <w:rPr>
          <w:rStyle w:val="StyleUnderline"/>
        </w:rPr>
        <w:t>weaken</w:t>
      </w:r>
      <w:r w:rsidRPr="006B3D56">
        <w:rPr>
          <w:sz w:val="16"/>
        </w:rPr>
        <w:t xml:space="preserve"> the </w:t>
      </w:r>
      <w:r w:rsidRPr="007B2BB0">
        <w:rPr>
          <w:rStyle w:val="StyleUnderline"/>
        </w:rPr>
        <w:t>U.S. alliance system</w:t>
      </w:r>
      <w:r w:rsidRPr="006B3D56">
        <w:rPr>
          <w:sz w:val="16"/>
        </w:rPr>
        <w:t xml:space="preserve"> in the region; to </w:t>
      </w:r>
      <w:r w:rsidRPr="007B2BB0">
        <w:rPr>
          <w:rStyle w:val="StyleUnderline"/>
        </w:rPr>
        <w:t>undermine</w:t>
      </w:r>
      <w:r w:rsidRPr="006B3D56">
        <w:rPr>
          <w:sz w:val="16"/>
        </w:rPr>
        <w:t xml:space="preserve"> the </w:t>
      </w:r>
      <w:r w:rsidRPr="007B2BB0">
        <w:rPr>
          <w:rStyle w:val="StyleUnderline"/>
        </w:rPr>
        <w:t>confidence of Asian nations in U.S. credibility, reliability, and staying power</w:t>
      </w:r>
      <w:r w:rsidRPr="006B3D56">
        <w:rPr>
          <w:sz w:val="16"/>
        </w:rPr>
        <w:t xml:space="preserve">; to </w:t>
      </w:r>
      <w:r w:rsidRPr="007B2BB0">
        <w:rPr>
          <w:rStyle w:val="StyleUnderline"/>
        </w:rPr>
        <w:t xml:space="preserve">use China’s economic power to pull Asian nations closer to Beijing’s geopolitical policy preferences; </w:t>
      </w:r>
      <w:r w:rsidRPr="006B3D56">
        <w:rPr>
          <w:sz w:val="16"/>
        </w:rPr>
        <w:t xml:space="preserve">to </w:t>
      </w:r>
      <w:r w:rsidRPr="007B2BB0">
        <w:rPr>
          <w:rStyle w:val="StyleUnderline"/>
        </w:rPr>
        <w:t>increase Chinese military capability to strengthen deterrence against U.S. military intervention</w:t>
      </w:r>
      <w:r w:rsidRPr="006B3D56">
        <w:rPr>
          <w:sz w:val="16"/>
        </w:rPr>
        <w:t xml:space="preserve">; to cast doubt on the U.S. economic model; to ensure American democratic values do not diminish the Chinese Communist Party’s hold on domestic power; and to avoid a major confrontation with the United States in the next decade. In a classic work published at the height of the Second World War, Makers of Modern Strategy: Military Thought from Machiavelli to Hitler, editor Edward Meade Earle defined grand strategy as “the art of controlling and utilizing the resources of a nation…to the end that its vital interests shall be effectively promoted and secured against enemies, actual, potential, or merely presumed.” For the United States, grand strategy has long focused on acquiring and maintaining preeminent power over various rivals. </w:t>
      </w:r>
      <w:r w:rsidRPr="006B3D56">
        <w:rPr>
          <w:rStyle w:val="Emphasis"/>
        </w:rPr>
        <w:t xml:space="preserve">In the face of a rising China, however, the United States has failed to apply this </w:t>
      </w:r>
      <w:proofErr w:type="gramStart"/>
      <w:r w:rsidRPr="006B3D56">
        <w:rPr>
          <w:rStyle w:val="Emphasis"/>
        </w:rPr>
        <w:t>centuries</w:t>
      </w:r>
      <w:proofErr w:type="gramEnd"/>
      <w:r w:rsidRPr="006B3D56">
        <w:rPr>
          <w:rStyle w:val="Emphasis"/>
        </w:rPr>
        <w:t xml:space="preserve"> long approach to its national security</w:t>
      </w:r>
      <w:r w:rsidRPr="006B3D56">
        <w:rPr>
          <w:sz w:val="16"/>
        </w:rPr>
        <w:t xml:space="preserve">. Instead, a gamut of policy options and rhetoric has emerged for Washington policymakers to employ when it comes to dealing with China. There’s talk of a Group of Two (G2) relationship between Washington and Beijing, of encouraging China to become a “responsible stakeholder,” and—most recently—the emergence in Beijing of the concept of “a new type of great power relations.” </w:t>
      </w:r>
      <w:r w:rsidRPr="006B3D56">
        <w:rPr>
          <w:rStyle w:val="StyleUnderline"/>
        </w:rPr>
        <w:t>No</w:t>
      </w:r>
      <w:r w:rsidRPr="006B3D56">
        <w:rPr>
          <w:sz w:val="16"/>
        </w:rPr>
        <w:t xml:space="preserve">ne of these </w:t>
      </w:r>
      <w:r w:rsidRPr="006B3D56">
        <w:rPr>
          <w:rStyle w:val="StyleUnderline"/>
        </w:rPr>
        <w:t>policy alternatives are adequate to reinforce what should be the main thrust of U.S. grand strategy toward China in the 21st century</w:t>
      </w:r>
      <w:r w:rsidRPr="006B3D56">
        <w:rPr>
          <w:sz w:val="16"/>
        </w:rPr>
        <w:t>—</w:t>
      </w:r>
      <w:r w:rsidRPr="006B3D56">
        <w:rPr>
          <w:rStyle w:val="Emphasis"/>
        </w:rPr>
        <w:t>to maintain American strategic primacy in Asia</w:t>
      </w:r>
      <w:r w:rsidRPr="006B3D56">
        <w:rPr>
          <w:sz w:val="16"/>
        </w:rPr>
        <w:t xml:space="preserve">. Thus, </w:t>
      </w:r>
      <w:r w:rsidRPr="006B3D56">
        <w:rPr>
          <w:rStyle w:val="StyleUnderline"/>
        </w:rPr>
        <w:t>Washington urgently needs a new set of actions in the region that centers on balancing the rise of Chinese power rather than continuing to assist its ascendancy.</w:t>
      </w:r>
      <w:r w:rsidRPr="006B3D56">
        <w:rPr>
          <w:sz w:val="16"/>
        </w:rPr>
        <w:t xml:space="preserve"> </w:t>
      </w:r>
    </w:p>
    <w:p w14:paraId="4F006E8C" w14:textId="77777777" w:rsidR="00E824DD" w:rsidRPr="009275BB" w:rsidRDefault="00E824DD" w:rsidP="00E824DD">
      <w:pPr>
        <w:spacing w:after="0" w:line="240" w:lineRule="auto"/>
      </w:pPr>
    </w:p>
    <w:p w14:paraId="5E9DCA52" w14:textId="77777777" w:rsidR="00E824DD" w:rsidRPr="00DE2A30" w:rsidRDefault="00E824DD" w:rsidP="00E824DD">
      <w:pPr>
        <w:pStyle w:val="Heading4"/>
        <w:spacing w:before="0" w:line="240" w:lineRule="auto"/>
        <w:rPr>
          <w:rStyle w:val="StyleUnderline"/>
          <w:sz w:val="26"/>
          <w:u w:val="none"/>
        </w:rPr>
      </w:pPr>
      <w:r>
        <w:rPr>
          <w:rStyle w:val="StyleUnderline"/>
          <w:sz w:val="26"/>
          <w:u w:val="none"/>
        </w:rPr>
        <w:t>China is evil – they are inherently</w:t>
      </w:r>
      <w:r w:rsidRPr="00DE2A30">
        <w:rPr>
          <w:rStyle w:val="StyleUnderline"/>
          <w:sz w:val="26"/>
          <w:u w:val="none"/>
        </w:rPr>
        <w:t xml:space="preserve"> irrational – engagement will be fruitless – only </w:t>
      </w:r>
      <w:proofErr w:type="spellStart"/>
      <w:r>
        <w:rPr>
          <w:rStyle w:val="StyleUnderline"/>
          <w:sz w:val="26"/>
          <w:u w:val="none"/>
        </w:rPr>
        <w:t>hard-line</w:t>
      </w:r>
      <w:proofErr w:type="spellEnd"/>
      <w:r>
        <w:rPr>
          <w:rStyle w:val="StyleUnderline"/>
          <w:sz w:val="26"/>
          <w:u w:val="none"/>
        </w:rPr>
        <w:t xml:space="preserve"> policy</w:t>
      </w:r>
      <w:r w:rsidRPr="00DE2A30">
        <w:rPr>
          <w:rStyle w:val="StyleUnderline"/>
          <w:sz w:val="26"/>
          <w:u w:val="none"/>
        </w:rPr>
        <w:t xml:space="preserve"> can restrain China</w:t>
      </w:r>
    </w:p>
    <w:p w14:paraId="6667A758" w14:textId="77777777" w:rsidR="00E824DD" w:rsidRPr="00DE2A30" w:rsidRDefault="00E824DD" w:rsidP="00E824DD">
      <w:pPr>
        <w:spacing w:after="0" w:line="240" w:lineRule="auto"/>
        <w:rPr>
          <w:rStyle w:val="Style13ptBold"/>
          <w:b w:val="0"/>
          <w:sz w:val="22"/>
        </w:rPr>
      </w:pPr>
      <w:r>
        <w:rPr>
          <w:rStyle w:val="Style13ptBold"/>
        </w:rPr>
        <w:t xml:space="preserve">Chang 16 </w:t>
      </w:r>
      <w:r>
        <w:rPr>
          <w:rStyle w:val="Style13ptBold"/>
          <w:b w:val="0"/>
          <w:sz w:val="22"/>
        </w:rPr>
        <w:t xml:space="preserve">(Gordon, </w:t>
      </w:r>
      <w:r w:rsidRPr="00DE2A30">
        <w:rPr>
          <w:rStyle w:val="Style13ptBold"/>
          <w:b w:val="0"/>
          <w:sz w:val="22"/>
        </w:rPr>
        <w:t>author of The Coming Collapse of China</w:t>
      </w:r>
      <w:r>
        <w:rPr>
          <w:rStyle w:val="Style13ptBold"/>
          <w:b w:val="0"/>
          <w:sz w:val="22"/>
        </w:rPr>
        <w:t>, June 2016, “</w:t>
      </w:r>
      <w:r w:rsidRPr="0019330E">
        <w:rPr>
          <w:rStyle w:val="Style13ptBold"/>
          <w:b w:val="0"/>
          <w:sz w:val="22"/>
        </w:rPr>
        <w:t>A TURBULENT CHINA SHAKES THE WORLD</w:t>
      </w:r>
      <w:r>
        <w:rPr>
          <w:rStyle w:val="Style13ptBold"/>
          <w:b w:val="0"/>
          <w:sz w:val="22"/>
        </w:rPr>
        <w:t xml:space="preserve">,” </w:t>
      </w:r>
      <w:hyperlink r:id="rId35" w:history="1">
        <w:r w:rsidRPr="00F51B8F">
          <w:rPr>
            <w:rStyle w:val="Hyperlink"/>
          </w:rPr>
          <w:t>http://www.centerforsecuritypolicy.org/wp-content/uploads/2016/06/China_Warning_Order_PDF.pdf</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318BC8F7" w14:textId="77777777" w:rsidR="00E824DD" w:rsidRDefault="00E824DD" w:rsidP="00E824DD">
      <w:pPr>
        <w:spacing w:after="0" w:line="240" w:lineRule="auto"/>
        <w:rPr>
          <w:rStyle w:val="StyleUnderline"/>
          <w:sz w:val="16"/>
          <w:u w:val="none"/>
        </w:rPr>
      </w:pPr>
      <w:r w:rsidRPr="00DE2A30">
        <w:rPr>
          <w:rStyle w:val="StyleUnderline"/>
          <w:sz w:val="16"/>
          <w:u w:val="none"/>
        </w:rPr>
        <w:t xml:space="preserve">The implications of these internal changes are obviously large because, for the most part, the flag officers do not want a closer relationship with the international community. On the contrary, their brand of militant nationalism is creating friction in an arc of nations from India in the south to South Korea in the north. </w:t>
      </w:r>
      <w:r w:rsidRPr="00DE2A30">
        <w:rPr>
          <w:rStyle w:val="StyleUnderline"/>
        </w:rPr>
        <w:t>Beijing</w:t>
      </w:r>
      <w:r w:rsidRPr="00DE2A30">
        <w:rPr>
          <w:rStyle w:val="StyleUnderline"/>
          <w:sz w:val="16"/>
          <w:u w:val="none"/>
        </w:rPr>
        <w:t xml:space="preserve">, for instance, </w:t>
      </w:r>
      <w:r w:rsidRPr="00DE2A30">
        <w:rPr>
          <w:rStyle w:val="StyleUnderline"/>
        </w:rPr>
        <w:t>is trying to appropriate for itself the international waters of the South China Sea. That brings China into</w:t>
      </w:r>
      <w:r w:rsidRPr="00DE2A30">
        <w:rPr>
          <w:rStyle w:val="StyleUnderline"/>
          <w:sz w:val="16"/>
          <w:u w:val="none"/>
        </w:rPr>
        <w:t xml:space="preserve"> a zero</w:t>
      </w:r>
      <w:r w:rsidRPr="00DE2A30">
        <w:rPr>
          <w:rStyle w:val="StyleUnderline"/>
        </w:rPr>
        <w:t>-sum match with another party, the United States</w:t>
      </w:r>
      <w:r w:rsidRPr="00DE2A30">
        <w:rPr>
          <w:rStyle w:val="StyleUnderline"/>
          <w:sz w:val="16"/>
          <w:u w:val="none"/>
        </w:rPr>
        <w:t xml:space="preserve">. If there has been any consistent American foreign policy over the course of two centuries, it has been the defense of freedom of navigation. </w:t>
      </w:r>
      <w:r w:rsidRPr="00DE2A30">
        <w:rPr>
          <w:rStyle w:val="StyleUnderline"/>
        </w:rPr>
        <w:t>China</w:t>
      </w:r>
      <w:r w:rsidRPr="00DE2A30">
        <w:rPr>
          <w:rStyle w:val="StyleUnderline"/>
          <w:sz w:val="16"/>
          <w:u w:val="none"/>
        </w:rPr>
        <w:t xml:space="preserve">, however, </w:t>
      </w:r>
      <w:r w:rsidRPr="00DE2A30">
        <w:rPr>
          <w:rStyle w:val="StyleUnderline"/>
        </w:rPr>
        <w:t>is trying to drive America off the high seas and out of international airspace. Chin</w:t>
      </w:r>
      <w:r w:rsidRPr="00DE2A30">
        <w:rPr>
          <w:rStyle w:val="StyleUnderline"/>
          <w:sz w:val="16"/>
          <w:u w:val="none"/>
        </w:rPr>
        <w:t xml:space="preserve">a, therefore, is no longer a status quo power. It is not promoting worldwide revolution as it did in the early years of the People’s Republic, but it </w:t>
      </w:r>
      <w:r w:rsidRPr="00DE2A30">
        <w:rPr>
          <w:rStyle w:val="Emphasis"/>
        </w:rPr>
        <w:t>is trying to fundamentally change the existing international order.</w:t>
      </w:r>
      <w:r w:rsidRPr="00DE2A30">
        <w:rPr>
          <w:rStyle w:val="StyleUnderline"/>
          <w:sz w:val="16"/>
          <w:u w:val="none"/>
        </w:rPr>
        <w:t xml:space="preserve"> And </w:t>
      </w:r>
      <w:r w:rsidRPr="00DE2A30">
        <w:rPr>
          <w:rStyle w:val="Emphasis"/>
        </w:rPr>
        <w:t>Beijing is not just being assertive; its foreign policy has now become counterproductive</w:t>
      </w:r>
      <w:r w:rsidRPr="00DE2A30">
        <w:rPr>
          <w:rStyle w:val="StyleUnderline"/>
          <w:sz w:val="16"/>
          <w:u w:val="none"/>
        </w:rPr>
        <w:t xml:space="preserve">. In the past, Beijing punished neighbors. Chinese leaders, however, were always smart enough to direct their anger at just one or two targets to make sure they got what they wanted. And many times they were in fact successful. Today, Beijing is taking on many others all at the same time. </w:t>
      </w:r>
      <w:r w:rsidRPr="00DE2A30">
        <w:rPr>
          <w:rStyle w:val="Emphasis"/>
        </w:rPr>
        <w:t>The Party is lashing out, and that is not a good sign. If nothing else, it betrays a lack of strategic thinking.</w:t>
      </w:r>
      <w:r w:rsidRPr="00DE2A30">
        <w:rPr>
          <w:rStyle w:val="StyleUnderline"/>
          <w:sz w:val="16"/>
          <w:u w:val="none"/>
        </w:rPr>
        <w:t xml:space="preserve"> So </w:t>
      </w:r>
      <w:r w:rsidRPr="00DE2A30">
        <w:rPr>
          <w:rStyle w:val="Emphasis"/>
        </w:rPr>
        <w:t>we need to be concerned that Chinese leaders are now acting according to a logic that the rest of the world is not familiar with.</w:t>
      </w:r>
      <w:r w:rsidRPr="00DE2A30">
        <w:rPr>
          <w:rStyle w:val="StyleUnderline"/>
          <w:sz w:val="16"/>
          <w:u w:val="none"/>
        </w:rPr>
        <w:t xml:space="preserve"> These days, Beijing seems aggressively determined to pursue </w:t>
      </w:r>
      <w:proofErr w:type="spellStart"/>
      <w:r w:rsidRPr="00DE2A30">
        <w:rPr>
          <w:rStyle w:val="StyleUnderline"/>
          <w:sz w:val="16"/>
          <w:u w:val="none"/>
        </w:rPr>
        <w:t>selfmarginalizing</w:t>
      </w:r>
      <w:proofErr w:type="spellEnd"/>
      <w:r w:rsidRPr="00DE2A30">
        <w:rPr>
          <w:rStyle w:val="StyleUnderline"/>
          <w:sz w:val="16"/>
          <w:u w:val="none"/>
        </w:rPr>
        <w:t xml:space="preserve">, self-containing, and ultimately self-defeating policies. As a result, Beijing is suffering one foreign policy setback after another, something evident from the loss of allies, especially in Sri Lanka, Burma, and most recently Taiwan. At the same time, China’s actions are resulting in the formation of a coalition against it, comprising, most notably, of India, Vietnam, the Philippines, Japan, Australia, Singapore, and the U.S. Why is China not pulling back when it clearly would be in its interest to do so? There are two points, both rooted in the country’s new third era, to consider. First, for more than three decades—China’s second era—the primary basis of legitimacy of the Communist Party was the continual delivery of prosperity. And without prosperity, the only remaining basis of legitimacy today—the third era—is nationalism. An </w:t>
      </w:r>
      <w:r w:rsidRPr="00DE2A30">
        <w:rPr>
          <w:rStyle w:val="StyleUnderline"/>
        </w:rPr>
        <w:t>increasingly virulent nationalism is pushing Beijing into taking worrying actions.</w:t>
      </w:r>
      <w:r w:rsidRPr="00DE2A30">
        <w:rPr>
          <w:rStyle w:val="StyleUnderline"/>
          <w:sz w:val="16"/>
          <w:u w:val="none"/>
        </w:rPr>
        <w:t xml:space="preserve"> Second, the emergence of the </w:t>
      </w:r>
      <w:r w:rsidRPr="00DE2A30">
        <w:rPr>
          <w:rStyle w:val="StyleUnderline"/>
        </w:rPr>
        <w:t>military in the political system means that some of the most bellicose elements in Beijing are now calling the tune.</w:t>
      </w:r>
      <w:r w:rsidRPr="00DE2A30">
        <w:rPr>
          <w:rStyle w:val="StyleUnderline"/>
          <w:sz w:val="16"/>
          <w:u w:val="none"/>
        </w:rPr>
        <w:t xml:space="preserve"> And </w:t>
      </w:r>
      <w:r w:rsidRPr="00DE2A30">
        <w:rPr>
          <w:rStyle w:val="StyleUnderline"/>
        </w:rPr>
        <w:t>they are supported by Xi.</w:t>
      </w:r>
      <w:r w:rsidRPr="00DE2A30">
        <w:rPr>
          <w:rStyle w:val="StyleUnderline"/>
          <w:sz w:val="16"/>
          <w:u w:val="none"/>
        </w:rPr>
        <w:t xml:space="preserve"> Not since Mao has China had a leader as ambitious. And Xi’s ambitions expand far beyond the areas currently within the boundaries of the People’s Republic.</w:t>
      </w:r>
      <w:r w:rsidRPr="00DE2A30">
        <w:rPr>
          <w:sz w:val="16"/>
        </w:rPr>
        <w:t xml:space="preserve"> </w:t>
      </w:r>
      <w:r w:rsidRPr="00DE2A30">
        <w:rPr>
          <w:rStyle w:val="StyleUnderline"/>
          <w:sz w:val="16"/>
          <w:u w:val="none"/>
        </w:rPr>
        <w:t>Reaction of the International Community Other than the North Koreans, who somehow have Beijing’s number, everyone is struggling to find the magic formula for good relations with China. Since Nixon’s 1972 trip to Beijing, the virtually unanimous answer has been “engagement.” “Taking the long view,” Nixon famously wrote, “we simply cannot afford to leave China forever outside the family of nations, there to nurture its fantasies, cherish its hates, and threaten its neighbors.” As a nation, we made a bet that China would become a true partner rather than another Soviet Union. It was the grandest wager of our time.</w:t>
      </w:r>
      <w:r w:rsidRPr="00DE2A30">
        <w:rPr>
          <w:sz w:val="16"/>
        </w:rPr>
        <w:t xml:space="preserve"> </w:t>
      </w:r>
      <w:r w:rsidRPr="00DE2A30">
        <w:rPr>
          <w:rStyle w:val="StyleUnderline"/>
          <w:sz w:val="16"/>
          <w:u w:val="none"/>
        </w:rPr>
        <w:t xml:space="preserve">In China’s second era, the wager on engagement seemed to work, but in the third era it has become a losing bet. In recent years, it has become clear that we have, through engaging China, helped create an economically powerful and belligerent state. Now, our policymakers have yet to admit that more than four decades of engagement of the Communist Party have not produced desired results. Not surprisingly, </w:t>
      </w:r>
      <w:r w:rsidRPr="00DE2A30">
        <w:rPr>
          <w:rStyle w:val="StyleUnderline"/>
        </w:rPr>
        <w:t>most foreign policy establishments in Washington</w:t>
      </w:r>
      <w:r w:rsidRPr="00DE2A30">
        <w:rPr>
          <w:rStyle w:val="StyleUnderline"/>
          <w:sz w:val="16"/>
          <w:u w:val="none"/>
        </w:rPr>
        <w:t xml:space="preserve"> and other places </w:t>
      </w:r>
      <w:r w:rsidRPr="00DE2A30">
        <w:rPr>
          <w:rStyle w:val="StyleUnderline"/>
        </w:rPr>
        <w:t>have spent the last half decade trying to ignore what was happening in Beijing.</w:t>
      </w:r>
      <w:r w:rsidRPr="00DE2A30">
        <w:rPr>
          <w:rStyle w:val="StyleUnderline"/>
          <w:sz w:val="16"/>
          <w:u w:val="none"/>
        </w:rPr>
        <w:t xml:space="preserve"> </w:t>
      </w:r>
      <w:r w:rsidRPr="00DE2A30">
        <w:rPr>
          <w:rStyle w:val="Emphasis"/>
        </w:rPr>
        <w:t>Ignoring China’s actions made matters worse.</w:t>
      </w:r>
      <w:r w:rsidRPr="00DE2A30">
        <w:rPr>
          <w:rStyle w:val="StyleUnderline"/>
          <w:sz w:val="16"/>
          <w:u w:val="none"/>
        </w:rPr>
        <w:t xml:space="preserve"> In the first part of 2012, for instance, Chinese vessels swarmed Scarborough Shoal in an attempt to wrest it from the Philippines. Washington quickly brokered an arrangement in which both Beijing and Manila agreed to withdraw their vessels from Scarborough, a feature in the South China Sea close to Philippine shores. Only Manila complied. Washington did nothing to enforce the agreement it had sponsored and so let the Chinese vessels seize the shoal. The apparent hope was that if the international community ignored this act of aggression, Beijing would be satisfied with its conquest. Yet </w:t>
      </w:r>
      <w:r w:rsidRPr="00DE2A30">
        <w:rPr>
          <w:rStyle w:val="StyleUnderline"/>
        </w:rPr>
        <w:t>the Chinese military, emboldened by success, just ramped up attempts to seize more territory, from both the Philippines</w:t>
      </w:r>
      <w:r w:rsidRPr="00DE2A30">
        <w:rPr>
          <w:rStyle w:val="StyleUnderline"/>
          <w:sz w:val="16"/>
          <w:u w:val="none"/>
        </w:rPr>
        <w:t>—Second Thomas Shoal—</w:t>
      </w:r>
      <w:r w:rsidRPr="00DE2A30">
        <w:rPr>
          <w:rStyle w:val="StyleUnderline"/>
        </w:rPr>
        <w:t>and Japan</w:t>
      </w:r>
      <w:r w:rsidRPr="00DE2A30">
        <w:rPr>
          <w:rStyle w:val="StyleUnderline"/>
          <w:sz w:val="16"/>
          <w:u w:val="none"/>
        </w:rPr>
        <w:t xml:space="preserve">—the </w:t>
      </w:r>
      <w:proofErr w:type="spellStart"/>
      <w:r w:rsidRPr="00DE2A30">
        <w:rPr>
          <w:rStyle w:val="StyleUnderline"/>
          <w:sz w:val="16"/>
          <w:u w:val="none"/>
        </w:rPr>
        <w:t>Senkaku</w:t>
      </w:r>
      <w:proofErr w:type="spellEnd"/>
      <w:r w:rsidRPr="00DE2A30">
        <w:rPr>
          <w:rStyle w:val="StyleUnderline"/>
          <w:sz w:val="16"/>
          <w:u w:val="none"/>
        </w:rPr>
        <w:t xml:space="preserve"> Islands. Worryingly, Chinese media also began talking about claiming Japan’s Okinawa and the rest of the Ryukyu chain as well. China’s actions in the last half decade are reminiscent of the events leading up to the invasion of Poland in September 1939. The nature of the regimes is different, of course, but the dynamic of aggression is similar. A policy better than appeasement—</w:t>
      </w:r>
      <w:r w:rsidRPr="00DE2A30">
        <w:rPr>
          <w:rStyle w:val="Emphasis"/>
        </w:rPr>
        <w:t>engagement</w:t>
      </w:r>
      <w:r w:rsidRPr="00DE2A30">
        <w:rPr>
          <w:rStyle w:val="StyleUnderline"/>
          <w:sz w:val="16"/>
          <w:u w:val="none"/>
        </w:rPr>
        <w:t xml:space="preserve"> now </w:t>
      </w:r>
      <w:r w:rsidRPr="00DE2A30">
        <w:rPr>
          <w:rStyle w:val="Emphasis"/>
        </w:rPr>
        <w:t>resembles Neville Chamberlain’s now-derided approach</w:t>
      </w:r>
      <w:r w:rsidRPr="00DE2A30">
        <w:rPr>
          <w:rStyle w:val="StyleUnderline"/>
          <w:sz w:val="16"/>
          <w:u w:val="none"/>
        </w:rPr>
        <w:t xml:space="preserve"> — is Taro </w:t>
      </w:r>
      <w:proofErr w:type="spellStart"/>
      <w:r w:rsidRPr="00DE2A30">
        <w:rPr>
          <w:rStyle w:val="StyleUnderline"/>
          <w:sz w:val="16"/>
          <w:u w:val="none"/>
        </w:rPr>
        <w:t>Aso’s</w:t>
      </w:r>
      <w:proofErr w:type="spellEnd"/>
      <w:r w:rsidRPr="00DE2A30">
        <w:rPr>
          <w:rStyle w:val="StyleUnderline"/>
          <w:sz w:val="16"/>
          <w:u w:val="none"/>
        </w:rPr>
        <w:t xml:space="preserve">. In late 2006, when he was Japan’s foreign minister, </w:t>
      </w:r>
      <w:proofErr w:type="spellStart"/>
      <w:r w:rsidRPr="00DE2A30">
        <w:rPr>
          <w:rStyle w:val="StyleUnderline"/>
          <w:sz w:val="16"/>
          <w:u w:val="none"/>
        </w:rPr>
        <w:t>Aso</w:t>
      </w:r>
      <w:proofErr w:type="spellEnd"/>
      <w:r w:rsidRPr="00DE2A30">
        <w:rPr>
          <w:rStyle w:val="StyleUnderline"/>
          <w:sz w:val="16"/>
          <w:u w:val="none"/>
        </w:rPr>
        <w:t xml:space="preserve"> proposed an “arc of freedom and prosperity” for Asia. Then, his concept of a coalition of democracies went nowhere because regional leaders were optimistic about China enmeshing itself into the international system and becoming a supporter of the global commons.</w:t>
      </w:r>
      <w:r w:rsidRPr="00DE2A30">
        <w:rPr>
          <w:sz w:val="16"/>
        </w:rPr>
        <w:t xml:space="preserve"> </w:t>
      </w:r>
      <w:r w:rsidRPr="00DE2A30">
        <w:rPr>
          <w:rStyle w:val="StyleUnderline"/>
          <w:sz w:val="16"/>
          <w:u w:val="none"/>
        </w:rPr>
        <w:t xml:space="preserve">Relationships Moving Forward Now </w:t>
      </w:r>
      <w:r w:rsidRPr="00DE2A30">
        <w:rPr>
          <w:rStyle w:val="Emphasis"/>
        </w:rPr>
        <w:t>it should be clear that</w:t>
      </w:r>
      <w:r w:rsidRPr="00DE2A30">
        <w:rPr>
          <w:rStyle w:val="StyleUnderline"/>
          <w:sz w:val="16"/>
          <w:u w:val="none"/>
        </w:rPr>
        <w:t xml:space="preserve">, except perhaps in limited areas, </w:t>
      </w:r>
      <w:r w:rsidRPr="00DE2A30">
        <w:rPr>
          <w:rStyle w:val="Emphasis"/>
        </w:rPr>
        <w:t>long-term cooperative relations with Beijing are not possible.</w:t>
      </w:r>
      <w:r w:rsidRPr="00DE2A30">
        <w:rPr>
          <w:rStyle w:val="StyleUnderline"/>
          <w:sz w:val="16"/>
          <w:u w:val="none"/>
        </w:rPr>
        <w:t xml:space="preserve"> The </w:t>
      </w:r>
      <w:r w:rsidRPr="00DE2A30">
        <w:rPr>
          <w:rStyle w:val="Emphasis"/>
        </w:rPr>
        <w:t>fundamental problem is that China is not stable, so its leaders,</w:t>
      </w:r>
      <w:r w:rsidRPr="00DE2A30">
        <w:rPr>
          <w:rStyle w:val="StyleUnderline"/>
          <w:sz w:val="16"/>
          <w:u w:val="none"/>
        </w:rPr>
        <w:t xml:space="preserve"> for various reasons, </w:t>
      </w:r>
      <w:r w:rsidRPr="00DE2A30">
        <w:rPr>
          <w:rStyle w:val="Emphasis"/>
        </w:rPr>
        <w:t>are in no position and no mood to deal with their counterparts in other capitals on a good-faith basis</w:t>
      </w:r>
      <w:r w:rsidRPr="00DE2A30">
        <w:rPr>
          <w:rStyle w:val="StyleUnderline"/>
          <w:sz w:val="16"/>
          <w:u w:val="none"/>
        </w:rPr>
        <w:t xml:space="preserve">. We tend to think there are always solutions to every problem, but in the case of China there do not appear to be any, other than deterrence. And because we can only deter, American policymakers need to say out loud that “containment,” a word Washington cannot utter in connection with China, is an option. At the moment, however, the </w:t>
      </w:r>
      <w:r w:rsidRPr="00DE2A30">
        <w:rPr>
          <w:rStyle w:val="StyleUnderline"/>
        </w:rPr>
        <w:t>tired—and feeble—language of cooperation is still heard.</w:t>
      </w:r>
      <w:r w:rsidRPr="00DE2A30">
        <w:rPr>
          <w:rStyle w:val="StyleUnderline"/>
          <w:sz w:val="16"/>
          <w:u w:val="none"/>
        </w:rPr>
        <w:t xml:space="preserve"> Perhaps Washington policymakers should read Confucius, especially about what the sage called the “rectification of names.” “The beginning of wisdom,” he wrote, “is to call things by their proper name.” If we cannot label Chinese actions “aggression,” for instance, we have little hope of maintaining peace in the region. As China’s ambitions expand rapidly, we can’t even get out of its way. In the third phase of the People’s Republic, our assumptions about a peaceful, prosperous China look obsolete. And as that country changes, so too must our policies. Recommendations What to do about China? In short, </w:t>
      </w:r>
      <w:r w:rsidRPr="00DE2A30">
        <w:rPr>
          <w:rStyle w:val="Emphasis"/>
        </w:rPr>
        <w:t xml:space="preserve">we need to make declarations, reverse gains from aggression, work with friends, impose costs, and change the terms of contact. </w:t>
      </w:r>
      <w:r w:rsidRPr="00DE2A30">
        <w:rPr>
          <w:rStyle w:val="StyleUnderline"/>
          <w:sz w:val="16"/>
          <w:u w:val="none"/>
        </w:rPr>
        <w:t xml:space="preserve">• We must change what we say to Chinese officials and how we say it. We are afraid to anger Beijing, so we speak in soft tones in public. Chinese leaders do not see this as a signal of cooperation. On the contrary, they sense fear and press what they perceive to be their advantage. This, naturally, has reinforced the aggressive tendencies in China’s political system. </w:t>
      </w:r>
      <w:r w:rsidRPr="00DE2A30">
        <w:rPr>
          <w:rStyle w:val="Emphasis"/>
        </w:rPr>
        <w:t>We need to make declarations to show we are confident in ourselves and unwavering in defense of our principles.</w:t>
      </w:r>
      <w:r w:rsidRPr="00DE2A30">
        <w:rPr>
          <w:rStyle w:val="StyleUnderline"/>
          <w:sz w:val="16"/>
          <w:u w:val="none"/>
        </w:rPr>
        <w:t xml:space="preserve"> This is a particularly good time for everyone in the American capital to read up on Ronald Reagan. • We need to reverse China’s gains from territorial aggression. Chinese admirals, for instance, need to see the U.S. Navy around Scarborough Shoal until they decide to go home. 51 The international system may be sturdy, but it can be taken down quickly when aggressors are allowed to keep territory they have seized. Nothing will be as effective in restoring stability in East Asia as a return to Philippine control of Scarborough. </w:t>
      </w:r>
      <w:r w:rsidRPr="00DE2A30">
        <w:rPr>
          <w:rStyle w:val="Emphasis"/>
        </w:rPr>
        <w:t>Do we risk armed conflict in forcing the Chinese to abandon the shoal? Yes, but American leaders, employing policies that sounded good to the ear, let the situation drift for so long that there are no good options left.</w:t>
      </w:r>
      <w:r w:rsidRPr="00DE2A30">
        <w:rPr>
          <w:rStyle w:val="StyleUnderline"/>
          <w:sz w:val="16"/>
          <w:u w:val="none"/>
        </w:rPr>
        <w:t xml:space="preserve"> Remember, the choice is not confrontation versus no confrontation. We allowed China to take Scarborough. Did that end confrontation? No, it just meant China increased its ambitions and created confrontations elsewhere. The choice is not risk versus no risk. The choice is which awful risks we will assume. If we do nothing now, we will only be creating the conditions for great-power conflict in the future. And with Russia increasingly in China’s corner, this could be America’s greatest struggle. The United States has not faced two peer competitors since the end of the Second World War or a united China and Russia since the end of the 1950s, but now we do. The combination of the Dragon and the Bear is going to change the world in ways we can only begin to imagine, and none of them will be good. • We should be strengthening our commitments to our friends in the region. Simply stated, we should work and trade with those who share our goals and our values. Taro </w:t>
      </w:r>
      <w:proofErr w:type="spellStart"/>
      <w:r w:rsidRPr="00DE2A30">
        <w:rPr>
          <w:rStyle w:val="StyleUnderline"/>
          <w:sz w:val="16"/>
          <w:u w:val="none"/>
        </w:rPr>
        <w:t>Aso</w:t>
      </w:r>
      <w:proofErr w:type="spellEnd"/>
      <w:r w:rsidRPr="00DE2A30">
        <w:rPr>
          <w:rStyle w:val="StyleUnderline"/>
          <w:sz w:val="16"/>
          <w:u w:val="none"/>
        </w:rPr>
        <w:t xml:space="preserve">, in short, was right. • We </w:t>
      </w:r>
      <w:r w:rsidRPr="00DE2A30">
        <w:rPr>
          <w:rStyle w:val="Emphasis"/>
        </w:rPr>
        <w:t>need to impose costs on China for unacceptable conduct, like the hacking of American businesses for commercial gain and the cyberattacking of the institutions of our free society,</w:t>
      </w:r>
      <w:r w:rsidRPr="00DE2A30">
        <w:rPr>
          <w:rStyle w:val="StyleUnderline"/>
          <w:sz w:val="16"/>
          <w:u w:val="none"/>
        </w:rPr>
        <w:t xml:space="preserve"> such as the media, foundations, charities, and advocacy groups. Only when Beijing has to bear burdens greater than the benefits it receives will it stop this and other destructive conduct. • We need to change the terms of contact with China. There is a </w:t>
      </w:r>
      <w:proofErr w:type="spellStart"/>
      <w:r w:rsidRPr="00DE2A30">
        <w:rPr>
          <w:rStyle w:val="StyleUnderline"/>
          <w:sz w:val="16"/>
          <w:u w:val="none"/>
        </w:rPr>
        <w:t>deepseated</w:t>
      </w:r>
      <w:proofErr w:type="spellEnd"/>
      <w:r w:rsidRPr="00DE2A30">
        <w:rPr>
          <w:rStyle w:val="StyleUnderline"/>
          <w:sz w:val="16"/>
          <w:u w:val="none"/>
        </w:rPr>
        <w:t xml:space="preserve"> feeling that contact is necessary for good relations. The opposite may be the case. Need proof? As the number of contacts with China has dramatically increased this century, ties have gotten worse. Obviously, </w:t>
      </w:r>
      <w:r w:rsidRPr="00DE2A30">
        <w:rPr>
          <w:rStyle w:val="Emphasis"/>
        </w:rPr>
        <w:t>talking more has not been helping.</w:t>
      </w:r>
      <w:r w:rsidRPr="00DE2A30">
        <w:rPr>
          <w:rStyle w:val="StyleUnderline"/>
          <w:sz w:val="16"/>
          <w:u w:val="none"/>
        </w:rPr>
        <w:t xml:space="preserve"> Specifically, we should break off some of the mil-to-mil contacts that are inappropriate. China’s military officers do not distrust us because they have insufficient contact with us. They distrust us because we stand between them and their outsized ambitions. 52 If we talk less, Beijing’s leaders will get the message. And we will stop feeding their already inflated notions of self-importance. • Instead, we should engage the Chinese people. The regime, after all, may not last long. If this assessment is correct, and there are many reasons to believe it is, we need to have good relations with those who will next lead China. Many say the Chinese people are not important actors in their own society, that they are not ready to govern themselves. That’s not true. In 2008, just before the Beijing Olympics, my wife and I went back to </w:t>
      </w:r>
      <w:proofErr w:type="spellStart"/>
      <w:r w:rsidRPr="00DE2A30">
        <w:rPr>
          <w:rStyle w:val="StyleUnderline"/>
          <w:sz w:val="16"/>
          <w:u w:val="none"/>
        </w:rPr>
        <w:t>Rugao</w:t>
      </w:r>
      <w:proofErr w:type="spellEnd"/>
      <w:r w:rsidRPr="00DE2A30">
        <w:rPr>
          <w:rStyle w:val="StyleUnderline"/>
          <w:sz w:val="16"/>
          <w:u w:val="none"/>
        </w:rPr>
        <w:t xml:space="preserve">, my dad’s hometown, a dusty backwater in Jiangsu province north of the Yangtze River. We wanted to find out what people thought about the extravaganza, but no one wanted to talk about the event, which was derided as “the government’s games.” Instead, people asked my wife and me about how the American political system worked and who would win the presidential election of that year. They wanted to know everything we could tell them about John McCain, Barack Obama, and the constitutional concept of checks and balances. One day, the Chinese people will not only have a greater say in their lives, they will determine their own fate. We should, therefore, get to know them better. </w:t>
      </w:r>
      <w:r w:rsidRPr="00DE2A30">
        <w:rPr>
          <w:rStyle w:val="Emphasis"/>
        </w:rPr>
        <w:t>We must change our course</w:t>
      </w:r>
      <w:r w:rsidRPr="00DE2A30">
        <w:rPr>
          <w:rStyle w:val="StyleUnderline"/>
          <w:sz w:val="16"/>
          <w:u w:val="none"/>
        </w:rPr>
        <w:t xml:space="preserve"> not only for ourselves, not only for future generations of Americans, but </w:t>
      </w:r>
      <w:r w:rsidRPr="00DE2A30">
        <w:rPr>
          <w:rStyle w:val="Emphasis"/>
        </w:rPr>
        <w:t>for people everywhere</w:t>
      </w:r>
      <w:r w:rsidRPr="00DE2A30">
        <w:rPr>
          <w:rStyle w:val="StyleUnderline"/>
          <w:sz w:val="16"/>
          <w:u w:val="none"/>
        </w:rPr>
        <w:t>—including China—who share the principles and values we defend.</w:t>
      </w:r>
    </w:p>
    <w:p w14:paraId="5AA97815" w14:textId="77777777" w:rsidR="00E824DD" w:rsidRDefault="00E824DD" w:rsidP="00E824DD">
      <w:pPr>
        <w:spacing w:after="0" w:line="240" w:lineRule="auto"/>
        <w:rPr>
          <w:rStyle w:val="StyleUnderline"/>
          <w:u w:val="none"/>
        </w:rPr>
      </w:pPr>
    </w:p>
    <w:p w14:paraId="32709AFE" w14:textId="77777777" w:rsidR="00E824DD" w:rsidRPr="00402325" w:rsidRDefault="00E824DD" w:rsidP="00E824DD">
      <w:pPr>
        <w:pStyle w:val="Heading4"/>
        <w:spacing w:before="0" w:line="240" w:lineRule="auto"/>
        <w:rPr>
          <w:rStyle w:val="StyleUnderline"/>
          <w:sz w:val="26"/>
          <w:u w:val="none"/>
        </w:rPr>
      </w:pPr>
      <w:r w:rsidRPr="00402325">
        <w:rPr>
          <w:rStyle w:val="StyleUnderline"/>
          <w:sz w:val="26"/>
          <w:u w:val="none"/>
        </w:rPr>
        <w:t xml:space="preserve">China is evil – rapid military tech development ensures that </w:t>
      </w:r>
      <w:r>
        <w:rPr>
          <w:rStyle w:val="StyleUnderline"/>
          <w:sz w:val="26"/>
          <w:u w:val="none"/>
        </w:rPr>
        <w:t xml:space="preserve">only a </w:t>
      </w:r>
      <w:proofErr w:type="spellStart"/>
      <w:r>
        <w:rPr>
          <w:rStyle w:val="StyleUnderline"/>
          <w:sz w:val="26"/>
          <w:u w:val="none"/>
        </w:rPr>
        <w:t>hard-line</w:t>
      </w:r>
      <w:proofErr w:type="spellEnd"/>
      <w:r>
        <w:rPr>
          <w:rStyle w:val="StyleUnderline"/>
          <w:sz w:val="26"/>
          <w:u w:val="none"/>
        </w:rPr>
        <w:t xml:space="preserve"> response can solve</w:t>
      </w:r>
    </w:p>
    <w:p w14:paraId="24F6C230" w14:textId="77777777" w:rsidR="00E824DD" w:rsidRDefault="00E824DD" w:rsidP="00E824DD">
      <w:pPr>
        <w:spacing w:after="0" w:line="240" w:lineRule="auto"/>
        <w:rPr>
          <w:rStyle w:val="Style13ptBold"/>
          <w:b w:val="0"/>
          <w:sz w:val="22"/>
        </w:rPr>
      </w:pPr>
      <w:proofErr w:type="spellStart"/>
      <w:r>
        <w:rPr>
          <w:rStyle w:val="Style13ptBold"/>
        </w:rPr>
        <w:t>Gertz</w:t>
      </w:r>
      <w:proofErr w:type="spellEnd"/>
      <w:r>
        <w:rPr>
          <w:rStyle w:val="Style13ptBold"/>
        </w:rPr>
        <w:t xml:space="preserve"> 14 </w:t>
      </w:r>
      <w:r>
        <w:rPr>
          <w:rStyle w:val="Style13ptBold"/>
          <w:b w:val="0"/>
          <w:sz w:val="22"/>
        </w:rPr>
        <w:t xml:space="preserve">(Bill, </w:t>
      </w:r>
      <w:r w:rsidRPr="009C6ED6">
        <w:rPr>
          <w:rStyle w:val="Style13ptBold"/>
          <w:b w:val="0"/>
          <w:sz w:val="22"/>
        </w:rPr>
        <w:t>national security columnist for The Washington Times and senior editor at The Washington Free Beacon</w:t>
      </w:r>
      <w:r>
        <w:rPr>
          <w:rStyle w:val="Style13ptBold"/>
          <w:b w:val="0"/>
          <w:sz w:val="22"/>
        </w:rPr>
        <w:t>, 10/13/14, “</w:t>
      </w:r>
      <w:r w:rsidRPr="009C6ED6">
        <w:rPr>
          <w:rStyle w:val="Style13ptBold"/>
          <w:b w:val="0"/>
          <w:sz w:val="22"/>
        </w:rPr>
        <w:t>China Military Buildup Shifts Balance of Power in Asia in Beijing’s Favor</w:t>
      </w:r>
      <w:r>
        <w:rPr>
          <w:rStyle w:val="Style13ptBold"/>
          <w:b w:val="0"/>
          <w:sz w:val="22"/>
        </w:rPr>
        <w:t xml:space="preserve">,” The Washington Free Beacon, </w:t>
      </w:r>
      <w:hyperlink r:id="rId36" w:history="1">
        <w:r w:rsidRPr="009C00A1">
          <w:rPr>
            <w:rStyle w:val="Hyperlink"/>
          </w:rPr>
          <w:t>http://freebeacon.com/national-security/china-military-buildup-shifts-balance-of-power-in-asia-in-beijings-favor/</w:t>
        </w:r>
      </w:hyperlink>
      <w:r>
        <w:rPr>
          <w:rStyle w:val="Hyperlink"/>
        </w:rPr>
        <w:t xml:space="preserve">, </w:t>
      </w:r>
      <w:proofErr w:type="spellStart"/>
      <w:r>
        <w:rPr>
          <w:rStyle w:val="Style13ptBold"/>
          <w:b w:val="0"/>
          <w:i/>
          <w:sz w:val="22"/>
        </w:rPr>
        <w:t>jonghwa</w:t>
      </w:r>
      <w:proofErr w:type="spellEnd"/>
      <w:r>
        <w:rPr>
          <w:rStyle w:val="Style13ptBold"/>
          <w:b w:val="0"/>
          <w:sz w:val="22"/>
        </w:rPr>
        <w:t>)</w:t>
      </w:r>
    </w:p>
    <w:p w14:paraId="298482F5" w14:textId="77777777" w:rsidR="00E824DD" w:rsidRPr="009C6ED6" w:rsidRDefault="00E824DD" w:rsidP="00E824DD">
      <w:pPr>
        <w:spacing w:after="0" w:line="240" w:lineRule="auto"/>
        <w:rPr>
          <w:rStyle w:val="Style13ptBold"/>
          <w:b w:val="0"/>
          <w:sz w:val="22"/>
        </w:rPr>
      </w:pPr>
      <w:r>
        <w:rPr>
          <w:rStyle w:val="Style13ptBold"/>
          <w:b w:val="0"/>
          <w:sz w:val="22"/>
        </w:rPr>
        <w:t>**citing congressional China commission</w:t>
      </w:r>
    </w:p>
    <w:p w14:paraId="5BA0AA79" w14:textId="77777777" w:rsidR="00E824DD" w:rsidRPr="004F5BEE" w:rsidRDefault="00E824DD" w:rsidP="00E824DD">
      <w:pPr>
        <w:spacing w:after="0" w:line="240" w:lineRule="auto"/>
        <w:rPr>
          <w:rStyle w:val="StyleUnderline"/>
          <w:sz w:val="16"/>
          <w:u w:val="none"/>
        </w:rPr>
      </w:pPr>
      <w:r w:rsidRPr="00E124C4">
        <w:rPr>
          <w:rStyle w:val="StyleUnderline"/>
        </w:rPr>
        <w:t>China’s decades-long buildup of strategic and conventional military forces is shifting</w:t>
      </w:r>
      <w:r w:rsidRPr="004F5BEE">
        <w:rPr>
          <w:rStyle w:val="StyleUnderline"/>
          <w:sz w:val="16"/>
          <w:u w:val="none"/>
        </w:rPr>
        <w:t xml:space="preserve"> the </w:t>
      </w:r>
      <w:r w:rsidRPr="00E124C4">
        <w:rPr>
          <w:rStyle w:val="StyleUnderline"/>
        </w:rPr>
        <w:t>balance of power in Asia in Beijing’s favor</w:t>
      </w:r>
      <w:r w:rsidRPr="004F5BEE">
        <w:rPr>
          <w:rStyle w:val="StyleUnderline"/>
          <w:sz w:val="16"/>
          <w:u w:val="none"/>
        </w:rPr>
        <w:t xml:space="preserve"> and </w:t>
      </w:r>
      <w:r w:rsidRPr="00E124C4">
        <w:rPr>
          <w:rStyle w:val="StyleUnderline"/>
        </w:rPr>
        <w:t>increasing</w:t>
      </w:r>
      <w:r w:rsidRPr="004F5BEE">
        <w:rPr>
          <w:rStyle w:val="StyleUnderline"/>
          <w:sz w:val="16"/>
          <w:u w:val="none"/>
        </w:rPr>
        <w:t xml:space="preserve"> the </w:t>
      </w:r>
      <w:r w:rsidRPr="00E124C4">
        <w:rPr>
          <w:rStyle w:val="StyleUnderline"/>
        </w:rPr>
        <w:t>risk of a conflict</w:t>
      </w:r>
      <w:r w:rsidRPr="004F5BEE">
        <w:rPr>
          <w:rStyle w:val="StyleUnderline"/>
          <w:sz w:val="16"/>
          <w:u w:val="none"/>
        </w:rPr>
        <w:t xml:space="preserve">, </w:t>
      </w:r>
      <w:r w:rsidRPr="00E124C4">
        <w:rPr>
          <w:rStyle w:val="StyleUnderline"/>
        </w:rPr>
        <w:t>according to</w:t>
      </w:r>
      <w:r w:rsidRPr="004F5BEE">
        <w:rPr>
          <w:rStyle w:val="StyleUnderline"/>
          <w:sz w:val="16"/>
          <w:u w:val="none"/>
        </w:rPr>
        <w:t xml:space="preserve"> a forthcoming </w:t>
      </w:r>
      <w:r w:rsidRPr="00E124C4">
        <w:rPr>
          <w:rStyle w:val="StyleUnderline"/>
        </w:rPr>
        <w:t>report by</w:t>
      </w:r>
      <w:r w:rsidRPr="004F5BEE">
        <w:rPr>
          <w:rStyle w:val="StyleUnderline"/>
          <w:sz w:val="16"/>
          <w:u w:val="none"/>
        </w:rPr>
        <w:t xml:space="preserve"> a </w:t>
      </w:r>
      <w:r w:rsidRPr="00E124C4">
        <w:rPr>
          <w:rStyle w:val="StyleUnderline"/>
        </w:rPr>
        <w:t>congressional China commission</w:t>
      </w:r>
      <w:r w:rsidRPr="004F5BEE">
        <w:rPr>
          <w:rStyle w:val="StyleUnderline"/>
          <w:sz w:val="16"/>
          <w:u w:val="none"/>
        </w:rPr>
        <w:t xml:space="preserve">. </w:t>
      </w:r>
      <w:r w:rsidRPr="00E124C4">
        <w:rPr>
          <w:rStyle w:val="StyleUnderline"/>
        </w:rPr>
        <w:t>China’s military</w:t>
      </w:r>
      <w:r w:rsidRPr="004F5BEE">
        <w:rPr>
          <w:rStyle w:val="StyleUnderline"/>
          <w:sz w:val="16"/>
          <w:u w:val="none"/>
        </w:rPr>
        <w:t xml:space="preserve"> has greatly expanded its air and naval forces and is sharply increasing its missile forces, even while </w:t>
      </w:r>
      <w:r w:rsidRPr="00E124C4">
        <w:rPr>
          <w:rStyle w:val="StyleUnderline"/>
        </w:rPr>
        <w:t>adopt</w:t>
      </w:r>
      <w:r w:rsidRPr="004F5BEE">
        <w:rPr>
          <w:rStyle w:val="StyleUnderline"/>
          <w:sz w:val="16"/>
          <w:u w:val="none"/>
        </w:rPr>
        <w:t xml:space="preserve">ing a </w:t>
      </w:r>
      <w:r w:rsidRPr="00E124C4">
        <w:rPr>
          <w:rStyle w:val="StyleUnderline"/>
        </w:rPr>
        <w:t>more hostile posture against</w:t>
      </w:r>
      <w:r w:rsidRPr="004F5BEE">
        <w:rPr>
          <w:rStyle w:val="StyleUnderline"/>
          <w:sz w:val="16"/>
          <w:u w:val="none"/>
        </w:rPr>
        <w:t xml:space="preserve"> the </w:t>
      </w:r>
      <w:r w:rsidRPr="00E124C4">
        <w:rPr>
          <w:rStyle w:val="StyleUnderline"/>
        </w:rPr>
        <w:t>United States and regional allies in Asia</w:t>
      </w:r>
      <w:r w:rsidRPr="004F5BEE">
        <w:rPr>
          <w:rStyle w:val="StyleUnderline"/>
          <w:sz w:val="16"/>
          <w:u w:val="none"/>
        </w:rPr>
        <w:t xml:space="preserve">, states a late draft of the annual report of the bipartisan U.S.-China Economic and Security Review Commission. As a result, “the </w:t>
      </w:r>
      <w:r w:rsidRPr="00E124C4">
        <w:rPr>
          <w:rStyle w:val="Emphasis"/>
        </w:rPr>
        <w:t>potential for security miscalculation in the region is rising,”</w:t>
      </w:r>
      <w:r w:rsidRPr="004F5BEE">
        <w:rPr>
          <w:rStyle w:val="StyleUnderline"/>
          <w:sz w:val="16"/>
          <w:u w:val="none"/>
        </w:rPr>
        <w:t xml:space="preserve"> the report said, using the euphemism for a conflict or shootout between Chinese forces and U.S. forces or those of its regional allies. The report paints an alarming picture of China’s growing aggressiveness and expanding power, including development of two new stealth jets, the first deployment of a naval expeditionary amphibious group to the Indian Ocean, and aerial bombing exercises held in Kazakhstan. </w:t>
      </w:r>
      <w:r w:rsidRPr="00E124C4">
        <w:rPr>
          <w:rStyle w:val="Emphasis"/>
        </w:rPr>
        <w:t>China’s communist government also views the United States as its main adversary</w:t>
      </w:r>
      <w:r w:rsidRPr="004F5BEE">
        <w:rPr>
          <w:rStyle w:val="StyleUnderline"/>
          <w:sz w:val="16"/>
          <w:u w:val="none"/>
        </w:rPr>
        <w:t>—</w:t>
      </w:r>
      <w:r w:rsidRPr="00E124C4">
        <w:rPr>
          <w:rStyle w:val="Emphasis"/>
        </w:rPr>
        <w:t>despite strong trade and financial links between the two countries</w:t>
      </w:r>
      <w:r w:rsidRPr="004F5BEE">
        <w:rPr>
          <w:rStyle w:val="StyleUnderline"/>
          <w:sz w:val="16"/>
          <w:u w:val="none"/>
        </w:rPr>
        <w:t xml:space="preserve">, the report says. The commission report—to be released in final form in November—concludes that the </w:t>
      </w:r>
      <w:r w:rsidRPr="00E124C4">
        <w:rPr>
          <w:rStyle w:val="Emphasis"/>
        </w:rPr>
        <w:t>war-footing-like buildup by the People’s Liberation Army is increasing the risk that a conflict will break out</w:t>
      </w:r>
      <w:r w:rsidRPr="004F5BEE">
        <w:rPr>
          <w:rStyle w:val="StyleUnderline"/>
          <w:sz w:val="16"/>
          <w:u w:val="none"/>
        </w:rPr>
        <w:t xml:space="preserve"> between the United States and China. A copy of the draft report was obtained by the Washington Free Beacon. “</w:t>
      </w:r>
      <w:r w:rsidRPr="00E124C4">
        <w:rPr>
          <w:rStyle w:val="StyleUnderline"/>
        </w:rPr>
        <w:t xml:space="preserve">China’s rapid military modernization </w:t>
      </w:r>
      <w:r w:rsidRPr="004F5BEE">
        <w:rPr>
          <w:sz w:val="16"/>
        </w:rPr>
        <w:t>is</w:t>
      </w:r>
      <w:r w:rsidRPr="004F5BEE">
        <w:rPr>
          <w:rStyle w:val="StyleUnderline"/>
          <w:sz w:val="16"/>
          <w:u w:val="none"/>
        </w:rPr>
        <w:t xml:space="preserve"> altering the military balance of power in the Asia Pacific in ways that could engender destabilizing security competition between other major nearby countries, such as Japan and India, and </w:t>
      </w:r>
      <w:r w:rsidRPr="00E124C4">
        <w:rPr>
          <w:rStyle w:val="StyleUnderline"/>
        </w:rPr>
        <w:t>exacerbate regional hotspots such as Taiwan, the Korean Peninsula, the East China Sea, and the South China Sea,”</w:t>
      </w:r>
      <w:r w:rsidRPr="004F5BEE">
        <w:rPr>
          <w:rStyle w:val="StyleUnderline"/>
          <w:sz w:val="16"/>
          <w:u w:val="none"/>
        </w:rPr>
        <w:t xml:space="preserve"> the report concludes in a section on military developments With declining U.S. defense spending and cuts in forces, the </w:t>
      </w:r>
      <w:r w:rsidRPr="007C4FBB">
        <w:rPr>
          <w:rStyle w:val="Emphasis"/>
        </w:rPr>
        <w:t>balance of power in Asia “is shifting in China’s favor</w:t>
      </w:r>
      <w:r w:rsidRPr="004F5BEE">
        <w:rPr>
          <w:rStyle w:val="StyleUnderline"/>
          <w:sz w:val="16"/>
          <w:u w:val="none"/>
        </w:rPr>
        <w:t xml:space="preserve">,” the report says. The report warns that </w:t>
      </w:r>
      <w:r w:rsidRPr="007C4FBB">
        <w:rPr>
          <w:rStyle w:val="StyleUnderline"/>
        </w:rPr>
        <w:t>China’s communist leaders are fueling nationalist tensions amid concerns about declining economic growth and increasing social unrest.</w:t>
      </w:r>
      <w:r w:rsidRPr="004F5BEE">
        <w:rPr>
          <w:rStyle w:val="StyleUnderline"/>
          <w:sz w:val="16"/>
          <w:u w:val="none"/>
        </w:rPr>
        <w:t xml:space="preserve"> “Promoting a sense of grievance among the Chinese people and creating diversionary tensions in the region would carry real risks of escalation and create the potential for the United States to be drawn into a regional conflict,” the report says. The </w:t>
      </w:r>
      <w:r w:rsidRPr="007C4FBB">
        <w:rPr>
          <w:rStyle w:val="StyleUnderline"/>
        </w:rPr>
        <w:t>high-technology weapons and other capabilities China is fielding also pose a growing threat to America’s ability to deter regional conflicts, defend allies and maintain open and secure air and sea-lanes</w:t>
      </w:r>
      <w:r w:rsidRPr="004F5BEE">
        <w:rPr>
          <w:rStyle w:val="StyleUnderline"/>
          <w:sz w:val="16"/>
          <w:u w:val="none"/>
        </w:rPr>
        <w:t xml:space="preserve">. As China builds up its naval power, the U.S. Navy is declining, and the current American ability to defeat China in a conflict will be difficult to maintain, the report says. By 2020, China is expected to have 342 submarines and missile-firing warships deployed, many of them equipped with advanced weapons. By comparison, the total U.S. naval forces will be 243 ships and submarines in 2020. Recent Chinese provocations in sea and aerial encounters also are a signs the two nations could become embroiled in a conflict. “China already has initiated dangerous encounters at sea on several occasions,” the report said, noting the near-aerial collision between a Chinese interceptor jet and a Navy P-8 reconnaissance aircraft. Rick Fisher, a China military affairs analyst, said the congressional report augments a sometimes-deficient Pentagon annual assessment of the Chinese military. “The China Commission is hitting its stride concerning China’s growing military challenge, offering the Congress an expansive and multi-dimensional assessment of that challenge not offered by the Pentagon’s annual China Military Power reports,” said Fisher, with the International Assessment and Strategy Center. Fisher credits the commission for highlighting the shift in the balance of power that he said is linked to China’s growth in air and space power. “The </w:t>
      </w:r>
      <w:r w:rsidRPr="007C4FBB">
        <w:rPr>
          <w:rStyle w:val="StyleUnderline"/>
        </w:rPr>
        <w:t>regional balance of power shift in China’s favor is based on well documented analysis and should be required reading for anyone concerned with China’s growing ability to threaten U.S. interests in Asia</w:t>
      </w:r>
      <w:r w:rsidRPr="004F5BEE">
        <w:rPr>
          <w:rStyle w:val="StyleUnderline"/>
          <w:sz w:val="16"/>
          <w:u w:val="none"/>
        </w:rPr>
        <w:t xml:space="preserve">,” he said. The report also confirms that China twice this year tested a new, ultra-high speed strategic strike vehicle called the Wu-14. When deployed, the Wu-14 will give the Chinese military the capability of attacking any target on earth in as little as “minutes to hours,” the report says. The hypersonic vehicle tests were first disclosed by the Free Beacon in January and August. A </w:t>
      </w:r>
      <w:proofErr w:type="spellStart"/>
      <w:r w:rsidRPr="004F5BEE">
        <w:rPr>
          <w:rStyle w:val="StyleUnderline"/>
          <w:sz w:val="16"/>
          <w:u w:val="none"/>
        </w:rPr>
        <w:t>super fast</w:t>
      </w:r>
      <w:proofErr w:type="spellEnd"/>
      <w:r w:rsidRPr="004F5BEE">
        <w:rPr>
          <w:rStyle w:val="StyleUnderline"/>
          <w:sz w:val="16"/>
          <w:u w:val="none"/>
        </w:rPr>
        <w:t xml:space="preserve"> strike vehicle that glides to its targets of speeds of up to nearly 8,000 miles per hour could be deployed by 2020 and a similar high-speed scramjet powered hypersonic attack vehicle could be fielded before 2025, the report says. “</w:t>
      </w:r>
      <w:r w:rsidRPr="007C4FBB">
        <w:rPr>
          <w:rStyle w:val="StyleUnderline"/>
        </w:rPr>
        <w:t>Hypersonic glide vehicles could render existing U.S. missile defense systems less effective and potentially obsolete,</w:t>
      </w:r>
      <w:r w:rsidRPr="004F5BEE">
        <w:rPr>
          <w:rStyle w:val="StyleUnderline"/>
          <w:sz w:val="16"/>
          <w:u w:val="none"/>
        </w:rPr>
        <w:t xml:space="preserve">” the report says. </w:t>
      </w:r>
      <w:r w:rsidRPr="007C4FBB">
        <w:rPr>
          <w:rStyle w:val="StyleUnderline"/>
        </w:rPr>
        <w:t>On China’s strategic nuclear buildup, the report identifies China’s large-scale buildup of both conventional and nuclear-armed missiles as a serious threat.</w:t>
      </w:r>
      <w:r w:rsidRPr="004F5BEE">
        <w:rPr>
          <w:rStyle w:val="StyleUnderline"/>
          <w:sz w:val="16"/>
          <w:u w:val="none"/>
        </w:rPr>
        <w:t xml:space="preserve"> China’s has as many as 1,895 ballistic and cruise missiles, including up to 1,200 short-range missiles, up to 100 medium-range missiles, up to 20 intermediate-range missiles, up to 75 intercontinental missiles, and up to 500 ground-launched land attack cruise missiles. The Pentagon after 2010 halted releasing annual assessments of Chinese missile forces that one expert said undercuts the Obama administration’s policy of seeking a more open Chinese military by “indirectly assisting Chinese secrecy.” For short-range missiles, China currently is developing five new systems with ranges between 94 and 174 miles. The new missiles will have greater accuracy and lethality. For targeting U.S. forces in Japan and South Korea, China has deployed DF-21C theater-range missiles with ranges of about 1,240 miles and appears to have developed a second system, the DF-16. Its new intermediate-range missile, to be deployed in the next five years, will be able to hit U.S. forces on Guam, Northern Australia, Alaska, and U.S. forces in the Middle East and Indian Ocean. A variant of the DF-21D is a unique anti-ship ballistic missile that has been deployed in two brigades in southeastern and northeast China. China’s nuclear strike forces remain couched in secrecy, the report said. “China’s official statements about its nuclear forces and nuclear capabilities are rare and vague in order to maintain ‘strategic ambiguity,’” the report says. The commission report faults the Pentagon for ending its practice of providing details of China’s nuclear arsenal in annual reports to Congress, saying the omission is contributing to Chinese military secrecy. The Pentagon has not released an assessment of Chinese nuclear forces since 2006 when it said China had more than 100 warheads. Current estimates by non-government analysts place the number of Chinese nuclear warheads as from 250 to as many as 3,000. “</w:t>
      </w:r>
      <w:r w:rsidRPr="00402325">
        <w:rPr>
          <w:rStyle w:val="StyleUnderline"/>
        </w:rPr>
        <w:t>Despite the uncertainty surrounding China’s stockpiles of nuclear missiles and nuclear warheads, it is clear that China’s nuclear forces over the next three to five years will expand considerably and become more lethal and survivable with the fielding of additional road-mobile nuclear missiles</w:t>
      </w:r>
      <w:r w:rsidRPr="004F5BEE">
        <w:rPr>
          <w:rStyle w:val="StyleUnderline"/>
          <w:sz w:val="16"/>
          <w:u w:val="none"/>
        </w:rPr>
        <w:t>; the integration of as many as five [</w:t>
      </w:r>
      <w:proofErr w:type="spellStart"/>
      <w:r w:rsidRPr="004F5BEE">
        <w:rPr>
          <w:rStyle w:val="StyleUnderline"/>
          <w:sz w:val="16"/>
          <w:u w:val="none"/>
        </w:rPr>
        <w:t>Jin</w:t>
      </w:r>
      <w:proofErr w:type="spellEnd"/>
      <w:r w:rsidRPr="004F5BEE">
        <w:rPr>
          <w:rStyle w:val="StyleUnderline"/>
          <w:sz w:val="16"/>
          <w:u w:val="none"/>
        </w:rPr>
        <w:t xml:space="preserve">-class missile submarines], each of which can carry 12 JL-2 submarine-launched ballistic missiles; and the introduction of intercontinental ballistic missiles armed with multiple independently targetable reentry vehicles,” the report says. China also is modernizing its silo-based nuclear missiles, along with hardening storage facilities, launch sites, and transportation networks. The network of some 3,000 miles of underground nuclear facilities is also being expanded, the report states. China currently has deployed five road-mobile long-range missiles, and one submarine-launched ballistic missile, the JL-2, with a new JL-3 missile planned for 2020. The newest system is the DF-41 ICBM that is expected to be deployed as early as next year with up to 10 multiple nuclear warheads. The DF-41’s range of about 7,456 miles is sufficient “to target the entire continental United States,” the report states. The Free Beacon first disclosed Oct. 2 that China flight-tested a sixth road-mobile ICMB, the DF-31B. The test appeared to take place after the cutoff date of June for most information in the commission report. The report also includes the graphic published in China’s state-run Global Times in November revealing that a Chinese submarine-launched ballistic missile attack on the United States could kill 5 million to 12 million people. China’s space warfare programs also are expanding significantly, according to the report. “The </w:t>
      </w:r>
      <w:r w:rsidRPr="00402325">
        <w:rPr>
          <w:rStyle w:val="StyleUnderline"/>
        </w:rPr>
        <w:t xml:space="preserve">PLA is pursuing a broad </w:t>
      </w:r>
      <w:proofErr w:type="spellStart"/>
      <w:r w:rsidRPr="00402325">
        <w:rPr>
          <w:rStyle w:val="StyleUnderline"/>
        </w:rPr>
        <w:t>counterspace</w:t>
      </w:r>
      <w:proofErr w:type="spellEnd"/>
      <w:r w:rsidRPr="00402325">
        <w:rPr>
          <w:rStyle w:val="StyleUnderline"/>
        </w:rPr>
        <w:t xml:space="preserve"> program to challenge U.S. information superiority in a conflict and disrupt or destroy U.S. satellites if necessary</w:t>
      </w:r>
      <w:r w:rsidRPr="004F5BEE">
        <w:rPr>
          <w:rStyle w:val="StyleUnderline"/>
          <w:sz w:val="16"/>
          <w:u w:val="none"/>
        </w:rPr>
        <w:t xml:space="preserve">,” the report said. Recent missile tests indicate Chinese anti-satellite weapons can destroy both low-altitude and high-altitude satellites, including strategic Global Positioning System satellites and communications and intelligence orbiters. “China likely will be able to hold at risk U.S. national security satellites in every orbital regime in the next five to ten years,” the report says. The </w:t>
      </w:r>
      <w:r w:rsidRPr="004F5BEE">
        <w:rPr>
          <w:rStyle w:val="StyleUnderline"/>
        </w:rPr>
        <w:t>report also revealed China last year conducted a space test of three small, maneuvering satellites, one of which is capable of grabbing and destroying orbiting satellites.</w:t>
      </w:r>
      <w:r w:rsidRPr="004F5BEE">
        <w:rPr>
          <w:rStyle w:val="StyleUnderline"/>
          <w:sz w:val="16"/>
          <w:u w:val="none"/>
        </w:rPr>
        <w:t xml:space="preserve"> </w:t>
      </w:r>
      <w:r w:rsidRPr="004F5BEE">
        <w:rPr>
          <w:rStyle w:val="StyleUnderline"/>
        </w:rPr>
        <w:t>To counter the Chinese military buildup</w:t>
      </w:r>
      <w:r w:rsidRPr="004F5BEE">
        <w:rPr>
          <w:rStyle w:val="StyleUnderline"/>
          <w:sz w:val="16"/>
          <w:u w:val="none"/>
        </w:rPr>
        <w:t xml:space="preserve">, the </w:t>
      </w:r>
      <w:r w:rsidRPr="004F5BEE">
        <w:rPr>
          <w:rStyle w:val="Emphasis"/>
        </w:rPr>
        <w:t>commission recommends that Congress increase funding for naval deployments in Asia; continue three-a-year production of Virginia-class submarines; develop an unmanned Navy carrier strike aircraft; fund a new long-range anti-ship missile; and build ship-based directed energy arms.</w:t>
      </w:r>
      <w:r w:rsidRPr="004F5BEE">
        <w:rPr>
          <w:rStyle w:val="StyleUnderline"/>
          <w:sz w:val="16"/>
          <w:u w:val="none"/>
        </w:rPr>
        <w:t xml:space="preserve"> The </w:t>
      </w:r>
      <w:r w:rsidRPr="004F5BEE">
        <w:rPr>
          <w:rStyle w:val="Emphasis"/>
        </w:rPr>
        <w:t>commission also wants Congress to direct the Pentagon to provide more details on China’s conventional and nuclear missiles and warheads.</w:t>
      </w:r>
      <w:r w:rsidRPr="004F5BEE">
        <w:rPr>
          <w:rStyle w:val="StyleUnderline"/>
          <w:sz w:val="16"/>
          <w:u w:val="none"/>
        </w:rPr>
        <w:t xml:space="preserve"> On China’s cyber espionage activities, the report said China’s government has been engaged in “large-scale” </w:t>
      </w:r>
      <w:proofErr w:type="spellStart"/>
      <w:r w:rsidRPr="004F5BEE">
        <w:rPr>
          <w:rStyle w:val="StyleUnderline"/>
          <w:sz w:val="16"/>
          <w:u w:val="none"/>
        </w:rPr>
        <w:t>cyber attacks</w:t>
      </w:r>
      <w:proofErr w:type="spellEnd"/>
      <w:r w:rsidRPr="004F5BEE">
        <w:rPr>
          <w:rStyle w:val="StyleUnderline"/>
          <w:sz w:val="16"/>
          <w:u w:val="none"/>
        </w:rPr>
        <w:t xml:space="preserve"> against U.S. networks, including defense and private company systems. Among the data stolen by Chinese hackers were details of U.S. weapons systems including Patriot anti-missile defenses, the F-35 and F-18 jets, P-8 reconnaissance aircraft, Global Hawk drones, Black Hawk helicopters, Aegis ballistic missile defenses, and the Littoral Combat </w:t>
      </w:r>
      <w:proofErr w:type="gramStart"/>
      <w:r w:rsidRPr="004F5BEE">
        <w:rPr>
          <w:rStyle w:val="StyleUnderline"/>
          <w:sz w:val="16"/>
          <w:u w:val="none"/>
        </w:rPr>
        <w:t>ship.</w:t>
      </w:r>
      <w:proofErr w:type="gramEnd"/>
      <w:r w:rsidRPr="004F5BEE">
        <w:rPr>
          <w:rStyle w:val="StyleUnderline"/>
          <w:sz w:val="16"/>
          <w:u w:val="none"/>
        </w:rPr>
        <w:t xml:space="preserve"> The Chinese military also obtained secrets on defense technologies, including know-how related to directed energy weapons, drone video systems, technical data links, satellite communications, electronic warfare systems, and electromagnetic aircraft launch systems. “</w:t>
      </w:r>
      <w:r w:rsidRPr="004F5BEE">
        <w:rPr>
          <w:rStyle w:val="StyleUnderline"/>
        </w:rPr>
        <w:t>In addition to stealing the designs of these weapon systems and technologies, China’s cyber actors targeted internal communications, program schedules, meeting minutes, and human resource records, among other documents,”</w:t>
      </w:r>
      <w:r w:rsidRPr="004F5BEE">
        <w:rPr>
          <w:rStyle w:val="StyleUnderline"/>
          <w:sz w:val="16"/>
          <w:u w:val="none"/>
        </w:rPr>
        <w:t xml:space="preserve"> the report said. The </w:t>
      </w:r>
      <w:r w:rsidRPr="004F5BEE">
        <w:rPr>
          <w:rStyle w:val="Emphasis"/>
        </w:rPr>
        <w:t xml:space="preserve">Obama administration policy of not responding forcefully to Chinese </w:t>
      </w:r>
      <w:proofErr w:type="spellStart"/>
      <w:r w:rsidRPr="004F5BEE">
        <w:rPr>
          <w:rStyle w:val="Emphasis"/>
        </w:rPr>
        <w:t>cyber attacks</w:t>
      </w:r>
      <w:proofErr w:type="spellEnd"/>
      <w:r w:rsidRPr="004F5BEE">
        <w:rPr>
          <w:rStyle w:val="Emphasis"/>
        </w:rPr>
        <w:t xml:space="preserve"> is not working</w:t>
      </w:r>
      <w:r w:rsidRPr="004F5BEE">
        <w:rPr>
          <w:rStyle w:val="StyleUnderline"/>
          <w:sz w:val="16"/>
          <w:u w:val="none"/>
        </w:rPr>
        <w:t>, the report says, despite the federal indictment in May of five Chinese military hackers. “China’s material incentives for continuing this activity are immense and unlikely to be altered by small-scale U.S. actions,” the report says. Other key findings of the report include: Chinese President Xi Jinping has made China’s missile forces the “core strength” strategic deterrence. Chinese defense spending will continue to fund an acceleration of the military modernization for the next five years. A U.S. defense analyst said China’s efficient defense spending could render U.S. aircraft carriers difficult to defend. China could build 1,127 DF-21D anti-ship ballistic missiles for the cost of one U.S. aircraft carrier at $13.5 billion. China is using the estimated 235,000 Chinese students studying in the United States to conduct technology collection for the Beijing government. Joint ventures between Chinese and U.S. companies include a legal requirement for the Chinese firms to share technology with the Chinese military and intelligence services.</w:t>
      </w:r>
    </w:p>
    <w:p w14:paraId="3DB8CA03" w14:textId="77777777" w:rsidR="00E824DD" w:rsidRDefault="00E824DD" w:rsidP="00E824DD">
      <w:pPr>
        <w:spacing w:after="0" w:line="240" w:lineRule="auto"/>
        <w:rPr>
          <w:rStyle w:val="StyleUnderline"/>
          <w:u w:val="none"/>
        </w:rPr>
      </w:pPr>
    </w:p>
    <w:p w14:paraId="752A97B3" w14:textId="77777777" w:rsidR="00E824DD" w:rsidRDefault="00E824DD" w:rsidP="00E824DD">
      <w:pPr>
        <w:pStyle w:val="Heading4"/>
        <w:spacing w:before="0" w:line="240" w:lineRule="auto"/>
      </w:pPr>
      <w:r>
        <w:t>China is evil – China and the US have irreconcilable differences – only a strong posture by the US can contain China</w:t>
      </w:r>
    </w:p>
    <w:p w14:paraId="7E0A9A38" w14:textId="77777777" w:rsidR="00E824DD" w:rsidRPr="004A0E78" w:rsidRDefault="00E824DD" w:rsidP="00E824DD">
      <w:pPr>
        <w:spacing w:after="0" w:line="240" w:lineRule="auto"/>
        <w:rPr>
          <w:rStyle w:val="Style13ptBold"/>
          <w:b w:val="0"/>
          <w:sz w:val="22"/>
        </w:rPr>
      </w:pPr>
      <w:r>
        <w:rPr>
          <w:rStyle w:val="Style13ptBold"/>
        </w:rPr>
        <w:t xml:space="preserve">Talent and </w:t>
      </w:r>
      <w:proofErr w:type="spellStart"/>
      <w:r>
        <w:rPr>
          <w:rStyle w:val="Style13ptBold"/>
        </w:rPr>
        <w:t>Neas</w:t>
      </w:r>
      <w:proofErr w:type="spellEnd"/>
      <w:r>
        <w:rPr>
          <w:rStyle w:val="Style13ptBold"/>
        </w:rPr>
        <w:t xml:space="preserve"> 2/11 </w:t>
      </w:r>
      <w:r>
        <w:rPr>
          <w:rStyle w:val="Style13ptBold"/>
          <w:b w:val="0"/>
          <w:sz w:val="22"/>
        </w:rPr>
        <w:t xml:space="preserve">(Jim, </w:t>
      </w:r>
      <w:r w:rsidRPr="004A0E78">
        <w:rPr>
          <w:rStyle w:val="Style13ptBold"/>
          <w:b w:val="0"/>
          <w:sz w:val="22"/>
        </w:rPr>
        <w:t>Senior Fellow and Director, National Security 2020 Project, Marilyn Ware Center for Security Studies</w:t>
      </w:r>
      <w:r>
        <w:rPr>
          <w:rStyle w:val="Style13ptBold"/>
          <w:b w:val="0"/>
          <w:sz w:val="22"/>
        </w:rPr>
        <w:t xml:space="preserve">, and Lindsay, </w:t>
      </w:r>
      <w:r w:rsidRPr="006A12FF">
        <w:rPr>
          <w:rStyle w:val="Style13ptBold"/>
          <w:b w:val="0"/>
          <w:sz w:val="22"/>
        </w:rPr>
        <w:t>chief of staff of the Graham-Talent WMD Commission ('09-'10)</w:t>
      </w:r>
      <w:r>
        <w:rPr>
          <w:rStyle w:val="Style13ptBold"/>
          <w:b w:val="0"/>
          <w:sz w:val="22"/>
        </w:rPr>
        <w:t>, 2/11/16, “</w:t>
      </w:r>
      <w:r w:rsidRPr="006A12FF">
        <w:rPr>
          <w:rStyle w:val="Style13ptBold"/>
          <w:b w:val="0"/>
          <w:sz w:val="22"/>
        </w:rPr>
        <w:t xml:space="preserve">CHINA </w:t>
      </w:r>
      <w:r>
        <w:rPr>
          <w:rStyle w:val="Style13ptBold"/>
          <w:b w:val="0"/>
          <w:sz w:val="22"/>
        </w:rPr>
        <w:t xml:space="preserve">2016: GEOSTRATEGIC AND MILITARY </w:t>
      </w:r>
      <w:r w:rsidRPr="006A12FF">
        <w:rPr>
          <w:rStyle w:val="Style13ptBold"/>
          <w:b w:val="0"/>
          <w:sz w:val="22"/>
        </w:rPr>
        <w:t>CHALLENGES</w:t>
      </w:r>
      <w:r>
        <w:rPr>
          <w:rStyle w:val="Style13ptBold"/>
          <w:b w:val="0"/>
          <w:sz w:val="22"/>
        </w:rPr>
        <w:t xml:space="preserve">,” </w:t>
      </w:r>
      <w:hyperlink r:id="rId37" w:history="1">
        <w:r w:rsidRPr="000D4F57">
          <w:rPr>
            <w:rStyle w:val="Hyperlink"/>
          </w:rPr>
          <w:t>http://www.centerforsecuritypolicy.org/wp-content/uploads/2016/06/China_Warning_Order_PDF.pdf</w:t>
        </w:r>
      </w:hyperlink>
      <w:r>
        <w:rPr>
          <w:rStyle w:val="Hyperlink"/>
        </w:rPr>
        <w:t xml:space="preserve">, </w:t>
      </w:r>
      <w:proofErr w:type="spellStart"/>
      <w:r>
        <w:rPr>
          <w:rStyle w:val="Style13ptBold"/>
          <w:b w:val="0"/>
          <w:i/>
          <w:sz w:val="22"/>
        </w:rPr>
        <w:t>jonghwa</w:t>
      </w:r>
      <w:proofErr w:type="spellEnd"/>
      <w:r>
        <w:rPr>
          <w:rStyle w:val="Style13ptBold"/>
          <w:b w:val="0"/>
          <w:sz w:val="22"/>
        </w:rPr>
        <w:t>)</w:t>
      </w:r>
    </w:p>
    <w:p w14:paraId="77CB61A2" w14:textId="77777777" w:rsidR="00E824DD" w:rsidRDefault="00E824DD" w:rsidP="00E824DD">
      <w:pPr>
        <w:spacing w:after="0" w:line="240" w:lineRule="auto"/>
        <w:rPr>
          <w:rStyle w:val="StyleUnderline"/>
        </w:rPr>
      </w:pPr>
      <w:r w:rsidRPr="00F26091">
        <w:rPr>
          <w:rStyle w:val="StyleUnderline"/>
        </w:rPr>
        <w:t>When Xi</w:t>
      </w:r>
      <w:r w:rsidRPr="004A0E78">
        <w:rPr>
          <w:sz w:val="16"/>
        </w:rPr>
        <w:t xml:space="preserve"> Jinping </w:t>
      </w:r>
      <w:r w:rsidRPr="00F26091">
        <w:rPr>
          <w:rStyle w:val="StyleUnderline"/>
        </w:rPr>
        <w:t>talks about a “new great power” relationship with</w:t>
      </w:r>
      <w:r w:rsidRPr="004A0E78">
        <w:rPr>
          <w:sz w:val="16"/>
        </w:rPr>
        <w:t xml:space="preserve"> the </w:t>
      </w:r>
      <w:r w:rsidRPr="00F26091">
        <w:rPr>
          <w:rStyle w:val="StyleUnderline"/>
        </w:rPr>
        <w:t>U</w:t>
      </w:r>
      <w:r w:rsidRPr="004A0E78">
        <w:rPr>
          <w:sz w:val="16"/>
        </w:rPr>
        <w:t xml:space="preserve">nited </w:t>
      </w:r>
      <w:r w:rsidRPr="00F26091">
        <w:rPr>
          <w:rStyle w:val="StyleUnderline"/>
        </w:rPr>
        <w:t>S</w:t>
      </w:r>
      <w:r w:rsidRPr="004A0E78">
        <w:rPr>
          <w:sz w:val="16"/>
        </w:rPr>
        <w:t xml:space="preserve">tates, </w:t>
      </w:r>
      <w:r w:rsidRPr="00F26091">
        <w:rPr>
          <w:rStyle w:val="StyleUnderline"/>
        </w:rPr>
        <w:t xml:space="preserve">he’s referring to </w:t>
      </w:r>
      <w:r w:rsidRPr="004A0E78">
        <w:rPr>
          <w:sz w:val="16"/>
        </w:rPr>
        <w:t>this</w:t>
      </w:r>
      <w:r w:rsidRPr="00F26091">
        <w:rPr>
          <w:rStyle w:val="StyleUnderline"/>
        </w:rPr>
        <w:t xml:space="preserve"> conflict in visions </w:t>
      </w:r>
      <w:r w:rsidRPr="004A0E78">
        <w:rPr>
          <w:sz w:val="16"/>
        </w:rPr>
        <w:t>of the world;</w:t>
      </w:r>
      <w:r w:rsidRPr="00F26091">
        <w:rPr>
          <w:rStyle w:val="StyleUnderline"/>
        </w:rPr>
        <w:t xml:space="preserve"> he wants an Asia, including the Pacific Rim, dominated by China’s influence</w:t>
      </w:r>
      <w:r w:rsidRPr="004A0E78">
        <w:rPr>
          <w:sz w:val="16"/>
        </w:rPr>
        <w:t xml:space="preserve"> rather than by neutral rules which, more or less, treat all nations equally. Finally and probably most importantly, is the determination of the Chinese Communist Party to retain unquestioned political power. The CCP understands that to retain control they need not just the repressive organs of the state but some degree of legitimacy among the people. They have made clear beyond doubt that they do not intend to seek that legitimacy by creating democratic institutions or by tolerating differing points of view. Instead, they have made a kind of implicit deal with the Chinese people; in return for continuing the CCP regime without democratic elections, the Party will create a better quality of life, will reverse what it calls “the century and a half of humiliation” from roughly 1800-1950, and will restore China to its rightful place as the dominant power in Asia. 30 Make no mistake: that is a very powerful factor in motivating Chinese policy in the Western Pacific. Nothing is more important to the CCP than retaining its unchallenged hold over Chinese society. In a way, it’s a classic expression of the authoritarian impulse to direct dissent outwards; the CCP distracts the people from the repression of the State by focusing them on alleged grievances against their neighbors and the United States. Those are the three interests </w:t>
      </w:r>
      <w:r w:rsidRPr="00F26091">
        <w:rPr>
          <w:rStyle w:val="StyleUnderline"/>
        </w:rPr>
        <w:t>China is seeking to advance with its policy in the East and South China Seas.</w:t>
      </w:r>
      <w:r w:rsidRPr="004A0E78">
        <w:rPr>
          <w:sz w:val="16"/>
        </w:rPr>
        <w:t xml:space="preserve"> Again, it is important to understand that the </w:t>
      </w:r>
      <w:r w:rsidRPr="00F26091">
        <w:rPr>
          <w:rStyle w:val="StyleUnderline"/>
        </w:rPr>
        <w:t>CCP views those interests as vital, which means they are not going to abandon them,</w:t>
      </w:r>
      <w:r w:rsidRPr="004A0E78">
        <w:rPr>
          <w:sz w:val="16"/>
        </w:rPr>
        <w:t xml:space="preserve"> or the policy by which they are advancing them, unless their estimate of the costs and benefits of that policy changes. In particular, </w:t>
      </w:r>
      <w:r w:rsidRPr="00F26091">
        <w:rPr>
          <w:rStyle w:val="StyleUnderline"/>
        </w:rPr>
        <w:t>they are not going to abandon the policy to comply with America’s vision of how a great power should act. They reject that vision</w:t>
      </w:r>
      <w:r w:rsidRPr="004A0E78">
        <w:rPr>
          <w:sz w:val="16"/>
        </w:rPr>
        <w:t xml:space="preserve">. Now what are America’s interests? They are, in brief: • Freedom of trade and travel in the region, on equal terms with other nations, including China; • Upholding the norm-based international order which reflects American values, preserves the peace, and under which the United States and much of the world has prospered. • Fulfilling America’s de jure and de facto treaty commitments to Japan, the Philippines, Taiwan, and Australia. </w:t>
      </w:r>
      <w:r w:rsidRPr="00F26091">
        <w:rPr>
          <w:rStyle w:val="StyleUnderline"/>
        </w:rPr>
        <w:t>One of the pillars of American foreign policy since the end of World War II is gathering partners around the world, both to share the burdens of security and to validate American leadership</w:t>
      </w:r>
      <w:r w:rsidRPr="004A0E78">
        <w:rPr>
          <w:sz w:val="16"/>
        </w:rPr>
        <w:t xml:space="preserve">. Abandoning those alliances in Asia would undermine our alliance structures around the world; it would mean, as a practical matter, the collapse of America’s security architecture, and the end of stability in vital regions of the globe. The object of the United States should be to protect its vital interests using means that have a high probability of success and as low a probability as possible of armed conflict, or at least escalating armed conflict. The </w:t>
      </w:r>
      <w:r w:rsidRPr="00F26091">
        <w:rPr>
          <w:rStyle w:val="Emphasis"/>
        </w:rPr>
        <w:t xml:space="preserve">key to a successful policy is to understand that America is in a strategic competition with China, and probably will be for a long time. </w:t>
      </w:r>
      <w:r w:rsidRPr="004A0E78">
        <w:rPr>
          <w:sz w:val="16"/>
        </w:rPr>
        <w:t xml:space="preserve">Many people in this country hoped that China would not move in the direction of competition – that the CCP would not see its relationship 31 with the United States as a zero sum game. It may be possible to channel them into a more cooperative relationship over time, but not if they see themselves as winning the competition with the United States. </w:t>
      </w:r>
      <w:r w:rsidRPr="00F26091">
        <w:rPr>
          <w:rStyle w:val="Emphasis"/>
        </w:rPr>
        <w:t>America must commit itself to competing effectively with China</w:t>
      </w:r>
      <w:r w:rsidRPr="004A0E78">
        <w:rPr>
          <w:sz w:val="16"/>
        </w:rPr>
        <w:t>. That means firmly deterring Chinese aggression and coercion without provoking them unnecessarily. The Chinese are a proud people with a long and distinguished national history. Our leaders should be respectful of that and should insist on respect in return. As an example, if the United States sends a representative to an international conference, and a Chinese general spends 20 minutes voicing the most outlandish distortions about American policy in Asia, there should be an appropriate response. If the United States invites China to join our annual allied RIMPAC naval exercise in the Pacific, and the Chinese decide to join it but send a vessel to collect intelligence – thereby sticking their thumb in America’s eye – there should be an appropriate response. Currently American policy has been to vigorously pursue so called “mil-</w:t>
      </w:r>
      <w:proofErr w:type="spellStart"/>
      <w:r w:rsidRPr="004A0E78">
        <w:rPr>
          <w:sz w:val="16"/>
        </w:rPr>
        <w:t>tomil</w:t>
      </w:r>
      <w:proofErr w:type="spellEnd"/>
      <w:r w:rsidRPr="004A0E78">
        <w:rPr>
          <w:sz w:val="16"/>
        </w:rPr>
        <w:t>” exchanges with China, where senior American officers engage in talks with their Chinese counterparts. If the object is to reduce the risk of accidental military confrontations, or to learn something of value about Chinese operations, the exchanges are unobjectionable. But if the motivation is the belief that talking with Chinese military officers will change China’s policy in the region, the exchanges evidence weakness, a patronizing attitude that undermines deterrence, and a naïve lack of understanding of the nature and goals of the CCP leadership. The Obama Administration has pursued a “rebalance” to the Pacific in response to Chinese aggression. The rebalance entails shifting military forces to the western Pacific, firming up America’s alliances there, and presenting China with a united diplomatic and military front. It’s the shell of a good policy but is failing for want of power. America cannot shift forces it does not have, and it’s hard to maintain the confidence of allies who see what everyone outside of Washington sees: that</w:t>
      </w:r>
      <w:r w:rsidRPr="00F26091">
        <w:rPr>
          <w:rStyle w:val="StyleUnderline"/>
        </w:rPr>
        <w:t xml:space="preserve"> America is becoming weaker while China grows stronger. </w:t>
      </w:r>
      <w:r w:rsidRPr="004A0E78">
        <w:rPr>
          <w:sz w:val="16"/>
        </w:rPr>
        <w:t xml:space="preserve">When Barack Obama took office, America’s armed forces were already stressed by years of fighting and underfunding, particularly of the procurement 32 accounts. The force was smaller than it had been in the 1990s – at a time of relative peace around the world – and all of the services were desperately in need of recapitalization. The Obama Administration cut defense funding by approximately $400 billion during its first two years. Then in the spring of 2011, Secretary Bob Gates proposed a ten-year budget plan with very modest yearly increases in the defense topline. However, within a few months thereafter, the President proposed another $400 billion dollar cut in his own budgets, and shortly after that, the President signed the Budget Control Act and conditional sequester that resulted, beginning in 2013, in a trillion dollar cut to Secretary Gates’ 10-year defense plan. It was unprecedented for a president to recommend such large reduction in his own defense submission, and unprecedented for the president and Congress to cut the defense budget by so large amount without any analysis whatsoever of the effect on the armed forces. At the time, Secretary of Defense Leon Panetta predicted that the cuts would be “disastrous”, and they were. All of the forces have shed force structure and cut modernization plans. The upshot is that the Navy is now smaller than at any time since 1917, the Army is declining in size and will soon reach pre-WWII levels, and the Air Force is smaller, and flying older aircraft, than at any time since the inception of the service. In addition, the day-to-day readiness of all the services has been adversely affected. Passage of the Budget Control Act of 2011, and the fact that it remains the law to this day, signals to CCP leaders that the United States is not able or willing to assign additional naval and air forces to the region – to counter China’s military buildup – and thus is not prepared to sustain its leadership role in the Western Pacific. </w:t>
      </w:r>
      <w:r w:rsidRPr="00F26091">
        <w:rPr>
          <w:rStyle w:val="StyleUnderline"/>
        </w:rPr>
        <w:t>To sustain a successful policy in the Western Pacific, the United States must increase the presence of its armed forces in the Western Pacific, in</w:t>
      </w:r>
      <w:r w:rsidRPr="004A0E78">
        <w:rPr>
          <w:sz w:val="16"/>
        </w:rPr>
        <w:t xml:space="preserve"> a </w:t>
      </w:r>
      <w:r w:rsidRPr="00F26091">
        <w:rPr>
          <w:rStyle w:val="StyleUnderline"/>
        </w:rPr>
        <w:t>way that effectively counters the asymmetric strategy of the Chinese and therefore effectively deters their coercive tactics</w:t>
      </w:r>
      <w:r w:rsidRPr="004A0E78">
        <w:rPr>
          <w:sz w:val="16"/>
        </w:rPr>
        <w:t xml:space="preserve">. </w:t>
      </w:r>
      <w:r w:rsidRPr="00F26091">
        <w:rPr>
          <w:rStyle w:val="Emphasis"/>
        </w:rPr>
        <w:t xml:space="preserve">That will not be possible without a major increase </w:t>
      </w:r>
      <w:r w:rsidRPr="004A0E78">
        <w:rPr>
          <w:sz w:val="16"/>
        </w:rPr>
        <w:t xml:space="preserve">– similar to the Reagan-era buildup -- </w:t>
      </w:r>
      <w:r w:rsidRPr="00F26091">
        <w:rPr>
          <w:rStyle w:val="Emphasis"/>
        </w:rPr>
        <w:t>in the overall strength of America’s armed forces;</w:t>
      </w:r>
      <w:r w:rsidRPr="004A0E78">
        <w:rPr>
          <w:sz w:val="16"/>
        </w:rPr>
        <w:t xml:space="preserve"> the United States cannot base or rotate forces into the Western Pacific if those forces do not exist. The exact nature of that buildup is beyond the scope of this chapter to discuss. Readers who want to review what a plan might look like – and reasonable people can certainly disagree on the specifics – should read an October 2015 report issued by the American Enterprise Institute, “To Rebuild America’s Military.”3 The object of such a buildup would be to give American presidents options in the event of a regional crisis, to convey political will, to reassure allies, and to underpin diplomatic efforts. Specifically, the </w:t>
      </w:r>
      <w:r w:rsidRPr="004A0E78">
        <w:rPr>
          <w:rStyle w:val="StyleUnderline"/>
        </w:rPr>
        <w:t>United States needs the ability to respond to coercion effectively without setting off a chain of escalating armed conflict</w:t>
      </w:r>
      <w:r w:rsidRPr="004A0E78">
        <w:rPr>
          <w:sz w:val="16"/>
        </w:rPr>
        <w:t xml:space="preserve">. Suppose, for example, that China moves to take effective control of a reef belonging to the Philippines (as they have already taken control of the Scarborough shoal). The Philippines is an ally and treaty partner of the United States. If the only effective response available to the President would require attacking China’s fleet, or its missile forces on the mainland, it is highly unlikely that he would approve such an escalatory option; and knowing that, the existence of the option would be less likely to deter China’s leaders in the first place But if American naval forces were available in quantity at the site of the confrontation, they could protect the contested reef and escort Filipino vessels in resupplying it. The confrontation would be tense, but not necessarily escalatory. Much as President Kennedy was able to succeed during the Cuban missile crisis because he had the naval forces to blockade Cuba rather than bomb it, deterrence in the Western Pacific requires the presence of sufficient American forces to create options which are effective but non-escalatory. In fact, </w:t>
      </w:r>
      <w:r w:rsidRPr="004A0E78">
        <w:rPr>
          <w:rStyle w:val="Emphasis"/>
        </w:rPr>
        <w:t>an American military buildup would immediately have a deterrent effect on Chinese leaders</w:t>
      </w:r>
      <w:r w:rsidRPr="004A0E78">
        <w:rPr>
          <w:sz w:val="16"/>
        </w:rPr>
        <w:t>; it would signal to the whole region that America intended to keep its commitment to its allies and continue to play a leadership role on behalf of our mutual interests. In this sense, defense policy is foreign policy; adversaries and allies alike understand that American determination to sustain its strength is strong evidence of American resolve to protect its interests and allies</w:t>
      </w:r>
      <w:r w:rsidRPr="004A0E78">
        <w:rPr>
          <w:rStyle w:val="StyleUnderline"/>
        </w:rPr>
        <w:t>. If a year from now the new American president announces that he or she is changing the outgoing administration’s budget and asks for a double-digit increase in the defense budget</w:t>
      </w:r>
      <w:r w:rsidRPr="004A0E78">
        <w:rPr>
          <w:sz w:val="16"/>
        </w:rPr>
        <w:t xml:space="preserve"> – if he or she </w:t>
      </w:r>
      <w:r w:rsidRPr="004A0E78">
        <w:rPr>
          <w:rStyle w:val="StyleUnderline"/>
        </w:rPr>
        <w:t>proposes ending the defense sequester</w:t>
      </w:r>
      <w:r w:rsidRPr="004A0E78">
        <w:rPr>
          <w:sz w:val="16"/>
        </w:rPr>
        <w:t xml:space="preserve">, stopping the reduction in the end strength of the U.S. Army, </w:t>
      </w:r>
      <w:r w:rsidRPr="004A0E78">
        <w:rPr>
          <w:rStyle w:val="StyleUnderline"/>
        </w:rPr>
        <w:t>increasing the procurement of 5th generation fighters and increasing naval shipbuilding by 50% or more</w:t>
      </w:r>
      <w:r w:rsidRPr="004A0E78">
        <w:rPr>
          <w:sz w:val="16"/>
        </w:rPr>
        <w:t xml:space="preserve"> -- and if such proposals were received favorably by Congress, </w:t>
      </w:r>
      <w:r w:rsidRPr="004A0E78">
        <w:rPr>
          <w:rStyle w:val="Emphasis"/>
        </w:rPr>
        <w:t>China’s leaders would immediately take notice that henceforth the United States intended to reinforce the rebalance policy with real power</w:t>
      </w:r>
      <w:r w:rsidRPr="004A0E78">
        <w:rPr>
          <w:sz w:val="16"/>
        </w:rPr>
        <w:t xml:space="preserve">. Of course, rebuilding American military presence in the region is not all that should be done. Making the rebalance successful will also require a broad and strong bipartisan consensus in support of it, and parallel diplomatic and political efforts designed to expose China’s strategy, strengthen America’s partnerships in the region, and shape the international narrative regarding Chinese aggression in East Asia and the corruption and human-rights abuses of the Chinese regime at home. One intriguing idea advanced by American Enterprise Institute scholars Dan Blumenthal and Michael </w:t>
      </w:r>
      <w:proofErr w:type="spellStart"/>
      <w:r w:rsidRPr="004A0E78">
        <w:rPr>
          <w:sz w:val="16"/>
        </w:rPr>
        <w:t>Mazza</w:t>
      </w:r>
      <w:proofErr w:type="spellEnd"/>
      <w:r w:rsidRPr="004A0E78">
        <w:rPr>
          <w:sz w:val="16"/>
        </w:rPr>
        <w:t xml:space="preserve"> would be to initiate a process designed to resolve the outstanding disputes among various countries in the South China Sea.4 To this point, the United States has urged that the disagreements be resolved through negotiations, but the government has taken no position on what the outcome should be. That is appropriate, but the United States could show leadership by approaching the claimants, multilaterally or bilaterally depending on circumstance, and attempting to negotiate an agreeable resolution. China could be invited to participate, but should be informed that whether they participated or not, the United States intended to pursue negotiated settlements and would endorse the outcome of the talks. As I discussed above, the rebalance to Asia is the shell of a good policy, but it failing for want of power. Unless that is remedied, the rebalance could have the opposite of the intended effect; it could present the United States as the obstacle to China’s ambitions and its perceived vital interests, without also presenting the power and determination necessary to deter aggression. I call this “provoking without deterring”, and it can be extremely dangerous. It could lead to a disastrous miscalculation on the part of the Chinese; if the balance of power continues to shift in their direction, it could embolden them to take a serious risk in the region. Xi Jinping is a dynamic and ambitious leader. If he adheres to the past practice of the CCP, he will retire from leadership after a single ten-year term, which will end in 2023; he may well want to make a decisive move to achieve China’s ambitions before then, if he believes that the balance of power – what the Soviets used to call “the correlation of forces” -- has moved even more in China’s favor. </w:t>
      </w:r>
      <w:r w:rsidRPr="004A0E78">
        <w:rPr>
          <w:rStyle w:val="Emphasis"/>
        </w:rPr>
        <w:t>No American should be afraid of a long-term competition with China. It’s going to happen in any case</w:t>
      </w:r>
      <w:r w:rsidRPr="004A0E78">
        <w:rPr>
          <w:sz w:val="16"/>
        </w:rPr>
        <w:t xml:space="preserve">; for the reasons already discussed, </w:t>
      </w:r>
      <w:r w:rsidRPr="004A0E78">
        <w:rPr>
          <w:rStyle w:val="Emphasis"/>
        </w:rPr>
        <w:t>the CCP has interests which it considers vital, which it will certainly continue to pursue, and which are inconsistent with the interests and long-standing regional policy and posture of the United States</w:t>
      </w:r>
      <w:r w:rsidRPr="004A0E78">
        <w:rPr>
          <w:sz w:val="16"/>
        </w:rPr>
        <w:t>. Judged in the broadest sense, the United States is considerably stronger than China under the CCP. Most of the countries in the region are either allies or potential American allies; except for North Korea, the other nations of East Asia see a conjunction, on the strategic level at least, between American interests and their own, and they would vastly prefer that the United States rather than China be the dominant regional power. The domestic challenges facing the United States are substantial, but they are small compared to the challenges facing China: it has no private banking system, no legal system, no reliable tax system, a tremendously unbalanced economy, a huge real estate bubble, a debt equal to 250% of GDP, shrinking foreign reserves, widespread environmental degradation, and a government which has no firm basis for popular legitimacy. If America uses its strengths, consistently and wisely, there is every reason to believe that it can protect its interests and allies in a way that preserves peace and stability in the Western Pacific. The alt</w:t>
      </w:r>
      <w:r w:rsidRPr="004A0E78">
        <w:rPr>
          <w:rStyle w:val="StyleUnderline"/>
        </w:rPr>
        <w:t xml:space="preserve">ernatives are to abandon the region to China or continue the current policy of provoking China without adequate deterrence. </w:t>
      </w:r>
    </w:p>
    <w:p w14:paraId="21229258" w14:textId="77777777" w:rsidR="00E824DD" w:rsidRDefault="00E824DD" w:rsidP="005D4E6B"/>
    <w:p w14:paraId="3DFB02CB" w14:textId="5B8E92DB" w:rsidR="005D4E6B" w:rsidRDefault="005D4E6B" w:rsidP="005D4E6B">
      <w:pPr>
        <w:pStyle w:val="Heading1"/>
      </w:pPr>
      <w:r>
        <w:t>**China Rise**</w:t>
      </w:r>
    </w:p>
    <w:p w14:paraId="07A4CDD4" w14:textId="77777777" w:rsidR="005D4E6B" w:rsidRDefault="005D4E6B" w:rsidP="005D4E6B"/>
    <w:p w14:paraId="5878F191" w14:textId="285C98B2" w:rsidR="005D4E6B" w:rsidRDefault="005D4E6B" w:rsidP="005D4E6B">
      <w:pPr>
        <w:pStyle w:val="Heading2"/>
      </w:pPr>
      <w:r>
        <w:t>China Is Evil</w:t>
      </w:r>
    </w:p>
    <w:p w14:paraId="32D82051" w14:textId="77777777" w:rsidR="005D4E6B" w:rsidRDefault="005D4E6B" w:rsidP="005D4E6B"/>
    <w:p w14:paraId="035AB345" w14:textId="32DCE960" w:rsidR="005D4E6B" w:rsidRDefault="0011541D" w:rsidP="005D4E6B">
      <w:pPr>
        <w:pStyle w:val="Heading3"/>
      </w:pPr>
      <w:r>
        <w:t>China Is Evil – Hegemony F/L</w:t>
      </w:r>
    </w:p>
    <w:p w14:paraId="082EF02C" w14:textId="77777777" w:rsidR="00FA64FD" w:rsidRPr="00884CD8" w:rsidRDefault="00FA64FD" w:rsidP="00FA64FD">
      <w:pPr>
        <w:pStyle w:val="Heading4"/>
        <w:spacing w:before="0" w:line="240" w:lineRule="auto"/>
        <w:rPr>
          <w:rStyle w:val="StyleUnderline"/>
          <w:sz w:val="26"/>
          <w:u w:val="none"/>
        </w:rPr>
      </w:pPr>
      <w:r>
        <w:rPr>
          <w:rStyle w:val="StyleUnderline"/>
          <w:sz w:val="26"/>
          <w:u w:val="none"/>
        </w:rPr>
        <w:t xml:space="preserve">China is evil – they are </w:t>
      </w:r>
      <w:r w:rsidRPr="00884CD8">
        <w:rPr>
          <w:rStyle w:val="StyleUnderline"/>
          <w:sz w:val="26"/>
          <w:u w:val="none"/>
        </w:rPr>
        <w:t xml:space="preserve">the biggest threat to U.S. supremacy – err </w:t>
      </w:r>
      <w:proofErr w:type="spellStart"/>
      <w:r w:rsidRPr="00884CD8">
        <w:rPr>
          <w:rStyle w:val="StyleUnderline"/>
          <w:sz w:val="26"/>
          <w:u w:val="none"/>
        </w:rPr>
        <w:t>neg</w:t>
      </w:r>
      <w:proofErr w:type="spellEnd"/>
      <w:r w:rsidRPr="00884CD8">
        <w:rPr>
          <w:rStyle w:val="StyleUnderline"/>
          <w:sz w:val="26"/>
          <w:u w:val="none"/>
        </w:rPr>
        <w:t xml:space="preserve"> – politicians underestimate the Chinese threat</w:t>
      </w:r>
    </w:p>
    <w:p w14:paraId="0BC0855B" w14:textId="77777777" w:rsidR="00FA64FD" w:rsidRPr="00AF1407" w:rsidRDefault="00FA64FD" w:rsidP="00FA64FD">
      <w:pPr>
        <w:spacing w:after="0" w:line="240" w:lineRule="auto"/>
        <w:rPr>
          <w:rStyle w:val="Style13ptBold"/>
          <w:b w:val="0"/>
          <w:sz w:val="22"/>
        </w:rPr>
      </w:pPr>
      <w:proofErr w:type="spellStart"/>
      <w:r>
        <w:rPr>
          <w:rStyle w:val="Style13ptBold"/>
        </w:rPr>
        <w:t>Beinart</w:t>
      </w:r>
      <w:proofErr w:type="spellEnd"/>
      <w:r>
        <w:rPr>
          <w:rStyle w:val="Style13ptBold"/>
        </w:rPr>
        <w:t xml:space="preserve"> 15 </w:t>
      </w:r>
      <w:r>
        <w:rPr>
          <w:rStyle w:val="Style13ptBold"/>
          <w:b w:val="0"/>
          <w:sz w:val="22"/>
        </w:rPr>
        <w:t xml:space="preserve">(Peter, </w:t>
      </w:r>
      <w:r w:rsidRPr="00AF1407">
        <w:rPr>
          <w:rStyle w:val="Style13ptBold"/>
          <w:b w:val="0"/>
          <w:sz w:val="22"/>
        </w:rPr>
        <w:t>associate professor of journalism and political science at the City University of New York</w:t>
      </w:r>
      <w:r>
        <w:rPr>
          <w:rStyle w:val="Style13ptBold"/>
          <w:b w:val="0"/>
          <w:sz w:val="22"/>
        </w:rPr>
        <w:t>, 6/3/15, “Where Are the China Hawks</w:t>
      </w:r>
      <w:proofErr w:type="gramStart"/>
      <w:r>
        <w:rPr>
          <w:rStyle w:val="Style13ptBold"/>
          <w:b w:val="0"/>
          <w:sz w:val="22"/>
        </w:rPr>
        <w:t>?,</w:t>
      </w:r>
      <w:proofErr w:type="gramEnd"/>
      <w:r>
        <w:rPr>
          <w:rStyle w:val="Style13ptBold"/>
          <w:b w:val="0"/>
          <w:sz w:val="22"/>
        </w:rPr>
        <w:t xml:space="preserve">” The Atlantic, </w:t>
      </w:r>
      <w:hyperlink r:id="rId38" w:history="1">
        <w:r w:rsidRPr="00F51B8F">
          <w:rPr>
            <w:rStyle w:val="Hyperlink"/>
          </w:rPr>
          <w:t>http://www.theatlantic.com/international/archive/2015/06/china-isis-iran-threat/394799/</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73C89E77" w14:textId="77777777" w:rsidR="00FA64FD" w:rsidRPr="00AF1407" w:rsidRDefault="00FA64FD" w:rsidP="00FA64FD">
      <w:pPr>
        <w:spacing w:after="0" w:line="240" w:lineRule="auto"/>
        <w:rPr>
          <w:rStyle w:val="StyleUnderline"/>
          <w:sz w:val="16"/>
          <w:u w:val="none"/>
        </w:rPr>
      </w:pPr>
      <w:r w:rsidRPr="00AF1407">
        <w:rPr>
          <w:rStyle w:val="StyleUnderline"/>
          <w:sz w:val="16"/>
          <w:u w:val="none"/>
        </w:rPr>
        <w:t xml:space="preserve">On Monday, Lindsey Graham announced his presidential candidacy in a speech devoted mostly to foreign policy. He mentioned variations of the word “Islam” six times. He said “the nuclear ambitions of the radical Islamists who control Iran” constitute the “biggest threat” to the United States. He twice emphasized his devotion to Israel. And once, about halfway through his remarks, he mentioned China. In American politics today, especially in the GOP, Graham’s priorities are typical. </w:t>
      </w:r>
      <w:r w:rsidRPr="00AF1407">
        <w:rPr>
          <w:rStyle w:val="StyleUnderline"/>
        </w:rPr>
        <w:t>Two years ago,</w:t>
      </w:r>
      <w:r w:rsidRPr="00AF1407">
        <w:rPr>
          <w:rStyle w:val="StyleUnderline"/>
          <w:sz w:val="16"/>
          <w:u w:val="none"/>
        </w:rPr>
        <w:t xml:space="preserve"> during Secretary of Defense nominee Chuck Hagel’s contentious seven-and-a-half-hour grilling by the Armed Services Committee, </w:t>
      </w:r>
      <w:r w:rsidRPr="00AF1407">
        <w:rPr>
          <w:rStyle w:val="StyleUnderline"/>
        </w:rPr>
        <w:t>senators mentioned Israel 178 times and Iran 171 times</w:t>
      </w:r>
      <w:r w:rsidRPr="00AF1407">
        <w:rPr>
          <w:rStyle w:val="StyleUnderline"/>
          <w:sz w:val="16"/>
          <w:u w:val="none"/>
        </w:rPr>
        <w:t xml:space="preserve">. The </w:t>
      </w:r>
      <w:r w:rsidRPr="00AF1407">
        <w:rPr>
          <w:rStyle w:val="StyleUnderline"/>
        </w:rPr>
        <w:t>number of references to China? Five.</w:t>
      </w:r>
      <w:r w:rsidRPr="00AF1407">
        <w:rPr>
          <w:rStyle w:val="StyleUnderline"/>
          <w:sz w:val="16"/>
          <w:u w:val="none"/>
        </w:rPr>
        <w:t xml:space="preserve"> The </w:t>
      </w:r>
      <w:r w:rsidRPr="00AF1407">
        <w:rPr>
          <w:rStyle w:val="Emphasis"/>
        </w:rPr>
        <w:t>emphasis is odd because it’s likely that the “biggest threat” to America’s national security is</w:t>
      </w:r>
      <w:r w:rsidRPr="00AF1407">
        <w:rPr>
          <w:rStyle w:val="StyleUnderline"/>
          <w:sz w:val="16"/>
          <w:u w:val="none"/>
        </w:rPr>
        <w:t xml:space="preserve"> neither Iran nor “radical Islam” writ large. It is </w:t>
      </w:r>
      <w:r w:rsidRPr="00AF1407">
        <w:rPr>
          <w:rStyle w:val="Emphasis"/>
        </w:rPr>
        <w:t>China</w:t>
      </w:r>
      <w:r w:rsidRPr="00AF1407">
        <w:rPr>
          <w:rStyle w:val="StyleUnderline"/>
          <w:sz w:val="16"/>
          <w:u w:val="none"/>
        </w:rPr>
        <w:t xml:space="preserve">. The Islamic extremists in ISIS and other violent jihadist groups kill between 10 and 20 Americans a year. That number could spike dramatically, of course, as it did on 9/11. But for many years now, the trend has been toward lone-wolf-style attacks where very small numbers of Americans die. For its part, Iran is a midsize power with a noxious regime. It aspires to dominate the Middle East, but it is likely to fail in that endeavor. It’s likely to fail in part because the other powerful countries in the region (Israel, Saudi Arabia, Egypt, Turkey), backed by the United States, want it to fail. And it’s likely to fail because, as a Shiite power in a mostly Sunni region inflamed by Sunni-Shiite conflict, Iranian domination doesn’t have much appeal. Of course, if Iran develops a nuclear weapon, or even a nuclear-weapons capacity, its power will grow. But it will still face neighbors—Israel, Pakistan, India—with larger nuclear arsenals of their own. And there is no reason to believe that Tehran will commit regime suicide by using a nuclear weapon against Israel or anyone else, and thus invite a massive nuclear response, given that it has proved emphatically non-suicidal during its 36 years in power. </w:t>
      </w:r>
      <w:r w:rsidRPr="00AF1407">
        <w:rPr>
          <w:rStyle w:val="Emphasis"/>
        </w:rPr>
        <w:t>China</w:t>
      </w:r>
      <w:r w:rsidRPr="00AF1407">
        <w:rPr>
          <w:rStyle w:val="StyleUnderline"/>
          <w:sz w:val="16"/>
          <w:u w:val="none"/>
        </w:rPr>
        <w:t xml:space="preserve">, by contrast, is not a midsize power. </w:t>
      </w:r>
      <w:r w:rsidRPr="00AF1407">
        <w:rPr>
          <w:rStyle w:val="Emphasis"/>
        </w:rPr>
        <w:t>It’s a superpower</w:t>
      </w:r>
      <w:r w:rsidRPr="00AF1407">
        <w:rPr>
          <w:rStyle w:val="StyleUnderline"/>
          <w:sz w:val="16"/>
          <w:u w:val="none"/>
        </w:rPr>
        <w:t xml:space="preserve">. At current prices, </w:t>
      </w:r>
      <w:r w:rsidRPr="00AF1407">
        <w:rPr>
          <w:rStyle w:val="Emphasis"/>
        </w:rPr>
        <w:t>its GDP is 28 times larger than Iran’s</w:t>
      </w:r>
      <w:r w:rsidRPr="00AF1407">
        <w:rPr>
          <w:rStyle w:val="StyleUnderline"/>
          <w:sz w:val="16"/>
          <w:u w:val="none"/>
        </w:rPr>
        <w:t xml:space="preserve">. Its </w:t>
      </w:r>
      <w:r w:rsidRPr="00AF1407">
        <w:rPr>
          <w:rStyle w:val="Emphasis"/>
        </w:rPr>
        <w:t>military budget is roughly 13 times larger</w:t>
      </w:r>
      <w:r w:rsidRPr="00AF1407">
        <w:rPr>
          <w:rStyle w:val="StyleUnderline"/>
          <w:sz w:val="16"/>
          <w:u w:val="none"/>
        </w:rPr>
        <w:t xml:space="preserve">. Its willingness to invest vast sums in the economic development of other nations gives it tremendous soft power. And </w:t>
      </w:r>
      <w:r w:rsidRPr="00AF1407">
        <w:rPr>
          <w:rStyle w:val="StyleUnderline"/>
        </w:rPr>
        <w:t>it is claiming much of the South China Sea as its own, thus asserting dominion over a territory with vast oil and gas reserves through which one-third of the world’s shipping travels</w:t>
      </w:r>
      <w:r w:rsidRPr="00AF1407">
        <w:rPr>
          <w:rStyle w:val="StyleUnderline"/>
          <w:sz w:val="16"/>
          <w:u w:val="none"/>
        </w:rPr>
        <w:t xml:space="preserve">. From 1941 to 1989, the United States risked war to prevent great powers from dominating the world’s economic and industrial heartlands, and thus gaining veto power over America’s ability to conduct international commerce. That’s what China is seeking today. </w:t>
      </w:r>
      <w:r w:rsidRPr="00AF1407">
        <w:rPr>
          <w:rStyle w:val="StyleUnderline"/>
        </w:rPr>
        <w:t>So why aren’t</w:t>
      </w:r>
      <w:r w:rsidRPr="00AF1407">
        <w:rPr>
          <w:rStyle w:val="StyleUnderline"/>
          <w:sz w:val="16"/>
          <w:u w:val="none"/>
        </w:rPr>
        <w:t xml:space="preserve"> Lindsey Graham and his </w:t>
      </w:r>
      <w:r w:rsidRPr="00AF1407">
        <w:rPr>
          <w:rStyle w:val="StyleUnderline"/>
        </w:rPr>
        <w:t>GOP</w:t>
      </w:r>
      <w:r w:rsidRPr="00AF1407">
        <w:rPr>
          <w:rStyle w:val="StyleUnderline"/>
          <w:sz w:val="16"/>
          <w:u w:val="none"/>
        </w:rPr>
        <w:t xml:space="preserve"> presidential </w:t>
      </w:r>
      <w:r w:rsidRPr="00AF1407">
        <w:rPr>
          <w:rStyle w:val="StyleUnderline"/>
        </w:rPr>
        <w:t>competitors talking more about China?</w:t>
      </w:r>
      <w:r w:rsidRPr="00AF1407">
        <w:rPr>
          <w:rStyle w:val="StyleUnderline"/>
          <w:sz w:val="16"/>
          <w:u w:val="none"/>
        </w:rPr>
        <w:t xml:space="preserve"> (To be fair, Hillary Clinton isn’t talking much about China either. But her campaign thus far has been much less weighted toward foreign policy in general.) Three reasons come to mind. The </w:t>
      </w:r>
      <w:r w:rsidRPr="00AF1407">
        <w:rPr>
          <w:rStyle w:val="StyleUnderline"/>
        </w:rPr>
        <w:t>first is that the Chinese threat isn’t visually spectacular</w:t>
      </w:r>
      <w:r w:rsidRPr="00AF1407">
        <w:rPr>
          <w:rStyle w:val="StyleUnderline"/>
          <w:sz w:val="16"/>
          <w:u w:val="none"/>
        </w:rPr>
        <w:t xml:space="preserve">. What made ISIS a household name in the United States last year, even more than the group’s territorial gains, were its gruesome murders, especially of Westerners. The </w:t>
      </w:r>
      <w:r w:rsidRPr="00AF1407">
        <w:rPr>
          <w:rStyle w:val="StyleUnderline"/>
        </w:rPr>
        <w:t>horrific images of</w:t>
      </w:r>
      <w:r w:rsidRPr="00AF1407">
        <w:rPr>
          <w:rStyle w:val="StyleUnderline"/>
          <w:sz w:val="16"/>
          <w:u w:val="none"/>
        </w:rPr>
        <w:t xml:space="preserve"> those </w:t>
      </w:r>
      <w:r w:rsidRPr="00AF1407">
        <w:rPr>
          <w:rStyle w:val="StyleUnderline"/>
        </w:rPr>
        <w:t>killings</w:t>
      </w:r>
      <w:r w:rsidRPr="00AF1407">
        <w:rPr>
          <w:rStyle w:val="StyleUnderline"/>
          <w:sz w:val="16"/>
          <w:u w:val="none"/>
        </w:rPr>
        <w:t xml:space="preserve">, broadcast endlessly on television, </w:t>
      </w:r>
      <w:r w:rsidRPr="00AF1407">
        <w:rPr>
          <w:rStyle w:val="StyleUnderline"/>
        </w:rPr>
        <w:t>bred</w:t>
      </w:r>
      <w:r w:rsidRPr="00AF1407">
        <w:rPr>
          <w:rStyle w:val="StyleUnderline"/>
          <w:sz w:val="16"/>
          <w:u w:val="none"/>
        </w:rPr>
        <w:t xml:space="preserve"> a </w:t>
      </w:r>
      <w:r w:rsidRPr="00AF1407">
        <w:rPr>
          <w:rStyle w:val="StyleUnderline"/>
        </w:rPr>
        <w:t>primal fear that Washington politicians were quick to exploit</w:t>
      </w:r>
      <w:r w:rsidRPr="00AF1407">
        <w:rPr>
          <w:rStyle w:val="StyleUnderline"/>
          <w:sz w:val="16"/>
          <w:u w:val="none"/>
        </w:rPr>
        <w:t xml:space="preserve">. Those politicians pressured the Obama administration to begin its bombing campaign in Iraq and Syria, which gave the story even more juice because the United States was now at war. Via the catchall of “radical Islam,” American politicians have transferred some of the anxiety sparked by ISIS to Iran: Today they have butcher’s knives; tomorrow, nukes! </w:t>
      </w:r>
      <w:r w:rsidRPr="00AF1407">
        <w:rPr>
          <w:rStyle w:val="StyleUnderline"/>
        </w:rPr>
        <w:t>By contrast, China’s incremental moves to build islands in the South China Sea or even ram</w:t>
      </w:r>
      <w:r w:rsidRPr="00AF1407">
        <w:rPr>
          <w:rStyle w:val="StyleUnderline"/>
          <w:sz w:val="16"/>
          <w:u w:val="none"/>
        </w:rPr>
        <w:t xml:space="preserve"> the </w:t>
      </w:r>
      <w:r w:rsidRPr="00AF1407">
        <w:rPr>
          <w:rStyle w:val="StyleUnderline"/>
        </w:rPr>
        <w:t>occasional Filipino fishing boat produce far less drama</w:t>
      </w:r>
      <w:r w:rsidRPr="00AF1407">
        <w:rPr>
          <w:rStyle w:val="StyleUnderline"/>
          <w:sz w:val="16"/>
          <w:u w:val="none"/>
        </w:rPr>
        <w:t xml:space="preserve">. No matter how serious a challenge they pose to America’s role in the Pacific, </w:t>
      </w:r>
      <w:r w:rsidRPr="00AF1407">
        <w:rPr>
          <w:rStyle w:val="Emphasis"/>
        </w:rPr>
        <w:t>they don’t appear to threaten American lives. And they won’t—until a confrontation between the Chinese and American militaries, in disputed ocean or airspace, raises the prospect of war</w:t>
      </w:r>
      <w:r w:rsidRPr="00AF1407">
        <w:rPr>
          <w:rStyle w:val="StyleUnderline"/>
          <w:sz w:val="16"/>
          <w:u w:val="none"/>
        </w:rPr>
        <w:t xml:space="preserve">. Until that happens, China’s challenge will remain on Page A17 of the newspaper. The </w:t>
      </w:r>
      <w:r w:rsidRPr="00AF1407">
        <w:rPr>
          <w:rStyle w:val="StyleUnderline"/>
        </w:rPr>
        <w:t>second reason presidential candidates devote so much more attention to “radical Islam” than to China is money.</w:t>
      </w:r>
      <w:r w:rsidRPr="00AF1407">
        <w:rPr>
          <w:rStyle w:val="StyleUnderline"/>
          <w:sz w:val="16"/>
          <w:u w:val="none"/>
        </w:rPr>
        <w:t xml:space="preserve"> There’s no conspiracy here. Sheldon Adelson, who along with the Koch brothers is the most influential donor in today’s GOP, proudly acknowledges that, for him, Israel’s “security”—and thus, Iran’s nuclear program—is issue number one. And there are mini-</w:t>
      </w:r>
      <w:proofErr w:type="spellStart"/>
      <w:r w:rsidRPr="00AF1407">
        <w:rPr>
          <w:rStyle w:val="StyleUnderline"/>
          <w:sz w:val="16"/>
          <w:u w:val="none"/>
        </w:rPr>
        <w:t>Adelsons</w:t>
      </w:r>
      <w:proofErr w:type="spellEnd"/>
      <w:r w:rsidRPr="00AF1407">
        <w:rPr>
          <w:rStyle w:val="StyleUnderline"/>
          <w:sz w:val="16"/>
          <w:u w:val="none"/>
        </w:rPr>
        <w:t xml:space="preserve"> backing all the leading Republican candidates who talk tough on Iran. </w:t>
      </w:r>
      <w:r w:rsidRPr="00AF1407">
        <w:rPr>
          <w:rStyle w:val="StyleUnderline"/>
        </w:rPr>
        <w:t xml:space="preserve">China hawks, by contrast, are far harder to find in the GOP donor class. </w:t>
      </w:r>
      <w:r w:rsidRPr="00AF1407">
        <w:rPr>
          <w:rStyle w:val="StyleUnderline"/>
          <w:sz w:val="16"/>
          <w:u w:val="none"/>
        </w:rPr>
        <w:t xml:space="preserve">In fact, given the stake many financial and corporate types have in U.S.-Chinese economic ties, it’s not clear that GOP donors even want GOP presidential candidates to take a hard line against Beijing. The </w:t>
      </w:r>
      <w:r w:rsidRPr="00AF1407">
        <w:rPr>
          <w:rStyle w:val="StyleUnderline"/>
        </w:rPr>
        <w:t>third reason is ideological</w:t>
      </w:r>
      <w:r w:rsidRPr="00AF1407">
        <w:rPr>
          <w:rStyle w:val="StyleUnderline"/>
          <w:sz w:val="16"/>
          <w:u w:val="none"/>
        </w:rPr>
        <w:t xml:space="preserve">. For </w:t>
      </w:r>
      <w:r w:rsidRPr="00AF1407">
        <w:rPr>
          <w:rStyle w:val="StyleUnderline"/>
        </w:rPr>
        <w:t>the American right, it’s very important that U.S. adversaries be “evil.”</w:t>
      </w:r>
      <w:r w:rsidRPr="00AF1407">
        <w:rPr>
          <w:rStyle w:val="StyleUnderline"/>
          <w:sz w:val="16"/>
          <w:u w:val="none"/>
        </w:rPr>
        <w:t xml:space="preserve"> From Whittaker Chambers, William F. Buckley, and Barry Goldwater in the first decades of the Cold War to Jerry Falwell, Jesse Helms, and Ronald Reagan in the 1970s and 1980s, conservatives insisted that the Soviet Union was both a geopolitical threat and a demonic force. On the right, the U.S.S.R. was often portrayed as not merely an ideological foe but a quasi-theological one. It’s no coincidence that Reagan called the Soviet Union an “evil empire” in a speech to the National Association of Evangelicals. </w:t>
      </w:r>
      <w:r w:rsidRPr="00AF1407">
        <w:rPr>
          <w:rStyle w:val="StyleUnderline"/>
        </w:rPr>
        <w:t>Today, “radical Islam” plays that same role.</w:t>
      </w:r>
      <w:r w:rsidRPr="00AF1407">
        <w:rPr>
          <w:rStyle w:val="StyleUnderline"/>
          <w:sz w:val="16"/>
          <w:u w:val="none"/>
        </w:rPr>
        <w:t xml:space="preserve"> Its evil underscores America’s virtue, and its brutality toward Christians proves that, once again, the United States is fighting a religious war. It’s harder to portray China in that role. While still a dictatorship, it’s no longer a particularly ideological one. It’s not trying to spread an anti-democratic or anti-Christian creed across the globe. It’s simply trying to enrich its people and spread its power. Eventually, American conservatives—and some liberals—will likely find a way to depict Beijing as this era’s version of Nazi Germany and Soviet Russia. Americans always frame their geopolitical conflicts in ideological terms. But, for now, “radical Islam” is a much easier fit. </w:t>
      </w:r>
      <w:r w:rsidRPr="00AF1407">
        <w:rPr>
          <w:rStyle w:val="Emphasis"/>
        </w:rPr>
        <w:t>When historians look back at this era in American history, they’ll find the lack of political debate about China astounding</w:t>
      </w:r>
      <w:r w:rsidRPr="00AF1407">
        <w:rPr>
          <w:rStyle w:val="StyleUnderline"/>
          <w:sz w:val="16"/>
          <w:u w:val="none"/>
        </w:rPr>
        <w:t>. Then again, given the tenor of the GOP debate about “radical Islam,” maybe American foreign policy will be better off if the Republicans running for president leave well enough alone.</w:t>
      </w:r>
    </w:p>
    <w:p w14:paraId="72743416" w14:textId="77777777" w:rsidR="00FA64FD" w:rsidRDefault="00FA64FD" w:rsidP="00FA64FD">
      <w:pPr>
        <w:spacing w:after="0" w:line="240" w:lineRule="auto"/>
        <w:rPr>
          <w:rStyle w:val="StyleUnderline"/>
          <w:u w:val="none"/>
        </w:rPr>
      </w:pPr>
    </w:p>
    <w:p w14:paraId="1C2589B5" w14:textId="77777777" w:rsidR="00A737AB" w:rsidRDefault="00A737AB" w:rsidP="00A737AB">
      <w:pPr>
        <w:pStyle w:val="Heading4"/>
      </w:pPr>
      <w:r>
        <w:t>Chinese diplomatic and economic engagement is used as leverage to keep the United States out of the region.</w:t>
      </w:r>
    </w:p>
    <w:p w14:paraId="67209EE5" w14:textId="77777777" w:rsidR="00A737AB" w:rsidRDefault="00A737AB" w:rsidP="00A737AB">
      <w:proofErr w:type="spellStart"/>
      <w:r>
        <w:t>Kristien</w:t>
      </w:r>
      <w:proofErr w:type="spellEnd"/>
      <w:r>
        <w:t xml:space="preserve"> </w:t>
      </w:r>
      <w:proofErr w:type="spellStart"/>
      <w:r w:rsidRPr="008B3590">
        <w:rPr>
          <w:rStyle w:val="Style13ptBold"/>
        </w:rPr>
        <w:t>Bergerson</w:t>
      </w:r>
      <w:proofErr w:type="spellEnd"/>
      <w:r w:rsidRPr="008B3590">
        <w:rPr>
          <w:rStyle w:val="Style13ptBold"/>
        </w:rPr>
        <w:t xml:space="preserve"> 16</w:t>
      </w:r>
      <w:r>
        <w:t xml:space="preserve"> (Senior Policy Analyst, Security and Foreign Affairs, “China’s Efforts to Counter U.S. Forward Presence in the Asia Pacific,” U.S.-China Economic and Security Review Commission, March 15, 2016, http://origin.www.uscc.gov/sites/default/files/Research/USCC%20Staff%20Report%20on%20China%20Countering%20US%20Military%20Presence%20in%20Asia.pdf)</w:t>
      </w:r>
    </w:p>
    <w:p w14:paraId="697CB598" w14:textId="77777777" w:rsidR="00A737AB" w:rsidRPr="008B3590" w:rsidRDefault="00A737AB" w:rsidP="00A737AB">
      <w:pPr>
        <w:rPr>
          <w:sz w:val="16"/>
        </w:rPr>
      </w:pPr>
      <w:r w:rsidRPr="008B3590">
        <w:rPr>
          <w:rStyle w:val="StyleUnderline"/>
        </w:rPr>
        <w:t>China is managing its security interests in the Asia Pacific through a combination of engagement, coercion, and</w:t>
      </w:r>
      <w:r>
        <w:rPr>
          <w:rStyle w:val="StyleUnderline"/>
        </w:rPr>
        <w:t xml:space="preserve"> </w:t>
      </w:r>
      <w:r w:rsidRPr="008B3590">
        <w:rPr>
          <w:rStyle w:val="StyleUnderline"/>
        </w:rPr>
        <w:t xml:space="preserve">alliance splitting. Beijing is using economic engagement </w:t>
      </w:r>
      <w:r w:rsidRPr="008B3590">
        <w:rPr>
          <w:sz w:val="16"/>
        </w:rPr>
        <w:t xml:space="preserve">and military-to-military cooperation </w:t>
      </w:r>
      <w:r w:rsidRPr="008B3590">
        <w:rPr>
          <w:rStyle w:val="StyleUnderline"/>
        </w:rPr>
        <w:t>to try to burnish its</w:t>
      </w:r>
      <w:r>
        <w:rPr>
          <w:rStyle w:val="StyleUnderline"/>
        </w:rPr>
        <w:t xml:space="preserve"> </w:t>
      </w:r>
      <w:r w:rsidRPr="008B3590">
        <w:rPr>
          <w:rStyle w:val="StyleUnderline"/>
        </w:rPr>
        <w:t>“peaceful rise/peaceful development”</w:t>
      </w:r>
      <w:r>
        <w:rPr>
          <w:rStyle w:val="StyleUnderline"/>
        </w:rPr>
        <w:t xml:space="preserve"> </w:t>
      </w:r>
      <w:r w:rsidRPr="008B3590">
        <w:rPr>
          <w:sz w:val="16"/>
        </w:rPr>
        <w:t xml:space="preserve">* </w:t>
      </w:r>
      <w:r w:rsidRPr="008B3590">
        <w:rPr>
          <w:rStyle w:val="StyleUnderline"/>
        </w:rPr>
        <w:t>image to create conditions that enhance its security environment</w:t>
      </w:r>
      <w:r w:rsidRPr="008B3590">
        <w:rPr>
          <w:sz w:val="16"/>
        </w:rPr>
        <w:t xml:space="preserve">.16 Beijing has been willing to use coercion to shape its security environment as well.17 Beijing employs coercion to—among other things—warn U.S. allies and partners against supporting the presence of U.S. forces. </w:t>
      </w:r>
      <w:r w:rsidRPr="008B3590">
        <w:rPr>
          <w:rStyle w:val="StyleUnderline"/>
        </w:rPr>
        <w:t>It employs alliance</w:t>
      </w:r>
      <w:r>
        <w:rPr>
          <w:rStyle w:val="StyleUnderline"/>
        </w:rPr>
        <w:t xml:space="preserve"> </w:t>
      </w:r>
      <w:r w:rsidRPr="008B3590">
        <w:rPr>
          <w:rStyle w:val="StyleUnderline"/>
        </w:rPr>
        <w:t>splitting to undermine the development of a unified, U.S.-led security architecture in the region and impede U.S.</w:t>
      </w:r>
      <w:r>
        <w:rPr>
          <w:rStyle w:val="StyleUnderline"/>
        </w:rPr>
        <w:t xml:space="preserve"> </w:t>
      </w:r>
      <w:r w:rsidRPr="008B3590">
        <w:rPr>
          <w:rStyle w:val="StyleUnderline"/>
        </w:rPr>
        <w:t>capabilities enabled by its alliance relationships</w:t>
      </w:r>
      <w:r w:rsidRPr="008B3590">
        <w:rPr>
          <w:sz w:val="16"/>
        </w:rPr>
        <w:t xml:space="preserve">.18 </w:t>
      </w:r>
      <w:r w:rsidRPr="008B3590">
        <w:rPr>
          <w:rStyle w:val="StyleUnderline"/>
        </w:rPr>
        <w:t>The aforementioned CSIS report on the “U.S. Force Posture</w:t>
      </w:r>
      <w:r>
        <w:rPr>
          <w:rStyle w:val="StyleUnderline"/>
        </w:rPr>
        <w:t xml:space="preserve"> </w:t>
      </w:r>
      <w:r w:rsidRPr="008B3590">
        <w:rPr>
          <w:rStyle w:val="StyleUnderline"/>
        </w:rPr>
        <w:t>Strategy in the Asia Pacific Region” describes how these efforts could significantly undermine U.S. freedom of</w:t>
      </w:r>
      <w:r>
        <w:rPr>
          <w:rStyle w:val="StyleUnderline"/>
        </w:rPr>
        <w:t xml:space="preserve"> </w:t>
      </w:r>
      <w:r w:rsidRPr="008B3590">
        <w:rPr>
          <w:rStyle w:val="StyleUnderline"/>
        </w:rPr>
        <w:t>action in the region:</w:t>
      </w:r>
      <w:r>
        <w:rPr>
          <w:rStyle w:val="StyleUnderline"/>
        </w:rPr>
        <w:t xml:space="preserve"> </w:t>
      </w:r>
      <w:r w:rsidRPr="008B3590">
        <w:rPr>
          <w:rStyle w:val="StyleUnderline"/>
        </w:rPr>
        <w:t xml:space="preserve">China is pursuing diplomatic, informational, military and economic instruments for </w:t>
      </w:r>
      <w:proofErr w:type="spellStart"/>
      <w:r w:rsidRPr="008B3590">
        <w:rPr>
          <w:rStyle w:val="StyleUnderline"/>
        </w:rPr>
        <w:t>countercontainment</w:t>
      </w:r>
      <w:proofErr w:type="spellEnd"/>
      <w:r w:rsidRPr="008B3590">
        <w:rPr>
          <w:rStyle w:val="StyleUnderline"/>
        </w:rPr>
        <w:t xml:space="preserve"> in</w:t>
      </w:r>
      <w:r>
        <w:rPr>
          <w:rStyle w:val="StyleUnderline"/>
        </w:rPr>
        <w:t xml:space="preserve"> </w:t>
      </w:r>
      <w:r w:rsidRPr="008B3590">
        <w:rPr>
          <w:rStyle w:val="StyleUnderline"/>
        </w:rPr>
        <w:t xml:space="preserve">peacetime and </w:t>
      </w:r>
      <w:proofErr w:type="spellStart"/>
      <w:r w:rsidRPr="008B3590">
        <w:rPr>
          <w:rStyle w:val="StyleUnderline"/>
        </w:rPr>
        <w:t>counterintervention</w:t>
      </w:r>
      <w:proofErr w:type="spellEnd"/>
      <w:r w:rsidRPr="008B3590">
        <w:rPr>
          <w:rStyle w:val="StyleUnderline"/>
        </w:rPr>
        <w:t xml:space="preserve"> in a crisis</w:t>
      </w:r>
      <w:r w:rsidRPr="008B3590">
        <w:rPr>
          <w:sz w:val="16"/>
        </w:rPr>
        <w:t xml:space="preserve">. Japan and Australia are probably least susceptible to Chinese coercion, but defections by any ally or partner could undermine efforts for dissuasion and possibly undermine operational planning as well. In the absence of crisis or contingency operations, a U.S. request to a partner nation for access, bases, or strategic flexibility with already deployed forces has the potential to cause visible public concern and even rejection, which could undermine U.S. shaping strategies within the region.19 </w:t>
      </w:r>
      <w:r w:rsidRPr="008B3590">
        <w:rPr>
          <w:rStyle w:val="StyleUnderline"/>
        </w:rPr>
        <w:t>The U.S. Congressional Research Service (CRS) similarly notes that “some countries, including [U.S.] allies, have</w:t>
      </w:r>
      <w:r>
        <w:rPr>
          <w:rStyle w:val="StyleUnderline"/>
        </w:rPr>
        <w:t xml:space="preserve"> </w:t>
      </w:r>
      <w:r w:rsidRPr="008B3590">
        <w:rPr>
          <w:rStyle w:val="StyleUnderline"/>
        </w:rPr>
        <w:t>raised doubts at times about their support for U.S. forces in a possible conflict between the United States and</w:t>
      </w:r>
      <w:r>
        <w:rPr>
          <w:rStyle w:val="StyleUnderline"/>
        </w:rPr>
        <w:t xml:space="preserve"> </w:t>
      </w:r>
      <w:r w:rsidRPr="008B3590">
        <w:rPr>
          <w:rStyle w:val="StyleUnderline"/>
        </w:rPr>
        <w:t>China,”</w:t>
      </w:r>
      <w:r>
        <w:rPr>
          <w:rStyle w:val="StyleUnderline"/>
        </w:rPr>
        <w:t xml:space="preserve"> </w:t>
      </w:r>
      <w:r w:rsidRPr="008B3590">
        <w:rPr>
          <w:sz w:val="16"/>
        </w:rPr>
        <w:t xml:space="preserve">20 and Dr. </w:t>
      </w:r>
      <w:proofErr w:type="spellStart"/>
      <w:r w:rsidRPr="008B3590">
        <w:rPr>
          <w:sz w:val="16"/>
        </w:rPr>
        <w:t>Mastro</w:t>
      </w:r>
      <w:proofErr w:type="spellEnd"/>
      <w:r w:rsidRPr="008B3590">
        <w:rPr>
          <w:sz w:val="16"/>
        </w:rPr>
        <w:t xml:space="preserve"> notes </w:t>
      </w:r>
      <w:r w:rsidRPr="008B3590">
        <w:rPr>
          <w:rStyle w:val="StyleUnderline"/>
        </w:rPr>
        <w:t>China may seek to exploit “perceived weaknesses in political support and resolve</w:t>
      </w:r>
      <w:r>
        <w:rPr>
          <w:rStyle w:val="StyleUnderline"/>
        </w:rPr>
        <w:t xml:space="preserve"> </w:t>
      </w:r>
      <w:r w:rsidRPr="008B3590">
        <w:rPr>
          <w:rStyle w:val="StyleUnderline"/>
        </w:rPr>
        <w:t>of U.S. allies and friends, thereby keeping the United States out because countries will not allow it to base there.”</w:t>
      </w:r>
      <w:r>
        <w:rPr>
          <w:rStyle w:val="StyleUnderline"/>
        </w:rPr>
        <w:t xml:space="preserve"> </w:t>
      </w:r>
      <w:r w:rsidRPr="008B3590">
        <w:rPr>
          <w:sz w:val="16"/>
        </w:rPr>
        <w:t xml:space="preserve">21 Engagement: </w:t>
      </w:r>
      <w:r w:rsidRPr="008B3590">
        <w:rPr>
          <w:rStyle w:val="StyleUnderline"/>
        </w:rPr>
        <w:t>China’s economic, diplomatic, and security cooperation with countries in the Asia Pacific have</w:t>
      </w:r>
      <w:r>
        <w:rPr>
          <w:rStyle w:val="StyleUnderline"/>
        </w:rPr>
        <w:t xml:space="preserve"> </w:t>
      </w:r>
      <w:r w:rsidRPr="008B3590">
        <w:rPr>
          <w:rStyle w:val="StyleUnderline"/>
        </w:rPr>
        <w:t>implications for U.S. influence. China is engaging countries the United States considers to be strategically important</w:t>
      </w:r>
      <w:r>
        <w:rPr>
          <w:rStyle w:val="StyleUnderline"/>
        </w:rPr>
        <w:t xml:space="preserve"> </w:t>
      </w:r>
      <w:r w:rsidRPr="008B3590">
        <w:rPr>
          <w:sz w:val="16"/>
        </w:rPr>
        <w:t>(i.e., for supporting military operations through economic and military-to-military cooperation</w:t>
      </w:r>
      <w:r w:rsidRPr="008B3590">
        <w:rPr>
          <w:rStyle w:val="StyleUnderline"/>
        </w:rPr>
        <w:t>) in an effort to</w:t>
      </w:r>
      <w:r>
        <w:rPr>
          <w:rStyle w:val="StyleUnderline"/>
        </w:rPr>
        <w:t xml:space="preserve"> </w:t>
      </w:r>
      <w:r w:rsidRPr="008B3590">
        <w:rPr>
          <w:rStyle w:val="StyleUnderline"/>
        </w:rPr>
        <w:t>complicate relationships between the United States and those strategically important countries</w:t>
      </w:r>
      <w:r w:rsidRPr="008B3590">
        <w:rPr>
          <w:sz w:val="16"/>
        </w:rPr>
        <w:t xml:space="preserve">. </w:t>
      </w:r>
      <w:r w:rsidRPr="008B3590">
        <w:rPr>
          <w:sz w:val="16"/>
        </w:rPr>
        <w:t xml:space="preserve"> </w:t>
      </w:r>
      <w:r w:rsidRPr="008B3590">
        <w:rPr>
          <w:rStyle w:val="StyleUnderline"/>
        </w:rPr>
        <w:t>China uses economic engagement to achieve geostrategic and security objectives,</w:t>
      </w:r>
      <w:r w:rsidRPr="008B3590">
        <w:rPr>
          <w:sz w:val="16"/>
        </w:rPr>
        <w:t xml:space="preserve"> and as Dr. </w:t>
      </w:r>
      <w:proofErr w:type="spellStart"/>
      <w:r w:rsidRPr="008B3590">
        <w:rPr>
          <w:sz w:val="16"/>
        </w:rPr>
        <w:t>Mastro</w:t>
      </w:r>
      <w:proofErr w:type="spellEnd"/>
      <w:r w:rsidRPr="008B3590">
        <w:rPr>
          <w:sz w:val="16"/>
        </w:rPr>
        <w:t xml:space="preserve"> notes, “Xi Jinping has also emphasized the importance of prioritizing the economic interests of countries that support Chinese core interests, </w:t>
      </w:r>
      <w:r w:rsidRPr="008B3590">
        <w:rPr>
          <w:rStyle w:val="StyleUnderline"/>
        </w:rPr>
        <w:t>even if it comes at a relative cost economically</w:t>
      </w:r>
      <w:r w:rsidRPr="008B3590">
        <w:rPr>
          <w:sz w:val="16"/>
        </w:rPr>
        <w:t xml:space="preserve">.”22 Senior Captain Xu illustrates the ways in which engagement with Asian countries has advanced China’s geostrategic interests, particularly in the maritime sphere: Through cooperation with nearby countries, during the 1990s, China constructed harbor wharves in the eastern Indian Ocean in Burma and cleared the Mekong waterways, in order to gain access to the sea in China’s southwest.... On the </w:t>
      </w:r>
      <w:proofErr w:type="spellStart"/>
      <w:r w:rsidRPr="008B3590">
        <w:rPr>
          <w:sz w:val="16"/>
        </w:rPr>
        <w:t>Makran</w:t>
      </w:r>
      <w:proofErr w:type="spellEnd"/>
      <w:r w:rsidRPr="008B3590">
        <w:rPr>
          <w:sz w:val="16"/>
        </w:rPr>
        <w:t xml:space="preserve"> seacoast of southwest Pakistan, China invested U.S. $1 billion to construct a deep water port at Gwadar, in order to establish a trade and transport hub for Central Asian nations and simultaneously expand China’s geostrategic influence. For the past few years, </w:t>
      </w:r>
      <w:r w:rsidRPr="008B3590">
        <w:rPr>
          <w:rStyle w:val="StyleUnderline"/>
        </w:rPr>
        <w:t>China has</w:t>
      </w:r>
      <w:r>
        <w:rPr>
          <w:rStyle w:val="StyleUnderline"/>
        </w:rPr>
        <w:t xml:space="preserve"> </w:t>
      </w:r>
      <w:r w:rsidRPr="008B3590">
        <w:rPr>
          <w:rStyle w:val="StyleUnderline"/>
        </w:rPr>
        <w:t>provided aid to the South Pacific region and also strengthened economic and trade ties....</w:t>
      </w:r>
      <w:r>
        <w:rPr>
          <w:rStyle w:val="StyleUnderline"/>
        </w:rPr>
        <w:t xml:space="preserve"> </w:t>
      </w:r>
      <w:r w:rsidRPr="008B3590">
        <w:rPr>
          <w:rStyle w:val="StyleUnderline"/>
        </w:rPr>
        <w:t>These achievements have all contributed to the development of China’s maritime</w:t>
      </w:r>
      <w:r>
        <w:rPr>
          <w:rStyle w:val="StyleUnderline"/>
        </w:rPr>
        <w:t xml:space="preserve"> </w:t>
      </w:r>
      <w:r w:rsidRPr="008B3590">
        <w:rPr>
          <w:rStyle w:val="StyleUnderline"/>
        </w:rPr>
        <w:t>geostrategic relationships.</w:t>
      </w:r>
      <w:r w:rsidRPr="008B3590">
        <w:rPr>
          <w:sz w:val="16"/>
        </w:rPr>
        <w:t xml:space="preserve">23 </w:t>
      </w:r>
      <w:r w:rsidRPr="008B3590">
        <w:rPr>
          <w:sz w:val="16"/>
        </w:rPr>
        <w:t xml:space="preserve"> </w:t>
      </w:r>
      <w:r w:rsidRPr="008B3590">
        <w:rPr>
          <w:rStyle w:val="StyleUnderline"/>
        </w:rPr>
        <w:t xml:space="preserve">China’s </w:t>
      </w:r>
      <w:r w:rsidRPr="008B3590">
        <w:rPr>
          <w:sz w:val="16"/>
        </w:rPr>
        <w:t xml:space="preserve">more </w:t>
      </w:r>
      <w:r w:rsidRPr="008B3590">
        <w:rPr>
          <w:rStyle w:val="StyleUnderline"/>
        </w:rPr>
        <w:t>recent “21st Century Maritime Silk Road” initiative also employs economic engagement</w:t>
      </w:r>
      <w:r w:rsidRPr="008B3590">
        <w:rPr>
          <w:sz w:val="16"/>
        </w:rPr>
        <w:t>— primarily through infrastructure investment—</w:t>
      </w:r>
      <w:r w:rsidRPr="008B3590">
        <w:rPr>
          <w:rStyle w:val="StyleUnderline"/>
        </w:rPr>
        <w:t>to advance China’s broader geostrategic goals</w:t>
      </w:r>
      <w:r w:rsidRPr="008B3590">
        <w:rPr>
          <w:sz w:val="16"/>
        </w:rPr>
        <w:t xml:space="preserve">.24 </w:t>
      </w:r>
      <w:r w:rsidRPr="008B3590">
        <w:rPr>
          <w:sz w:val="16"/>
        </w:rPr>
        <w:t xml:space="preserve"> </w:t>
      </w:r>
      <w:r w:rsidRPr="008B3590">
        <w:rPr>
          <w:rStyle w:val="StyleUnderline"/>
        </w:rPr>
        <w:t>China uses diplomatic engagement to try to advance its strategic objectives as well. For example, in October</w:t>
      </w:r>
      <w:r>
        <w:rPr>
          <w:rStyle w:val="StyleUnderline"/>
        </w:rPr>
        <w:t xml:space="preserve"> </w:t>
      </w:r>
      <w:r w:rsidRPr="008B3590">
        <w:rPr>
          <w:rStyle w:val="StyleUnderline"/>
        </w:rPr>
        <w:t>2015, China hosted the Association of Southeast Asian Nations (ASEAN)-China Defense Ministers’</w:t>
      </w:r>
      <w:r>
        <w:rPr>
          <w:rStyle w:val="StyleUnderline"/>
        </w:rPr>
        <w:t xml:space="preserve"> </w:t>
      </w:r>
      <w:r w:rsidRPr="008B3590">
        <w:rPr>
          <w:rStyle w:val="StyleUnderline"/>
        </w:rPr>
        <w:t xml:space="preserve">Informal Meeting in addition to the Sixth </w:t>
      </w:r>
      <w:proofErr w:type="spellStart"/>
      <w:r w:rsidRPr="008B3590">
        <w:rPr>
          <w:rStyle w:val="StyleUnderline"/>
        </w:rPr>
        <w:t>Xiangshan</w:t>
      </w:r>
      <w:proofErr w:type="spellEnd"/>
      <w:r w:rsidRPr="008B3590">
        <w:rPr>
          <w:rStyle w:val="StyleUnderline"/>
        </w:rPr>
        <w:t xml:space="preserve"> Forum to improve defense ties and security</w:t>
      </w:r>
      <w:r>
        <w:rPr>
          <w:rStyle w:val="StyleUnderline"/>
        </w:rPr>
        <w:t xml:space="preserve"> </w:t>
      </w:r>
      <w:r w:rsidRPr="008B3590">
        <w:rPr>
          <w:rStyle w:val="StyleUnderline"/>
        </w:rPr>
        <w:t>relationships with Southeast Asian countries.</w:t>
      </w:r>
      <w:r>
        <w:rPr>
          <w:rStyle w:val="StyleUnderline"/>
        </w:rPr>
        <w:t xml:space="preserve"> </w:t>
      </w:r>
      <w:r w:rsidRPr="008B3590">
        <w:rPr>
          <w:sz w:val="16"/>
        </w:rPr>
        <w:t xml:space="preserve">25 Additionally, during the Fourth Conference on Interaction and Confidence Building Measures in Asia (CICA), </w:t>
      </w:r>
      <w:r w:rsidRPr="008B3590">
        <w:rPr>
          <w:rStyle w:val="StyleUnderline"/>
        </w:rPr>
        <w:t>President Xi proposed that CICA become a platform</w:t>
      </w:r>
      <w:r>
        <w:rPr>
          <w:rStyle w:val="StyleUnderline"/>
        </w:rPr>
        <w:t xml:space="preserve"> </w:t>
      </w:r>
      <w:r w:rsidRPr="008B3590">
        <w:rPr>
          <w:rStyle w:val="StyleUnderline"/>
        </w:rPr>
        <w:t>for security dialogue and cooperation for Asia, with China taking a leading role in exploring regional and</w:t>
      </w:r>
      <w:r>
        <w:rPr>
          <w:rStyle w:val="StyleUnderline"/>
        </w:rPr>
        <w:t xml:space="preserve"> </w:t>
      </w:r>
      <w:r w:rsidRPr="008B3590">
        <w:rPr>
          <w:rStyle w:val="StyleUnderline"/>
        </w:rPr>
        <w:t>Asian security partnership programs.</w:t>
      </w:r>
      <w:r>
        <w:rPr>
          <w:rStyle w:val="StyleUnderline"/>
        </w:rPr>
        <w:t xml:space="preserve"> </w:t>
      </w:r>
      <w:r w:rsidRPr="008B3590">
        <w:rPr>
          <w:sz w:val="16"/>
        </w:rPr>
        <w:t>26</w:t>
      </w:r>
    </w:p>
    <w:p w14:paraId="471F7057" w14:textId="77777777" w:rsidR="00A737AB" w:rsidRPr="00A737AB" w:rsidRDefault="00A737AB" w:rsidP="00A737AB"/>
    <w:p w14:paraId="4A85A51F" w14:textId="3AD70C79" w:rsidR="00FA64FD" w:rsidRPr="00FA64FD" w:rsidRDefault="00FA64FD" w:rsidP="00E131D0">
      <w:pPr>
        <w:pStyle w:val="Heading3"/>
      </w:pPr>
      <w:r>
        <w:t>Ext</w:t>
      </w:r>
      <w:r w:rsidR="00E131D0">
        <w:t xml:space="preserve">. – </w:t>
      </w:r>
      <w:r>
        <w:t>China Rising</w:t>
      </w:r>
      <w:r w:rsidR="00E131D0">
        <w:t xml:space="preserve"> Now</w:t>
      </w:r>
    </w:p>
    <w:p w14:paraId="0E817D17" w14:textId="77777777" w:rsidR="005B6BE2" w:rsidRDefault="005B6BE2" w:rsidP="005B6BE2">
      <w:pPr>
        <w:spacing w:after="0" w:line="240" w:lineRule="auto"/>
        <w:rPr>
          <w:rStyle w:val="StyleUnderline"/>
          <w:u w:val="none"/>
        </w:rPr>
      </w:pPr>
    </w:p>
    <w:p w14:paraId="5184B3E1" w14:textId="77777777" w:rsidR="00FA64FD" w:rsidRDefault="00FA64FD" w:rsidP="00FA64FD">
      <w:pPr>
        <w:pStyle w:val="Heading4"/>
      </w:pPr>
      <w:r>
        <w:t>China’s spending on the military is a sign of their desire for hegemony.</w:t>
      </w:r>
    </w:p>
    <w:p w14:paraId="6AF5A649" w14:textId="77777777" w:rsidR="00FA64FD" w:rsidRDefault="00FA64FD" w:rsidP="00FA64FD">
      <w:r>
        <w:t xml:space="preserve">Steven </w:t>
      </w:r>
      <w:r>
        <w:rPr>
          <w:rStyle w:val="Style13ptBold"/>
        </w:rPr>
        <w:t>Mosher 6</w:t>
      </w:r>
      <w:r>
        <w:t xml:space="preserve"> (internationally recognized authority on China and population issues, president of the Population Research Institute, in a Testimony to the Subcommittee on Oversight and Investigations, 02/14/06, http://www.au.af.mil/au/awc/awcgate/congress/mos021406.pdf</w:t>
      </w:r>
    </w:p>
    <w:p w14:paraId="6CF93FC5" w14:textId="77777777" w:rsidR="00FA64FD" w:rsidRPr="006F21C4" w:rsidRDefault="00FA64FD" w:rsidP="00FA64FD">
      <w:pPr>
        <w:rPr>
          <w:rStyle w:val="StyleUnderline"/>
        </w:rPr>
      </w:pPr>
      <w:r w:rsidRPr="005B2D4D">
        <w:rPr>
          <w:sz w:val="16"/>
        </w:rPr>
        <w:t xml:space="preserve">Precisely what are the People's Republic of China's intentions? In one sense, this question answers itself, of course. </w:t>
      </w:r>
      <w:r w:rsidRPr="00816101">
        <w:rPr>
          <w:rStyle w:val="StyleUnderline"/>
        </w:rPr>
        <w:t>No country that is not facing a serious military threat maintains a 3.2 million man military,2 increases its military budget at a double-digit clip well in excess of growth in GNP, and vigorously upgrades its military technology and hardware</w:t>
      </w:r>
      <w:r w:rsidRPr="005B2D4D">
        <w:rPr>
          <w:sz w:val="16"/>
        </w:rPr>
        <w:t>—</w:t>
      </w:r>
      <w:r w:rsidRPr="00816101">
        <w:rPr>
          <w:rStyle w:val="StyleUnderline"/>
        </w:rPr>
        <w:t>unless it intends to use force, or the threat of force, to accomplish certain domestic and international ends</w:t>
      </w:r>
      <w:r w:rsidRPr="005B2D4D">
        <w:rPr>
          <w:sz w:val="16"/>
        </w:rPr>
        <w:t xml:space="preserve">. But what ends? The PRC’s military build-up, in my view, is being undertaken with two overlapping strategic goals in mind. The first is regional, limited, and narrowly conceived. The second--partially obscured by the first--is global, unlimited, and broadly conceived. </w:t>
      </w:r>
      <w:r w:rsidRPr="003037B4">
        <w:rPr>
          <w:rStyle w:val="StyleUnderline"/>
        </w:rPr>
        <w:t>The immediate goal of the PRC's military build-up is the conquest of Taiwan, either through the direct application of force or by intimidating the island into preemptive surrender</w:t>
      </w:r>
      <w:r w:rsidRPr="005B2D4D">
        <w:rPr>
          <w:sz w:val="16"/>
        </w:rPr>
        <w:t xml:space="preserve">. The ranks of those who deny that the PRC would actually use force against Taiwan have been further thinned in the wake of the March 2005 passage of the </w:t>
      </w:r>
      <w:proofErr w:type="spellStart"/>
      <w:r w:rsidRPr="005B2D4D">
        <w:rPr>
          <w:sz w:val="16"/>
        </w:rPr>
        <w:t>AntiSecession</w:t>
      </w:r>
      <w:proofErr w:type="spellEnd"/>
      <w:r w:rsidRPr="005B2D4D">
        <w:rPr>
          <w:sz w:val="16"/>
        </w:rPr>
        <w:t xml:space="preserve"> Law by China’s rubberstamp parliament, the National People’s Congress</w:t>
      </w:r>
      <w:r w:rsidRPr="003037B4">
        <w:rPr>
          <w:rStyle w:val="StyleUnderline"/>
        </w:rPr>
        <w:t>. This "law," which is better understood as a formal statement of Chinese Communist Party policy, formally codifies the PRC’s determination to exert control over Taiwan and its willingness to use military force to accomplish this end.</w:t>
      </w:r>
      <w:r w:rsidRPr="005B2D4D">
        <w:rPr>
          <w:sz w:val="16"/>
        </w:rPr>
        <w:t xml:space="preserve"> It is beyond Taiwan that the waters of the PRC's intentions grow murky. Some deny that Beijing’s ambitions extend beyond what it calls that “renegade province” and, perhaps, the South China Sea. Certainly the Chinese strategic literature contains nothing resembling a grand strategy, a lacuna that leads some analysts to deny that China has larger ambitions at all. In their view, all the PRC wants is to be “a player” in a multipolar world. I strongly disagree with this view. I am of the opinion, formed over 25 years of studying the PRC, that </w:t>
      </w:r>
      <w:r w:rsidRPr="006F21C4">
        <w:rPr>
          <w:rStyle w:val="StyleUnderline"/>
        </w:rPr>
        <w:t>the CCP leadership has always had a grand strategy. Moreover, it is clear to me that they continue to have a grand strategy today. It is a strategy of intimidation, of expansion, of assertiveness, and of domination on a global scale. It is a strategy to overtake, surpass, and ultimately eclipse the reigning superpower, the United States of America. It is a strategy</w:t>
      </w:r>
      <w:r w:rsidRPr="005B2D4D">
        <w:rPr>
          <w:sz w:val="16"/>
        </w:rPr>
        <w:t>, in short</w:t>
      </w:r>
      <w:r w:rsidRPr="006F21C4">
        <w:rPr>
          <w:rStyle w:val="StyleUnderline"/>
        </w:rPr>
        <w:t>, of Hegemony</w:t>
      </w:r>
      <w:r w:rsidRPr="005B2D4D">
        <w:rPr>
          <w:sz w:val="16"/>
        </w:rPr>
        <w:t xml:space="preserve">. </w:t>
      </w:r>
      <w:r w:rsidRPr="006F21C4">
        <w:rPr>
          <w:rStyle w:val="StyleUnderline"/>
        </w:rPr>
        <w:t>The PRC is bent on becoming the Hegemon</w:t>
      </w:r>
      <w:r w:rsidRPr="005B2D4D">
        <w:rPr>
          <w:sz w:val="16"/>
        </w:rPr>
        <w:t xml:space="preserve">, the Ba in Chinese, defined by longstanding Chinese usage as a single, </w:t>
      </w:r>
      <w:proofErr w:type="gramStart"/>
      <w:r w:rsidRPr="005B2D4D">
        <w:rPr>
          <w:sz w:val="16"/>
        </w:rPr>
        <w:t>all</w:t>
      </w:r>
      <w:proofErr w:type="gramEnd"/>
      <w:r w:rsidRPr="005B2D4D">
        <w:rPr>
          <w:sz w:val="16"/>
        </w:rPr>
        <w:t xml:space="preserve">-dominant power. A Hegemon, it should be understood, is more dominant than a mere superpower, more dominant even than a “sole superpower,” the international role that the U.S. currently occupies.3 </w:t>
      </w:r>
      <w:r w:rsidRPr="006F21C4">
        <w:rPr>
          <w:rStyle w:val="StyleUnderline"/>
        </w:rPr>
        <w:t xml:space="preserve">The PRC accuses the U.S. of “seeking Hegemony,” but this should be understood as secret envy and hidden ambition: It is Hegemony that the PRC itself seeks. </w:t>
      </w:r>
    </w:p>
    <w:p w14:paraId="03473014" w14:textId="77777777" w:rsidR="00FA64FD" w:rsidRDefault="00FA64FD" w:rsidP="00FA64FD">
      <w:pPr>
        <w:pStyle w:val="Heading4"/>
      </w:pPr>
      <w:r>
        <w:t>China is rapidly building a power projecting military.</w:t>
      </w:r>
    </w:p>
    <w:p w14:paraId="5D0C2703" w14:textId="77777777" w:rsidR="00FA64FD" w:rsidRDefault="00FA64FD" w:rsidP="00FA64FD">
      <w:r>
        <w:t xml:space="preserve">Steven </w:t>
      </w:r>
      <w:r w:rsidRPr="003F09EC">
        <w:rPr>
          <w:rStyle w:val="Style13ptBold"/>
        </w:rPr>
        <w:t>Mosher 13</w:t>
      </w:r>
      <w:r>
        <w:t xml:space="preserve"> (internationally recognized authority on China and population issues, president of the Population Research Institute, “Why, as China grows more powerful, does it become more bellicose?” October 30, 2013 http://docs.house.gov/meetings/FA/FA14/20131030/101447/HHRG-113-FA14-Wstate-MosherS-20131030.pdf</w:t>
      </w:r>
    </w:p>
    <w:p w14:paraId="36417D54" w14:textId="77777777" w:rsidR="00FA64FD" w:rsidRDefault="00FA64FD" w:rsidP="00FA64FD">
      <w:pPr>
        <w:rPr>
          <w:rStyle w:val="StyleUnderline"/>
        </w:rPr>
      </w:pPr>
      <w:r w:rsidRPr="005B2D4D">
        <w:rPr>
          <w:sz w:val="16"/>
        </w:rPr>
        <w:t xml:space="preserve">I see China’s behavior as reflecting something fundamental about the nature of the Chinese Party-State. </w:t>
      </w:r>
      <w:r w:rsidRPr="00021DBB">
        <w:rPr>
          <w:rStyle w:val="StyleUnderline"/>
        </w:rPr>
        <w:t>A government that rules its own people by brute force</w:t>
      </w:r>
      <w:r w:rsidRPr="005B2D4D">
        <w:rPr>
          <w:sz w:val="16"/>
        </w:rPr>
        <w:t>--remember Tiananmen--</w:t>
      </w:r>
      <w:r w:rsidRPr="00021DBB">
        <w:rPr>
          <w:rStyle w:val="StyleUnderline"/>
        </w:rPr>
        <w:t>is naturally inclined to treat its smaller, weaker neighbors the same way.</w:t>
      </w:r>
      <w:r w:rsidRPr="005B2D4D">
        <w:rPr>
          <w:sz w:val="16"/>
        </w:rPr>
        <w:t xml:space="preserve"> Especially if they were, in the past, tributary states. </w:t>
      </w:r>
      <w:r w:rsidRPr="00021DBB">
        <w:rPr>
          <w:rStyle w:val="StyleUnderline"/>
        </w:rPr>
        <w:t xml:space="preserve">This accounts in part for the palpable distain with which it treats the other claimants in the South China Sea dispute, including Vietnam and The Philippines, both of which have stronger claims to the </w:t>
      </w:r>
      <w:proofErr w:type="spellStart"/>
      <w:r w:rsidRPr="00021DBB">
        <w:rPr>
          <w:rStyle w:val="StyleUnderline"/>
        </w:rPr>
        <w:t>Spratlys</w:t>
      </w:r>
      <w:proofErr w:type="spellEnd"/>
      <w:r w:rsidRPr="00021DBB">
        <w:rPr>
          <w:rStyle w:val="StyleUnderline"/>
        </w:rPr>
        <w:t xml:space="preserve"> and </w:t>
      </w:r>
      <w:proofErr w:type="spellStart"/>
      <w:r w:rsidRPr="00021DBB">
        <w:rPr>
          <w:rStyle w:val="StyleUnderline"/>
        </w:rPr>
        <w:t>Paracels</w:t>
      </w:r>
      <w:proofErr w:type="spellEnd"/>
      <w:r w:rsidRPr="00021DBB">
        <w:rPr>
          <w:rStyle w:val="StyleUnderline"/>
        </w:rPr>
        <w:t xml:space="preserve"> than does China itself</w:t>
      </w:r>
      <w:r w:rsidRPr="005B2D4D">
        <w:rPr>
          <w:sz w:val="16"/>
        </w:rPr>
        <w:t xml:space="preserve">. </w:t>
      </w:r>
      <w:r w:rsidRPr="00021DBB">
        <w:rPr>
          <w:rStyle w:val="StyleUnderline"/>
        </w:rPr>
        <w:t>Only the continued presence of the U.S. Seventh Fleet in the Far East stays China’s hand. Were that force to be withdrawn to Hawaii, as China has suggested, there is little doubt that China would then occupy the remaining islands in the South China Sea by force</w:t>
      </w:r>
      <w:r w:rsidRPr="005B2D4D">
        <w:rPr>
          <w:sz w:val="16"/>
        </w:rPr>
        <w:t xml:space="preserve">, ejecting the garrisons of other nations, and begin to demand that ships transiting its “interior waters” first seek permission to do so or run the risk of being boarded and quarantined. Deng Xiaoping once advised his immediate successors, who ruled a much weaker China, to “bide your time and hide your capabilities.” But that was then. </w:t>
      </w:r>
      <w:r w:rsidRPr="00021DBB">
        <w:rPr>
          <w:rStyle w:val="StyleUnderline"/>
        </w:rPr>
        <w:t xml:space="preserve">Now China capabilities are on track to approach parity with the U.S. in the Pacific theater in a few years, and already far, far exceed those of all of its nearest maritime neighbors except Japan. </w:t>
      </w:r>
      <w:r w:rsidRPr="005B2D4D">
        <w:rPr>
          <w:sz w:val="16"/>
        </w:rPr>
        <w:t xml:space="preserve">Continuing double-digit increases in the PLA’s budget are fueling China’s military buildup. </w:t>
      </w:r>
      <w:r w:rsidRPr="00021DBB">
        <w:rPr>
          <w:rStyle w:val="StyleUnderline"/>
        </w:rPr>
        <w:t>While the exact amount that China spends on its military is unclear, what is obvious is that the more funding the PLA receives, the sooner it will achieve parity with the U.S. military.</w:t>
      </w:r>
      <w:r w:rsidRPr="005B2D4D">
        <w:rPr>
          <w:sz w:val="16"/>
        </w:rPr>
        <w:t xml:space="preserve"> </w:t>
      </w:r>
      <w:r w:rsidRPr="00021DBB">
        <w:rPr>
          <w:rStyle w:val="StyleUnderline"/>
        </w:rPr>
        <w:t xml:space="preserve">China is building a nuclear arsenal, along with a range of delivery </w:t>
      </w:r>
      <w:proofErr w:type="gramStart"/>
      <w:r w:rsidRPr="00021DBB">
        <w:rPr>
          <w:rStyle w:val="StyleUnderline"/>
        </w:rPr>
        <w:t>systems, that</w:t>
      </w:r>
      <w:proofErr w:type="gramEnd"/>
      <w:r w:rsidRPr="00021DBB">
        <w:rPr>
          <w:rStyle w:val="StyleUnderline"/>
        </w:rPr>
        <w:t xml:space="preserve"> could match or even exceed that of the United States in the coming decades</w:t>
      </w:r>
      <w:r w:rsidRPr="005B2D4D">
        <w:rPr>
          <w:sz w:val="16"/>
        </w:rPr>
        <w:t xml:space="preserve">. A blue water navy, along with components of China’s first indigenously produced </w:t>
      </w:r>
      <w:proofErr w:type="spellStart"/>
      <w:r w:rsidRPr="005B2D4D">
        <w:rPr>
          <w:sz w:val="16"/>
        </w:rPr>
        <w:t>aircarft</w:t>
      </w:r>
      <w:proofErr w:type="spellEnd"/>
      <w:r w:rsidRPr="005B2D4D">
        <w:rPr>
          <w:sz w:val="16"/>
        </w:rPr>
        <w:t xml:space="preserve"> carrier, is under construction, and naval bases in Burma, Pakistan, and Sri Lanka will enable its resupply. As the latest Pentagon report confirms, China already “has the largest force of major combatants, submarines, and amphibious warfare ships in Asia.” </w:t>
      </w:r>
      <w:r w:rsidRPr="00021DBB">
        <w:rPr>
          <w:rStyle w:val="StyleUnderline"/>
        </w:rPr>
        <w:t xml:space="preserve">Moreover, China is constructing its own GPS satellite network, has developed a ground-launched anti-satellite missile to improve its counter-space capabilities, and is building the </w:t>
      </w:r>
      <w:proofErr w:type="spellStart"/>
      <w:r w:rsidRPr="00021DBB">
        <w:rPr>
          <w:rStyle w:val="StyleUnderline"/>
        </w:rPr>
        <w:t>Shenlong</w:t>
      </w:r>
      <w:proofErr w:type="spellEnd"/>
      <w:r w:rsidRPr="00021DBB">
        <w:rPr>
          <w:rStyle w:val="StyleUnderline"/>
        </w:rPr>
        <w:t xml:space="preserve"> spaceplane with advanced propulsion characteristics for possible military use.</w:t>
      </w:r>
    </w:p>
    <w:p w14:paraId="38380E48" w14:textId="77777777" w:rsidR="00FA64FD" w:rsidRPr="00021DBB" w:rsidRDefault="00FA64FD" w:rsidP="00FA64FD">
      <w:pPr>
        <w:rPr>
          <w:rStyle w:val="StyleUnderline"/>
        </w:rPr>
      </w:pPr>
    </w:p>
    <w:p w14:paraId="17FFC5A6" w14:textId="13190D10" w:rsidR="00FA64FD" w:rsidRDefault="00FA64FD" w:rsidP="00FA64FD">
      <w:pPr>
        <w:pStyle w:val="Heading3"/>
      </w:pPr>
      <w:r>
        <w:t>Ext</w:t>
      </w:r>
      <w:r w:rsidR="00E131D0">
        <w:t xml:space="preserve">. – </w:t>
      </w:r>
      <w:r>
        <w:t>C</w:t>
      </w:r>
      <w:r w:rsidR="00E131D0">
        <w:t>hina Is A Threat</w:t>
      </w:r>
    </w:p>
    <w:p w14:paraId="6C98AD2A" w14:textId="77777777" w:rsidR="00FA64FD" w:rsidRDefault="00FA64FD" w:rsidP="00FA64FD">
      <w:pPr>
        <w:spacing w:after="0" w:line="240" w:lineRule="auto"/>
      </w:pPr>
    </w:p>
    <w:p w14:paraId="1E06EE50" w14:textId="20093983" w:rsidR="00FA64FD" w:rsidRDefault="00FA64FD" w:rsidP="00FA64FD">
      <w:pPr>
        <w:pStyle w:val="Heading4"/>
      </w:pPr>
      <w:r>
        <w:t>China’s military secre</w:t>
      </w:r>
      <w:r w:rsidR="00E131D0">
        <w:t>cy should heighten United State</w:t>
      </w:r>
      <w:r>
        <w:t>s</w:t>
      </w:r>
      <w:r w:rsidR="00E131D0">
        <w:t>’</w:t>
      </w:r>
      <w:r>
        <w:t xml:space="preserve"> concerns</w:t>
      </w:r>
    </w:p>
    <w:p w14:paraId="0AF14257" w14:textId="77777777" w:rsidR="00FA64FD" w:rsidRDefault="00FA64FD" w:rsidP="00FA64FD">
      <w:r>
        <w:t xml:space="preserve">Steven </w:t>
      </w:r>
      <w:r>
        <w:rPr>
          <w:rStyle w:val="Style13ptBold"/>
        </w:rPr>
        <w:t>Mosher 6</w:t>
      </w:r>
      <w:r>
        <w:t xml:space="preserve"> (internationally recognized authority on China and population issues, president of the Population Research Institute, in a Testimony to the Subcommittee on Oversight and Investigations, 02/14/06, http://www.au.af.mil/au/awc/awcgate/congress/mos021406.pdf</w:t>
      </w:r>
    </w:p>
    <w:p w14:paraId="648ABDD3" w14:textId="77777777" w:rsidR="00FA64FD" w:rsidRPr="005B2D4D" w:rsidRDefault="00FA64FD" w:rsidP="00FA64FD">
      <w:pPr>
        <w:rPr>
          <w:sz w:val="16"/>
        </w:rPr>
      </w:pPr>
      <w:r w:rsidRPr="005B2D4D">
        <w:rPr>
          <w:rStyle w:val="StyleUnderline"/>
        </w:rPr>
        <w:t>The Great Wall of secrecy that surrounds Chinese security affairs suggests that the CCP sees that its interests and America’s are in deep and fundamentally irreconcilable conflict</w:t>
      </w:r>
      <w:r w:rsidRPr="005B2D4D">
        <w:rPr>
          <w:sz w:val="16"/>
        </w:rPr>
        <w:t xml:space="preserve">. If this were not the case, </w:t>
      </w:r>
      <w:r w:rsidRPr="005B2D4D">
        <w:rPr>
          <w:rStyle w:val="StyleUnderline"/>
        </w:rPr>
        <w:t>it would presumably be in Beijing’s interest to adopt a policy of transparency with regard to security affairs to reassure its largest trading partner. From time to time Beijing does issue blanket denials that it is seeking Hegemony. Indeed, the phrase “We will never seek Hegemony” has become a commonplace of Chinese diplomatic discourse. Such denials should, if anything, heighten U.S. concerns as to China’s real intentions</w:t>
      </w:r>
      <w:r w:rsidRPr="005B2D4D">
        <w:rPr>
          <w:sz w:val="16"/>
        </w:rPr>
        <w:t xml:space="preserve">. Chairman Mao, whose frenetic preparations to achieve Hegemony we have already discussed, frequently issued similar denials. In my view, such denials were--and are--intended to mask China’s hegemonic ambitions. After all, </w:t>
      </w:r>
      <w:r w:rsidRPr="005B2D4D">
        <w:rPr>
          <w:rStyle w:val="StyleUnderline"/>
        </w:rPr>
        <w:t>disinformation has been a part of Chinese statecraft for millennia.</w:t>
      </w:r>
      <w:r w:rsidRPr="005B2D4D">
        <w:rPr>
          <w:sz w:val="16"/>
        </w:rPr>
        <w:t xml:space="preserve"> “When seeking power,” Chinese strategist Sun-</w:t>
      </w:r>
      <w:proofErr w:type="spellStart"/>
      <w:r w:rsidRPr="005B2D4D">
        <w:rPr>
          <w:sz w:val="16"/>
        </w:rPr>
        <w:t>tzu</w:t>
      </w:r>
      <w:proofErr w:type="spellEnd"/>
      <w:r w:rsidRPr="005B2D4D">
        <w:rPr>
          <w:sz w:val="16"/>
        </w:rPr>
        <w:t xml:space="preserve"> advised, “make it appear that you are not doing so.” Beyond such blanket denials, secrecy reigns. The Pentagon’s 2005 report to Congress on the military power of the PRC complains that “secrecy envelops most aspects of Chinese security affairs. </w:t>
      </w:r>
      <w:r w:rsidRPr="005B2D4D">
        <w:rPr>
          <w:rStyle w:val="StyleUnderline"/>
        </w:rPr>
        <w:t>The outside world has little knowledge of Chinese motivations and decision-making and of key capabilities supporting PLA modernization.”14 This almost complete lack of transparency in military affairs concerning basic information on the quantity and quality of the Chinese armed forces cannot help but raise questions about China’s ultimate intentions</w:t>
      </w:r>
      <w:r w:rsidRPr="005B2D4D">
        <w:rPr>
          <w:sz w:val="16"/>
        </w:rPr>
        <w:t xml:space="preserve">. Even such basic facts as the overall size of China’s military budget remains a mystery. As the Department of Defense admits, </w:t>
      </w:r>
      <w:r w:rsidRPr="005B2D4D">
        <w:rPr>
          <w:rStyle w:val="StyleUnderline"/>
        </w:rPr>
        <w:t>we “still do not know the full size and composition of Chinese government expenditures on national defense. Estimates put it at two to three times the officially published figures.”</w:t>
      </w:r>
      <w:r w:rsidRPr="005B2D4D">
        <w:rPr>
          <w:sz w:val="16"/>
        </w:rPr>
        <w:t xml:space="preserve">15 </w:t>
      </w:r>
    </w:p>
    <w:p w14:paraId="5D1224F3" w14:textId="77777777" w:rsidR="00FA64FD" w:rsidRDefault="00FA64FD" w:rsidP="00FA64FD">
      <w:pPr>
        <w:pStyle w:val="Heading4"/>
      </w:pPr>
      <w:r>
        <w:t>China’s military modernization is aimed at the United States forces in Asia.</w:t>
      </w:r>
    </w:p>
    <w:p w14:paraId="1C205546" w14:textId="77777777" w:rsidR="00FA64FD" w:rsidRPr="005B2D4D" w:rsidRDefault="00FA64FD" w:rsidP="00FA64FD">
      <w:r>
        <w:t xml:space="preserve">Steven </w:t>
      </w:r>
      <w:r>
        <w:rPr>
          <w:rStyle w:val="Style13ptBold"/>
        </w:rPr>
        <w:t>Mosher 6</w:t>
      </w:r>
      <w:r>
        <w:t xml:space="preserve"> (internationally recognized authority on China and population issues, president of the Population Research Institute, in a Testimony to the Subcommittee on Oversight and Investigations, 02/14/06, </w:t>
      </w:r>
      <w:r w:rsidRPr="005B2D4D">
        <w:t>http://www.au.af.mil/au/awc/awcgate/congress/mos021406.pdf</w:t>
      </w:r>
    </w:p>
    <w:p w14:paraId="1F740D7D" w14:textId="77777777" w:rsidR="00FA64FD" w:rsidRPr="005B2D4D" w:rsidRDefault="00FA64FD" w:rsidP="00FA64FD">
      <w:pPr>
        <w:rPr>
          <w:sz w:val="16"/>
        </w:rPr>
      </w:pPr>
      <w:r w:rsidRPr="005B2D4D">
        <w:rPr>
          <w:rStyle w:val="StyleUnderline"/>
        </w:rPr>
        <w:t>Many of China’s military modernization efforts—supersonic anti-ship cruise missiles, stealthy submarines, theater based missiles</w:t>
      </w:r>
      <w:r w:rsidRPr="005B2D4D">
        <w:rPr>
          <w:sz w:val="16"/>
        </w:rPr>
        <w:t xml:space="preserve"> </w:t>
      </w:r>
      <w:r w:rsidRPr="005B2D4D">
        <w:rPr>
          <w:rStyle w:val="StyleUnderline"/>
        </w:rPr>
        <w:t>with terminal guidance systems—are aimed specifically at U.S. forces and bases.</w:t>
      </w:r>
      <w:r w:rsidRPr="005B2D4D">
        <w:rPr>
          <w:sz w:val="16"/>
        </w:rPr>
        <w:t xml:space="preserve"> </w:t>
      </w:r>
      <w:r w:rsidRPr="005B2D4D">
        <w:rPr>
          <w:rStyle w:val="StyleUnderline"/>
        </w:rPr>
        <w:t>By is acquiring weapons designed to exploit U.S. vulnerabilities, the PRC is clearly preparing for a contest with the United States. Beijing is interested in deterring, delaying, or complicating U.S. assistance to Taiwan in the event of an invasion, so as to force a quick capitulation by the democratically elected Taiwan government</w:t>
      </w:r>
      <w:r w:rsidRPr="005B2D4D">
        <w:rPr>
          <w:sz w:val="16"/>
        </w:rPr>
        <w:t xml:space="preserve">. But while the near-term focus is Taiwan, </w:t>
      </w:r>
      <w:r w:rsidRPr="005B2D4D">
        <w:rPr>
          <w:rStyle w:val="StyleUnderline"/>
        </w:rPr>
        <w:t>many of China’s new lethal capabilities are applicable to a wide range of potential operations beyond the Taiwan Strait</w:t>
      </w:r>
      <w:r w:rsidRPr="005B2D4D">
        <w:rPr>
          <w:sz w:val="16"/>
        </w:rPr>
        <w:t xml:space="preserve">. As the 2005 Report to Congress of the USCC report notes, </w:t>
      </w:r>
      <w:r w:rsidRPr="005B2D4D">
        <w:rPr>
          <w:rStyle w:val="StyleUnderline"/>
        </w:rPr>
        <w:t>"China is in the midst of an extensive force modernization program aimed at increasing its force projection capabilities and confronting U.S. and allied forces in the region.</w:t>
      </w:r>
      <w:r w:rsidRPr="005B2D4D">
        <w:rPr>
          <w:sz w:val="16"/>
        </w:rPr>
        <w:t xml:space="preserve">”20 </w:t>
      </w:r>
      <w:r w:rsidRPr="005B2D4D">
        <w:rPr>
          <w:rStyle w:val="StyleUnderline"/>
        </w:rPr>
        <w:t>The rapid growth in China’s military power not only threatens Taiwan—and by implication the U.S.—but U.S. allies throughout the Asian Pacific region</w:t>
      </w:r>
      <w:r w:rsidRPr="005B2D4D">
        <w:rPr>
          <w:sz w:val="16"/>
        </w:rPr>
        <w:t xml:space="preserve">. China possesses regional, even global ambitions, and is building a first-rate military to realize those ambitions. It is naïve to view the PRC's military build-up as “merely” part of the preparations for an invasion of Taiwan in which American military assets in the </w:t>
      </w:r>
      <w:proofErr w:type="spellStart"/>
      <w:r w:rsidRPr="005B2D4D">
        <w:rPr>
          <w:sz w:val="16"/>
        </w:rPr>
        <w:t>AsianPacific</w:t>
      </w:r>
      <w:proofErr w:type="spellEnd"/>
      <w:r w:rsidRPr="005B2D4D">
        <w:rPr>
          <w:sz w:val="16"/>
        </w:rPr>
        <w:t xml:space="preserve"> will have to be neutralized. </w:t>
      </w:r>
      <w:r w:rsidRPr="005B2D4D">
        <w:rPr>
          <w:rStyle w:val="StyleUnderline"/>
        </w:rPr>
        <w:t>China's construction of naval bases in the Indian Ocean, and its aggressive pursuit of territorial claims in the East and South China Seas point to its wider ambitions</w:t>
      </w:r>
      <w:r w:rsidRPr="005B2D4D">
        <w:rPr>
          <w:sz w:val="16"/>
        </w:rPr>
        <w:t xml:space="preserve">. Finally, even a cursory reading of China’s 2004 Defense White Paper suggests that it views U.S. power and military presence throughout the world with a jaundiced eye, and that it seeks to become, over the mid-term, the dominant power in Asia. This goal necessarily brings it into potential conflict with the U.S. and its allies, chiefly Japan. </w:t>
      </w:r>
    </w:p>
    <w:p w14:paraId="253F18E5" w14:textId="77777777" w:rsidR="00C514A2" w:rsidRDefault="00C514A2" w:rsidP="00C514A2">
      <w:pPr>
        <w:pStyle w:val="Heading4"/>
      </w:pPr>
      <w:r>
        <w:t>China is willing to use force for territorial expansion.</w:t>
      </w:r>
    </w:p>
    <w:p w14:paraId="00AADDB7" w14:textId="77777777" w:rsidR="00C514A2" w:rsidRDefault="00C514A2" w:rsidP="00C514A2">
      <w:r>
        <w:t xml:space="preserve">Steven </w:t>
      </w:r>
      <w:r>
        <w:rPr>
          <w:rStyle w:val="Style13ptBold"/>
        </w:rPr>
        <w:t>Mosher 6</w:t>
      </w:r>
      <w:r>
        <w:t xml:space="preserve"> (internationally recognized authority on China and population issues, president of the Population Research Institute, in a Testimony to the Subcommittee on Oversight and Investigations, 02/14/06, http://www.au.af.mil/au/awc/awcgate/congress/mos021406.pdf</w:t>
      </w:r>
    </w:p>
    <w:p w14:paraId="360864C3" w14:textId="77777777" w:rsidR="00C514A2" w:rsidRPr="005B2D4D" w:rsidRDefault="00C514A2" w:rsidP="00C514A2">
      <w:pPr>
        <w:rPr>
          <w:rStyle w:val="StyleUnderline"/>
        </w:rPr>
      </w:pPr>
      <w:r w:rsidRPr="005B2D4D">
        <w:rPr>
          <w:rStyle w:val="StyleUnderline"/>
        </w:rPr>
        <w:t xml:space="preserve">Chairman Mao famously remarked that “Political power comes from the barrel of a gun.” This generalization was certainly true in the case of the Chinese Communist Party, which came to power via a bloody civil war, remained in power by continually purging real and potential enemies, and has frequently used force against neighboring countries. CCP rule has been characterized by high levels of state-sanctioned violence, even domestic terror campaigns, from the beginning. In recent years we have the examples of the violent response to the peaceful Tiananmen demonstrations, the ongoing violence against women in the one-child policy, and the continuing purge of the </w:t>
      </w:r>
      <w:proofErr w:type="spellStart"/>
      <w:r w:rsidRPr="005B2D4D">
        <w:rPr>
          <w:rStyle w:val="StyleUnderline"/>
        </w:rPr>
        <w:t>Falungong</w:t>
      </w:r>
      <w:proofErr w:type="spellEnd"/>
      <w:r w:rsidRPr="005B2D4D">
        <w:rPr>
          <w:sz w:val="16"/>
        </w:rPr>
        <w:t xml:space="preserve">, a nonviolent Buddhist sect whose members are still being arrested, tortured, and sometimes killed today on the orders of first Jiang Zemin and Hu Jintao. </w:t>
      </w:r>
      <w:r w:rsidRPr="005B2D4D">
        <w:rPr>
          <w:rStyle w:val="StyleUnderline"/>
        </w:rPr>
        <w:t>Internationally, China has bloody borders.</w:t>
      </w:r>
      <w:r w:rsidRPr="005B2D4D">
        <w:rPr>
          <w:sz w:val="16"/>
        </w:rPr>
        <w:t xml:space="preserve"> Because of the PRC’s peace-loving rhetoric, that country has largely avoided the reputation for bellicosity that its history of aggression against peoples on China’s periphery deserves. </w:t>
      </w:r>
      <w:r w:rsidRPr="005B2D4D">
        <w:rPr>
          <w:rStyle w:val="StyleUnderline"/>
        </w:rPr>
        <w:t>During the 25 years that Mao ruled China, his armies intervened in Korea, assaulted and absorbed Tibet, supported guerilla movements throughout Southeast Asia, attacked India, fomented an insurrection in Indonesia, provoked border clashes with the Soviet Union, and instigated repeated crises vis-à-vis Taiwan</w:t>
      </w:r>
      <w:r w:rsidRPr="005B2D4D">
        <w:rPr>
          <w:sz w:val="16"/>
        </w:rPr>
        <w:t xml:space="preserve">. When an opportunity arose to send out China’s legions, Mao generally did not hesitate—especially if the crises involved a former tributary state, which is to say almost all of the countries with which China has a common border. Under Mao, the would-be Hegemon, China had bloody borders.18 </w:t>
      </w:r>
      <w:proofErr w:type="gramStart"/>
      <w:r w:rsidRPr="005B2D4D">
        <w:rPr>
          <w:rStyle w:val="StyleUnderline"/>
        </w:rPr>
        <w:t>In</w:t>
      </w:r>
      <w:proofErr w:type="gramEnd"/>
      <w:r w:rsidRPr="005B2D4D">
        <w:rPr>
          <w:rStyle w:val="StyleUnderline"/>
        </w:rPr>
        <w:t xml:space="preserve"> the decades since Mao, China has invaded Vietnam, attacked Philippine and Vietnamese naval units in the South China Sea, splashed down missiles adjacent to Taiwan, and continues its aggressive intrusions into Japanese territorial waters. The CCP today continues to exist in a state of partial mobilization, and has made it clear that it is prepared to use force to resolve both domestic crisis and external challenges. </w:t>
      </w:r>
    </w:p>
    <w:p w14:paraId="51508194" w14:textId="77777777" w:rsidR="00FA64FD" w:rsidRDefault="00FA64FD" w:rsidP="00FA64FD">
      <w:pPr>
        <w:pStyle w:val="Heading4"/>
        <w:spacing w:before="0" w:line="240" w:lineRule="auto"/>
      </w:pPr>
      <w:r>
        <w:t>China is evil – empirical analysis shows that offensive realism is applicable to China</w:t>
      </w:r>
    </w:p>
    <w:p w14:paraId="1887F8D7" w14:textId="77777777" w:rsidR="00FA64FD" w:rsidRPr="00D10340" w:rsidRDefault="00FA64FD" w:rsidP="00FA64FD">
      <w:pPr>
        <w:spacing w:after="0" w:line="240" w:lineRule="auto"/>
        <w:rPr>
          <w:rStyle w:val="Style13ptBold"/>
          <w:b w:val="0"/>
          <w:sz w:val="22"/>
        </w:rPr>
      </w:pPr>
      <w:r>
        <w:rPr>
          <w:rStyle w:val="Style13ptBold"/>
        </w:rPr>
        <w:t xml:space="preserve">Li 15 </w:t>
      </w:r>
      <w:r>
        <w:rPr>
          <w:rStyle w:val="Style13ptBold"/>
          <w:b w:val="0"/>
          <w:sz w:val="22"/>
        </w:rPr>
        <w:t>(</w:t>
      </w:r>
      <w:proofErr w:type="spellStart"/>
      <w:r w:rsidRPr="00D10340">
        <w:rPr>
          <w:rStyle w:val="Style13ptBold"/>
          <w:b w:val="0"/>
          <w:sz w:val="22"/>
        </w:rPr>
        <w:t>Xiaoting</w:t>
      </w:r>
      <w:proofErr w:type="spellEnd"/>
      <w:r>
        <w:rPr>
          <w:rStyle w:val="Style13ptBold"/>
          <w:b w:val="0"/>
          <w:sz w:val="22"/>
        </w:rPr>
        <w:t xml:space="preserve">, </w:t>
      </w:r>
      <w:r w:rsidRPr="00D10340">
        <w:rPr>
          <w:rStyle w:val="Style13ptBold"/>
          <w:b w:val="0"/>
          <w:sz w:val="22"/>
        </w:rPr>
        <w:t>School of Advanced Internation</w:t>
      </w:r>
      <w:r>
        <w:rPr>
          <w:rStyle w:val="Style13ptBold"/>
          <w:b w:val="0"/>
          <w:sz w:val="22"/>
        </w:rPr>
        <w:t xml:space="preserve">al and Area Studies, East China </w:t>
      </w:r>
      <w:r w:rsidRPr="00D10340">
        <w:rPr>
          <w:rStyle w:val="Style13ptBold"/>
          <w:b w:val="0"/>
          <w:sz w:val="22"/>
        </w:rPr>
        <w:t>Normal University, Shanghai, China</w:t>
      </w:r>
      <w:r>
        <w:rPr>
          <w:rStyle w:val="Style13ptBold"/>
          <w:b w:val="0"/>
          <w:sz w:val="22"/>
        </w:rPr>
        <w:t xml:space="preserve">, 8/25/15, “Applying offensive realism to </w:t>
      </w:r>
      <w:r w:rsidRPr="00D10340">
        <w:rPr>
          <w:rStyle w:val="Style13ptBold"/>
          <w:b w:val="0"/>
          <w:sz w:val="22"/>
        </w:rPr>
        <w:t>the rise of China: structural</w:t>
      </w:r>
      <w:r>
        <w:rPr>
          <w:rStyle w:val="Style13ptBold"/>
          <w:b w:val="0"/>
          <w:sz w:val="22"/>
        </w:rPr>
        <w:t xml:space="preserve"> </w:t>
      </w:r>
      <w:r w:rsidRPr="00D10340">
        <w:rPr>
          <w:rStyle w:val="Style13ptBold"/>
          <w:b w:val="0"/>
          <w:sz w:val="22"/>
        </w:rPr>
        <w:t>incentives and Chinese</w:t>
      </w:r>
      <w:r>
        <w:rPr>
          <w:rStyle w:val="Style13ptBold"/>
          <w:b w:val="0"/>
          <w:sz w:val="22"/>
        </w:rPr>
        <w:t xml:space="preserve"> </w:t>
      </w:r>
      <w:r w:rsidRPr="00D10340">
        <w:rPr>
          <w:rStyle w:val="Style13ptBold"/>
          <w:b w:val="0"/>
          <w:sz w:val="22"/>
        </w:rPr>
        <w:t>diplomacy toward the</w:t>
      </w:r>
      <w:r>
        <w:rPr>
          <w:rStyle w:val="Style13ptBold"/>
          <w:b w:val="0"/>
          <w:sz w:val="22"/>
        </w:rPr>
        <w:t xml:space="preserve"> </w:t>
      </w:r>
      <w:r w:rsidRPr="00D10340">
        <w:rPr>
          <w:rStyle w:val="Style13ptBold"/>
          <w:b w:val="0"/>
          <w:sz w:val="22"/>
        </w:rPr>
        <w:t>neighboring state</w:t>
      </w:r>
      <w:r>
        <w:rPr>
          <w:rStyle w:val="Style13ptBold"/>
          <w:b w:val="0"/>
          <w:sz w:val="22"/>
        </w:rPr>
        <w:t>s,”</w:t>
      </w:r>
      <w:r w:rsidRPr="00D10340">
        <w:t xml:space="preserve"> </w:t>
      </w:r>
      <w:r w:rsidRPr="00D10340">
        <w:rPr>
          <w:rStyle w:val="Style13ptBold"/>
          <w:b w:val="0"/>
          <w:sz w:val="22"/>
        </w:rPr>
        <w:t>International</w:t>
      </w:r>
      <w:r>
        <w:rPr>
          <w:rStyle w:val="Style13ptBold"/>
          <w:b w:val="0"/>
          <w:sz w:val="22"/>
        </w:rPr>
        <w:t xml:space="preserve"> Relations of the Asia-Pacific, p. 3-10, </w:t>
      </w:r>
      <w:proofErr w:type="spellStart"/>
      <w:r>
        <w:rPr>
          <w:rStyle w:val="Style13ptBold"/>
          <w:b w:val="0"/>
          <w:i/>
          <w:sz w:val="22"/>
        </w:rPr>
        <w:t>jonghwa</w:t>
      </w:r>
      <w:proofErr w:type="spellEnd"/>
      <w:r>
        <w:rPr>
          <w:rStyle w:val="Style13ptBold"/>
          <w:b w:val="0"/>
          <w:sz w:val="22"/>
        </w:rPr>
        <w:t>)</w:t>
      </w:r>
    </w:p>
    <w:p w14:paraId="3361FD10" w14:textId="77777777" w:rsidR="00FA64FD" w:rsidRPr="00062987" w:rsidRDefault="00FA64FD" w:rsidP="00FA64FD">
      <w:pPr>
        <w:spacing w:after="0" w:line="240" w:lineRule="auto"/>
        <w:rPr>
          <w:rStyle w:val="StyleUnderline"/>
        </w:rPr>
      </w:pPr>
      <w:r w:rsidRPr="00F12516">
        <w:rPr>
          <w:rStyle w:val="StyleUnderline"/>
          <w:sz w:val="16"/>
          <w:u w:val="none"/>
        </w:rPr>
        <w:t xml:space="preserve">Nevertheless, </w:t>
      </w:r>
      <w:r w:rsidRPr="0073051F">
        <w:rPr>
          <w:rStyle w:val="StyleUnderline"/>
        </w:rPr>
        <w:t>offensive realism would anticipate that accommodation and goodwill is only part of</w:t>
      </w:r>
      <w:r w:rsidRPr="00F12516">
        <w:rPr>
          <w:rStyle w:val="StyleUnderline"/>
          <w:sz w:val="16"/>
          <w:u w:val="none"/>
        </w:rPr>
        <w:t xml:space="preserve"> the </w:t>
      </w:r>
      <w:r w:rsidRPr="0073051F">
        <w:rPr>
          <w:rStyle w:val="StyleUnderline"/>
        </w:rPr>
        <w:t>picture in the PRC's relationship to its neighbors.</w:t>
      </w:r>
      <w:r w:rsidRPr="00F12516">
        <w:rPr>
          <w:rStyle w:val="StyleUnderline"/>
          <w:sz w:val="16"/>
          <w:u w:val="none"/>
        </w:rPr>
        <w:t xml:space="preserve"> Conceivably, while </w:t>
      </w:r>
      <w:r w:rsidRPr="0073051F">
        <w:rPr>
          <w:rStyle w:val="StyleUnderline"/>
        </w:rPr>
        <w:t>Beijing</w:t>
      </w:r>
      <w:r w:rsidRPr="00F12516">
        <w:rPr>
          <w:rStyle w:val="StyleUnderline"/>
          <w:sz w:val="16"/>
          <w:u w:val="none"/>
        </w:rPr>
        <w:t xml:space="preserve"> could reward some neighbors for their cooperation in preventing an antagonistic great power from encircling China, it </w:t>
      </w:r>
      <w:r w:rsidRPr="0073051F">
        <w:rPr>
          <w:rStyle w:val="StyleUnderline"/>
        </w:rPr>
        <w:t>could</w:t>
      </w:r>
      <w:r w:rsidRPr="00F12516">
        <w:rPr>
          <w:rStyle w:val="StyleUnderline"/>
          <w:sz w:val="16"/>
          <w:u w:val="none"/>
        </w:rPr>
        <w:t xml:space="preserve"> also </w:t>
      </w:r>
      <w:r w:rsidRPr="0073051F">
        <w:rPr>
          <w:rStyle w:val="StyleUnderline"/>
        </w:rPr>
        <w:t>punish others for their noncooperation</w:t>
      </w:r>
      <w:r w:rsidRPr="00F12516">
        <w:rPr>
          <w:rStyle w:val="StyleUnderline"/>
          <w:sz w:val="16"/>
          <w:u w:val="none"/>
        </w:rPr>
        <w:t xml:space="preserve">. Offering concessions to any and all would make no practical sense, for it only signals weakness, invites contempt, and emboldens an adversary to demand more. Instead, through calculated strikes at unbending foes, a </w:t>
      </w:r>
      <w:r w:rsidRPr="007B3980">
        <w:rPr>
          <w:rStyle w:val="StyleUnderline"/>
        </w:rPr>
        <w:t xml:space="preserve">rising state could demonstrate to its neighbors that it is not a paper tiger and defying its ascendance has a price, thereby deterring further challenges to its interests. </w:t>
      </w:r>
      <w:r w:rsidRPr="00F12516">
        <w:rPr>
          <w:rStyle w:val="StyleUnderline"/>
          <w:sz w:val="16"/>
          <w:u w:val="none"/>
        </w:rPr>
        <w:t xml:space="preserve">Furthermore, </w:t>
      </w:r>
      <w:r w:rsidRPr="007B3980">
        <w:rPr>
          <w:rStyle w:val="StyleUnderline"/>
        </w:rPr>
        <w:t>as China's relative capabilities continue to grow apace, the local balance of power and geography will cease to pose insurmountable obstacles to the flexing of Chinese muscles</w:t>
      </w:r>
      <w:r w:rsidRPr="00F12516">
        <w:rPr>
          <w:rStyle w:val="StyleUnderline"/>
          <w:sz w:val="16"/>
          <w:u w:val="none"/>
        </w:rPr>
        <w:t xml:space="preserve">. The </w:t>
      </w:r>
      <w:r w:rsidRPr="007B3980">
        <w:rPr>
          <w:rStyle w:val="StyleUnderline"/>
        </w:rPr>
        <w:t>PRC's rapid military modernization</w:t>
      </w:r>
      <w:r w:rsidRPr="00F12516">
        <w:rPr>
          <w:rStyle w:val="StyleUnderline"/>
          <w:sz w:val="16"/>
          <w:u w:val="none"/>
        </w:rPr>
        <w:t xml:space="preserve">, for example, has </w:t>
      </w:r>
      <w:r w:rsidRPr="007B3980">
        <w:rPr>
          <w:rStyle w:val="StyleUnderline"/>
        </w:rPr>
        <w:t>enabled the progressive expansion of China's maritime defense perimeter, enhancing Beijing's ability to frustrate or complicate American intervention in</w:t>
      </w:r>
      <w:r w:rsidRPr="00F12516">
        <w:rPr>
          <w:rStyle w:val="StyleUnderline"/>
          <w:sz w:val="16"/>
          <w:u w:val="none"/>
        </w:rPr>
        <w:t xml:space="preserve"> a </w:t>
      </w:r>
      <w:r w:rsidRPr="007B3980">
        <w:rPr>
          <w:rStyle w:val="StyleUnderline"/>
        </w:rPr>
        <w:t>major conflict on China's periphery</w:t>
      </w:r>
      <w:r w:rsidRPr="00F12516">
        <w:rPr>
          <w:rStyle w:val="StyleUnderline"/>
          <w:sz w:val="16"/>
          <w:u w:val="none"/>
        </w:rPr>
        <w:t xml:space="preserve"> (Montgomery, 2014). In contrast, many Asian states are worried that US budgetary constraints would erode Washington's strategic preponderance in the Asia-Pacific, leaving them unable to withstand China's burgeoning power (Johnson et al., 2014, pp. 39–43). This is not to imply, however, that a materially stronger China will attempt to conquer the rest of Asia, which offensive realism considers unlikely as well as infeasible (</w:t>
      </w:r>
      <w:proofErr w:type="spellStart"/>
      <w:r w:rsidRPr="00F12516">
        <w:rPr>
          <w:rStyle w:val="StyleUnderline"/>
          <w:sz w:val="16"/>
          <w:u w:val="none"/>
        </w:rPr>
        <w:t>Mearsheimer</w:t>
      </w:r>
      <w:proofErr w:type="spellEnd"/>
      <w:r w:rsidRPr="00F12516">
        <w:rPr>
          <w:rStyle w:val="StyleUnderline"/>
          <w:sz w:val="16"/>
          <w:u w:val="none"/>
        </w:rPr>
        <w:t xml:space="preserve">, 2014[2001], p. 370). Rather, the point is that </w:t>
      </w:r>
      <w:r w:rsidRPr="00457FC2">
        <w:rPr>
          <w:rStyle w:val="StyleUnderline"/>
        </w:rPr>
        <w:t>Beijing will possess great coercive means – economic, military, and diplomatic – to influence the foreign policy choices of its neighbors and to push harder for a distinct sphere of influence</w:t>
      </w:r>
      <w:r w:rsidRPr="00F12516">
        <w:rPr>
          <w:rStyle w:val="StyleUnderline"/>
          <w:sz w:val="16"/>
          <w:u w:val="none"/>
        </w:rPr>
        <w:t xml:space="preserve">. In this process, the PRC might offer sweeter carrots to those cooperative neighbors, as even a superpower needs friends and partners to cope with potential rivals more effectively. Yet meanwhile, it could also wield heavier sticks against those uncooperative neighbors, to discourage noncompliance with its wishes. In sum, offensive realism suggests that China has strong and structurally driven incentives to diminish the influence of other great powers (especially an adversarial one) in its home region and that these incentives may lead Beijing to act both cooperatively and coercively toward its neighbors, depending on the latter's readiness to accommodate China's rise and/or keep a cautious distance from external powers. Admittedly, that a state's power-seeking strategy is often complex and contingent upon varying circumstances is not a novel tenet in realist theory. Like </w:t>
      </w:r>
      <w:proofErr w:type="spellStart"/>
      <w:r w:rsidRPr="00F12516">
        <w:rPr>
          <w:rStyle w:val="StyleUnderline"/>
          <w:sz w:val="16"/>
          <w:u w:val="none"/>
        </w:rPr>
        <w:t>Mearsheimer</w:t>
      </w:r>
      <w:proofErr w:type="spellEnd"/>
      <w:r w:rsidRPr="00F12516">
        <w:rPr>
          <w:rStyle w:val="StyleUnderline"/>
          <w:sz w:val="16"/>
          <w:u w:val="none"/>
        </w:rPr>
        <w:t xml:space="preserve">, classical realists such as E. H. </w:t>
      </w:r>
      <w:proofErr w:type="spellStart"/>
      <w:r w:rsidRPr="00F12516">
        <w:rPr>
          <w:rStyle w:val="StyleUnderline"/>
          <w:sz w:val="16"/>
          <w:u w:val="none"/>
        </w:rPr>
        <w:t>Carr</w:t>
      </w:r>
      <w:proofErr w:type="spellEnd"/>
      <w:r w:rsidRPr="00F12516">
        <w:rPr>
          <w:rStyle w:val="StyleUnderline"/>
          <w:sz w:val="16"/>
          <w:u w:val="none"/>
        </w:rPr>
        <w:t xml:space="preserve"> (1964, pp. 112, 145) and Hans Morgenthau (1978, pp. 10–11) also perceived international politics as an endless struggle for power, which is nevertheless moderated by the necessity to exercise power prudently to attain one's ends. Theoretically, this line of thinking is consistent with the above propositions about how a rising state should approach its neighbors, both to secure their support and to compel their awe. Unlike </w:t>
      </w:r>
      <w:proofErr w:type="spellStart"/>
      <w:r w:rsidRPr="00F12516">
        <w:rPr>
          <w:rStyle w:val="StyleUnderline"/>
          <w:sz w:val="16"/>
          <w:u w:val="none"/>
        </w:rPr>
        <w:t>Mearsheimer</w:t>
      </w:r>
      <w:proofErr w:type="spellEnd"/>
      <w:r w:rsidRPr="00F12516">
        <w:rPr>
          <w:rStyle w:val="StyleUnderline"/>
          <w:sz w:val="16"/>
          <w:u w:val="none"/>
        </w:rPr>
        <w:t xml:space="preserve">, however, </w:t>
      </w:r>
      <w:proofErr w:type="spellStart"/>
      <w:r w:rsidRPr="00F12516">
        <w:rPr>
          <w:rStyle w:val="StyleUnderline"/>
          <w:sz w:val="16"/>
          <w:u w:val="none"/>
        </w:rPr>
        <w:t>Carr</w:t>
      </w:r>
      <w:proofErr w:type="spellEnd"/>
      <w:r w:rsidRPr="00F12516">
        <w:rPr>
          <w:rStyle w:val="StyleUnderline"/>
          <w:sz w:val="16"/>
          <w:u w:val="none"/>
        </w:rPr>
        <w:t>, Morgenthau, and their adherents believed that a dominating great power could placate a rising competitor and moderate the latter's foreign policy by making sufficient concessions to accommodate its interests (</w:t>
      </w:r>
      <w:proofErr w:type="spellStart"/>
      <w:r w:rsidRPr="00F12516">
        <w:rPr>
          <w:rStyle w:val="StyleUnderline"/>
          <w:sz w:val="16"/>
          <w:u w:val="none"/>
        </w:rPr>
        <w:t>Kirshner</w:t>
      </w:r>
      <w:proofErr w:type="spellEnd"/>
      <w:r w:rsidRPr="00F12516">
        <w:rPr>
          <w:rStyle w:val="StyleUnderline"/>
          <w:sz w:val="16"/>
          <w:u w:val="none"/>
        </w:rPr>
        <w:t xml:space="preserve">, 2012, pp. 65–69). On this point, </w:t>
      </w:r>
      <w:r w:rsidRPr="00457FC2">
        <w:rPr>
          <w:rStyle w:val="StyleUnderline"/>
        </w:rPr>
        <w:t>offensive realism would probably retort: if a reigning power like America has an abiding interest in preserving its primacy over any regional competitors, and if a latecomer like China has</w:t>
      </w:r>
      <w:r w:rsidRPr="00F12516">
        <w:rPr>
          <w:rStyle w:val="StyleUnderline"/>
          <w:sz w:val="16"/>
          <w:u w:val="none"/>
        </w:rPr>
        <w:t xml:space="preserve"> an </w:t>
      </w:r>
      <w:r w:rsidRPr="00457FC2">
        <w:rPr>
          <w:rStyle w:val="StyleUnderline"/>
        </w:rPr>
        <w:t>equally dogged determination to vitiate and ultimately eliminate the US sway over its periphery</w:t>
      </w:r>
      <w:r w:rsidRPr="00F12516">
        <w:rPr>
          <w:rStyle w:val="StyleUnderline"/>
          <w:sz w:val="16"/>
          <w:u w:val="none"/>
        </w:rPr>
        <w:t>, t</w:t>
      </w:r>
      <w:r w:rsidRPr="00457FC2">
        <w:rPr>
          <w:rStyle w:val="StyleUnderline"/>
        </w:rPr>
        <w:t>here seems to be little room for resolving this fundamental clash of interest.</w:t>
      </w:r>
      <w:r w:rsidRPr="00F12516">
        <w:rPr>
          <w:rStyle w:val="StyleUnderline"/>
          <w:sz w:val="16"/>
          <w:u w:val="none"/>
        </w:rPr>
        <w:t xml:space="preserve"> Consequently, </w:t>
      </w:r>
      <w:r w:rsidRPr="00457FC2">
        <w:rPr>
          <w:rStyle w:val="StyleUnderline"/>
        </w:rPr>
        <w:t>offensive realism predicts a greater likelihood of conflict between Beijing on the one hand and Washington and its Asian allies on the other</w:t>
      </w:r>
      <w:r w:rsidRPr="00F12516">
        <w:rPr>
          <w:rStyle w:val="StyleUnderline"/>
          <w:sz w:val="16"/>
          <w:u w:val="none"/>
        </w:rPr>
        <w:t xml:space="preserve">. In this regard, the differences between defensive and offensive realism are striking too. Implicitly, defensive realism considers international politics a more peaceful arena wherein the top priority of states is not to maximize power, but to preserve security. Accordingly, states are well-advised to maintain a posture of self-restraint and avoid unnecessarily aggressive or provocative actions that could impact their security negatively (Waltz, 1979, pp. 126–127; see also Taliaferro, 2000). From this perspective, it is in the best interest of a rising state like China to come to terms with American hegemony, as well as to pursue moderate policies toward all its neighbors. Likewise, Washington and its partners should keep signaling their restraint and reassurance to Beijing, to avert a ‘security dilemma’ in which uncertainties about each other's intentions prevent purely security-seeking nations from cooperating to sustain a mutually acceptable status quo order (for this view, see Johnston, 2003, </w:t>
      </w:r>
      <w:proofErr w:type="gramStart"/>
      <w:r w:rsidRPr="00F12516">
        <w:rPr>
          <w:rStyle w:val="StyleUnderline"/>
          <w:sz w:val="16"/>
          <w:u w:val="none"/>
        </w:rPr>
        <w:t>2013</w:t>
      </w:r>
      <w:proofErr w:type="gramEnd"/>
      <w:r w:rsidRPr="00F12516">
        <w:rPr>
          <w:rStyle w:val="StyleUnderline"/>
          <w:sz w:val="16"/>
          <w:u w:val="none"/>
        </w:rPr>
        <w:t xml:space="preserve">). </w:t>
      </w:r>
      <w:r w:rsidRPr="00062987">
        <w:rPr>
          <w:rStyle w:val="StyleUnderline"/>
        </w:rPr>
        <w:t>In the offensive realist view, however, the Achilles' heel of this defensive realist prediction lies in its failure to see that for an ascending power, security does not always consist in the maintenance of the status quo</w:t>
      </w:r>
      <w:r w:rsidRPr="00F12516">
        <w:rPr>
          <w:rStyle w:val="StyleUnderline"/>
          <w:sz w:val="16"/>
          <w:u w:val="none"/>
        </w:rPr>
        <w:t xml:space="preserve">. Rather, </w:t>
      </w:r>
      <w:r w:rsidRPr="00062987">
        <w:rPr>
          <w:rStyle w:val="StyleUnderline"/>
        </w:rPr>
        <w:t>given the lasting strategic distrust between Beijing and Washington, the PRC might find it more advisable to improve its long-term security position by seeking a gradual reduction of American influence in Asia and forging a new ‘status quo’ in its own favor. If that is the case, then Sino–American relations may face stormy times ahead</w:t>
      </w:r>
      <w:r w:rsidRPr="00F12516">
        <w:rPr>
          <w:rStyle w:val="StyleUnderline"/>
          <w:sz w:val="16"/>
          <w:u w:val="none"/>
        </w:rPr>
        <w:t>, as the United States obviously has no intention of abandoning its Asian allies and partners to their fate and letting China hold the reins in this vitally important region. Viewed in this light, offensive realism becomes readily falsifiable in regard to the behavior of a rising China. The theory would be invalid if the PRC customarily welcomes, not just in words but in deeds, a sustained US presence and leadership role in Asia's security architecture, or if process-tracing reveals that Beijing frequently offers territorial compromises to the neighboring countries without considering the question of having the concerned countries keep the United States at arm's length</w:t>
      </w:r>
      <w:r w:rsidRPr="00062987">
        <w:rPr>
          <w:rStyle w:val="StyleUnderline"/>
        </w:rPr>
        <w:t>. Perusing the empirical record of Chinese foreign policy from the 1950s onward</w:t>
      </w:r>
      <w:r w:rsidRPr="00F12516">
        <w:rPr>
          <w:rStyle w:val="StyleUnderline"/>
          <w:sz w:val="16"/>
          <w:u w:val="none"/>
        </w:rPr>
        <w:t xml:space="preserve">, however, the next section will show that </w:t>
      </w:r>
      <w:r w:rsidRPr="00062987">
        <w:rPr>
          <w:rStyle w:val="StyleUnderline"/>
        </w:rPr>
        <w:t>offensive realism appears to find much sustenance in the PRC's regional diplomacy, as manifested particularly by Beijing's strategy of treating friends and foes differently in territorial disputes.</w:t>
      </w:r>
    </w:p>
    <w:p w14:paraId="5136280D" w14:textId="77777777" w:rsidR="00FA64FD" w:rsidRDefault="00FA64FD" w:rsidP="00FA64FD">
      <w:pPr>
        <w:spacing w:after="0" w:line="240" w:lineRule="auto"/>
        <w:rPr>
          <w:rStyle w:val="StyleUnderline"/>
          <w:u w:val="none"/>
        </w:rPr>
      </w:pPr>
    </w:p>
    <w:p w14:paraId="25AB6160" w14:textId="77777777" w:rsidR="00FA64FD" w:rsidRDefault="00FA64FD" w:rsidP="00FA64FD">
      <w:pPr>
        <w:spacing w:after="0" w:line="240" w:lineRule="auto"/>
      </w:pPr>
    </w:p>
    <w:p w14:paraId="445B2E4E" w14:textId="77777777" w:rsidR="00FA64FD" w:rsidRPr="003F4450" w:rsidRDefault="00FA64FD" w:rsidP="00FA64FD">
      <w:pPr>
        <w:pStyle w:val="Heading4"/>
        <w:spacing w:before="0" w:line="240" w:lineRule="auto"/>
        <w:rPr>
          <w:rStyle w:val="StyleUnderline"/>
          <w:sz w:val="26"/>
          <w:u w:val="none"/>
        </w:rPr>
      </w:pPr>
      <w:r>
        <w:rPr>
          <w:rStyle w:val="StyleUnderline"/>
          <w:sz w:val="26"/>
          <w:u w:val="none"/>
        </w:rPr>
        <w:t>China is evil – they have</w:t>
      </w:r>
      <w:r w:rsidRPr="003F4450">
        <w:rPr>
          <w:rStyle w:val="StyleUnderline"/>
          <w:sz w:val="26"/>
          <w:u w:val="none"/>
        </w:rPr>
        <w:t xml:space="preserve"> economic weapons to decimate the United States – they will use it to assert global dominance </w:t>
      </w:r>
    </w:p>
    <w:p w14:paraId="790C51B4" w14:textId="77777777" w:rsidR="00FA64FD" w:rsidRPr="008453A2" w:rsidRDefault="00FA64FD" w:rsidP="00FA64FD">
      <w:pPr>
        <w:spacing w:after="0" w:line="240" w:lineRule="auto"/>
        <w:rPr>
          <w:rStyle w:val="Style13ptBold"/>
          <w:b w:val="0"/>
          <w:sz w:val="22"/>
        </w:rPr>
      </w:pPr>
      <w:r>
        <w:rPr>
          <w:rStyle w:val="Style13ptBold"/>
        </w:rPr>
        <w:t xml:space="preserve">Freeman 16 </w:t>
      </w:r>
      <w:r>
        <w:rPr>
          <w:rStyle w:val="Style13ptBold"/>
          <w:b w:val="0"/>
          <w:sz w:val="22"/>
        </w:rPr>
        <w:t xml:space="preserve">(Kevin, </w:t>
      </w:r>
      <w:r w:rsidRPr="008453A2">
        <w:rPr>
          <w:rStyle w:val="Style13ptBold"/>
          <w:b w:val="0"/>
          <w:sz w:val="22"/>
        </w:rPr>
        <w:t>founder and CEO of Freeman Global Holdings and a New York Times bestselling author</w:t>
      </w:r>
      <w:r>
        <w:rPr>
          <w:rStyle w:val="Style13ptBold"/>
          <w:b w:val="0"/>
          <w:sz w:val="22"/>
        </w:rPr>
        <w:t>, June 2016, “</w:t>
      </w:r>
      <w:r w:rsidRPr="008453A2">
        <w:rPr>
          <w:rStyle w:val="Style13ptBold"/>
          <w:b w:val="0"/>
          <w:sz w:val="22"/>
        </w:rPr>
        <w:t>CHINA</w:t>
      </w:r>
      <w:r>
        <w:rPr>
          <w:rStyle w:val="Style13ptBold"/>
          <w:b w:val="0"/>
          <w:sz w:val="22"/>
        </w:rPr>
        <w:t xml:space="preserve">, UNRESTRICTED WARFARE, AND THE </w:t>
      </w:r>
      <w:r w:rsidRPr="008453A2">
        <w:rPr>
          <w:rStyle w:val="Style13ptBold"/>
          <w:b w:val="0"/>
          <w:sz w:val="22"/>
        </w:rPr>
        <w:t>CHALLENGE</w:t>
      </w:r>
      <w:r>
        <w:rPr>
          <w:rStyle w:val="Style13ptBold"/>
          <w:b w:val="0"/>
          <w:sz w:val="22"/>
        </w:rPr>
        <w:t xml:space="preserve"> TO AMERICA,”</w:t>
      </w:r>
      <w:r w:rsidRPr="008453A2">
        <w:t xml:space="preserve"> </w:t>
      </w:r>
      <w:hyperlink r:id="rId39" w:history="1">
        <w:r w:rsidRPr="00F51B8F">
          <w:rPr>
            <w:rStyle w:val="Hyperlink"/>
          </w:rPr>
          <w:t>http://www.centerforsecuritypolicy.org/wp-content/uploads/2016/06/China_Warning_Order_PDF.pdf</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68A771C1" w14:textId="77777777" w:rsidR="00FA64FD" w:rsidRDefault="00FA64FD" w:rsidP="00FA64FD">
      <w:pPr>
        <w:spacing w:after="0" w:line="240" w:lineRule="auto"/>
        <w:rPr>
          <w:rStyle w:val="StyleUnderline"/>
        </w:rPr>
      </w:pPr>
      <w:r w:rsidRPr="003F4450">
        <w:rPr>
          <w:rStyle w:val="StyleUnderline"/>
          <w:sz w:val="16"/>
          <w:u w:val="none"/>
        </w:rPr>
        <w:t xml:space="preserve">There can be no doubt that the </w:t>
      </w:r>
      <w:r w:rsidRPr="008453A2">
        <w:rPr>
          <w:rStyle w:val="StyleUnderline"/>
        </w:rPr>
        <w:t>Total War strategy is being implemented. Its goal is “to use all means whatsoever</w:t>
      </w:r>
      <w:r w:rsidRPr="003F4450">
        <w:rPr>
          <w:rStyle w:val="StyleUnderline"/>
          <w:sz w:val="16"/>
          <w:u w:val="none"/>
        </w:rPr>
        <w:t>—</w:t>
      </w:r>
      <w:r w:rsidRPr="008453A2">
        <w:rPr>
          <w:rStyle w:val="StyleUnderline"/>
        </w:rPr>
        <w:t>to force the enemy to serve one’s own interests</w:t>
      </w:r>
      <w:r w:rsidRPr="003F4450">
        <w:rPr>
          <w:rStyle w:val="StyleUnderline"/>
          <w:sz w:val="16"/>
          <w:u w:val="none"/>
        </w:rPr>
        <w:t>.”20 As just one small example, Unrestricted Warfare advocates hacking critical systems and declares that new-concept weapons include exposing “the leaders</w:t>
      </w:r>
      <w:r w:rsidRPr="003F4450">
        <w:rPr>
          <w:sz w:val="16"/>
        </w:rPr>
        <w:t xml:space="preserve"> </w:t>
      </w:r>
      <w:r w:rsidRPr="003F4450">
        <w:rPr>
          <w:rStyle w:val="StyleUnderline"/>
          <w:sz w:val="16"/>
          <w:u w:val="none"/>
        </w:rPr>
        <w:t xml:space="preserve">of an enemy country on the Internet” through a computer virus invasion.21 Could there be a more apt description of the likely motive behind the audacious hack of Washington’s Office of Personnel Management (OPM)?22 Even the response to getting caught is straight from the UW playbook, denying any government involvement and blaming criminal activity while maintaining access to the stolen information.23 </w:t>
      </w:r>
      <w:r w:rsidRPr="008453A2">
        <w:rPr>
          <w:rStyle w:val="Emphasis"/>
        </w:rPr>
        <w:t>The ultimate goal is to displace the United States as the world’s sole superpower.</w:t>
      </w:r>
      <w:r w:rsidRPr="003F4450">
        <w:rPr>
          <w:rStyle w:val="StyleUnderline"/>
          <w:sz w:val="16"/>
          <w:u w:val="none"/>
        </w:rPr>
        <w:t xml:space="preserve"> Both the process and the outcome of the endgame are particularly ominous as explained in the text: …if the attacking side secretly musters large amounts of capital … launches a sneak attack against financial markets, then after causing a financial crisis, buries a computer virus and hacker detachment … while at the same time carrying out a network attack against the enemy so that the civilian electricity network, traffic dispatching network, financial transaction network, telephone communications network, and mass media network are completely paralyzed, this will cause the enemy nation to fall into social panic, street riots, and a political crisis.24 </w:t>
      </w:r>
      <w:r w:rsidRPr="006910E9">
        <w:rPr>
          <w:rStyle w:val="Emphasis"/>
        </w:rPr>
        <w:t>We have more than sufficient evidence to conclude that China is active or developing capabilities in each area as described.</w:t>
      </w:r>
      <w:r w:rsidRPr="003F4450">
        <w:rPr>
          <w:rStyle w:val="StyleUnderline"/>
          <w:sz w:val="16"/>
          <w:u w:val="none"/>
        </w:rPr>
        <w:t xml:space="preserve"> The </w:t>
      </w:r>
      <w:r w:rsidRPr="006910E9">
        <w:rPr>
          <w:rStyle w:val="Emphasis"/>
        </w:rPr>
        <w:t>only rational conclusion is that China is planning on global dominance</w:t>
      </w:r>
      <w:r w:rsidRPr="003F4450">
        <w:rPr>
          <w:rStyle w:val="StyleUnderline"/>
          <w:sz w:val="16"/>
          <w:u w:val="none"/>
        </w:rPr>
        <w:t xml:space="preserve">. A few courageous groups such as the Center for Security Policy and the NSIC Institute do have active efforts to bring awareness to this significant threat. The approach is to integrate thinking across disciplines (as required to respond to a true Total War strategy) and to illuminate responses and applications for policy makers, the defense and intelligence establishment, investors, and the general public. This chapter represents another step forward in that important work. Given the virtually limitless nature of the topic of Unrestricted Warfare, it becomes necessary to narrow the focus to a few critical examples. For this purpose, this chapter provides a brief overview of Chinese cyber-economic warfare as it relates to stock market attacks, Intellectual Property (IP) theft, and currency warfare. The Stock Market Crash Weapon One of the most striking challenges of Unrestricted Warfare is the reality that a single, man-made stock market crash is a new concept weapon. Before delving into whether this might even be possible, it is necessary to determine the potential impact. </w:t>
      </w:r>
      <w:r w:rsidRPr="006910E9">
        <w:rPr>
          <w:rStyle w:val="StyleUnderline"/>
        </w:rPr>
        <w:t>Could a stock market crash prove devastating? The answer is an unequivocal “Yes.”</w:t>
      </w:r>
      <w:r w:rsidRPr="003F4450">
        <w:rPr>
          <w:rStyle w:val="StyleUnderline"/>
          <w:sz w:val="16"/>
          <w:u w:val="none"/>
        </w:rPr>
        <w:t xml:space="preserve"> The 2008 market crash directly cost investors over $5 trillion in their holdings of the largest 500 public companies (as measured by the S&amp;P 500) during 2008.25 The overall global economic impact was far greater, however, an estimated 10 times larger at $50 trillion.26 At the end of 2015, the market value of the S&amp;P 500 was over $18 trillion. A typical market crash could wipe off 40% of market values or more. The direct losses would be over $7 trillion and the global impact might be close to $70 trillion. These are staggering figures as the estimated cost of the Iraq war was about $2 trillion.27 Of course, a well-executed stock market attack might result in far greater losses. The 2008 crash was ultimately managed through aggressive fiscal spending and unprecedented Central Bank response, neither of which remains available today.28 According to every major policymaker, the system was staring in the abyss.29 Representative Paul Kanjorski (then Chairman of the House Capital Markets Subcommittee) noted in a C-SPAN interview that there may have been an attack in 2008 and that disaster was narrowly averted: On Thursday (Sept 18, 2008), at 11am the Federal Reserve noticed a tremendous draw-down of money market accounts in the U.S., to the tune of $550 billion was being drawn out in the matter of an hour or two. The Treasury opened up its window to help and pumped a $105 billion in the system and quickly realized that they could not stem the tide. We were having an electronic run on the banks. They decided to close the operation, close down the money accounts and announce a guarantee of $250,000 per account so there wouldn't be further panic out there. If they had not done that, their estimation is that by 2pm that afternoon, $5.5 trillion would have been drawn out of the money market system of the U.S., would have collapsed the entire economy of the U.S., and within 24 hours the world economy would have collapsed. It would have been the end of our economic system and our political system, as we know it.30 </w:t>
      </w:r>
      <w:r w:rsidRPr="006910E9">
        <w:rPr>
          <w:rStyle w:val="StyleUnderline"/>
        </w:rPr>
        <w:t>Notice how closely this description mirrors the UW endgame strategy described earlier with phrases beginning with “launch a sneak attack against financial markets,” and ending with “cause the enemy nation to fall into social panic, street riots, and a political crisis.”</w:t>
      </w:r>
      <w:r w:rsidRPr="003F4450">
        <w:rPr>
          <w:rStyle w:val="StyleUnderline"/>
          <w:sz w:val="16"/>
          <w:u w:val="none"/>
        </w:rPr>
        <w:t xml:space="preserve">31 Certainly ending our “economic system and our political system as we know it” qualifies as devastating and aligns with the desired outcome of Total War. The question then becomes whether or not a foreign nation or terror group would have the capacity to cause such an outcome. Frighteningly, the answer to this question is also an unequivocal “yes.” </w:t>
      </w:r>
      <w:r w:rsidRPr="006910E9">
        <w:rPr>
          <w:rStyle w:val="StyleUnderline"/>
        </w:rPr>
        <w:t>We know</w:t>
      </w:r>
      <w:r w:rsidRPr="003F4450">
        <w:rPr>
          <w:rStyle w:val="StyleUnderline"/>
          <w:sz w:val="16"/>
          <w:u w:val="none"/>
        </w:rPr>
        <w:t xml:space="preserve"> that there </w:t>
      </w:r>
      <w:r w:rsidRPr="006910E9">
        <w:rPr>
          <w:rStyle w:val="StyleUnderline"/>
        </w:rPr>
        <w:t>was economic warfare involved in the 2008 crash.</w:t>
      </w:r>
      <w:r w:rsidRPr="003F4450">
        <w:rPr>
          <w:rStyle w:val="StyleUnderline"/>
          <w:sz w:val="16"/>
          <w:u w:val="none"/>
        </w:rPr>
        <w:t xml:space="preserve"> Former Treasury Secretary Hank Paulson admitted this in a 2014 BBC interview.32 Ironically, in that case, Russia was leading the attack and China apparently chose not to cooperate but instead informed Paulson.33 </w:t>
      </w:r>
      <w:r w:rsidRPr="006910E9">
        <w:rPr>
          <w:rStyle w:val="StyleUnderline"/>
        </w:rPr>
        <w:t>I personally did extensive research for a unit within the Department of Defense regarding the role economic warfare may have played as a trigger of the 2008 crash.3</w:t>
      </w:r>
      <w:r w:rsidRPr="003F4450">
        <w:rPr>
          <w:rStyle w:val="StyleUnderline"/>
          <w:sz w:val="16"/>
          <w:u w:val="none"/>
        </w:rPr>
        <w:t xml:space="preserve">4 These findings were reported in a 2012 book with the title Secret Weapon: How Economic Terrorism Took Down the U.S. Stock Market and Why It Could Happen Again.35 There is little doubt that the Unrestricted Warfare strategy was in play at this time, even if not by the Chinese. At times almost grudgingly, the defense and intelligence community has acknowledged the reality that a foreign national has the capacity to severely impact, if not outright destroy our financial markets and economy. Former NSA head, General Keith Alexander admitted as much in a 60 Minutes interview: On the CBS 60 Minutes tonight, National Security Agency (NSA) director Gen. Keith Alexander admitted that “a </w:t>
      </w:r>
      <w:r w:rsidRPr="006910E9">
        <w:rPr>
          <w:rStyle w:val="Emphasis"/>
        </w:rPr>
        <w:t>foreign national could impact and destroy a major portion of our financial system” by placing a virus in our computer systems “and literally take down the U.S. economy</w:t>
      </w:r>
      <w:r w:rsidRPr="003F4450">
        <w:rPr>
          <w:rStyle w:val="StyleUnderline"/>
          <w:sz w:val="16"/>
          <w:u w:val="none"/>
        </w:rPr>
        <w:t xml:space="preserve">” if the virus was spread around. Alexander told CBS in blunt terms that “right now it would be difficult to stop (the virus attack) because our ability to see it is limited.”3 General Alexander’s testimony merely echoes what is whispered but largely ignored behind closed doors in DC., especially following the mysterious “flash crash” of 2010.37 Consider this from BARRON’S in 2011: But witnesses before an informal convocation of the House Committee on Homeland Security on July 20 were united in their conviction that the nation's 10 or so stock exchanges and 50-plus related trading venues are vulnerable to attacks from traders overseas . . . Foreigners theoretically could gain "naked access" to an exchange through the sponsorship of a brokerage firm. This means that the broker would allow a paying customer to co-locate its own servers with the broker's servers in a facility with a direct, high-speed connection to the exchange's servers. This proximity reduces trading "latency." In other words, the shorter the connection, the faster the round trip from trader to exchange.38 </w:t>
      </w:r>
      <w:r w:rsidRPr="006910E9">
        <w:rPr>
          <w:rStyle w:val="Emphasis"/>
        </w:rPr>
        <w:t>Despite this reality, it appears that a Chinese company may be allowed to buy the Chicago Stock Exchange providing exactly the kind vulnerability warned against</w:t>
      </w:r>
      <w:r w:rsidRPr="003F4450">
        <w:rPr>
          <w:rStyle w:val="StyleUnderline"/>
          <w:sz w:val="16"/>
          <w:u w:val="none"/>
        </w:rPr>
        <w:t xml:space="preserve">: While one of the oldest in the US at 134 years, the Chicago exchange is also a measly one in the grand scheme of things--the third smallest in the country, to be specific. Valued at under $100 million, the exchange handles about 0.5% of America's stock trading. But it gets Chongqing </w:t>
      </w:r>
      <w:proofErr w:type="spellStart"/>
      <w:r w:rsidRPr="003F4450">
        <w:rPr>
          <w:rStyle w:val="StyleUnderline"/>
          <w:sz w:val="16"/>
          <w:u w:val="none"/>
        </w:rPr>
        <w:t>Casin</w:t>
      </w:r>
      <w:proofErr w:type="spellEnd"/>
      <w:r w:rsidRPr="003F4450">
        <w:rPr>
          <w:rStyle w:val="StyleUnderline"/>
          <w:sz w:val="16"/>
          <w:u w:val="none"/>
        </w:rPr>
        <w:t xml:space="preserve"> a foot in the door of the competitive $22 trillion US equity market, with hope for future growth. 39 The deal actually leapfrogs brokerage firm access by granting exchange-level status to a Chinese corporation. We know that larger exchanges are vulnerable to hacking as it was reported that Russians placed a “digital bomb” inside the NASDAQ in 2010.40 We also know that cyber capabilities are not limited to larger nations. The Syrian Electronic Army reportedly caused a $136 billion stock market drop by hacking the Associated Press Twitter feed, triggering program selling by High-Frequency Traders.41 According to billionaire investor Mark Cuban, High-Frequency Traders create an entirely new level of vulnerability.42 Even if the intentions of High-Frequency Traders were honorable, the fact that computer algorithms have unrestrained capability to move markets highlights the hacking vulnerability. What if the trading algorithms were compromised as Goldman Sachs alleged happened to them</w:t>
      </w:r>
      <w:proofErr w:type="gramStart"/>
      <w:r w:rsidRPr="003F4450">
        <w:rPr>
          <w:rStyle w:val="StyleUnderline"/>
          <w:sz w:val="16"/>
          <w:u w:val="none"/>
        </w:rPr>
        <w:t>?43</w:t>
      </w:r>
      <w:proofErr w:type="gramEnd"/>
      <w:r w:rsidRPr="003F4450">
        <w:rPr>
          <w:rStyle w:val="StyleUnderline"/>
          <w:sz w:val="16"/>
          <w:u w:val="none"/>
        </w:rPr>
        <w:t xml:space="preserve"> Before regulators might realize, a compromised firm could easily trigger a massive market meltdown that might take years to unsort. </w:t>
      </w:r>
      <w:r w:rsidRPr="006910E9">
        <w:rPr>
          <w:rStyle w:val="StyleUnderline"/>
        </w:rPr>
        <w:t>Combined with other attacks outlined in the UW strategy, such as taking down the civilian electricity network, the end result could be total collapse</w:t>
      </w:r>
      <w:r w:rsidRPr="003F4450">
        <w:rPr>
          <w:rStyle w:val="StyleUnderline"/>
          <w:sz w:val="16"/>
          <w:u w:val="none"/>
        </w:rPr>
        <w:t xml:space="preserve">. While China has been discreet regarding their market crash capabilities, Russia has been more direct: Russia … could cause the Dow Jones industrial average to plummet, as it has never done before. One can wave the Stars and Stripes as long as one likes, but it’s a fact that the Russians can turn the US economy upside down, Sinclair warns.44 We also know that the FBI arrested an alleged Russian spy who they said was seeking ways to destabilize stock markets using Exchange-Traded Funds.45 </w:t>
      </w:r>
      <w:r w:rsidRPr="006910E9">
        <w:rPr>
          <w:rStyle w:val="StyleUnderline"/>
        </w:rPr>
        <w:t>If Russia has sought and obtained the capability to cause a stock market crash, it is most certainly true that the Chinese have this capability as well.</w:t>
      </w:r>
      <w:r w:rsidRPr="003F4450">
        <w:rPr>
          <w:rStyle w:val="StyleUnderline"/>
          <w:sz w:val="16"/>
          <w:u w:val="none"/>
        </w:rPr>
        <w:t xml:space="preserve"> If, as the U.S. government has alleged, a small-time trader in London could trigger the “flash crash,” what could a powerful nation do?46 Ironically, the </w:t>
      </w:r>
      <w:r w:rsidRPr="006910E9">
        <w:rPr>
          <w:rStyle w:val="Emphasis"/>
        </w:rPr>
        <w:t>Chinese have accused America of attempting to crash their stock market as an act of economic warfare</w:t>
      </w:r>
      <w:r w:rsidRPr="003F4450">
        <w:rPr>
          <w:rStyle w:val="StyleUnderline"/>
          <w:sz w:val="16"/>
          <w:u w:val="none"/>
        </w:rPr>
        <w:t xml:space="preserve">.47 </w:t>
      </w:r>
      <w:r w:rsidRPr="006910E9">
        <w:rPr>
          <w:rStyle w:val="StyleUnderline"/>
        </w:rPr>
        <w:t>This suggests</w:t>
      </w:r>
      <w:r w:rsidRPr="003F4450">
        <w:rPr>
          <w:rStyle w:val="StyleUnderline"/>
          <w:sz w:val="16"/>
          <w:u w:val="none"/>
        </w:rPr>
        <w:t xml:space="preserve"> two things. First, they understand the reality of the weapon. Second, </w:t>
      </w:r>
      <w:r w:rsidRPr="006910E9">
        <w:rPr>
          <w:rStyle w:val="StyleUnderline"/>
        </w:rPr>
        <w:t>they have established justification for retaliation</w:t>
      </w:r>
      <w:r w:rsidRPr="003F4450">
        <w:rPr>
          <w:rStyle w:val="StyleUnderline"/>
          <w:sz w:val="16"/>
          <w:u w:val="none"/>
        </w:rPr>
        <w:t xml:space="preserve">. Obviously, it is not in China’s interest to take down America if that would irreparably harm China’s future as well. Certainly that has been the case and likely remains so today. However, </w:t>
      </w:r>
      <w:r w:rsidRPr="006910E9">
        <w:rPr>
          <w:rStyle w:val="StyleUnderline"/>
        </w:rPr>
        <w:t>it is important to note that China</w:t>
      </w:r>
      <w:r w:rsidRPr="003F4450">
        <w:rPr>
          <w:rStyle w:val="StyleUnderline"/>
          <w:sz w:val="16"/>
          <w:u w:val="none"/>
        </w:rPr>
        <w:t xml:space="preserve">, along with Russia and a few others, </w:t>
      </w:r>
      <w:r w:rsidRPr="006910E9">
        <w:rPr>
          <w:rStyle w:val="StyleUnderline"/>
        </w:rPr>
        <w:t>has been feverishly establishing an integrated alternative to the Western financial system.</w:t>
      </w:r>
      <w:r w:rsidRPr="003F4450">
        <w:rPr>
          <w:rStyle w:val="StyleUnderline"/>
          <w:sz w:val="16"/>
          <w:u w:val="none"/>
        </w:rPr>
        <w:t xml:space="preserve">48 </w:t>
      </w:r>
      <w:proofErr w:type="gramStart"/>
      <w:r w:rsidRPr="006910E9">
        <w:rPr>
          <w:rStyle w:val="StyleUnderline"/>
        </w:rPr>
        <w:t>When</w:t>
      </w:r>
      <w:proofErr w:type="gramEnd"/>
      <w:r w:rsidRPr="006910E9">
        <w:rPr>
          <w:rStyle w:val="StyleUnderline"/>
        </w:rPr>
        <w:t xml:space="preserve"> that process is completed, the blowback damage potential will be sharply reduced</w:t>
      </w:r>
      <w:r w:rsidRPr="003F4450">
        <w:rPr>
          <w:rStyle w:val="StyleUnderline"/>
          <w:sz w:val="16"/>
          <w:u w:val="none"/>
        </w:rPr>
        <w:t xml:space="preserve">. The </w:t>
      </w:r>
      <w:r w:rsidRPr="006910E9">
        <w:rPr>
          <w:rStyle w:val="StyleUnderline"/>
        </w:rPr>
        <w:t>Chinese “single manmade stock market crash” weapon will be a full-blown reality</w:t>
      </w:r>
      <w:r w:rsidRPr="003F4450">
        <w:rPr>
          <w:rStyle w:val="StyleUnderline"/>
          <w:sz w:val="16"/>
          <w:u w:val="none"/>
        </w:rPr>
        <w:t xml:space="preserve">. Intellectual Property (IP) Theft Beyond the “kill shot” of a stock market crash, the Chinese have also adopted UW techniques to undermine American technology development and enrich themselves via IP theft.49 </w:t>
      </w:r>
      <w:proofErr w:type="gramStart"/>
      <w:r w:rsidRPr="003F4450">
        <w:rPr>
          <w:rStyle w:val="StyleUnderline"/>
          <w:sz w:val="16"/>
          <w:u w:val="none"/>
        </w:rPr>
        <w:t>The</w:t>
      </w:r>
      <w:proofErr w:type="gramEnd"/>
      <w:r w:rsidRPr="003F4450">
        <w:rPr>
          <w:rStyle w:val="StyleUnderline"/>
          <w:sz w:val="16"/>
          <w:u w:val="none"/>
        </w:rPr>
        <w:t xml:space="preserve"> goal is “to use all means whatsoever—to force the enemy to serve one’s own interests.”50 While </w:t>
      </w:r>
      <w:r w:rsidRPr="006910E9">
        <w:rPr>
          <w:rStyle w:val="StyleUnderline"/>
        </w:rPr>
        <w:t>IP theft</w:t>
      </w:r>
      <w:r w:rsidRPr="003F4450">
        <w:rPr>
          <w:rStyle w:val="StyleUnderline"/>
          <w:sz w:val="16"/>
          <w:u w:val="none"/>
        </w:rPr>
        <w:t xml:space="preserve"> can be more akin to bleeding an economy rather than killing it, the </w:t>
      </w:r>
      <w:r w:rsidRPr="006910E9">
        <w:rPr>
          <w:rStyle w:val="StyleUnderline"/>
        </w:rPr>
        <w:t>cost is still enormous,</w:t>
      </w:r>
      <w:r w:rsidRPr="003F4450">
        <w:rPr>
          <w:rStyle w:val="StyleUnderline"/>
          <w:sz w:val="16"/>
          <w:u w:val="none"/>
        </w:rPr>
        <w:t xml:space="preserve"> estimated by one report to be around $300 billion annually with up to 80% directly tied to China.51 Adding in the technology transfer that displaces legitimate business and the losses could be as high as $5 trillion per year, or up to 30% of our economy according to an Epoch Times report: ‘</w:t>
      </w:r>
      <w:r w:rsidRPr="006910E9">
        <w:rPr>
          <w:rStyle w:val="Emphasis"/>
        </w:rPr>
        <w:t>Our intelligence unit’s latest estimates are that U.S. companies and the U.S. economy lose approximately $5 trillion each year</w:t>
      </w:r>
      <w:r w:rsidRPr="003F4450">
        <w:rPr>
          <w:rStyle w:val="StyleUnderline"/>
          <w:sz w:val="16"/>
          <w:u w:val="none"/>
        </w:rPr>
        <w:t>, or over 30 percent of the U.S. GDP when you factor the full value of the stolen innovation,’ Fleming said. ‘</w:t>
      </w:r>
      <w:r w:rsidRPr="006910E9">
        <w:rPr>
          <w:rStyle w:val="Emphasis"/>
        </w:rPr>
        <w:t>It will not take long for every American citizen to be affected by the scale of this economic espionage assault in the form of lost jobs, higher prices, and a lower quality of life,’ he said</w:t>
      </w:r>
      <w:r w:rsidRPr="003F4450">
        <w:rPr>
          <w:rStyle w:val="StyleUnderline"/>
          <w:sz w:val="16"/>
          <w:u w:val="none"/>
        </w:rPr>
        <w:t xml:space="preserve">.52 Granted, the gap between an estimated $300 billion per year in IP losses and $5 trillion per year is large. To explain this, Epoch Times identifies how the IP stolen and then reverse engineered to dramatically undercut American technology and manufacturing in global markets: Elements of China’s military, state, business, and academia have been interwoven over decades and organized around one goal: stealing secrets from the West. This regime of theft takes with impunity, powering China’s economy and high-tech military, while robbing the United States alone of trillions in value each year. Very late in the game, the </w:t>
      </w:r>
      <w:r w:rsidRPr="006910E9">
        <w:rPr>
          <w:rStyle w:val="StyleUnderline"/>
        </w:rPr>
        <w:t xml:space="preserve">United States has started to respond. </w:t>
      </w:r>
      <w:r w:rsidRPr="003F4450">
        <w:rPr>
          <w:rStyle w:val="StyleUnderline"/>
          <w:sz w:val="16"/>
          <w:u w:val="none"/>
        </w:rPr>
        <w:t xml:space="preserve">The U.S. Justice Department made headlines in May 2014 by indicting five Chinese military hackers from Unit 61398 for their alleged role in economic theft </w:t>
      </w:r>
      <w:proofErr w:type="gramStart"/>
      <w:r w:rsidRPr="006910E9">
        <w:rPr>
          <w:rStyle w:val="Emphasis"/>
        </w:rPr>
        <w:t>The</w:t>
      </w:r>
      <w:proofErr w:type="gramEnd"/>
      <w:r w:rsidRPr="006910E9">
        <w:rPr>
          <w:rStyle w:val="Emphasis"/>
        </w:rPr>
        <w:t xml:space="preserve"> system, however, doesn’t stop at military hackers.</w:t>
      </w:r>
      <w:r w:rsidRPr="003F4450">
        <w:rPr>
          <w:rStyle w:val="StyleUnderline"/>
          <w:sz w:val="16"/>
          <w:u w:val="none"/>
        </w:rPr>
        <w:t xml:space="preserve"> </w:t>
      </w:r>
      <w:r w:rsidRPr="006910E9">
        <w:rPr>
          <w:rStyle w:val="Emphasis"/>
        </w:rPr>
        <w:t>Organizations throughout China work as “transfer centers” that process stolen information into usable designs</w:t>
      </w:r>
      <w:r w:rsidRPr="003F4450">
        <w:rPr>
          <w:rStyle w:val="StyleUnderline"/>
          <w:sz w:val="16"/>
          <w:u w:val="none"/>
        </w:rPr>
        <w:t xml:space="preserve">. Official programs facilitate the theft. And the whole system runs through a corrupt nexus among government officials, military officers, business executives, and academics throughout China.53 In other words, </w:t>
      </w:r>
      <w:r w:rsidRPr="006910E9">
        <w:rPr>
          <w:rStyle w:val="Emphasis"/>
        </w:rPr>
        <w:t>this is a “Total War” strategy for China and it is robbing America blind:</w:t>
      </w:r>
      <w:r w:rsidRPr="003F4450">
        <w:rPr>
          <w:rStyle w:val="StyleUnderline"/>
          <w:sz w:val="16"/>
          <w:u w:val="none"/>
        </w:rPr>
        <w:t xml:space="preserve"> There are an estimated 3,000+ front companies operated by the PLA in the US which exist solely to steal American tech, the report alleged, quoting official government sources.54 The impact extends beyond economic loss, however, as the loss of innovation is directly impacting our military capabilities. The </w:t>
      </w:r>
      <w:r w:rsidRPr="006910E9">
        <w:rPr>
          <w:rStyle w:val="StyleUnderline"/>
        </w:rPr>
        <w:t>first realization is that IP theft undermines innovation: The second</w:t>
      </w:r>
      <w:r w:rsidRPr="003F4450">
        <w:rPr>
          <w:rStyle w:val="StyleUnderline"/>
          <w:sz w:val="16"/>
          <w:u w:val="none"/>
        </w:rPr>
        <w:t xml:space="preserve"> and even </w:t>
      </w:r>
      <w:r w:rsidRPr="006910E9">
        <w:rPr>
          <w:rStyle w:val="StyleUnderline"/>
        </w:rPr>
        <w:t>more pernicious effect is that illegal theft of IP is undermining both the means and the incentive for entrepreneurs to innovate, which will slow the development of new inventions and industries…</w:t>
      </w:r>
      <w:r w:rsidRPr="003F4450">
        <w:rPr>
          <w:rStyle w:val="StyleUnderline"/>
          <w:sz w:val="16"/>
          <w:u w:val="none"/>
        </w:rPr>
        <w:t xml:space="preserve">55 Now, couple that reality with the fact that the </w:t>
      </w:r>
      <w:r w:rsidRPr="006910E9">
        <w:rPr>
          <w:rStyle w:val="Emphasis"/>
        </w:rPr>
        <w:t>defense industry is losing its technological edge</w:t>
      </w:r>
      <w:r w:rsidRPr="003F4450">
        <w:rPr>
          <w:rStyle w:val="StyleUnderline"/>
          <w:sz w:val="16"/>
          <w:u w:val="none"/>
        </w:rPr>
        <w:t xml:space="preserve"> as noted in a report in The Wall Street Journal: …Defense Secretary Ash Carter faces two challenges. The first is getting Americans and their elected representatives to recognize the technological stagnation. Today almost none of the new military equipment coming online is revolutionary in design or technology; most is merely an upgraded version of something from the Cold War. A </w:t>
      </w:r>
      <w:r w:rsidRPr="006910E9">
        <w:rPr>
          <w:rStyle w:val="StyleUnderline"/>
        </w:rPr>
        <w:t>half-century ago, the Pentagon had more than a dozen combat aircraft in development. Last year it had only the late and over budget F-35 and a new bomber</w:t>
      </w:r>
      <w:r w:rsidRPr="003F4450">
        <w:rPr>
          <w:rStyle w:val="StyleUnderline"/>
          <w:sz w:val="16"/>
          <w:u w:val="none"/>
        </w:rPr>
        <w:t xml:space="preserve">. The American public believes its military is No. 1, but its commanders and its enemies increasingly know differently. The </w:t>
      </w:r>
      <w:r w:rsidRPr="006910E9">
        <w:rPr>
          <w:rStyle w:val="StyleUnderline"/>
        </w:rPr>
        <w:t>Pentagon has fallen behind the pace of commercial innovation</w:t>
      </w:r>
      <w:r w:rsidRPr="003F4450">
        <w:rPr>
          <w:rStyle w:val="StyleUnderline"/>
          <w:sz w:val="16"/>
          <w:u w:val="none"/>
        </w:rPr>
        <w:t xml:space="preserve"> … America’s challengers abroad, meanwhile, are catching up and surpassing us. </w:t>
      </w:r>
      <w:r w:rsidRPr="006910E9">
        <w:rPr>
          <w:rStyle w:val="StyleUnderline"/>
        </w:rPr>
        <w:t xml:space="preserve">China’s air-to-air missiles outrange those of the U.S. Air Force, and Beijing continues to invest in developing hypersonic missiles, </w:t>
      </w:r>
      <w:r w:rsidRPr="003F4450">
        <w:rPr>
          <w:rStyle w:val="StyleUnderline"/>
          <w:sz w:val="16"/>
          <w:u w:val="none"/>
        </w:rPr>
        <w:t xml:space="preserve">which travel so fast that defending against them would be almost impossible. Russia has taken the lead in electronic warfare, even as the U.S. continues to rely on Russian rocket engines to launch satellites and the Soyuz capsule to transport American astronauts to the international space station. In August the former commander of the Army’s </w:t>
      </w:r>
      <w:proofErr w:type="spellStart"/>
      <w:r w:rsidRPr="003F4450">
        <w:rPr>
          <w:rStyle w:val="StyleUnderline"/>
          <w:sz w:val="16"/>
          <w:u w:val="none"/>
        </w:rPr>
        <w:t>electronicwarfare</w:t>
      </w:r>
      <w:proofErr w:type="spellEnd"/>
      <w:r w:rsidRPr="003F4450">
        <w:rPr>
          <w:rStyle w:val="StyleUnderline"/>
          <w:sz w:val="16"/>
          <w:u w:val="none"/>
        </w:rPr>
        <w:t xml:space="preserve"> division said this of the Russians: “We can’t shut them down one-tenth to the degree they can us. We are </w:t>
      </w:r>
      <w:proofErr w:type="gramStart"/>
      <w:r w:rsidRPr="003F4450">
        <w:rPr>
          <w:rStyle w:val="StyleUnderline"/>
          <w:sz w:val="16"/>
          <w:u w:val="none"/>
        </w:rPr>
        <w:t>very</w:t>
      </w:r>
      <w:proofErr w:type="gramEnd"/>
      <w:r w:rsidRPr="003F4450">
        <w:rPr>
          <w:rStyle w:val="StyleUnderline"/>
          <w:sz w:val="16"/>
          <w:u w:val="none"/>
        </w:rPr>
        <w:t xml:space="preserve"> unprotected from their attacks on our network.” Declining technological superiority is felt even more as the U.S. military continues to shrink and is now 36% smaller than at the end of the Cold War. Falling margins of pre-eminence sow doubt in the ranks; the U.S. military isn’t accustomed to fighting fair. </w:t>
      </w:r>
      <w:r w:rsidRPr="006910E9">
        <w:rPr>
          <w:rStyle w:val="StyleUnderline"/>
        </w:rPr>
        <w:t>Combat without a technological advantage will mean mission failures, higher casualty rates and longer wars</w:t>
      </w:r>
      <w:r w:rsidRPr="003F4450">
        <w:rPr>
          <w:rStyle w:val="StyleUnderline"/>
          <w:sz w:val="16"/>
          <w:u w:val="none"/>
        </w:rPr>
        <w:t xml:space="preserve">. Losing is no longer unthinkable. Beginning in 2014, former Pentagon force planner David </w:t>
      </w:r>
      <w:proofErr w:type="spellStart"/>
      <w:r w:rsidRPr="003F4450">
        <w:rPr>
          <w:rStyle w:val="StyleUnderline"/>
          <w:sz w:val="16"/>
          <w:u w:val="none"/>
        </w:rPr>
        <w:t>Ochmanek</w:t>
      </w:r>
      <w:proofErr w:type="spellEnd"/>
      <w:r w:rsidRPr="003F4450">
        <w:rPr>
          <w:rStyle w:val="StyleUnderline"/>
          <w:sz w:val="16"/>
          <w:u w:val="none"/>
        </w:rPr>
        <w:t xml:space="preserve"> ran war games examining whether the U.S. and NATO could defend the Baltics against an attempted Russian takeover. He ran 16 war games with eight different teams of military personnel; the U.S. lost every time. The exercise disproved the assumption that America’s supposed technological edge would make up for U.S. forces’ being outnumbered in Europe. Although these facts weigh on military leaders, they are received coolly by Congress. </w:t>
      </w:r>
      <w:r w:rsidRPr="006910E9">
        <w:rPr>
          <w:rStyle w:val="StyleUnderline"/>
        </w:rPr>
        <w:t>Many lawmakers deny that a problem exists, or think that these claims are made up to justify a bigger military budget</w:t>
      </w:r>
      <w:r w:rsidRPr="003F4450">
        <w:rPr>
          <w:rStyle w:val="StyleUnderline"/>
          <w:sz w:val="16"/>
          <w:u w:val="none"/>
        </w:rPr>
        <w:t xml:space="preserve">. Secretary Carter’s second challenge is to repair the cultural and regulatory divides between the Pentagon and tech companies. </w:t>
      </w:r>
      <w:r w:rsidRPr="006910E9">
        <w:rPr>
          <w:rStyle w:val="Emphasis"/>
        </w:rPr>
        <w:t>The truth is that the military cannot easily tap into private-industry innovation</w:t>
      </w:r>
      <w:r w:rsidRPr="003F4450">
        <w:rPr>
          <w:rStyle w:val="StyleUnderline"/>
          <w:sz w:val="16"/>
          <w:u w:val="none"/>
        </w:rPr>
        <w:t xml:space="preserve">. Washington’s 68 debates over forcing tech companies to open back doors into encrypted communications systems, along with the leaks about NSA surveillance by Edward Snowden, have fomented enormous distrust. Skilled entrepreneurs and engineers are not interested in working for the government. Worse, structural problems in the Pentagon’s acquisition system deter nontraditional contractors from doing business with the military.56 </w:t>
      </w:r>
      <w:proofErr w:type="gramStart"/>
      <w:r w:rsidRPr="003F4450">
        <w:rPr>
          <w:rStyle w:val="StyleUnderline"/>
          <w:sz w:val="16"/>
          <w:u w:val="none"/>
        </w:rPr>
        <w:t>Essentially</w:t>
      </w:r>
      <w:proofErr w:type="gramEnd"/>
      <w:r w:rsidRPr="003F4450">
        <w:rPr>
          <w:rStyle w:val="StyleUnderline"/>
          <w:sz w:val="16"/>
          <w:u w:val="none"/>
        </w:rPr>
        <w:t>, this means that while the American military has been stifled in innovation, the Chinese PLA has been able to steal the latest technology</w:t>
      </w:r>
      <w:r w:rsidRPr="006910E9">
        <w:rPr>
          <w:rStyle w:val="StyleUnderline"/>
        </w:rPr>
        <w:t>. This could not be clearer than in the case of the F-35: China obtained more than 50 terabytes of data from U.S. defense and government networks</w:t>
      </w:r>
      <w:r w:rsidRPr="003F4450">
        <w:rPr>
          <w:rStyle w:val="StyleUnderline"/>
          <w:sz w:val="16"/>
          <w:u w:val="none"/>
        </w:rPr>
        <w:t xml:space="preserve">, notably the Joint Strike Fighter’s stealth radar and engine secrets, </w:t>
      </w:r>
      <w:r w:rsidRPr="006910E9">
        <w:rPr>
          <w:rStyle w:val="StyleUnderline"/>
        </w:rPr>
        <w:t>through cyber espionage</w:t>
      </w:r>
      <w:r w:rsidRPr="003F4450">
        <w:rPr>
          <w:rStyle w:val="StyleUnderline"/>
          <w:sz w:val="16"/>
          <w:u w:val="none"/>
        </w:rPr>
        <w:t xml:space="preserve">, according to newly disclosed National Security Agency documents. A NSA briefing slide labeled “Top Secret” and headlined “Chinese </w:t>
      </w:r>
      <w:proofErr w:type="spellStart"/>
      <w:r w:rsidRPr="003F4450">
        <w:rPr>
          <w:rStyle w:val="StyleUnderline"/>
          <w:sz w:val="16"/>
          <w:u w:val="none"/>
        </w:rPr>
        <w:t>Exfiltrate</w:t>
      </w:r>
      <w:proofErr w:type="spellEnd"/>
      <w:r w:rsidRPr="003F4450">
        <w:rPr>
          <w:rStyle w:val="StyleUnderline"/>
          <w:sz w:val="16"/>
          <w:u w:val="none"/>
        </w:rPr>
        <w:t xml:space="preserve"> Sensitive Military Data,” states that the Chinese have stolen a massive amount of data from U.S. government and private contractors. [The NSA briefing slide was posted at Spiegel: http://www.spiegel.de/media/media-35687.pdf] The document was made public by the German magazine Der Spiegel in a two articles detailing how NSA in the mid-2000s was capable of conducting global cyber intelligence-gathering by tapping into the networks of foreign intelligence services and stealing the data they were collecting from others…. The NSA also revealed that the Air Force’s networks were infiltrated by Chinese hackers, an attack that resulted in the loss of 33,000 records for general and field grade officers. Navy losses to Chinese hackers included data on missile navigation and tracking system, nuclear submarine and anti-aircraft missile design and over 300,000 user identification and passwords. The </w:t>
      </w:r>
      <w:r w:rsidRPr="006910E9">
        <w:rPr>
          <w:rStyle w:val="StyleUnderline"/>
        </w:rPr>
        <w:t>Chinese also obtained sensitive science and technology data controlled for export from U.S. networks</w:t>
      </w:r>
      <w:r w:rsidRPr="003F4450">
        <w:rPr>
          <w:rStyle w:val="StyleUnderline"/>
          <w:sz w:val="16"/>
          <w:u w:val="none"/>
        </w:rPr>
        <w:t xml:space="preserve">, including International Traffic and Arms Restrictions (ITAR) secrets, and contractor research and development. In all, the NSA concluded that the Chinese compromised key weapons systems including the F-35, the B-2 bomber, the F-22 fighter-bomber, the Space Based Laser, and other systems. The amount of stolen data was “the equivalent of five Libraries of Congress (50 terabytes),” the NSA said. A terabyte is 1,000 gigabytes. 57 There should be little doubt that IP theft is a critical part of China’s Unrestricted Warfare approach. Currency Warfare </w:t>
      </w:r>
      <w:r w:rsidRPr="006910E9">
        <w:rPr>
          <w:rStyle w:val="StyleUnderline"/>
        </w:rPr>
        <w:t>Chinese currency manipulation is a third threat to America’s future.</w:t>
      </w:r>
      <w:r w:rsidRPr="003F4450">
        <w:rPr>
          <w:rStyle w:val="StyleUnderline"/>
          <w:sz w:val="16"/>
          <w:u w:val="none"/>
        </w:rPr>
        <w:t xml:space="preserve"> Rather than allowing a true floating currency, the </w:t>
      </w:r>
      <w:r w:rsidRPr="006910E9">
        <w:rPr>
          <w:rStyle w:val="StyleUnderline"/>
        </w:rPr>
        <w:t>Chinese government has carefully controlled the exchange rate to suit its purposes.</w:t>
      </w:r>
      <w:r w:rsidRPr="003F4450">
        <w:rPr>
          <w:rStyle w:val="StyleUnderline"/>
          <w:sz w:val="16"/>
          <w:u w:val="none"/>
        </w:rPr>
        <w:t xml:space="preserve"> When beneficial, </w:t>
      </w:r>
      <w:r w:rsidRPr="006910E9">
        <w:rPr>
          <w:rStyle w:val="StyleUnderline"/>
        </w:rPr>
        <w:t>China has been prepared to devalue and gain global market share</w:t>
      </w:r>
      <w:r w:rsidRPr="003F4450">
        <w:rPr>
          <w:rStyle w:val="StyleUnderline"/>
          <w:sz w:val="16"/>
          <w:u w:val="none"/>
        </w:rPr>
        <w:t xml:space="preserve">.58 And, when it would prove advantageous, </w:t>
      </w:r>
      <w:r w:rsidRPr="006910E9">
        <w:rPr>
          <w:rStyle w:val="Emphasis"/>
        </w:rPr>
        <w:t>China is prepared to strengthen the yuan and displace the American dollar entirely</w:t>
      </w:r>
      <w:r w:rsidRPr="003F4450">
        <w:rPr>
          <w:rStyle w:val="StyleUnderline"/>
          <w:sz w:val="16"/>
          <w:u w:val="none"/>
        </w:rPr>
        <w:t xml:space="preserve">.59 </w:t>
      </w:r>
      <w:r w:rsidRPr="006910E9">
        <w:rPr>
          <w:rStyle w:val="Emphasis"/>
        </w:rPr>
        <w:t>This is entirely consistent with the UW strategy</w:t>
      </w:r>
      <w:r w:rsidRPr="003F4450">
        <w:rPr>
          <w:rStyle w:val="StyleUnderline"/>
          <w:sz w:val="16"/>
          <w:u w:val="none"/>
        </w:rPr>
        <w:t xml:space="preserve"> as the Chinese book explained: Instead, it must adjust its own financial strategy, use currency revaluation or devaluation as primary, and combine means such as getting the upper hand in public opinion and changing the rules sufficiently to make financial turbulence and economic crisis appear in the targeted country or area, weakening its overall power, including its military strength.60 </w:t>
      </w:r>
      <w:r w:rsidRPr="006910E9">
        <w:rPr>
          <w:rStyle w:val="StyleUnderline"/>
        </w:rPr>
        <w:t>At times, China has used the exchange-rate mechanism to lower the yuan valuation in global markets</w:t>
      </w:r>
      <w:r w:rsidRPr="003F4450">
        <w:rPr>
          <w:rStyle w:val="StyleUnderline"/>
          <w:sz w:val="16"/>
          <w:u w:val="none"/>
        </w:rPr>
        <w:t xml:space="preserve">, as was the case in August 2015: China’s currency last week dropped by a cumulative 4.4% against the U.S. dollar, making Chinese exports cheaper and imports into China more expensive by that amount. The </w:t>
      </w:r>
      <w:r w:rsidRPr="006910E9">
        <w:rPr>
          <w:rStyle w:val="Emphasis"/>
        </w:rPr>
        <w:t>effect on trade can be substantial</w:t>
      </w:r>
      <w:r w:rsidRPr="003F4450">
        <w:rPr>
          <w:rStyle w:val="StyleUnderline"/>
          <w:sz w:val="16"/>
          <w:u w:val="none"/>
        </w:rPr>
        <w:t xml:space="preserve">. With the U.S. average tariff on industrial goods well under 2%, this change in China’s currency value easily swamps most U.S. tariffs. And </w:t>
      </w:r>
      <w:r w:rsidRPr="003F4450">
        <w:rPr>
          <w:sz w:val="16"/>
        </w:rPr>
        <w:t>given the fact that the U.S. dollar was already strong, this move is an added disadvantage to U.S. exports headed for China compared to exports from other countries</w:t>
      </w:r>
      <w:r w:rsidRPr="003F4450">
        <w:rPr>
          <w:rStyle w:val="StyleUnderline"/>
          <w:sz w:val="16"/>
          <w:u w:val="none"/>
        </w:rPr>
        <w:t xml:space="preserve">. As world leaders continue negotiating what’s poised to be a landmark trade deal across the Pacific Rim, some U.S. lawmakers have responded with criticism: “Today’s provocative act by the Chinese government to lower the value of the yuan is just the latest in a long history of cheating,” said Republican U.S. Sen. Lindsey Graham…61 The impact on global economies can be dramatic as explained: The effects on world trade due to government intervention into the foreign exchange market can be dramatic. As a result of the Chinese government’s intervention into RMB’s foreign exchange rate in an effort to control its appreciation, </w:t>
      </w:r>
      <w:r w:rsidRPr="006910E9">
        <w:rPr>
          <w:rStyle w:val="StyleUnderline"/>
        </w:rPr>
        <w:t>Chinese goods are exported at a cheaper rate, requiring less foreign currency to purchase</w:t>
      </w:r>
      <w:r w:rsidRPr="003F4450">
        <w:rPr>
          <w:rStyle w:val="StyleUnderline"/>
          <w:sz w:val="16"/>
          <w:u w:val="none"/>
        </w:rPr>
        <w:t>. Conversely, its imports become more expensive, requiring more domestic currency to purchase foreign goods. Economists contend that the undervalued RMB has been a major factor in the fast-growing U.S. trade deficit with China, which has skyrocketed from $10 billion in 1990 to $273 billion in 2010.62 The U.S</w:t>
      </w:r>
      <w:proofErr w:type="gramStart"/>
      <w:r w:rsidRPr="003F4450">
        <w:rPr>
          <w:rStyle w:val="StyleUnderline"/>
          <w:sz w:val="16"/>
          <w:u w:val="none"/>
        </w:rPr>
        <w:t>.-</w:t>
      </w:r>
      <w:proofErr w:type="gramEnd"/>
      <w:r w:rsidRPr="003F4450">
        <w:rPr>
          <w:rStyle w:val="StyleUnderline"/>
          <w:sz w:val="16"/>
          <w:u w:val="none"/>
        </w:rPr>
        <w:t xml:space="preserve"> China trade deficit has continued to grow and now measures over $365 billion annually.63 But the impacts don’t end with the trade deficit. </w:t>
      </w:r>
      <w:r w:rsidRPr="006910E9">
        <w:rPr>
          <w:rStyle w:val="StyleUnderline"/>
        </w:rPr>
        <w:t>The Federal Reserve was tasked with reviewing a Chinese devaluation of up to 15% and suggested that such a move would “reduce U.S. GDP by</w:t>
      </w:r>
      <w:r w:rsidRPr="003F4450">
        <w:rPr>
          <w:rStyle w:val="StyleUnderline"/>
          <w:sz w:val="16"/>
          <w:u w:val="none"/>
        </w:rPr>
        <w:t xml:space="preserve"> 0.48 percent </w:t>
      </w:r>
      <w:r w:rsidRPr="006910E9">
        <w:rPr>
          <w:rStyle w:val="StyleUnderline"/>
        </w:rPr>
        <w:t>($99 billion), increasing the trade deficit by $66 billion</w:t>
      </w:r>
      <w:r w:rsidRPr="003F4450">
        <w:rPr>
          <w:rStyle w:val="StyleUnderline"/>
          <w:sz w:val="16"/>
          <w:u w:val="none"/>
        </w:rPr>
        <w:t xml:space="preserve"> … </w:t>
      </w:r>
      <w:r w:rsidRPr="006910E9">
        <w:rPr>
          <w:rStyle w:val="StyleUnderline"/>
        </w:rPr>
        <w:t xml:space="preserve">eliminating 640,000 U.S. jobs.”64 This would seem to be another strategy to bleed America. </w:t>
      </w:r>
      <w:r w:rsidRPr="003F4450">
        <w:rPr>
          <w:sz w:val="16"/>
        </w:rPr>
        <w:t xml:space="preserve">Unfortunately, </w:t>
      </w:r>
      <w:r w:rsidRPr="006910E9">
        <w:rPr>
          <w:rStyle w:val="Emphasis"/>
        </w:rPr>
        <w:t>currency manipulations can provide a “kill shot” as well.</w:t>
      </w:r>
      <w:r w:rsidRPr="003F4450">
        <w:rPr>
          <w:sz w:val="16"/>
        </w:rPr>
        <w:t xml:space="preserve"> A former KGB Putin advisor explained as early as 1998 how a U.S. debt failure and a dollar collapse could trigger the demise of the United States, (as reported in The Wall Street Journal: Prof. </w:t>
      </w:r>
      <w:proofErr w:type="spellStart"/>
      <w:r w:rsidRPr="003F4450">
        <w:rPr>
          <w:sz w:val="16"/>
        </w:rPr>
        <w:t>Panarin</w:t>
      </w:r>
      <w:proofErr w:type="spellEnd"/>
      <w:r w:rsidRPr="003F4450">
        <w:rPr>
          <w:sz w:val="16"/>
        </w:rPr>
        <w:t>, 50 years old, is not a fringe figure. A former KGB analyst, he is dean of the Russian Foreign Ministry's academy for future diplomats. He is invited to Kremlin receptions, lectures students, publishes books, and appears in the media as an expert on U.S.-Russia relations… But it's his bleak forecast for the U.S. that is music to the ears of the Kremlin, which in recent years has blamed Washington for everything from instability in the Middle East to the global financial crisis. In September 1998, he attended a conference in Linz, Austri</w:t>
      </w:r>
      <w:r w:rsidRPr="003F4450">
        <w:rPr>
          <w:rStyle w:val="StyleUnderline"/>
          <w:sz w:val="16"/>
          <w:u w:val="none"/>
        </w:rPr>
        <w:t xml:space="preserve">a, devoted to information warfare, the use of data to get an edge over a rival. It was there, in front of 400 fellow delegates, that he first presented his theory about the collapse of the U.S. Mr. </w:t>
      </w:r>
      <w:proofErr w:type="spellStart"/>
      <w:r w:rsidRPr="003F4450">
        <w:rPr>
          <w:rStyle w:val="StyleUnderline"/>
          <w:sz w:val="16"/>
          <w:u w:val="none"/>
        </w:rPr>
        <w:t>Panarin</w:t>
      </w:r>
      <w:proofErr w:type="spellEnd"/>
      <w:r w:rsidRPr="003F4450">
        <w:rPr>
          <w:rStyle w:val="StyleUnderline"/>
          <w:sz w:val="16"/>
          <w:u w:val="none"/>
        </w:rPr>
        <w:t xml:space="preserve"> posits, in brief, that mass immigration, economic decline, and moral degradation will trigger a civil war…and the collapse of the dollar … (he) called U.S. foreign debt "a pyramid scheme," and predicted China and Russia would usurp Washington's role as a global financial regulator.65 It is significant to note that </w:t>
      </w:r>
      <w:proofErr w:type="spellStart"/>
      <w:r w:rsidRPr="003F4450">
        <w:rPr>
          <w:rStyle w:val="StyleUnderline"/>
          <w:sz w:val="16"/>
          <w:u w:val="none"/>
        </w:rPr>
        <w:t>Panarin</w:t>
      </w:r>
      <w:proofErr w:type="spellEnd"/>
      <w:r w:rsidRPr="003F4450">
        <w:rPr>
          <w:rStyle w:val="StyleUnderline"/>
          <w:sz w:val="16"/>
          <w:u w:val="none"/>
        </w:rPr>
        <w:t xml:space="preserve"> expected the U.S. to collapse around the year 2010 and that obviously did not happen. But, as noted earlier, the Russian government did attempt an economic attack in 2008, even soliciting Chinese support at the time.66 The Chinese rejected the plan and may have started to regret it as early as 2010 as explained in an article that appeared in </w:t>
      </w:r>
      <w:proofErr w:type="spellStart"/>
      <w:r w:rsidRPr="003F4450">
        <w:rPr>
          <w:rStyle w:val="StyleUnderline"/>
          <w:sz w:val="16"/>
          <w:u w:val="none"/>
        </w:rPr>
        <w:t>Quishi</w:t>
      </w:r>
      <w:proofErr w:type="spellEnd"/>
      <w:r w:rsidRPr="003F4450">
        <w:rPr>
          <w:rStyle w:val="StyleUnderline"/>
          <w:sz w:val="16"/>
          <w:u w:val="none"/>
        </w:rPr>
        <w:t xml:space="preserve">, the official publication of the Central Committee of the Communist Party of China. </w:t>
      </w:r>
      <w:r w:rsidRPr="006910E9">
        <w:rPr>
          <w:rStyle w:val="StyleUnderline"/>
        </w:rPr>
        <w:t xml:space="preserve">This article explained how China could counter the United States using economic weapons. </w:t>
      </w:r>
      <w:r w:rsidRPr="003F4450">
        <w:rPr>
          <w:rStyle w:val="StyleUnderline"/>
          <w:sz w:val="16"/>
          <w:u w:val="none"/>
        </w:rPr>
        <w:t xml:space="preserve">Note the emphasis on the need for courage and determination to confront the United States: Economic Warfare. Of course, to fight the U.S., we have to come up with key "weapons." </w:t>
      </w:r>
      <w:r w:rsidRPr="006910E9">
        <w:rPr>
          <w:rStyle w:val="StyleUnderline"/>
        </w:rPr>
        <w:t>What is the most powerful weapon China has today? It is our economic power</w:t>
      </w:r>
      <w:r w:rsidRPr="003F4450">
        <w:rPr>
          <w:rStyle w:val="StyleUnderline"/>
          <w:sz w:val="16"/>
          <w:u w:val="none"/>
        </w:rPr>
        <w:t xml:space="preserve">, especially our foreign exchange reserves. The </w:t>
      </w:r>
      <w:r w:rsidRPr="006910E9">
        <w:rPr>
          <w:rStyle w:val="StyleUnderline"/>
        </w:rPr>
        <w:t>key is to use it well.</w:t>
      </w:r>
      <w:r w:rsidRPr="003F4450">
        <w:rPr>
          <w:rStyle w:val="StyleUnderline"/>
          <w:sz w:val="16"/>
          <w:u w:val="none"/>
        </w:rPr>
        <w:t xml:space="preserve"> If we use it well, it is a weapon; otherwise it may become a burden. </w:t>
      </w:r>
      <w:r w:rsidRPr="006910E9">
        <w:rPr>
          <w:rStyle w:val="StyleUnderline"/>
        </w:rPr>
        <w:t>Counting on the fact that the U.S. dollar is the international currency, the U.S. government has increased the number of dollars in circulation, leading to its devaluation.</w:t>
      </w:r>
      <w:r w:rsidRPr="003F4450">
        <w:rPr>
          <w:rStyle w:val="StyleUnderline"/>
          <w:sz w:val="16"/>
          <w:u w:val="none"/>
        </w:rPr>
        <w:t xml:space="preserve"> The </w:t>
      </w:r>
      <w:r w:rsidRPr="006910E9">
        <w:rPr>
          <w:rStyle w:val="StyleUnderline"/>
        </w:rPr>
        <w:t>countries with high reserves in dollars will suffer, but the U.S. itself loses nothing</w:t>
      </w:r>
      <w:r w:rsidRPr="003F4450">
        <w:rPr>
          <w:rStyle w:val="StyleUnderline"/>
          <w:sz w:val="16"/>
          <w:u w:val="none"/>
        </w:rPr>
        <w:t xml:space="preserve">. However, for this to be true there is a premise. Someone must purchase those excess dollars they printed. If no one purchases them, then they will only be circulated domestically, inside the U.S., and cause inflation. In order for the countries with foreign exchange reserves in the U.S. dollar to restrain the U.S. from over-issuing U.S. currency, they must act together and not buy U.S. dollars … The key to success is that China needs to have enough courage and determination to take the U.S. pressure. This is exactly what we need. It just shows how much the U.S. needs China. The more pressure we can take, the more successful this strategy. It will indicate that this "weapon" is highly effective and the U.S. will start to fear us. Financial War. The </w:t>
      </w:r>
      <w:r w:rsidRPr="003F4450">
        <w:rPr>
          <w:rStyle w:val="StyleUnderline"/>
        </w:rPr>
        <w:t>fact that the U.S. dollar is the world's reserve currency makes the U.S. a financial superpower</w:t>
      </w:r>
      <w:r w:rsidRPr="003F4450">
        <w:rPr>
          <w:rStyle w:val="StyleUnderline"/>
          <w:sz w:val="16"/>
          <w:u w:val="none"/>
        </w:rPr>
        <w:t xml:space="preserve">. Currently, China’s increased share in the International Monetary Fund and its increased voting rights are a very big step forward. The problem is not that the value of this share is expressed in U.S. dollars, but that it would be best if the share could be expressed in RMB. Therefore, for China to challenge the position of the U.S. dollar, it needs to take a path of internationalization and directly confront the U.S. dollar… We fully trust the Chinese government’s capacity to handle the market and the regulations. If these four suggested actions can be implemented smoothly using the market mechanism, the RMB will become the world's reserve currency, putting pressure on the U.S. dollar and undermining U.S. financial strength.67 The official Chinese position went further in 2013 with a call to officially “de-Americanize the world,” and to remove the dollar as the world’s reserve currency. 68 Since 2013, China has made substantive moves, often with Russia to establish an entirely non-American financial framework.69 In addition, the nation has jockeyed into a position where the IMF will count the Chinese yuan as a global reserve currency. 70 The idea of a Chinese-led currency regime replacing the dollar was considered nearly impossible not long ago.71 The official American position has been articulated that the dollar is a permanent global reserve currency no matter what the Chinese do.72 Treasury Secretary Timothy Geithner shared this thought when visiting China a few years ago. He was laughed out of the room as the Chinese firmly expect the U.S. dollar to fail.73 More recently, Secretary of State Kerry admitted that the idea of a failed dollar was “bubbling out there” and that there are conditions under which the dollar could lose its reserve currency status.74 The </w:t>
      </w:r>
      <w:r w:rsidRPr="003F4450">
        <w:rPr>
          <w:rStyle w:val="StyleUnderline"/>
        </w:rPr>
        <w:t>Chinese sense American weakness with our Federal debt over $19 trillion (</w:t>
      </w:r>
      <w:r w:rsidRPr="003F4450">
        <w:rPr>
          <w:rStyle w:val="StyleUnderline"/>
          <w:sz w:val="16"/>
          <w:u w:val="none"/>
        </w:rPr>
        <w:t xml:space="preserve">roughly double the level of 2008).75 They also are aware that the Federal government has over $200 trillion in unfunded liabilities.76 Thus, academics have recommended a drawdown of dollar assets.77 The </w:t>
      </w:r>
      <w:r w:rsidRPr="003F4450">
        <w:rPr>
          <w:rStyle w:val="StyleUnderline"/>
        </w:rPr>
        <w:t>PLA has also urged that U.S. debt be exploited as a weapon.78</w:t>
      </w:r>
      <w:r w:rsidRPr="003F4450">
        <w:rPr>
          <w:rStyle w:val="StyleUnderline"/>
          <w:sz w:val="16"/>
          <w:u w:val="none"/>
        </w:rPr>
        <w:t xml:space="preserve"> Of course, the Chinese have plenty of their own domestic economic problems. Yes, they still have more than $3.2 trillion in official foreign currency reserves (down from close to $4 trillion).79 Yes they have an undisclosed pile of gold covertly acquired in recent years.80 And, it is widely believed that the Chinese have bought influence around the world.81 But their domestic bad loans are substantial.82 Some believe the regime is under serious threat and may not survive.83 This is being evidenced in a serious capital flight that has taken place recently.84 This creates the concern that a wounded dragon may be the most dangerous </w:t>
      </w:r>
      <w:r w:rsidRPr="003F4450">
        <w:rPr>
          <w:rStyle w:val="Emphasis"/>
        </w:rPr>
        <w:t>type. Domestic weakness may force the Chinese to act sooner than planned with an emphasis on military power.</w:t>
      </w:r>
      <w:r w:rsidRPr="003F4450">
        <w:rPr>
          <w:sz w:val="16"/>
        </w:rPr>
        <w:t>85</w:t>
      </w:r>
      <w:r w:rsidRPr="003F4450">
        <w:rPr>
          <w:rStyle w:val="StyleUnderline"/>
          <w:sz w:val="16"/>
          <w:u w:val="none"/>
        </w:rPr>
        <w:t xml:space="preserve"> For example, </w:t>
      </w:r>
      <w:r w:rsidRPr="003F4450">
        <w:rPr>
          <w:rStyle w:val="Emphasis"/>
        </w:rPr>
        <w:t>China has already started reducing its holdings of American debt.</w:t>
      </w:r>
      <w:r w:rsidRPr="003F4450">
        <w:rPr>
          <w:rStyle w:val="StyleUnderline"/>
          <w:sz w:val="16"/>
          <w:u w:val="none"/>
        </w:rPr>
        <w:t xml:space="preserve"> At the same time, </w:t>
      </w:r>
      <w:r w:rsidRPr="003F4450">
        <w:rPr>
          <w:rStyle w:val="Emphasis"/>
        </w:rPr>
        <w:t>China has ramped up military spending</w:t>
      </w:r>
      <w:r w:rsidRPr="003F4450">
        <w:rPr>
          <w:rStyle w:val="StyleUnderline"/>
          <w:sz w:val="16"/>
          <w:u w:val="none"/>
        </w:rPr>
        <w:t xml:space="preserve">.86 It is possible that the ruling Party will act in desperation, believing that if the dollar were displaced, global reserves would flock to China providing capital essential for survival.87 However unlikely this may seem, even a meager possibility of success might be sufficient to trigger the effort. History is full of examples where desperate international actors ignored long odds with rash actions. </w:t>
      </w:r>
      <w:r w:rsidRPr="003F4450">
        <w:rPr>
          <w:rStyle w:val="Emphasis"/>
        </w:rPr>
        <w:t>Another concern is that the Chinese may believe that the war has already started with the United States as the aggressor</w:t>
      </w:r>
      <w:r w:rsidRPr="003F4450">
        <w:rPr>
          <w:rStyle w:val="StyleUnderline"/>
          <w:sz w:val="16"/>
          <w:u w:val="none"/>
        </w:rPr>
        <w:t xml:space="preserve">. The Unrestricted Warfare authors viewed George Soros as an agent of the United States and considered him an American financial terrorist.88 Couple that realization with China’s recent warning to Soros to “not go to war” against their currency: China’s official newspaper warned billionaire investor George Soros not to bet against the Yuan in a front-page opinion piece, as China tries to boost confidence in its home currency, also known as the renminbi, which has dropped 5 percent since August. “Soros’s war on the renminbi and the Hong Kong dollar cannot possibly succeed – about this there can be no doubt,” said the article titled “Declaring war on China’s currency? Ha </w:t>
      </w:r>
      <w:proofErr w:type="spellStart"/>
      <w:r w:rsidRPr="003F4450">
        <w:rPr>
          <w:rStyle w:val="StyleUnderline"/>
          <w:sz w:val="16"/>
          <w:u w:val="none"/>
        </w:rPr>
        <w:t>ha</w:t>
      </w:r>
      <w:proofErr w:type="spellEnd"/>
      <w:r w:rsidRPr="003F4450">
        <w:rPr>
          <w:rStyle w:val="StyleUnderline"/>
          <w:sz w:val="16"/>
          <w:u w:val="none"/>
        </w:rPr>
        <w:t xml:space="preserve">,” published by People’s Daily, the official newspaper of the Chinese Communist Party. 89 Regardless of whether or not China could succeed in establishing the yuan in global reserve status, it should be clear that a concerted </w:t>
      </w:r>
      <w:r w:rsidRPr="003F4450">
        <w:rPr>
          <w:rStyle w:val="Emphasis"/>
        </w:rPr>
        <w:t>Chinese war on the dollar would do serious damage</w:t>
      </w:r>
      <w:r w:rsidRPr="003F4450">
        <w:rPr>
          <w:rStyle w:val="StyleUnderline"/>
          <w:sz w:val="16"/>
          <w:u w:val="none"/>
        </w:rPr>
        <w:t xml:space="preserve">.90 If confidence in the dollar failed, our nation would be unable to fund a budget deficit or the debt.91 This would require serious spending cutbacks including to the military. It is for this reason that terror groups would like to see the dollar fail.92 It is also why defense experts have stated that our national debt may be our greatest national security threat.93 Beyond the sale of Treasury bonds or establishing the yuan as a reserve currency, it has recently surfaced that computer hacking can manipulate exchange rates: Hackers used malware to penetrate the defenses of a Russian regional bank and move the ruble-dollar rate more than 15 percent in minutes, according to a Moscow-based cyber-security firm hired to investigate the attack. Russian-language hackers deployed a virus known as the </w:t>
      </w:r>
      <w:proofErr w:type="spellStart"/>
      <w:r w:rsidRPr="003F4450">
        <w:rPr>
          <w:rStyle w:val="StyleUnderline"/>
          <w:sz w:val="16"/>
          <w:u w:val="none"/>
        </w:rPr>
        <w:t>Corkow</w:t>
      </w:r>
      <w:proofErr w:type="spellEnd"/>
      <w:r w:rsidRPr="003F4450">
        <w:rPr>
          <w:rStyle w:val="StyleUnderline"/>
          <w:sz w:val="16"/>
          <w:u w:val="none"/>
        </w:rPr>
        <w:t xml:space="preserve"> Trojan to infect Kazan-based </w:t>
      </w:r>
      <w:proofErr w:type="spellStart"/>
      <w:r w:rsidRPr="003F4450">
        <w:rPr>
          <w:rStyle w:val="StyleUnderline"/>
          <w:sz w:val="16"/>
          <w:u w:val="none"/>
        </w:rPr>
        <w:t>Energobank</w:t>
      </w:r>
      <w:proofErr w:type="spellEnd"/>
      <w:r w:rsidRPr="003F4450">
        <w:rPr>
          <w:rStyle w:val="StyleUnderline"/>
          <w:sz w:val="16"/>
          <w:u w:val="none"/>
        </w:rPr>
        <w:t xml:space="preserve"> and place more than $500 million in orders at non-market rates in February 2015, Group-IB told Bloomberg, without identifying individuals behind the attack. The resulting rate swing prompted a Russian central bank investigation into potential market manipulation. Malicious software of the type used in the attack can open a back door into computers via seemingly legitimate websites or files and then force them to carry out hackers’ orders. 94 Computers now do most currency trading.95 As a result, the systems are vulnerable to hacking the same as other high-frequency trading platforms.96 Chinese hackers could literally take control of a firm or exchange and create a dollar collapse that would be largely unexplained but clearly devastating. The long-standing hope is that China depends too much on the current financial system, based on the U.S. dollar, to undertake any action that might threaten their economy.97 </w:t>
      </w:r>
      <w:proofErr w:type="gramStart"/>
      <w:r w:rsidRPr="003F4450">
        <w:rPr>
          <w:rStyle w:val="StyleUnderline"/>
          <w:sz w:val="16"/>
          <w:u w:val="none"/>
        </w:rPr>
        <w:t>This</w:t>
      </w:r>
      <w:proofErr w:type="gramEnd"/>
      <w:r w:rsidRPr="003F4450">
        <w:rPr>
          <w:rStyle w:val="StyleUnderline"/>
          <w:sz w:val="16"/>
          <w:u w:val="none"/>
        </w:rPr>
        <w:t xml:space="preserve"> is a modern “</w:t>
      </w:r>
      <w:r w:rsidRPr="003F4450">
        <w:rPr>
          <w:rStyle w:val="StyleUnderline"/>
        </w:rPr>
        <w:t xml:space="preserve">Mutually Assured Destruction” </w:t>
      </w:r>
      <w:r w:rsidRPr="003F4450">
        <w:rPr>
          <w:sz w:val="16"/>
        </w:rPr>
        <w:t>view</w:t>
      </w:r>
      <w:r w:rsidRPr="003F4450">
        <w:rPr>
          <w:rStyle w:val="StyleUnderline"/>
        </w:rPr>
        <w:t>. There are three circumstances, however, that would disrupt that</w:t>
      </w:r>
      <w:r w:rsidRPr="003F4450">
        <w:rPr>
          <w:rStyle w:val="StyleUnderline"/>
          <w:sz w:val="16"/>
          <w:u w:val="none"/>
        </w:rPr>
        <w:t xml:space="preserve"> balance. First, </w:t>
      </w:r>
      <w:r w:rsidRPr="003F4450">
        <w:rPr>
          <w:rStyle w:val="StyleUnderline"/>
        </w:rPr>
        <w:t>if China felt that the American position was failing anyway and wanted to have more control in the outcome. Second, if China were desperate and</w:t>
      </w:r>
      <w:r w:rsidRPr="003F4450">
        <w:rPr>
          <w:rStyle w:val="StyleUnderline"/>
          <w:sz w:val="16"/>
          <w:u w:val="none"/>
        </w:rPr>
        <w:t xml:space="preserve"> thus </w:t>
      </w:r>
      <w:r w:rsidRPr="003F4450">
        <w:rPr>
          <w:rStyle w:val="StyleUnderline"/>
        </w:rPr>
        <w:t>forced to take drastic action. Third, if China chose the circumstances and timing as an act of war with an eye toward long-term global dominance</w:t>
      </w:r>
      <w:r w:rsidRPr="003F4450">
        <w:rPr>
          <w:rStyle w:val="StyleUnderline"/>
          <w:sz w:val="16"/>
          <w:u w:val="none"/>
        </w:rPr>
        <w:t xml:space="preserve">. Frighteningly, </w:t>
      </w:r>
      <w:r w:rsidRPr="003F4450">
        <w:rPr>
          <w:rStyle w:val="StyleUnderline"/>
        </w:rPr>
        <w:t>any of the three is a reasonable possibility.</w:t>
      </w:r>
      <w:r w:rsidRPr="003F4450">
        <w:rPr>
          <w:rStyle w:val="StyleUnderline"/>
          <w:sz w:val="16"/>
          <w:u w:val="none"/>
        </w:rPr>
        <w:t xml:space="preserve"> The bottom line is that China views their currency as a potential weapon and the exchange-rate mechanism as a battle space. The </w:t>
      </w:r>
      <w:r w:rsidRPr="003F4450">
        <w:rPr>
          <w:rStyle w:val="StyleUnderline"/>
        </w:rPr>
        <w:t>UW strategy has long targeted the dollar and the American economy. There should be little doubt that the Chinese see systemic vulnerability and</w:t>
      </w:r>
      <w:r w:rsidRPr="003F4450">
        <w:rPr>
          <w:rStyle w:val="StyleUnderline"/>
          <w:sz w:val="16"/>
          <w:u w:val="none"/>
        </w:rPr>
        <w:t xml:space="preserve"> may be </w:t>
      </w:r>
      <w:r w:rsidRPr="003F4450">
        <w:rPr>
          <w:rStyle w:val="StyleUnderline"/>
        </w:rPr>
        <w:t>willing to exploit it.</w:t>
      </w:r>
    </w:p>
    <w:p w14:paraId="7AC3F39E" w14:textId="77777777" w:rsidR="00FA64FD" w:rsidRDefault="00FA64FD" w:rsidP="00FA64FD">
      <w:pPr>
        <w:spacing w:after="0" w:line="240" w:lineRule="auto"/>
        <w:rPr>
          <w:rStyle w:val="StyleUnderline"/>
          <w:u w:val="none"/>
        </w:rPr>
      </w:pPr>
    </w:p>
    <w:p w14:paraId="4A65F3ED" w14:textId="77777777" w:rsidR="00FA64FD" w:rsidRDefault="00FA64FD" w:rsidP="00FA64FD">
      <w:pPr>
        <w:spacing w:after="0" w:line="240" w:lineRule="auto"/>
      </w:pPr>
    </w:p>
    <w:p w14:paraId="6764AB3E" w14:textId="77777777" w:rsidR="00FA64FD" w:rsidRDefault="00FA64FD" w:rsidP="00FA64FD">
      <w:pPr>
        <w:pStyle w:val="Heading4"/>
        <w:spacing w:before="0" w:line="240" w:lineRule="auto"/>
      </w:pPr>
      <w:r>
        <w:t xml:space="preserve">China is evil – the emerging Sino-Russia alliance will challenge U.S. supremacy </w:t>
      </w:r>
    </w:p>
    <w:p w14:paraId="1C0A6755" w14:textId="77777777" w:rsidR="00FA64FD" w:rsidRPr="000650A6" w:rsidRDefault="00FA64FD" w:rsidP="00FA64FD">
      <w:pPr>
        <w:spacing w:after="0" w:line="240" w:lineRule="auto"/>
        <w:rPr>
          <w:rStyle w:val="Style13ptBold"/>
          <w:b w:val="0"/>
          <w:sz w:val="22"/>
        </w:rPr>
      </w:pPr>
      <w:r>
        <w:rPr>
          <w:rStyle w:val="Style13ptBold"/>
        </w:rPr>
        <w:t xml:space="preserve">Harris 15 </w:t>
      </w:r>
      <w:r>
        <w:rPr>
          <w:rStyle w:val="Style13ptBold"/>
          <w:b w:val="0"/>
          <w:sz w:val="22"/>
        </w:rPr>
        <w:t xml:space="preserve">(Peter, </w:t>
      </w:r>
      <w:r w:rsidRPr="000650A6">
        <w:rPr>
          <w:rStyle w:val="Style13ptBold"/>
          <w:b w:val="0"/>
          <w:sz w:val="22"/>
        </w:rPr>
        <w:t>assistant professor of political science at Colorado State University</w:t>
      </w:r>
      <w:r>
        <w:rPr>
          <w:rStyle w:val="Style13ptBold"/>
          <w:b w:val="0"/>
          <w:sz w:val="22"/>
        </w:rPr>
        <w:t>, 8/5/15, “</w:t>
      </w:r>
      <w:r w:rsidRPr="000650A6">
        <w:rPr>
          <w:rStyle w:val="Style13ptBold"/>
          <w:b w:val="0"/>
          <w:sz w:val="22"/>
        </w:rPr>
        <w:t>This Is How Russia and China Cou</w:t>
      </w:r>
      <w:r>
        <w:rPr>
          <w:rStyle w:val="Style13ptBold"/>
          <w:b w:val="0"/>
          <w:sz w:val="22"/>
        </w:rPr>
        <w:t>ld Make Big Trouble for America,” National Interest,</w:t>
      </w:r>
      <w:r w:rsidRPr="000650A6">
        <w:t xml:space="preserve"> </w:t>
      </w:r>
      <w:hyperlink r:id="rId40" w:history="1">
        <w:r w:rsidRPr="00F51B8F">
          <w:rPr>
            <w:rStyle w:val="Hyperlink"/>
          </w:rPr>
          <w:t>http://nationalinterest.org/feature/how-russia-china-could-make-big-trouble-america-13493</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562ADA61" w14:textId="77777777" w:rsidR="00FA64FD" w:rsidRDefault="00FA64FD" w:rsidP="00FA64FD">
      <w:pPr>
        <w:spacing w:after="0" w:line="240" w:lineRule="auto"/>
        <w:rPr>
          <w:sz w:val="16"/>
        </w:rPr>
      </w:pPr>
      <w:r w:rsidRPr="00943403">
        <w:rPr>
          <w:sz w:val="16"/>
        </w:rPr>
        <w:t xml:space="preserve">As Russia and China plan their latest installment of joint naval exercises, strategic planners in Washington are invited yet again to take stock of the health and trajectory of America’s relationships with the world’s great powers. Will the U.S. be able to hold its own in an increasingly multipolar international system? Should more be done to foster friendships with rising and resurgent great powers? Or is the goal to defend military preponderance at any price? Although it is questionable just how close the Sino-Russian relationship is destined to become, any degree of military cooperation between these two powers is unappealing from Washington’s perspective. </w:t>
      </w:r>
      <w:r w:rsidRPr="00425995">
        <w:rPr>
          <w:rStyle w:val="StyleUnderline"/>
        </w:rPr>
        <w:t>Despite the hopes of some that U.S.-Russian relations might improve in the wake of a successful deal over Iran’s nuclear capabilities, Russia’s actions in Ukraine, Georgia and elsewhere mean that Moscow will remain a serious potential adversary</w:t>
      </w:r>
      <w:r w:rsidRPr="00943403">
        <w:rPr>
          <w:sz w:val="16"/>
        </w:rPr>
        <w:t xml:space="preserve"> for the foreseeable future. And </w:t>
      </w:r>
      <w:r w:rsidRPr="00425995">
        <w:rPr>
          <w:rStyle w:val="StyleUnderline"/>
        </w:rPr>
        <w:t>while U.S.-China relations are on a much stronger footing</w:t>
      </w:r>
      <w:r w:rsidRPr="00943403">
        <w:rPr>
          <w:sz w:val="16"/>
        </w:rPr>
        <w:t>—at the very least, they have not descended into proxy warfare—</w:t>
      </w:r>
      <w:r w:rsidRPr="00425995">
        <w:rPr>
          <w:rStyle w:val="StyleUnderline"/>
        </w:rPr>
        <w:t>American angst about a rising China’s potential to assert itself in East Asia is well documented.</w:t>
      </w:r>
      <w:r w:rsidRPr="00943403">
        <w:rPr>
          <w:sz w:val="16"/>
        </w:rPr>
        <w:t xml:space="preserve"> A </w:t>
      </w:r>
      <w:r w:rsidRPr="00425995">
        <w:rPr>
          <w:rStyle w:val="Emphasis"/>
        </w:rPr>
        <w:t>meaningful Sino-Russian rapprochement would thus be bad news for the United States.</w:t>
      </w:r>
      <w:r w:rsidRPr="00943403">
        <w:rPr>
          <w:sz w:val="16"/>
        </w:rPr>
        <w:t xml:space="preserve"> For even if the combined Chinese and Russian fleets are no match for the U.S. Navy on paper, a </w:t>
      </w:r>
      <w:r w:rsidRPr="00425995">
        <w:rPr>
          <w:rStyle w:val="StyleUnderline"/>
        </w:rPr>
        <w:t>concentration of their naval forces in a discrete maritime theater—the Sea of Japan</w:t>
      </w:r>
      <w:r w:rsidRPr="00943403">
        <w:rPr>
          <w:sz w:val="16"/>
        </w:rPr>
        <w:t xml:space="preserve"> (where this month’s exercises are scheduled to take place), </w:t>
      </w:r>
      <w:r w:rsidRPr="00425995">
        <w:rPr>
          <w:rStyle w:val="StyleUnderline"/>
        </w:rPr>
        <w:t>the East or South China Seas, or even the Taiwan Strait,</w:t>
      </w:r>
      <w:r w:rsidRPr="00943403">
        <w:rPr>
          <w:sz w:val="16"/>
        </w:rPr>
        <w:t xml:space="preserve"> for example—</w:t>
      </w:r>
      <w:r w:rsidRPr="00425995">
        <w:rPr>
          <w:rStyle w:val="Emphasis"/>
        </w:rPr>
        <w:t>could be enough to complicate Washington’s ability to project power during a major diplomatic crisis or militarized dispute</w:t>
      </w:r>
      <w:r w:rsidRPr="00943403">
        <w:rPr>
          <w:sz w:val="16"/>
        </w:rPr>
        <w:t xml:space="preserve">. In short, </w:t>
      </w:r>
      <w:r w:rsidRPr="00425995">
        <w:rPr>
          <w:rStyle w:val="Emphasis"/>
        </w:rPr>
        <w:t>China and Russia are much better placed to deter the U.S. from exerting itself in East Asia when they act together than when either of them acts alone</w:t>
      </w:r>
      <w:r w:rsidRPr="00943403">
        <w:rPr>
          <w:sz w:val="16"/>
        </w:rPr>
        <w:t xml:space="preserve">. </w:t>
      </w:r>
      <w:r w:rsidRPr="00425995">
        <w:rPr>
          <w:rStyle w:val="StyleUnderline"/>
        </w:rPr>
        <w:t>Nor do Beijing and Moscow need to become firm friends</w:t>
      </w:r>
      <w:r w:rsidRPr="00943403">
        <w:rPr>
          <w:sz w:val="16"/>
        </w:rPr>
        <w:t xml:space="preserve"> in order to pose a threat to U.S. primacy in Northeast Asia and the wider region</w:t>
      </w:r>
      <w:r w:rsidRPr="00425995">
        <w:rPr>
          <w:rStyle w:val="StyleUnderline"/>
        </w:rPr>
        <w:t>. All that is required is for the two powers’ strategic interests to intersect at a moment in time when the United States is trying to assert itself or defend a regional ally.</w:t>
      </w:r>
      <w:r w:rsidRPr="00943403">
        <w:rPr>
          <w:sz w:val="16"/>
        </w:rPr>
        <w:t xml:space="preserve"> And given Washington’s strained and complex relations with both countries, the </w:t>
      </w:r>
      <w:r w:rsidRPr="00425995">
        <w:rPr>
          <w:rStyle w:val="Emphasis"/>
        </w:rPr>
        <w:t>possibility of an opportunistic alliance emerging between China and Russia is difficult to rule out</w:t>
      </w:r>
      <w:r w:rsidRPr="00943403">
        <w:rPr>
          <w:sz w:val="16"/>
        </w:rPr>
        <w:t xml:space="preserve">. On the contrary, the emergence of an ad hoc Sino-Russian alliance is a contingency that U.S. planners would be wise to take very seriously indeed. </w:t>
      </w:r>
    </w:p>
    <w:p w14:paraId="03ACF622" w14:textId="77777777" w:rsidR="00C514A2" w:rsidRDefault="00C514A2" w:rsidP="00C514A2">
      <w:pPr>
        <w:pStyle w:val="Heading4"/>
      </w:pPr>
      <w:r>
        <w:t>Nationalist tensions in China makes a stable balance of power in Asia impossible.</w:t>
      </w:r>
    </w:p>
    <w:p w14:paraId="1D6B196C" w14:textId="77777777" w:rsidR="00C514A2" w:rsidRDefault="00C514A2" w:rsidP="00C514A2">
      <w:r>
        <w:t xml:space="preserve">Michael </w:t>
      </w:r>
      <w:r w:rsidRPr="007339A7">
        <w:rPr>
          <w:rStyle w:val="Style13ptBold"/>
        </w:rPr>
        <w:t>Swaine 15</w:t>
      </w:r>
      <w:r>
        <w:t xml:space="preserve">, senior associate at the Carnegie Endowment for International Peace and a prominent Chinese security studies analyst, “Beyond American Predominance in the Western Pacific: The Need for a Stable U.S.-China Balance of Power,” Carnegie Endowment for International Peace, April 20, 2015, </w:t>
      </w:r>
      <w:r w:rsidRPr="00FF6A69">
        <w:t>http://carnegieendowment.org/2015/04/20/beyond-american-predominance-in-western-pacific-need-for-stable-u.s.-china-balance-of-power/i7gi</w:t>
      </w:r>
    </w:p>
    <w:p w14:paraId="30BAF803" w14:textId="77777777" w:rsidR="00C514A2" w:rsidRDefault="00C514A2" w:rsidP="00C514A2"/>
    <w:p w14:paraId="5D22062E" w14:textId="777D6898" w:rsidR="00FA64FD" w:rsidRPr="00E824DD" w:rsidRDefault="00C514A2" w:rsidP="00E824DD">
      <w:pPr>
        <w:rPr>
          <w:rStyle w:val="StyleUnderline"/>
          <w:sz w:val="16"/>
          <w:u w:val="none"/>
        </w:rPr>
      </w:pPr>
      <w:r w:rsidRPr="005B2D4D">
        <w:rPr>
          <w:sz w:val="16"/>
        </w:rPr>
        <w:t xml:space="preserve">On the Chinese side, perhaps the most significant obstacle to undertaking a transition toward a stable balance of power in Asia derives from the insecurities and weaknesses of the Chinese government, both domestically and abroad. </w:t>
      </w:r>
      <w:r w:rsidRPr="008E146A">
        <w:rPr>
          <w:rStyle w:val="StyleUnderline"/>
        </w:rPr>
        <w:t>China’s leaders rely, for their legitimacy and support, not only on continued economic success and rising living standards, but also on a form of nationalism that prizes the ability of the regime to correct past injustices meted out by “imperialist” powers during China’s so-called “century of humiliation” and to stand up to current slights, both real and imagined. Thus, their policies often capitalize on the resentments felt by many Chinese citizens toward the supposedly arrogant West and Japan.</w:t>
      </w:r>
      <w:r>
        <w:rPr>
          <w:rStyle w:val="StyleUnderline"/>
        </w:rPr>
        <w:t xml:space="preserve"> </w:t>
      </w:r>
      <w:r w:rsidRPr="008E146A">
        <w:rPr>
          <w:rStyle w:val="StyleUnderline"/>
        </w:rPr>
        <w:t xml:space="preserve">This viewpoint makes the Chinese leadership hesitant to quell the more extreme forms of nationalism </w:t>
      </w:r>
      <w:r w:rsidRPr="005B2D4D">
        <w:rPr>
          <w:sz w:val="16"/>
        </w:rPr>
        <w:t xml:space="preserve">described above </w:t>
      </w:r>
      <w:r w:rsidRPr="008E146A">
        <w:rPr>
          <w:rStyle w:val="StyleUnderline"/>
        </w:rPr>
        <w:t>and deeply suspicious of the United States and its allies</w:t>
      </w:r>
      <w:r w:rsidRPr="005B2D4D">
        <w:rPr>
          <w:sz w:val="16"/>
        </w:rPr>
        <w:t xml:space="preserve">. </w:t>
      </w:r>
      <w:r w:rsidRPr="008E146A">
        <w:rPr>
          <w:rStyle w:val="StyleUnderline"/>
        </w:rPr>
        <w:t>It also makes it more receptive to</w:t>
      </w:r>
      <w:r w:rsidRPr="005B2D4D">
        <w:rPr>
          <w:sz w:val="16"/>
        </w:rPr>
        <w:t xml:space="preserve"> the notion that a rising yet still underdeveloped and relatively weak China must continue to </w:t>
      </w:r>
      <w:r w:rsidRPr="008E146A">
        <w:rPr>
          <w:rStyle w:val="StyleUnderline"/>
        </w:rPr>
        <w:t>conceal its military capabilities while developing its overall capacities to the maximum extent possible</w:t>
      </w:r>
      <w:r w:rsidRPr="005B2D4D">
        <w:rPr>
          <w:sz w:val="16"/>
        </w:rPr>
        <w:t xml:space="preserve">. In other words, </w:t>
      </w:r>
      <w:r w:rsidRPr="008E146A">
        <w:rPr>
          <w:rStyle w:val="StyleUnderline"/>
        </w:rPr>
        <w:t>the Chinese regime is both excessively vulnerable to ultranationalist pressures and disinclined to contemplate self-imposed limitations on its sovereign rights</w:t>
      </w:r>
      <w:r w:rsidRPr="005B2D4D">
        <w:rPr>
          <w:sz w:val="16"/>
        </w:rPr>
        <w:t xml:space="preserve"> (for example, with regard to Taiwan) and its political, economic, and military abilities, especially in Asia. While this does not translate into a drive for predominance</w:t>
      </w:r>
      <w:r w:rsidRPr="008E146A">
        <w:rPr>
          <w:rStyle w:val="StyleUnderline"/>
        </w:rPr>
        <w:t>, it does make Beijing less willing to accept the kind of mutual restraints necessary to achieve a stable balance of power in the Western Pacific</w:t>
      </w:r>
      <w:r w:rsidRPr="005B2D4D">
        <w:rPr>
          <w:sz w:val="16"/>
        </w:rPr>
        <w:t>.</w:t>
      </w:r>
    </w:p>
    <w:p w14:paraId="7D53ECD9" w14:textId="77777777" w:rsidR="00FA64FD" w:rsidRDefault="00FA64FD" w:rsidP="00FA64FD">
      <w:pPr>
        <w:spacing w:after="0" w:line="240" w:lineRule="auto"/>
        <w:rPr>
          <w:rStyle w:val="StyleUnderline"/>
        </w:rPr>
      </w:pPr>
    </w:p>
    <w:p w14:paraId="5FF1C983" w14:textId="240E79EB" w:rsidR="0011541D" w:rsidRDefault="0011541D" w:rsidP="0011541D">
      <w:pPr>
        <w:pStyle w:val="Heading3"/>
      </w:pPr>
      <w:r>
        <w:t>China Is Evil – Human Rights F/L</w:t>
      </w:r>
    </w:p>
    <w:p w14:paraId="4ED5F9EF" w14:textId="77777777" w:rsidR="00A737AB" w:rsidRDefault="00A737AB" w:rsidP="00A737AB">
      <w:pPr>
        <w:pStyle w:val="Heading4"/>
      </w:pPr>
      <w:r>
        <w:t>China has a history of suppressing human rights and NGO’s.</w:t>
      </w:r>
    </w:p>
    <w:p w14:paraId="01E212B4" w14:textId="77777777" w:rsidR="00A737AB" w:rsidRDefault="00A737AB" w:rsidP="00A737AB">
      <w:r>
        <w:t xml:space="preserve">Bob </w:t>
      </w:r>
      <w:r w:rsidRPr="0042480C">
        <w:rPr>
          <w:rStyle w:val="Style13ptBold"/>
        </w:rPr>
        <w:t>Fu 15</w:t>
      </w:r>
      <w:r>
        <w:t xml:space="preserve"> (President of China Aid, organization that gives legal aid to Christians in China, “Religious Freedom, Human Rights, and Rule of Law Deteriorating Rapidly in China” Congressional-Executive Commission on China, July 23, 2015, http://www.cecc.gov/sites/chinacommission.house.gov/files/CECC%20Hearing%20-%20Religious%20Freedom%20-%2023July15%20-%20Bob%20Fu.pdf)</w:t>
      </w:r>
    </w:p>
    <w:p w14:paraId="58F444CD" w14:textId="77777777" w:rsidR="00A737AB" w:rsidRPr="009233BD" w:rsidRDefault="00A737AB" w:rsidP="00A737AB">
      <w:pPr>
        <w:rPr>
          <w:rStyle w:val="StyleUnderline"/>
        </w:rPr>
      </w:pPr>
      <w:r w:rsidRPr="005B2D4D">
        <w:rPr>
          <w:sz w:val="16"/>
        </w:rPr>
        <w:t>Ironically</w:t>
      </w:r>
      <w:r w:rsidRPr="009233BD">
        <w:rPr>
          <w:rStyle w:val="StyleUnderline"/>
        </w:rPr>
        <w:t>, Xi Jinping shouted the slogan “govern the country according to law” when he took office, but the rule of law in China has perhaps regressed to a time of reminiscent of the Cultural Revolution</w:t>
      </w:r>
      <w:r w:rsidRPr="005B2D4D">
        <w:rPr>
          <w:sz w:val="16"/>
        </w:rPr>
        <w:t xml:space="preserve">. In the less than three years of Xi’s presidency, </w:t>
      </w:r>
      <w:r w:rsidRPr="009233BD">
        <w:rPr>
          <w:rStyle w:val="StyleUnderline"/>
        </w:rPr>
        <w:t>human rights conditions and the rule of law in China has deteriorated significantly</w:t>
      </w:r>
      <w:r w:rsidRPr="005B2D4D">
        <w:rPr>
          <w:sz w:val="16"/>
        </w:rPr>
        <w:t xml:space="preserve">. </w:t>
      </w:r>
      <w:r w:rsidRPr="009233BD">
        <w:rPr>
          <w:rStyle w:val="StyleUnderline"/>
        </w:rPr>
        <w:t xml:space="preserve">The Chinese government has increased its interrogation, detention, and arrest of dissidents, human rights advocates, NGO leaders, feminist activists, human rights lawyers, and other civil society actors. The Chinese government also continues to abuse Article 73 of China’s criminal procedural law, </w:t>
      </w:r>
      <w:r w:rsidRPr="005B2D4D">
        <w:rPr>
          <w:sz w:val="16"/>
        </w:rPr>
        <w:t>k</w:t>
      </w:r>
      <w:r w:rsidRPr="009233BD">
        <w:rPr>
          <w:rStyle w:val="StyleUnderline"/>
        </w:rPr>
        <w:t>nown as “residential surveillance,” which allows for the arbitrary detention of Chinese citizens,</w:t>
      </w:r>
      <w:r w:rsidRPr="005B2D4D">
        <w:rPr>
          <w:sz w:val="16"/>
        </w:rPr>
        <w:t xml:space="preserve"> which has been used against human rights lawyers, dissidents, religious practitioners, and journalists. The Xi Administration continues to harass, intimidate, and arrest NGO and think tank leaders, such as Dr. Xu </w:t>
      </w:r>
      <w:proofErr w:type="spellStart"/>
      <w:r w:rsidRPr="005B2D4D">
        <w:rPr>
          <w:sz w:val="16"/>
        </w:rPr>
        <w:t>Zhiyong</w:t>
      </w:r>
      <w:proofErr w:type="spellEnd"/>
      <w:r w:rsidRPr="005B2D4D">
        <w:rPr>
          <w:sz w:val="16"/>
        </w:rPr>
        <w:t xml:space="preserve"> of the New Citizen Movement, whose campaigns to promote equal access to education and the public disclosure of government official’s financial records have been banned by the Chinese government. The leaders of the Beijing-based non-governmental think tank “Transition Institution,” namely Guo </w:t>
      </w:r>
      <w:proofErr w:type="spellStart"/>
      <w:r w:rsidRPr="005B2D4D">
        <w:rPr>
          <w:sz w:val="16"/>
        </w:rPr>
        <w:t>Yushan</w:t>
      </w:r>
      <w:proofErr w:type="spellEnd"/>
      <w:r w:rsidRPr="005B2D4D">
        <w:rPr>
          <w:sz w:val="16"/>
        </w:rPr>
        <w:t xml:space="preserve"> and He </w:t>
      </w:r>
      <w:proofErr w:type="spellStart"/>
      <w:r w:rsidRPr="005B2D4D">
        <w:rPr>
          <w:sz w:val="16"/>
        </w:rPr>
        <w:t>Zhengjun</w:t>
      </w:r>
      <w:proofErr w:type="spellEnd"/>
      <w:r w:rsidRPr="005B2D4D">
        <w:rPr>
          <w:sz w:val="16"/>
        </w:rPr>
        <w:t xml:space="preserve"> have been arrested on the charge of “illegal business operations” and are awaiting trial. </w:t>
      </w:r>
      <w:r w:rsidRPr="009233BD">
        <w:rPr>
          <w:rStyle w:val="StyleUnderline"/>
        </w:rPr>
        <w:t>The Chinese government continues to arrest influential public intellectuals and journalists who dare to criticize the government and disseminate information on constitutionalism</w:t>
      </w:r>
      <w:r w:rsidRPr="005B2D4D">
        <w:rPr>
          <w:sz w:val="16"/>
        </w:rPr>
        <w:t xml:space="preserve">, including the veteran journalist Gao Yu, 71, who was unjustly sentenced to seven years in prison for the crime of "illegally providing state secrets to (institutions) outside (China's) borders.” To be sure, </w:t>
      </w:r>
      <w:r w:rsidRPr="009233BD">
        <w:rPr>
          <w:rStyle w:val="StyleUnderline"/>
        </w:rPr>
        <w:t>human rights lawyers in China are among the bravest Chinese citizens seeking justice and promoting the rule of law in China. Unfortunately, the reward for courageously defending Falun Gong practitioners, political dissidents, and human rights advocates is to be labeled a “trouble maker” by the government and subsequently subjected to harassment from local government public security agencies and government officials in the judicial system</w:t>
      </w:r>
      <w:r w:rsidRPr="005B2D4D">
        <w:rPr>
          <w:sz w:val="16"/>
        </w:rPr>
        <w:t xml:space="preserve">. The Chinese government has intensified it persecution of human rights lawyers, including the arrest and detention of prominent lawyer Pu </w:t>
      </w:r>
      <w:proofErr w:type="spellStart"/>
      <w:r w:rsidRPr="005B2D4D">
        <w:rPr>
          <w:sz w:val="16"/>
        </w:rPr>
        <w:t>Zhiqiang</w:t>
      </w:r>
      <w:proofErr w:type="spellEnd"/>
      <w:r w:rsidRPr="005B2D4D">
        <w:rPr>
          <w:sz w:val="16"/>
        </w:rPr>
        <w:t xml:space="preserve">, who has been in detention for over one year and still awaits trial. Pu represented numerous Chinese citizens whose basic rights had been violated by the government, and expressed his views on public issues via the Internet, including criticizing the government’s policies on the treatment of ethnic minorities. Sadly, the internationally recognized human rights lawyer </w:t>
      </w:r>
      <w:proofErr w:type="gramStart"/>
      <w:r w:rsidRPr="005B2D4D">
        <w:rPr>
          <w:sz w:val="16"/>
        </w:rPr>
        <w:t>Gao</w:t>
      </w:r>
      <w:proofErr w:type="gramEnd"/>
      <w:r w:rsidRPr="005B2D4D">
        <w:rPr>
          <w:sz w:val="16"/>
        </w:rPr>
        <w:t xml:space="preserve"> </w:t>
      </w:r>
      <w:proofErr w:type="spellStart"/>
      <w:r w:rsidRPr="005B2D4D">
        <w:rPr>
          <w:sz w:val="16"/>
        </w:rPr>
        <w:t>Zhisheng</w:t>
      </w:r>
      <w:proofErr w:type="spellEnd"/>
      <w:r w:rsidRPr="005B2D4D">
        <w:rPr>
          <w:sz w:val="16"/>
        </w:rPr>
        <w:t xml:space="preserve"> is still being denied freedom of movement and access to medical treatment since being released from prison in August of 2014 after serving a 5-year prison sentence. In March of 2014, human rights lawyers Tang </w:t>
      </w:r>
      <w:proofErr w:type="spellStart"/>
      <w:r w:rsidRPr="005B2D4D">
        <w:rPr>
          <w:sz w:val="16"/>
        </w:rPr>
        <w:t>Jitian</w:t>
      </w:r>
      <w:proofErr w:type="spellEnd"/>
      <w:r w:rsidRPr="005B2D4D">
        <w:rPr>
          <w:sz w:val="16"/>
        </w:rPr>
        <w:t xml:space="preserve">, Jiang </w:t>
      </w:r>
      <w:proofErr w:type="spellStart"/>
      <w:r w:rsidRPr="005B2D4D">
        <w:rPr>
          <w:sz w:val="16"/>
        </w:rPr>
        <w:t>Tianyong</w:t>
      </w:r>
      <w:proofErr w:type="spellEnd"/>
      <w:r w:rsidRPr="005B2D4D">
        <w:rPr>
          <w:sz w:val="16"/>
        </w:rPr>
        <w:t xml:space="preserve">, Wang Cheng and Zhang </w:t>
      </w:r>
      <w:proofErr w:type="spellStart"/>
      <w:r w:rsidRPr="005B2D4D">
        <w:rPr>
          <w:sz w:val="16"/>
        </w:rPr>
        <w:t>Junjie</w:t>
      </w:r>
      <w:proofErr w:type="spellEnd"/>
      <w:r w:rsidRPr="005B2D4D">
        <w:rPr>
          <w:sz w:val="16"/>
        </w:rPr>
        <w:t>, and nine family members of their clients, visited the “</w:t>
      </w:r>
      <w:proofErr w:type="spellStart"/>
      <w:r w:rsidRPr="005B2D4D">
        <w:rPr>
          <w:sz w:val="16"/>
        </w:rPr>
        <w:t>Jiansanjiang</w:t>
      </w:r>
      <w:proofErr w:type="spellEnd"/>
      <w:r w:rsidRPr="005B2D4D">
        <w:rPr>
          <w:sz w:val="16"/>
        </w:rPr>
        <w:t xml:space="preserve"> Rule of Law Education Center” in China’s northeastern Heilongjiang province and demanded the release of illegally detained citizens. These lawyers and family members were all arrested by the local public security agent and subsequently placed under administrative detention for “utilizing cult activities to harm society.” The four detained human rights lawyers were beaten and tortured resulting in collectively having 24 of their ribs broken. The “</w:t>
      </w:r>
      <w:proofErr w:type="spellStart"/>
      <w:r w:rsidRPr="005B2D4D">
        <w:rPr>
          <w:sz w:val="16"/>
        </w:rPr>
        <w:t>Jiansanjiang</w:t>
      </w:r>
      <w:proofErr w:type="spellEnd"/>
      <w:r w:rsidRPr="005B2D4D">
        <w:rPr>
          <w:sz w:val="16"/>
        </w:rPr>
        <w:t xml:space="preserve">” incident became well known throughout China among both human rights lawyers and citizens alike causing many to travel to </w:t>
      </w:r>
      <w:proofErr w:type="spellStart"/>
      <w:r w:rsidRPr="005B2D4D">
        <w:rPr>
          <w:sz w:val="16"/>
        </w:rPr>
        <w:t>Jiansanjiang</w:t>
      </w:r>
      <w:proofErr w:type="spellEnd"/>
      <w:r w:rsidRPr="005B2D4D">
        <w:rPr>
          <w:sz w:val="16"/>
        </w:rPr>
        <w:t xml:space="preserve"> to show their support. </w:t>
      </w:r>
      <w:r w:rsidRPr="009233BD">
        <w:rPr>
          <w:rStyle w:val="StyleUnderline"/>
        </w:rPr>
        <w:t>In the end, the local public security bureau kidnapped and beat more than 100 individuals that were peacefully protesting.</w:t>
      </w:r>
    </w:p>
    <w:p w14:paraId="2E005C45" w14:textId="77777777" w:rsidR="00A737AB" w:rsidRDefault="00A737AB" w:rsidP="00A737AB">
      <w:pPr>
        <w:pStyle w:val="Heading4"/>
      </w:pPr>
      <w:r>
        <w:t>President Xi has continued a system of corruption and human rights abuse in China</w:t>
      </w:r>
    </w:p>
    <w:p w14:paraId="5EE08DD8" w14:textId="77777777" w:rsidR="00A737AB" w:rsidRDefault="00A737AB" w:rsidP="00A737AB">
      <w:r>
        <w:t xml:space="preserve">Bob </w:t>
      </w:r>
      <w:r w:rsidRPr="0042480C">
        <w:rPr>
          <w:rStyle w:val="Style13ptBold"/>
        </w:rPr>
        <w:t>Fu 15</w:t>
      </w:r>
      <w:r>
        <w:t xml:space="preserve"> (President of China Aid, organization that gives legal aid to Christians in China, “Religious Freedom, Human Rights, and Rule of Law Deteriorating Rapidly in China” Congressional-Executive Commission on China, July 23, 2015, http://www.cecc.gov/sites/chinacommission.house.gov/files/CECC%20Hearing%20-%20Religious%20Freedom%20-%2023July15%20-%20Bob%20Fu.pdf)</w:t>
      </w:r>
    </w:p>
    <w:p w14:paraId="67AE7BF2" w14:textId="77777777" w:rsidR="00A737AB" w:rsidRPr="005B2D4D" w:rsidRDefault="00A737AB" w:rsidP="00A737AB">
      <w:pPr>
        <w:rPr>
          <w:sz w:val="16"/>
        </w:rPr>
      </w:pPr>
      <w:r w:rsidRPr="00DE28E3">
        <w:rPr>
          <w:rStyle w:val="StyleUnderline"/>
        </w:rPr>
        <w:t>This is the third year of President Xi Jinping’s Administration in China, whose policies and actions have raised alarm, and in some cases astonished the international community. Domestically, Xi has purged his political rivals through a “selective anti-corruption campaign” and monopolized power within the leadership of the Communist party, the government and the military.</w:t>
      </w:r>
      <w:r w:rsidRPr="005B2D4D">
        <w:rPr>
          <w:sz w:val="16"/>
        </w:rPr>
        <w:t xml:space="preserve"> In foreign policy, </w:t>
      </w:r>
      <w:r w:rsidRPr="00DE28E3">
        <w:rPr>
          <w:rStyle w:val="StyleUnderline"/>
        </w:rPr>
        <w:t xml:space="preserve">Xi has adopted a dangerous and aggressive agenda, challenging existing international law and creating his own when deemed necessary, including the national security law, which is being viewed by </w:t>
      </w:r>
      <w:proofErr w:type="spellStart"/>
      <w:r w:rsidRPr="00DE28E3">
        <w:rPr>
          <w:rStyle w:val="StyleUnderline"/>
        </w:rPr>
        <w:t>may</w:t>
      </w:r>
      <w:proofErr w:type="spellEnd"/>
      <w:r w:rsidRPr="00DE28E3">
        <w:rPr>
          <w:rStyle w:val="StyleUnderline"/>
        </w:rPr>
        <w:t xml:space="preserve"> as a pretext for human rights abuses.</w:t>
      </w:r>
      <w:r w:rsidRPr="005B2D4D">
        <w:rPr>
          <w:sz w:val="16"/>
        </w:rPr>
        <w:t xml:space="preserve"> This antagonistic and arrogant approach to governance over the past two and half years has earned Xi the nickname “Chairman Mao Junior” and “Xi-</w:t>
      </w:r>
      <w:proofErr w:type="spellStart"/>
      <w:r w:rsidRPr="005B2D4D">
        <w:rPr>
          <w:sz w:val="16"/>
        </w:rPr>
        <w:t>tler</w:t>
      </w:r>
      <w:proofErr w:type="spellEnd"/>
      <w:r w:rsidRPr="00DE28E3">
        <w:rPr>
          <w:rStyle w:val="StyleUnderline"/>
        </w:rPr>
        <w:t>.” In the past two years, human rights and rule of law in China have rapidly deteriorated.</w:t>
      </w:r>
      <w:r w:rsidRPr="005B2D4D">
        <w:rPr>
          <w:sz w:val="16"/>
        </w:rPr>
        <w:t xml:space="preserve"> The number of dissidents taken into police custody, arrested and convicted since Xi took power has exceeded the total number that occurred during the 10-year reign of President Hu Jintao and Premier Wen </w:t>
      </w:r>
      <w:proofErr w:type="spellStart"/>
      <w:r w:rsidRPr="005B2D4D">
        <w:rPr>
          <w:sz w:val="16"/>
        </w:rPr>
        <w:t>Jiabao</w:t>
      </w:r>
      <w:proofErr w:type="spellEnd"/>
      <w:r w:rsidRPr="005B2D4D">
        <w:rPr>
          <w:sz w:val="16"/>
        </w:rPr>
        <w:t xml:space="preserve">. </w:t>
      </w:r>
      <w:r w:rsidRPr="00DE28E3">
        <w:rPr>
          <w:rStyle w:val="StyleUnderline"/>
        </w:rPr>
        <w:t>Chinese citizens who peacefully criticize the government or defend the rights of citizens; lawyers who dare to represent “sensitive cases” without cooperating with the government; and activists who assemble in a peaceful manner, attempt to request the government’s permission to establish a nongovernmental organization (NGO), or peacefully protest against government policies or judicial injustices are subsequently “invited to drink tea,” summoned for interrogation, detained or arrested, and eventually tried in a corrupt judicial system</w:t>
      </w:r>
      <w:r w:rsidRPr="005B2D4D">
        <w:rPr>
          <w:sz w:val="16"/>
        </w:rPr>
        <w:t xml:space="preserve">. To be sure, </w:t>
      </w:r>
      <w:r w:rsidRPr="00DE28E3">
        <w:rPr>
          <w:rStyle w:val="StyleUnderline"/>
        </w:rPr>
        <w:t>the Chinese government has intensified its harassment of NGOs</w:t>
      </w:r>
      <w:r w:rsidRPr="005B2D4D">
        <w:rPr>
          <w:sz w:val="16"/>
        </w:rPr>
        <w:t xml:space="preserve">, civil society organizations, law firms representing human rights cases, charitable organizations, and political organizations such as the “New Citizen Movement.” </w:t>
      </w:r>
    </w:p>
    <w:p w14:paraId="2BD5E302" w14:textId="77777777" w:rsidR="00A737AB" w:rsidRDefault="00A737AB" w:rsidP="00A737AB">
      <w:pPr>
        <w:pStyle w:val="Heading4"/>
      </w:pPr>
      <w:r>
        <w:t>Current economic focus precludes human rights change.</w:t>
      </w:r>
    </w:p>
    <w:p w14:paraId="47729360" w14:textId="77777777" w:rsidR="00A737AB" w:rsidRDefault="00A737AB" w:rsidP="00A737AB">
      <w:r>
        <w:t xml:space="preserve">Thomas </w:t>
      </w:r>
      <w:proofErr w:type="spellStart"/>
      <w:r w:rsidRPr="00E60A2E">
        <w:rPr>
          <w:rStyle w:val="Style13ptBold"/>
        </w:rPr>
        <w:t>Lum</w:t>
      </w:r>
      <w:proofErr w:type="spellEnd"/>
      <w:r w:rsidRPr="00E60A2E">
        <w:rPr>
          <w:rStyle w:val="Style13ptBold"/>
        </w:rPr>
        <w:t xml:space="preserve"> 15</w:t>
      </w:r>
      <w:r>
        <w:t xml:space="preserve"> (Specialist in Asian Affairs for the Congressional Research Service, “Human Rights in China and U.S. Policy: Issues for the 114th Congress” Congressional Research Service, September 17, 2015, https://www.fas.org/sgp/crs/row/R43964.pdf)</w:t>
      </w:r>
    </w:p>
    <w:p w14:paraId="118CA6F0" w14:textId="77777777" w:rsidR="00A737AB" w:rsidRPr="00DE28E3" w:rsidRDefault="00A737AB" w:rsidP="00A737AB">
      <w:pPr>
        <w:rPr>
          <w:rStyle w:val="StyleUnderline"/>
        </w:rPr>
      </w:pPr>
      <w:r w:rsidRPr="00DE28E3">
        <w:rPr>
          <w:rStyle w:val="StyleUnderline"/>
        </w:rPr>
        <w:t>For many U.S. policymakers, human rights conditions in China represent a test of the success of overall U.S. policy toward the PRC.</w:t>
      </w:r>
      <w:r w:rsidRPr="005B2D4D">
        <w:rPr>
          <w:sz w:val="16"/>
        </w:rPr>
        <w:t xml:space="preserve"> </w:t>
      </w:r>
      <w:r w:rsidRPr="00DE28E3">
        <w:rPr>
          <w:rStyle w:val="StyleUnderline"/>
        </w:rPr>
        <w:t>Some analysts contend that the U.S. policy of cultivating diplomatic, economic, and cultural ties with China has failed to promote meaningful political reform, and that without fundamental progress in this area, mutual trust and cooperation in other areas will remain difficult to achieve.</w:t>
      </w:r>
      <w:r w:rsidRPr="005B2D4D">
        <w:rPr>
          <w:sz w:val="16"/>
        </w:rPr>
        <w:t xml:space="preserve"> They add that </w:t>
      </w:r>
      <w:r w:rsidRPr="00DE28E3">
        <w:rPr>
          <w:rStyle w:val="StyleUnderline"/>
        </w:rPr>
        <w:t>U.S. efforts to support human rights and democracy in the PRC are constrained by the overarching policy of U.S. engagement with China, which reflects other U.S. interests,</w:t>
      </w:r>
      <w:r w:rsidRPr="005B2D4D">
        <w:rPr>
          <w:sz w:val="16"/>
        </w:rPr>
        <w:t xml:space="preserve"> </w:t>
      </w:r>
      <w:r w:rsidRPr="00DE28E3">
        <w:rPr>
          <w:rStyle w:val="StyleUnderline"/>
        </w:rPr>
        <w:t>particularly economic ones.</w:t>
      </w:r>
      <w:r w:rsidRPr="005B2D4D">
        <w:rPr>
          <w:sz w:val="16"/>
        </w:rPr>
        <w:t xml:space="preserve"> </w:t>
      </w:r>
      <w:r w:rsidRPr="00DE28E3">
        <w:rPr>
          <w:rStyle w:val="StyleUnderline"/>
        </w:rPr>
        <w:t>Many U.S. and Chinese human rights advocates have urged the Obama Administration to place a higher priority upon human rights in the bilateral relationship, and to forge deeper contacts with Chinese reformers, activists, and dissidents</w:t>
      </w:r>
      <w:r w:rsidRPr="005B2D4D">
        <w:rPr>
          <w:sz w:val="16"/>
        </w:rPr>
        <w:t xml:space="preserve">.1 </w:t>
      </w:r>
      <w:proofErr w:type="gramStart"/>
      <w:r w:rsidRPr="005B2D4D">
        <w:rPr>
          <w:sz w:val="16"/>
        </w:rPr>
        <w:t>Other</w:t>
      </w:r>
      <w:proofErr w:type="gramEnd"/>
      <w:r w:rsidRPr="005B2D4D">
        <w:rPr>
          <w:sz w:val="16"/>
        </w:rPr>
        <w:t xml:space="preserve"> experts argue that change in China will come mostly from within, and that Washington has little direct leverage over Beijing’s policies. They contend that U.S. engagement has helped to accelerate economic and social transformations and create the necessary conditions for political reform in China, particularly over the long term. </w:t>
      </w:r>
      <w:r w:rsidRPr="00DE28E3">
        <w:rPr>
          <w:rStyle w:val="StyleUnderline"/>
        </w:rPr>
        <w:t xml:space="preserve">Some observers add that public censure and efforts to condition further development of the bilateral relationship upon improvements in human rights in China have not been very effective.2 </w:t>
      </w:r>
      <w:proofErr w:type="gramStart"/>
      <w:r w:rsidRPr="00DE28E3">
        <w:rPr>
          <w:rStyle w:val="StyleUnderline"/>
        </w:rPr>
        <w:t>Some</w:t>
      </w:r>
      <w:proofErr w:type="gramEnd"/>
      <w:r w:rsidRPr="00DE28E3">
        <w:rPr>
          <w:rStyle w:val="StyleUnderline"/>
        </w:rPr>
        <w:t xml:space="preserve"> experts suggest that U.S. human rights policies should seek common ground and appeal as much as possible to China’s own interests.</w:t>
      </w:r>
      <w:r w:rsidRPr="005B2D4D">
        <w:rPr>
          <w:sz w:val="16"/>
        </w:rPr>
        <w:t xml:space="preserve"> The U.S. government has employed an array of efforts and tactics aimed at promoting democracy, human rights, and the rule of law in China, although their effects have been felt primarily along the margins of the PRC political system. Many analysts have observed that China’s leaders have become less responsive to international pressure on human rights in recent years. </w:t>
      </w:r>
      <w:r w:rsidRPr="00DE28E3">
        <w:rPr>
          <w:rStyle w:val="StyleUnderline"/>
        </w:rPr>
        <w:t xml:space="preserve">Policy tools include open criticism of PRC human rights policies; quiet diplomacy; hearings; foreign assistance programs; support for dissidents and pro-democracy groups in China and the United States; sanctions; international pressure; bilateral dialogue; Internet freedom efforts; and public diplomacy. </w:t>
      </w:r>
    </w:p>
    <w:p w14:paraId="5BED0F97" w14:textId="77777777" w:rsidR="00A737AB" w:rsidRDefault="00A737AB" w:rsidP="00A737AB"/>
    <w:p w14:paraId="307BFBDB" w14:textId="77777777" w:rsidR="00A737AB" w:rsidRDefault="00A737AB" w:rsidP="00A737AB">
      <w:pPr>
        <w:pStyle w:val="Heading4"/>
      </w:pPr>
      <w:r>
        <w:t>Description of the SQUO</w:t>
      </w:r>
    </w:p>
    <w:p w14:paraId="1F79DEE5" w14:textId="77777777" w:rsidR="00A737AB" w:rsidRDefault="00A737AB" w:rsidP="00A737AB">
      <w:r>
        <w:t xml:space="preserve">Thomas </w:t>
      </w:r>
      <w:proofErr w:type="spellStart"/>
      <w:r w:rsidRPr="00E60A2E">
        <w:rPr>
          <w:rStyle w:val="Style13ptBold"/>
        </w:rPr>
        <w:t>Lum</w:t>
      </w:r>
      <w:proofErr w:type="spellEnd"/>
      <w:r w:rsidRPr="00E60A2E">
        <w:rPr>
          <w:rStyle w:val="Style13ptBold"/>
        </w:rPr>
        <w:t xml:space="preserve"> 15</w:t>
      </w:r>
      <w:r>
        <w:t xml:space="preserve"> (Specialist in Asian Affairs for the Congressional Research Service, “Human Rights in China and U.S. Policy: Issues for the 114th Congress” Congressional Research Service, September 17, 2015, https://www.fas.org/sgp/crs/row/R43964.pdf)</w:t>
      </w:r>
    </w:p>
    <w:p w14:paraId="2168C4F8" w14:textId="77777777" w:rsidR="00A737AB" w:rsidRPr="005B2D4D" w:rsidRDefault="00A737AB" w:rsidP="00A737AB">
      <w:pPr>
        <w:rPr>
          <w:sz w:val="16"/>
        </w:rPr>
      </w:pPr>
      <w:r w:rsidRPr="0032668C">
        <w:rPr>
          <w:rStyle w:val="StyleUnderline"/>
        </w:rPr>
        <w:t>Many experts and policymakers have sharply disagreed over the best policy approaches and methods to apply toward human rights issues in China</w:t>
      </w:r>
      <w:r w:rsidRPr="005B2D4D">
        <w:rPr>
          <w:sz w:val="16"/>
        </w:rPr>
        <w:t xml:space="preserve">. </w:t>
      </w:r>
      <w:r w:rsidRPr="0032668C">
        <w:rPr>
          <w:rStyle w:val="StyleUnderline"/>
        </w:rPr>
        <w:t>Possible approaches range from supporting incremental progress and promoting human rights through bilateral and international engagement to placing human rights conditions upon improvements in bilateral ties. Some approaches attempt to balance U.S. values and human rights concerns with other U.S. interests in the bilateral relationship.</w:t>
      </w:r>
      <w:r w:rsidRPr="005B2D4D">
        <w:rPr>
          <w:sz w:val="16"/>
        </w:rPr>
        <w:t xml:space="preserve"> Other approaches challenge the underlying assumption that U.S. values and human rights concerns necessarily are in tension with other U.S. interests, arguing instead that human rights are fundamental to other U.S. interests. Since the end of the 1980s, successive U.S. administrations have employed broadly similar strategies for promoting human rights in China. </w:t>
      </w:r>
      <w:r w:rsidRPr="0032668C">
        <w:rPr>
          <w:rStyle w:val="StyleUnderline"/>
        </w:rPr>
        <w:t>Some analysts have referred to the U.S. foreign policy approach of promoting human rights and democracy in China through diplomatic and economic engagement, without directly challenging Communist Party rule, as a strategy of seeking China’s “peaceful evolution.”223 President Bill Clinton referred to this approach as “constructive engagement”—furthering diplomatic and economic ties while pressing for open markets and democracy</w:t>
      </w:r>
      <w:r w:rsidRPr="005B2D4D">
        <w:rPr>
          <w:sz w:val="16"/>
        </w:rPr>
        <w:t xml:space="preserve">, calling it “our best hope to secure our own interest and values and to advance China’s.”224 President George W. Bush also came to view U.S. engagement as the most effective means of promoting U.S. interests as well as freedom in China.225 </w:t>
      </w:r>
      <w:r w:rsidRPr="0032668C">
        <w:rPr>
          <w:rStyle w:val="StyleUnderline"/>
        </w:rPr>
        <w:t>Another theme of both the Bush and Obama Administrations has been to emphasize that China’s respect for international human rights norms would benefit China’s success and stability.</w:t>
      </w:r>
      <w:r w:rsidRPr="005B2D4D">
        <w:rPr>
          <w:sz w:val="16"/>
        </w:rPr>
        <w:t xml:space="preserve">226 As China’s importance in global economic, security, environmental, and other matters has grown, the Obama Administration has attempted to forge bilateral cooperation on many fronts, while disagreeing with Beijing on many human rights issues. During President Obama’s first term, then-Secretary of State Hillary Clinton described the Administration’s human rights policy as one of “principled pragmatism.” This approach was based upon the premise that tough but quiet diplomacy is both less disruptive to the overall relationship and more effective in producing change than public censure. Nonetheless, Clinton and Secretary of State Kerry have publicly criticized China’s human rights policies on several occasions.227 In remarks at a joint press conference following discussions on the sidelines of the Asia Pacific Economic Cooperation meeting in November 2014, </w:t>
      </w:r>
      <w:r w:rsidRPr="0032668C">
        <w:rPr>
          <w:rStyle w:val="StyleUnderline"/>
        </w:rPr>
        <w:t>President Obama emphasized a number of key issues, including trade, climate change, and international security, as well as human rights, stating that “America’s unwavering support for fundamental human rights of all people will continue to be an important element of our relationship with China.”</w:t>
      </w:r>
      <w:r w:rsidRPr="005B2D4D">
        <w:rPr>
          <w:sz w:val="16"/>
        </w:rPr>
        <w:t>228</w:t>
      </w:r>
    </w:p>
    <w:p w14:paraId="4B592666" w14:textId="77777777" w:rsidR="00A737AB" w:rsidRDefault="00A737AB" w:rsidP="00A737AB"/>
    <w:p w14:paraId="3622FBC2" w14:textId="77777777" w:rsidR="00A737AB" w:rsidRDefault="00A737AB" w:rsidP="00A737AB">
      <w:pPr>
        <w:pStyle w:val="Heading4"/>
      </w:pPr>
      <w:r>
        <w:t>China commits a litany of human rights violations.</w:t>
      </w:r>
    </w:p>
    <w:p w14:paraId="7721201C" w14:textId="77777777" w:rsidR="00A737AB" w:rsidRDefault="00A737AB" w:rsidP="00A737AB">
      <w:r>
        <w:t xml:space="preserve">Camila </w:t>
      </w:r>
      <w:proofErr w:type="spellStart"/>
      <w:r w:rsidRPr="009F62FE">
        <w:rPr>
          <w:rStyle w:val="Style13ptBold"/>
        </w:rPr>
        <w:t>Ruz</w:t>
      </w:r>
      <w:proofErr w:type="spellEnd"/>
      <w:r w:rsidRPr="009F62FE">
        <w:rPr>
          <w:rStyle w:val="Style13ptBold"/>
        </w:rPr>
        <w:t xml:space="preserve"> 15</w:t>
      </w:r>
      <w:r>
        <w:t xml:space="preserve"> (Camila </w:t>
      </w:r>
      <w:proofErr w:type="spellStart"/>
      <w:r>
        <w:t>Ruz</w:t>
      </w:r>
      <w:proofErr w:type="spellEnd"/>
      <w:r>
        <w:t>, BBC News Magazine, “Human rights: What is China accused of?” BBC News, 21 October 2015, http://www.bbc.com/news/magazine-34592336)</w:t>
      </w:r>
    </w:p>
    <w:p w14:paraId="4CD9BBD2" w14:textId="77777777" w:rsidR="00A737AB" w:rsidRPr="005B2D4D" w:rsidRDefault="00A737AB" w:rsidP="00A737AB">
      <w:pPr>
        <w:rPr>
          <w:sz w:val="16"/>
        </w:rPr>
      </w:pPr>
      <w:r w:rsidRPr="005B2D4D">
        <w:rPr>
          <w:sz w:val="16"/>
        </w:rPr>
        <w:t xml:space="preserve">Harassment of activists and dissidents </w:t>
      </w:r>
      <w:r w:rsidRPr="009F62FE">
        <w:rPr>
          <w:rStyle w:val="StyleUnderline"/>
        </w:rPr>
        <w:t>Human rights campaigners say that China continues to target activists and their family members with harassment, imprisonment and torture.</w:t>
      </w:r>
      <w:r>
        <w:rPr>
          <w:rStyle w:val="StyleUnderline"/>
        </w:rPr>
        <w:t xml:space="preserve"> </w:t>
      </w:r>
      <w:r w:rsidRPr="005B2D4D">
        <w:rPr>
          <w:sz w:val="16"/>
        </w:rPr>
        <w:t xml:space="preserve">The government has frequently imprisoned people who have spoken about politically sensitive topics. In July, there was a crackdown on lawyers who worked on cases involving free speech and abuses of power. Amnesty International says that </w:t>
      </w:r>
      <w:r w:rsidRPr="009F62FE">
        <w:rPr>
          <w:rStyle w:val="StyleUnderline"/>
        </w:rPr>
        <w:t>245 lawyers and activists have been targeted since July</w:t>
      </w:r>
      <w:r w:rsidRPr="005B2D4D">
        <w:rPr>
          <w:sz w:val="16"/>
        </w:rPr>
        <w:t xml:space="preserve">. One of the best known, Li </w:t>
      </w:r>
      <w:proofErr w:type="spellStart"/>
      <w:r w:rsidRPr="005B2D4D">
        <w:rPr>
          <w:sz w:val="16"/>
        </w:rPr>
        <w:t>Heping</w:t>
      </w:r>
      <w:proofErr w:type="spellEnd"/>
      <w:r w:rsidRPr="005B2D4D">
        <w:rPr>
          <w:sz w:val="16"/>
        </w:rPr>
        <w:t xml:space="preserve">, is still missing. Amnesty says there needs to be more awareness of cases such as that of Cao </w:t>
      </w:r>
      <w:proofErr w:type="spellStart"/>
      <w:r w:rsidRPr="005B2D4D">
        <w:rPr>
          <w:sz w:val="16"/>
        </w:rPr>
        <w:t>Shunli</w:t>
      </w:r>
      <w:proofErr w:type="spellEnd"/>
      <w:r w:rsidRPr="005B2D4D">
        <w:rPr>
          <w:sz w:val="16"/>
        </w:rPr>
        <w:t xml:space="preserve">, a human rights activist who died in police detention last year. Her family said that she had been denied medical attention and that they had been refused access to her body. The government has denied any mistreatment, saying that the activist's "lawful rights and interests have been protected in accordance with law". More recently, a group of feminist activists were detained as they prepared to hand out leaflets and stickers about domestic violence. Five of the women were detained for more than a month. </w:t>
      </w:r>
      <w:r w:rsidRPr="009F62FE">
        <w:rPr>
          <w:rStyle w:val="StyleUnderline"/>
        </w:rPr>
        <w:t xml:space="preserve">Nobel Peace Prize winner Liu Xiaobo also continues his 11-year jail term for subversion. There have repeated called from other countries for his release. But the Chinese government has responded by saying that it is for China to decide </w:t>
      </w:r>
      <w:r w:rsidRPr="005B2D4D">
        <w:rPr>
          <w:sz w:val="16"/>
        </w:rPr>
        <w:t xml:space="preserve">and that "only the 1.3 billion Chinese people have a say on China's human rights". China is often accused of heavy-handed tactics against protesters. There have been complaints over the aggressive handling of large pro-democracy protests in Hong Kong last year. Amnesty says that eight people remained in detention in September. Persecution of people for religious beliefs </w:t>
      </w:r>
      <w:r w:rsidRPr="009F62FE">
        <w:rPr>
          <w:rStyle w:val="StyleUnderline"/>
        </w:rPr>
        <w:t>Religion is carefully controlled in China. Independent groups such as Protestant "house churches" are considered unlawful and can be raided, closed and their members detained</w:t>
      </w:r>
      <w:r w:rsidRPr="005B2D4D">
        <w:rPr>
          <w:sz w:val="16"/>
        </w:rPr>
        <w:t xml:space="preserve">. </w:t>
      </w:r>
      <w:r w:rsidRPr="009F62FE">
        <w:rPr>
          <w:rStyle w:val="StyleUnderline"/>
        </w:rPr>
        <w:t xml:space="preserve">Muslims in Xinjiang have also faced restrictions on their religious activities, including during Ramadan. The Falun Gong spiritual movement has been banned since 1999 and its members have been sent to </w:t>
      </w:r>
      <w:proofErr w:type="spellStart"/>
      <w:r w:rsidRPr="009F62FE">
        <w:rPr>
          <w:rStyle w:val="StyleUnderline"/>
        </w:rPr>
        <w:t>labour</w:t>
      </w:r>
      <w:proofErr w:type="spellEnd"/>
      <w:r w:rsidRPr="009F62FE">
        <w:rPr>
          <w:rStyle w:val="StyleUnderline"/>
        </w:rPr>
        <w:t xml:space="preserve"> camps and prisons</w:t>
      </w:r>
      <w:r w:rsidRPr="005B2D4D">
        <w:rPr>
          <w:sz w:val="16"/>
        </w:rPr>
        <w:t xml:space="preserve">, Amnesty notes. Discrimination against ethnic minorities </w:t>
      </w:r>
      <w:r w:rsidRPr="009F62FE">
        <w:rPr>
          <w:rStyle w:val="StyleUnderline"/>
        </w:rPr>
        <w:t>Human Rights groups say that Tibetans, Uighurs and Mongolians continue to face discrimination and restrictions on their freedoms</w:t>
      </w:r>
      <w:r w:rsidRPr="005B2D4D">
        <w:rPr>
          <w:sz w:val="16"/>
        </w:rPr>
        <w:t xml:space="preserve">. </w:t>
      </w:r>
      <w:r w:rsidRPr="009F62FE">
        <w:rPr>
          <w:rStyle w:val="StyleUnderline"/>
        </w:rPr>
        <w:t>There is frequent unrest in the Xinjiang autonomous region</w:t>
      </w:r>
      <w:r w:rsidRPr="005B2D4D">
        <w:rPr>
          <w:sz w:val="16"/>
        </w:rPr>
        <w:t xml:space="preserve"> in the far west between Chinese authorities and ethnic Uighurs, who are part of China's Muslim minority. </w:t>
      </w:r>
      <w:r w:rsidRPr="009F62FE">
        <w:rPr>
          <w:rStyle w:val="StyleUnderline"/>
        </w:rPr>
        <w:t>Hundreds have died in attacks over the past three years. China said last year that the violence had forced it to launch a "year-long campaign against terrorism</w:t>
      </w:r>
      <w:r w:rsidRPr="005B2D4D">
        <w:rPr>
          <w:sz w:val="16"/>
        </w:rPr>
        <w:t xml:space="preserve">" and it has stepped up security in the region. </w:t>
      </w:r>
      <w:r w:rsidRPr="009F62FE">
        <w:rPr>
          <w:rStyle w:val="StyleUnderline"/>
        </w:rPr>
        <w:t>Tibet has also seen years of unrest</w:t>
      </w:r>
      <w:r w:rsidRPr="005B2D4D">
        <w:rPr>
          <w:sz w:val="16"/>
        </w:rPr>
        <w:t xml:space="preserve">. Human Rights Watch says that seven people set themselves on fire in Tibetan populated areas in 2014 in protest against repressive policies by the authorities. The total number of immolations since 2008 is 140. The death penalty </w:t>
      </w:r>
      <w:r w:rsidRPr="009F62FE">
        <w:rPr>
          <w:rStyle w:val="StyleUnderline"/>
        </w:rPr>
        <w:t>Amnesty says that there are more executions in China than the rest of the world combined. There are no officially published statistics but activists believe that thousands are executed and sentenced to death there every year.</w:t>
      </w:r>
      <w:r>
        <w:rPr>
          <w:rStyle w:val="StyleUnderline"/>
        </w:rPr>
        <w:t xml:space="preserve"> </w:t>
      </w:r>
      <w:r w:rsidRPr="005B2D4D">
        <w:rPr>
          <w:sz w:val="16"/>
        </w:rPr>
        <w:t xml:space="preserve">Torture </w:t>
      </w:r>
      <w:r w:rsidRPr="009F62FE">
        <w:rPr>
          <w:rStyle w:val="StyleUnderline"/>
        </w:rPr>
        <w:t>People detained for political views, human rights activities or religious beliefs are at a "high risk" of torture in custody</w:t>
      </w:r>
      <w:r w:rsidRPr="005B2D4D">
        <w:rPr>
          <w:sz w:val="16"/>
        </w:rPr>
        <w:t xml:space="preserve">, says Human Rights Watch. A report this year said that methods used include electrocution. There are frequent allegations of police officers using torture to extract confessions. This is despite a ruling by the Chinese Supreme Court that forbids using "freezing, starving, extreme heat, fire branding or extreme exhaustion" on suspects. Secrecy on Tiananmen Square </w:t>
      </w:r>
      <w:r w:rsidRPr="009F62FE">
        <w:rPr>
          <w:rStyle w:val="StyleUnderline"/>
        </w:rPr>
        <w:t>It has been 26 years since</w:t>
      </w:r>
      <w:r w:rsidRPr="005B2D4D">
        <w:rPr>
          <w:sz w:val="16"/>
        </w:rPr>
        <w:t xml:space="preserve"> several hundred people died in a crackdown on democratic protest in China's </w:t>
      </w:r>
      <w:r w:rsidRPr="009F62FE">
        <w:rPr>
          <w:rStyle w:val="StyleUnderline"/>
        </w:rPr>
        <w:t>Tiananmen Square</w:t>
      </w:r>
      <w:r w:rsidRPr="005B2D4D">
        <w:rPr>
          <w:sz w:val="16"/>
        </w:rPr>
        <w:t>. Activists say that</w:t>
      </w:r>
      <w:r w:rsidRPr="009F62FE">
        <w:rPr>
          <w:rStyle w:val="StyleUnderline"/>
        </w:rPr>
        <w:t xml:space="preserve"> calls for a proper investigation into events on 4 June 1989 have been ignored</w:t>
      </w:r>
      <w:r w:rsidRPr="005B2D4D">
        <w:rPr>
          <w:sz w:val="16"/>
        </w:rPr>
        <w:t xml:space="preserve">. Human Rights Watch says that discussions about it remained censored and that the truth of what happened is withheld from people in China. Internet and media freedom </w:t>
      </w:r>
      <w:proofErr w:type="gramStart"/>
      <w:r w:rsidRPr="009F62FE">
        <w:rPr>
          <w:rStyle w:val="StyleUnderline"/>
        </w:rPr>
        <w:t>There</w:t>
      </w:r>
      <w:proofErr w:type="gramEnd"/>
      <w:r w:rsidRPr="009F62FE">
        <w:rPr>
          <w:rStyle w:val="StyleUnderline"/>
        </w:rPr>
        <w:t xml:space="preserve"> are tight restrictions on the press in China and several leading journalists have recently had criminal charges brought against them</w:t>
      </w:r>
      <w:r w:rsidRPr="005B2D4D">
        <w:rPr>
          <w:sz w:val="16"/>
        </w:rPr>
        <w:t xml:space="preserve">. Gao Yu, 71, was jailed in April on suspicion of "illegally disseminating state secrets internationally". Amnesty International called the sentence "an affront to justice". </w:t>
      </w:r>
      <w:r w:rsidRPr="009F62FE">
        <w:rPr>
          <w:rStyle w:val="StyleUnderline"/>
        </w:rPr>
        <w:t>For years China has also sought to limit access to foreign TV and publications</w:t>
      </w:r>
      <w:r w:rsidRPr="005B2D4D">
        <w:rPr>
          <w:sz w:val="16"/>
        </w:rPr>
        <w:t xml:space="preserve">. The government blocks hundreds of websites and has targeted users of apps such as WeChat. Censors also target Chinese social media. They deleted mocking comments about a World War Two military parade this year. </w:t>
      </w:r>
      <w:proofErr w:type="spellStart"/>
      <w:r w:rsidRPr="005B2D4D">
        <w:rPr>
          <w:sz w:val="16"/>
        </w:rPr>
        <w:t>Labour</w:t>
      </w:r>
      <w:proofErr w:type="spellEnd"/>
      <w:r w:rsidRPr="005B2D4D">
        <w:rPr>
          <w:sz w:val="16"/>
        </w:rPr>
        <w:t xml:space="preserve"> rights Independent trade unions are illegal in China. But </w:t>
      </w:r>
      <w:r w:rsidRPr="009F62FE">
        <w:rPr>
          <w:rStyle w:val="StyleUnderline"/>
        </w:rPr>
        <w:t>there have been many disputes over low wages, poor working conditions and the treatment of migrant worke</w:t>
      </w:r>
      <w:r w:rsidRPr="005B2D4D">
        <w:rPr>
          <w:sz w:val="16"/>
        </w:rPr>
        <w:t>rs. Striking workers often face intimidation and arrests. Family planning China famously introduced</w:t>
      </w:r>
      <w:r w:rsidRPr="009F62FE">
        <w:rPr>
          <w:rStyle w:val="StyleUnderline"/>
        </w:rPr>
        <w:t xml:space="preserve"> a one-child policy </w:t>
      </w:r>
      <w:r w:rsidRPr="005B2D4D">
        <w:rPr>
          <w:sz w:val="16"/>
        </w:rPr>
        <w:t xml:space="preserve">in 1979. Campaigners said that it </w:t>
      </w:r>
      <w:r w:rsidRPr="009F62FE">
        <w:rPr>
          <w:rStyle w:val="StyleUnderline"/>
        </w:rPr>
        <w:t>led to forced abortions, female infanticide and a gender imbalance in the country</w:t>
      </w:r>
      <w:r w:rsidRPr="005B2D4D">
        <w:rPr>
          <w:sz w:val="16"/>
        </w:rPr>
        <w:t>. There has been a formal easing of the policy but rights groups say that women's reproductive rights are still under heavy control of the state. Lack of land rights Protests erupted in 2011 in a village in the southern Guangdong province over land taken from villagers by the local government. Disputes like this are not unusual in China. All land is effectively owned by the government and farmers are allocated areas for set amounts of tim</w:t>
      </w:r>
      <w:r w:rsidRPr="009F62FE">
        <w:rPr>
          <w:rStyle w:val="StyleUnderline"/>
        </w:rPr>
        <w:t>e. Villagers often accuse local officials of taking their land without giving them any compensation</w:t>
      </w:r>
      <w:r w:rsidRPr="005B2D4D">
        <w:rPr>
          <w:sz w:val="16"/>
        </w:rPr>
        <w:t xml:space="preserve">. And of using violent tactics to quash their protests. Mental health and disabilities </w:t>
      </w:r>
      <w:r w:rsidRPr="009F62FE">
        <w:rPr>
          <w:rStyle w:val="StyleUnderline"/>
        </w:rPr>
        <w:t xml:space="preserve">China has been </w:t>
      </w:r>
      <w:proofErr w:type="spellStart"/>
      <w:r w:rsidRPr="009F62FE">
        <w:rPr>
          <w:rStyle w:val="StyleUnderline"/>
        </w:rPr>
        <w:t>criticised</w:t>
      </w:r>
      <w:proofErr w:type="spellEnd"/>
      <w:r w:rsidRPr="009F62FE">
        <w:rPr>
          <w:rStyle w:val="StyleUnderline"/>
        </w:rPr>
        <w:t xml:space="preserve"> for its treatment of people with disabilities. Human Rights Watch has called protections "inadequate" and says that people face serious discrimination in employment and education. </w:t>
      </w:r>
      <w:r w:rsidRPr="005B2D4D">
        <w:rPr>
          <w:sz w:val="16"/>
        </w:rPr>
        <w:t xml:space="preserve">Campaigners say that some efforts have been made to address this. In 2014 it was announced that China would allow Braille or electronic university entrance exams. But Human Rights Watch says that there are still problems with the practicalities. The Mental Health Law says that </w:t>
      </w:r>
      <w:proofErr w:type="spellStart"/>
      <w:r w:rsidRPr="005B2D4D">
        <w:rPr>
          <w:sz w:val="16"/>
        </w:rPr>
        <w:t>hospitalisation</w:t>
      </w:r>
      <w:proofErr w:type="spellEnd"/>
      <w:r w:rsidRPr="005B2D4D">
        <w:rPr>
          <w:sz w:val="16"/>
        </w:rPr>
        <w:t xml:space="preserve"> should be voluntary except in cases where individuals pose a danger to themselves or others. But campaigners say that there are still loopholes in the law. A woman called </w:t>
      </w:r>
      <w:proofErr w:type="spellStart"/>
      <w:proofErr w:type="gramStart"/>
      <w:r w:rsidRPr="005B2D4D">
        <w:rPr>
          <w:sz w:val="16"/>
        </w:rPr>
        <w:t>Gu</w:t>
      </w:r>
      <w:proofErr w:type="spellEnd"/>
      <w:proofErr w:type="gramEnd"/>
      <w:r w:rsidRPr="005B2D4D">
        <w:rPr>
          <w:sz w:val="16"/>
        </w:rPr>
        <w:t xml:space="preserve"> </w:t>
      </w:r>
      <w:proofErr w:type="spellStart"/>
      <w:r w:rsidRPr="005B2D4D">
        <w:rPr>
          <w:sz w:val="16"/>
        </w:rPr>
        <w:t>Xianghong</w:t>
      </w:r>
      <w:proofErr w:type="spellEnd"/>
      <w:r w:rsidRPr="005B2D4D">
        <w:rPr>
          <w:sz w:val="16"/>
        </w:rPr>
        <w:t xml:space="preserve"> was detained in a Beijing psychiatric hospital for five weeks after petitioning the authorities, Amnesty said.</w:t>
      </w:r>
    </w:p>
    <w:p w14:paraId="39491569" w14:textId="77777777" w:rsidR="00A737AB" w:rsidRDefault="00A737AB" w:rsidP="00A737AB">
      <w:pPr>
        <w:pStyle w:val="Heading4"/>
      </w:pPr>
      <w:r>
        <w:t>China is cracking down on human right lawyers.</w:t>
      </w:r>
    </w:p>
    <w:p w14:paraId="43C73BC7" w14:textId="77777777" w:rsidR="00A737AB" w:rsidRDefault="00A737AB" w:rsidP="00A737AB">
      <w:r>
        <w:t xml:space="preserve">Erika </w:t>
      </w:r>
      <w:r w:rsidRPr="00F2610E">
        <w:rPr>
          <w:rStyle w:val="Style13ptBold"/>
        </w:rPr>
        <w:t>Miranda 16</w:t>
      </w:r>
      <w:r>
        <w:t xml:space="preserve"> (Reporter for </w:t>
      </w:r>
      <w:proofErr w:type="spellStart"/>
      <w:r>
        <w:t>Yibada</w:t>
      </w:r>
      <w:proofErr w:type="spellEnd"/>
      <w:r>
        <w:t xml:space="preserve"> a news about China and China-US related areas like Business, Governance and Technology, “China's Crackdown on Rights Lawyers a Violation of Human Rights: Human Rights Watch” May 12, 2016: http://en.yibada.com/articles/122856/20160512/chinas-crackdown-on-rights-lawyers-a-violation-of-human-rights-human-rights-watch.htm#ixzz4D5fQIlmG</w:t>
      </w:r>
    </w:p>
    <w:p w14:paraId="4D4D2AF1" w14:textId="77777777" w:rsidR="00A737AB" w:rsidRPr="003B7E5E" w:rsidRDefault="00A737AB" w:rsidP="00A737AB">
      <w:pPr>
        <w:rPr>
          <w:rStyle w:val="StyleUnderline"/>
        </w:rPr>
      </w:pPr>
      <w:r w:rsidRPr="005B2D4D">
        <w:rPr>
          <w:sz w:val="16"/>
        </w:rPr>
        <w:t>Amid China’s crackdown on those who challenge its system</w:t>
      </w:r>
      <w:r w:rsidRPr="003B7E5E">
        <w:rPr>
          <w:rStyle w:val="StyleUnderline"/>
        </w:rPr>
        <w:t>, Chinese human rights lawyers face life in jail</w:t>
      </w:r>
      <w:r w:rsidRPr="005B2D4D">
        <w:rPr>
          <w:sz w:val="16"/>
        </w:rPr>
        <w:t xml:space="preserve"> as their families move on with their lives. Wang </w:t>
      </w:r>
      <w:proofErr w:type="spellStart"/>
      <w:r w:rsidRPr="005B2D4D">
        <w:rPr>
          <w:sz w:val="16"/>
        </w:rPr>
        <w:t>Quanzhang</w:t>
      </w:r>
      <w:proofErr w:type="spellEnd"/>
      <w:r w:rsidRPr="005B2D4D">
        <w:rPr>
          <w:sz w:val="16"/>
        </w:rPr>
        <w:t xml:space="preserve">, one of the human rights lawyers who were detained last year, is still in jail since July last year while his 3-year-old son is asking his mother where his father went. In a report from the Australian Broadcasting Corporation (ABC), Li </w:t>
      </w:r>
      <w:proofErr w:type="spellStart"/>
      <w:r w:rsidRPr="005B2D4D">
        <w:rPr>
          <w:sz w:val="16"/>
        </w:rPr>
        <w:t>Wenzu</w:t>
      </w:r>
      <w:proofErr w:type="spellEnd"/>
      <w:r w:rsidRPr="005B2D4D">
        <w:rPr>
          <w:sz w:val="16"/>
        </w:rPr>
        <w:t xml:space="preserve">, Wang's wife, described how hard it was to explain to their toddler what really happened to his father. "My son always asks me, 'Where's Dad? Where did he go? How come he hasn't come back yet?' He's just a three-year-old boy, I can't tell him that Dad's been detained because of some cases he was working on," she told the outlet. "So I just tell a white lie--I say he's away for work and he thinks about you all the time," she added. Detention Ten months ago, </w:t>
      </w:r>
      <w:r w:rsidRPr="003B7E5E">
        <w:rPr>
          <w:rStyle w:val="StyleUnderline"/>
        </w:rPr>
        <w:t>over 200 human rights lawyers and advocates were taken into custody and detained or "incitement to subversion" and "subversion of state power." China Digital Times reported that while most of them have been released, they remain under constant surveillance and harassment.</w:t>
      </w:r>
      <w:r w:rsidRPr="005B2D4D">
        <w:rPr>
          <w:sz w:val="16"/>
        </w:rPr>
        <w:t xml:space="preserve"> </w:t>
      </w:r>
      <w:r w:rsidRPr="003B7E5E">
        <w:rPr>
          <w:rStyle w:val="StyleUnderline"/>
        </w:rPr>
        <w:t>Those who were kept in detention were not allowed to speak to their families. "No one's been able to see him, there's been no information on his condition. If he's been tortured, we don't have the faintest clue,"</w:t>
      </w:r>
      <w:r w:rsidRPr="005B2D4D">
        <w:rPr>
          <w:sz w:val="16"/>
        </w:rPr>
        <w:t xml:space="preserve"> Li told ABC. Wang was among several human rights attorneys who were detained in July 2015 and was finally charged in January this year. According to BBC News, seven lawyers who were employees at the </w:t>
      </w:r>
      <w:proofErr w:type="spellStart"/>
      <w:r w:rsidRPr="005B2D4D">
        <w:rPr>
          <w:sz w:val="16"/>
        </w:rPr>
        <w:t>Fengrui</w:t>
      </w:r>
      <w:proofErr w:type="spellEnd"/>
      <w:r w:rsidRPr="005B2D4D">
        <w:rPr>
          <w:sz w:val="16"/>
        </w:rPr>
        <w:t xml:space="preserve"> law firm in Beijing might face at least 15 years imprisonment should they be proven guilty of "subversion." Violation of Human Rights While they were seen by their clients as champions for defending their rights, </w:t>
      </w:r>
      <w:r w:rsidRPr="003B7E5E">
        <w:rPr>
          <w:rStyle w:val="StyleUnderline"/>
        </w:rPr>
        <w:t>China appears to have neglected the human rights lawyers' own basic rights. The Human Rights Watch has already urged Chinese authorities to "release and drop the charges" for the remaining rights advocates who are held under detention</w:t>
      </w:r>
      <w:r w:rsidRPr="005B2D4D">
        <w:rPr>
          <w:sz w:val="16"/>
        </w:rPr>
        <w:t xml:space="preserve">. According to the organization, </w:t>
      </w:r>
      <w:r w:rsidRPr="003B7E5E">
        <w:rPr>
          <w:rStyle w:val="StyleUnderline"/>
        </w:rPr>
        <w:t>Chinese law dictates that the prosecutor's office should have already decided whether or not to extend the lawyers' pretrial detentions.</w:t>
      </w:r>
      <w:r w:rsidRPr="005B2D4D">
        <w:rPr>
          <w:sz w:val="16"/>
        </w:rPr>
        <w:t xml:space="preserve"> "China's trumped-up cases against 18 rights advocates make President Xi Jinping's claims of embracing the rule of law ring hollow," said HRW's China director Sophie Richardson. "</w:t>
      </w:r>
      <w:r w:rsidRPr="003B7E5E">
        <w:rPr>
          <w:rStyle w:val="StyleUnderline"/>
        </w:rPr>
        <w:t>The detainees have been denied key legal protections by being accused of bogus offenses, not having access to family and counsel, and being held in secret." HRW also noted how some of the detainees were humiliated in public by broadcasting interrogations and have been denied access to their lawyers that left them "vulnerable to ill-treatment in detention."</w:t>
      </w:r>
    </w:p>
    <w:p w14:paraId="62CC3339" w14:textId="77777777" w:rsidR="00A737AB" w:rsidRPr="00A737AB" w:rsidRDefault="00A737AB" w:rsidP="00A737AB"/>
    <w:p w14:paraId="54E872BA" w14:textId="77777777" w:rsidR="00A737AB" w:rsidRPr="00A737AB" w:rsidRDefault="00A737AB" w:rsidP="00A737AB"/>
    <w:p w14:paraId="5EBB513A" w14:textId="77777777" w:rsidR="0011541D" w:rsidRDefault="0011541D" w:rsidP="005D4E6B"/>
    <w:p w14:paraId="6D63BDB4" w14:textId="6D07E613" w:rsidR="005D4E6B" w:rsidRDefault="005D4E6B" w:rsidP="005D4E6B">
      <w:pPr>
        <w:pStyle w:val="Heading3"/>
      </w:pPr>
      <w:r>
        <w:t>AT: China Rise Is Peaceful</w:t>
      </w:r>
    </w:p>
    <w:p w14:paraId="3A849230" w14:textId="77777777" w:rsidR="005B6BE2" w:rsidRPr="0030569F" w:rsidRDefault="005B6BE2" w:rsidP="005B6BE2">
      <w:pPr>
        <w:spacing w:after="0" w:line="240" w:lineRule="auto"/>
      </w:pPr>
    </w:p>
    <w:p w14:paraId="0AE919A0" w14:textId="77777777" w:rsidR="005B6BE2" w:rsidRPr="001F2B9A" w:rsidRDefault="005B6BE2" w:rsidP="005B6BE2">
      <w:pPr>
        <w:pStyle w:val="Heading4"/>
        <w:spacing w:before="0" w:line="240" w:lineRule="auto"/>
        <w:rPr>
          <w:rStyle w:val="StyleUnderline"/>
          <w:sz w:val="26"/>
          <w:u w:val="none"/>
        </w:rPr>
      </w:pPr>
      <w:r>
        <w:rPr>
          <w:rStyle w:val="StyleUnderline"/>
          <w:sz w:val="26"/>
          <w:u w:val="none"/>
        </w:rPr>
        <w:t>China is evil – g</w:t>
      </w:r>
      <w:r w:rsidRPr="001F2B9A">
        <w:rPr>
          <w:rStyle w:val="StyleUnderline"/>
          <w:sz w:val="26"/>
          <w:u w:val="none"/>
        </w:rPr>
        <w:t>rowing assertiveness in the international sphere and nationalism among the Chinese public doom any chance of productive engagement – a shift in strategy is needed</w:t>
      </w:r>
    </w:p>
    <w:p w14:paraId="2B88CEF7" w14:textId="77777777" w:rsidR="005B6BE2" w:rsidRPr="001F2B9A" w:rsidRDefault="005B6BE2" w:rsidP="005B6BE2">
      <w:pPr>
        <w:spacing w:after="0" w:line="240" w:lineRule="auto"/>
        <w:rPr>
          <w:rStyle w:val="Style13ptBold"/>
          <w:b w:val="0"/>
          <w:sz w:val="22"/>
        </w:rPr>
      </w:pPr>
      <w:r>
        <w:rPr>
          <w:rStyle w:val="Style13ptBold"/>
        </w:rPr>
        <w:t xml:space="preserve">Smith 15 </w:t>
      </w:r>
      <w:r>
        <w:rPr>
          <w:rStyle w:val="Style13ptBold"/>
          <w:b w:val="0"/>
          <w:sz w:val="22"/>
        </w:rPr>
        <w:t xml:space="preserve">(Jeff, </w:t>
      </w:r>
      <w:r w:rsidRPr="001F2B9A">
        <w:rPr>
          <w:rStyle w:val="Style13ptBold"/>
          <w:b w:val="0"/>
          <w:sz w:val="22"/>
        </w:rPr>
        <w:t>Director for Asian Security Programs at the American Foreign Policy Council in Washington, DC and author of Cold Peace: China-India Rivalry in the 21st Century</w:t>
      </w:r>
      <w:r>
        <w:rPr>
          <w:rStyle w:val="Style13ptBold"/>
          <w:b w:val="0"/>
          <w:sz w:val="22"/>
        </w:rPr>
        <w:t>, 8/3/15, “</w:t>
      </w:r>
      <w:r w:rsidRPr="001F2B9A">
        <w:rPr>
          <w:rStyle w:val="Style13ptBold"/>
          <w:b w:val="0"/>
          <w:sz w:val="22"/>
        </w:rPr>
        <w:t>RIP: America's "Enga</w:t>
      </w:r>
      <w:r>
        <w:rPr>
          <w:rStyle w:val="Style13ptBold"/>
          <w:b w:val="0"/>
          <w:sz w:val="22"/>
        </w:rPr>
        <w:t xml:space="preserve">gement" Strategy towards China?,” National Interest, </w:t>
      </w:r>
      <w:hyperlink r:id="rId41" w:history="1">
        <w:r w:rsidRPr="00F51B8F">
          <w:rPr>
            <w:rStyle w:val="Hyperlink"/>
          </w:rPr>
          <w:t>http://nationalinterest.org/feature/what-americas-china-strategy-should-be-13473?page=2</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3A78AA47" w14:textId="77777777" w:rsidR="005B6BE2" w:rsidRPr="00BE483A" w:rsidRDefault="005B6BE2" w:rsidP="005B6BE2">
      <w:pPr>
        <w:spacing w:after="0" w:line="240" w:lineRule="auto"/>
        <w:rPr>
          <w:rStyle w:val="StyleUnderline"/>
          <w:sz w:val="16"/>
          <w:u w:val="none"/>
        </w:rPr>
      </w:pPr>
      <w:r w:rsidRPr="00BE483A">
        <w:rPr>
          <w:rStyle w:val="StyleUnderline"/>
        </w:rPr>
        <w:t>Since</w:t>
      </w:r>
      <w:r w:rsidRPr="00BE483A">
        <w:rPr>
          <w:rStyle w:val="StyleUnderline"/>
          <w:sz w:val="16"/>
          <w:u w:val="none"/>
        </w:rPr>
        <w:t xml:space="preserve"> its historic rapprochement with Beijing in the </w:t>
      </w:r>
      <w:r w:rsidRPr="00BE483A">
        <w:rPr>
          <w:rStyle w:val="StyleUnderline"/>
        </w:rPr>
        <w:t>1970s, America has approached</w:t>
      </w:r>
      <w:r w:rsidRPr="00BE483A">
        <w:rPr>
          <w:rStyle w:val="StyleUnderline"/>
          <w:sz w:val="16"/>
          <w:u w:val="none"/>
        </w:rPr>
        <w:t xml:space="preserve"> a </w:t>
      </w:r>
      <w:r w:rsidRPr="00BE483A">
        <w:rPr>
          <w:rStyle w:val="StyleUnderline"/>
        </w:rPr>
        <w:t>rising China with</w:t>
      </w:r>
      <w:r w:rsidRPr="00BE483A">
        <w:rPr>
          <w:rStyle w:val="StyleUnderline"/>
          <w:sz w:val="16"/>
          <w:u w:val="none"/>
        </w:rPr>
        <w:t xml:space="preserve"> an “</w:t>
      </w:r>
      <w:r w:rsidRPr="00BE483A">
        <w:rPr>
          <w:rStyle w:val="StyleUnderline"/>
        </w:rPr>
        <w:t>engagement” strategy</w:t>
      </w:r>
      <w:r w:rsidRPr="00BE483A">
        <w:rPr>
          <w:rStyle w:val="StyleUnderline"/>
          <w:sz w:val="16"/>
          <w:u w:val="none"/>
        </w:rPr>
        <w:t xml:space="preserve"> guided by two key assumptions: first, that political liberalization would ultimately follow economic growth; and second, that supporting China’s integration into the global order would preempt Beijing from forcibly challenging that order. While confidence in those assumptions has waxed and waned, never did a consensus emerge that they were fundamentally flawed—until now. </w:t>
      </w:r>
      <w:r w:rsidRPr="00BE483A">
        <w:rPr>
          <w:rStyle w:val="StyleUnderline"/>
        </w:rPr>
        <w:t>Today, Washington is confronting</w:t>
      </w:r>
      <w:r w:rsidRPr="00BE483A">
        <w:rPr>
          <w:rStyle w:val="StyleUnderline"/>
          <w:sz w:val="16"/>
          <w:u w:val="none"/>
        </w:rPr>
        <w:t xml:space="preserve"> the dreadful </w:t>
      </w:r>
      <w:r w:rsidRPr="00BE483A">
        <w:rPr>
          <w:rStyle w:val="StyleUnderline"/>
        </w:rPr>
        <w:t>realization</w:t>
      </w:r>
      <w:r w:rsidRPr="00BE483A">
        <w:rPr>
          <w:rStyle w:val="StyleUnderline"/>
          <w:sz w:val="16"/>
          <w:u w:val="none"/>
        </w:rPr>
        <w:t xml:space="preserve"> that with each passing year, the </w:t>
      </w:r>
      <w:r w:rsidRPr="00BE483A">
        <w:rPr>
          <w:rStyle w:val="StyleUnderline"/>
        </w:rPr>
        <w:t>goals of political liberalization and peaceful integration appear to grow more distant, while the prospect for conflict with China draws nearer</w:t>
      </w:r>
      <w:r w:rsidRPr="00BE483A">
        <w:rPr>
          <w:rStyle w:val="StyleUnderline"/>
          <w:sz w:val="16"/>
          <w:u w:val="none"/>
        </w:rPr>
        <w:t xml:space="preserve">. Even advocates of engagement, like Dr. David </w:t>
      </w:r>
      <w:proofErr w:type="spellStart"/>
      <w:r w:rsidRPr="00BE483A">
        <w:rPr>
          <w:rStyle w:val="StyleUnderline"/>
          <w:sz w:val="16"/>
          <w:u w:val="none"/>
        </w:rPr>
        <w:t>Shambaugh</w:t>
      </w:r>
      <w:proofErr w:type="spellEnd"/>
      <w:r w:rsidRPr="00BE483A">
        <w:rPr>
          <w:rStyle w:val="StyleUnderline"/>
          <w:sz w:val="16"/>
          <w:u w:val="none"/>
        </w:rPr>
        <w:t xml:space="preserve">, are warning that the strategy “is unraveling” while domestic repression in China “is the worst it has been in the twenty-five years since Tiananmen.” So what went wrong? After a decade of reaping the benefits of a soft-power offensive, </w:t>
      </w:r>
      <w:r w:rsidRPr="00BE483A">
        <w:rPr>
          <w:rStyle w:val="Emphasis"/>
        </w:rPr>
        <w:t xml:space="preserve">China’s “peaceful rise” took an abrupt turn in the late 2000s. </w:t>
      </w:r>
      <w:r w:rsidRPr="00BE483A">
        <w:rPr>
          <w:rStyle w:val="StyleUnderline"/>
          <w:sz w:val="16"/>
          <w:u w:val="none"/>
        </w:rPr>
        <w:t xml:space="preserve">The </w:t>
      </w:r>
      <w:r w:rsidRPr="00BE483A">
        <w:rPr>
          <w:rStyle w:val="StyleUnderline"/>
        </w:rPr>
        <w:t>country that emerged</w:t>
      </w:r>
      <w:r w:rsidRPr="00BE483A">
        <w:rPr>
          <w:rStyle w:val="StyleUnderline"/>
          <w:sz w:val="16"/>
          <w:u w:val="none"/>
        </w:rPr>
        <w:t xml:space="preserve"> from a unique confluence of events beginning in 2008 </w:t>
      </w:r>
      <w:r w:rsidRPr="00BE483A">
        <w:rPr>
          <w:rStyle w:val="StyleUnderline"/>
        </w:rPr>
        <w:t>has proven a more assertive, authoritarian and nationalistic rising power</w:t>
      </w:r>
      <w:r w:rsidRPr="00BE483A">
        <w:rPr>
          <w:rStyle w:val="StyleUnderline"/>
          <w:sz w:val="16"/>
          <w:u w:val="none"/>
        </w:rPr>
        <w:t xml:space="preserve">. While the precise causes for this shift are still being debated, </w:t>
      </w:r>
      <w:r w:rsidRPr="00BE483A">
        <w:rPr>
          <w:rStyle w:val="StyleUnderline"/>
        </w:rPr>
        <w:t>we know</w:t>
      </w:r>
      <w:r w:rsidRPr="00BE483A">
        <w:rPr>
          <w:rStyle w:val="StyleUnderline"/>
          <w:sz w:val="16"/>
          <w:u w:val="none"/>
        </w:rPr>
        <w:t xml:space="preserve"> the </w:t>
      </w:r>
      <w:r w:rsidRPr="00BE483A">
        <w:rPr>
          <w:rStyle w:val="StyleUnderline"/>
        </w:rPr>
        <w:t>2008 global financial crisis was (</w:t>
      </w:r>
      <w:proofErr w:type="spellStart"/>
      <w:r w:rsidRPr="00BE483A">
        <w:rPr>
          <w:rStyle w:val="StyleUnderline"/>
        </w:rPr>
        <w:t>mis</w:t>
      </w:r>
      <w:proofErr w:type="spellEnd"/>
      <w:r w:rsidRPr="00BE483A">
        <w:rPr>
          <w:rStyle w:val="StyleUnderline"/>
        </w:rPr>
        <w:t>)interpreted by</w:t>
      </w:r>
      <w:r w:rsidRPr="00BE483A">
        <w:rPr>
          <w:rStyle w:val="StyleUnderline"/>
          <w:sz w:val="16"/>
          <w:u w:val="none"/>
        </w:rPr>
        <w:t xml:space="preserve"> much of China’s elite as symbolic of long-term U.S. decline and retreat from the Western Pacific. </w:t>
      </w:r>
      <w:r w:rsidRPr="00BE483A">
        <w:rPr>
          <w:rStyle w:val="StyleUnderline"/>
        </w:rPr>
        <w:t>For some in Beijing, the crisi</w:t>
      </w:r>
      <w:r w:rsidRPr="00BE483A">
        <w:rPr>
          <w:rStyle w:val="StyleUnderline"/>
          <w:sz w:val="16"/>
          <w:u w:val="none"/>
        </w:rPr>
        <w:t>s—and China’s hosting of the Olympics that year—</w:t>
      </w:r>
      <w:r w:rsidRPr="00BE483A">
        <w:rPr>
          <w:rStyle w:val="StyleUnderline"/>
        </w:rPr>
        <w:t>reinforced</w:t>
      </w:r>
      <w:r w:rsidRPr="00BE483A">
        <w:rPr>
          <w:rStyle w:val="StyleUnderline"/>
          <w:sz w:val="16"/>
          <w:u w:val="none"/>
        </w:rPr>
        <w:t xml:space="preserve"> the </w:t>
      </w:r>
      <w:r w:rsidRPr="00BE483A">
        <w:rPr>
          <w:rStyle w:val="StyleUnderline"/>
        </w:rPr>
        <w:t>coalescing perception that China’s long wait to reclaim its position atop the Asian hierarchy had come to an end</w:t>
      </w:r>
      <w:r w:rsidRPr="00BE483A">
        <w:rPr>
          <w:rStyle w:val="StyleUnderline"/>
          <w:sz w:val="16"/>
          <w:u w:val="none"/>
        </w:rPr>
        <w:t xml:space="preserve">. Second, in 2009, </w:t>
      </w:r>
      <w:r w:rsidRPr="00BE483A">
        <w:rPr>
          <w:rStyle w:val="StyleUnderline"/>
        </w:rPr>
        <w:t>Vietnam and Malaysia submitted proposals</w:t>
      </w:r>
      <w:r w:rsidRPr="00BE483A">
        <w:rPr>
          <w:rStyle w:val="StyleUnderline"/>
          <w:sz w:val="16"/>
          <w:u w:val="none"/>
        </w:rPr>
        <w:t xml:space="preserve"> to a UN commission </w:t>
      </w:r>
      <w:r w:rsidRPr="00BE483A">
        <w:rPr>
          <w:rStyle w:val="StyleUnderline"/>
        </w:rPr>
        <w:t>outlining expanded sovereignty claims in the disputed South China Sea</w:t>
      </w:r>
      <w:r w:rsidRPr="00BE483A">
        <w:rPr>
          <w:rStyle w:val="StyleUnderline"/>
          <w:sz w:val="16"/>
          <w:u w:val="none"/>
        </w:rPr>
        <w:t xml:space="preserve">. A surge in provocative Chinese posturing there followed, culminating most recently in an unprecedented artificial island-building spree that is inflaming regional tensions. </w:t>
      </w:r>
      <w:r w:rsidRPr="00BE483A">
        <w:rPr>
          <w:rStyle w:val="StyleUnderline"/>
        </w:rPr>
        <w:t>In 2012, China assumed an equally combative posture in the East China Sea</w:t>
      </w:r>
      <w:r w:rsidRPr="00BE483A">
        <w:rPr>
          <w:rStyle w:val="StyleUnderline"/>
          <w:sz w:val="16"/>
          <w:u w:val="none"/>
        </w:rPr>
        <w:t xml:space="preserve"> after Japan “nationalized” the disputed </w:t>
      </w:r>
      <w:proofErr w:type="spellStart"/>
      <w:r w:rsidRPr="00BE483A">
        <w:rPr>
          <w:rStyle w:val="StyleUnderline"/>
          <w:sz w:val="16"/>
          <w:u w:val="none"/>
        </w:rPr>
        <w:t>Senkaku</w:t>
      </w:r>
      <w:proofErr w:type="spellEnd"/>
      <w:r w:rsidRPr="00BE483A">
        <w:rPr>
          <w:rStyle w:val="StyleUnderline"/>
          <w:sz w:val="16"/>
          <w:u w:val="none"/>
        </w:rPr>
        <w:t>/</w:t>
      </w:r>
      <w:proofErr w:type="spellStart"/>
      <w:r w:rsidRPr="00BE483A">
        <w:rPr>
          <w:rStyle w:val="StyleUnderline"/>
          <w:sz w:val="16"/>
          <w:u w:val="none"/>
        </w:rPr>
        <w:t>Diaoyu</w:t>
      </w:r>
      <w:proofErr w:type="spellEnd"/>
      <w:r w:rsidRPr="00BE483A">
        <w:rPr>
          <w:rStyle w:val="StyleUnderline"/>
          <w:sz w:val="16"/>
          <w:u w:val="none"/>
        </w:rPr>
        <w:t xml:space="preserve"> islands, with Chinese naval and air forays into the territorial waters of the disputed islands now a regular occurrence. As </w:t>
      </w:r>
      <w:r w:rsidRPr="00BE483A">
        <w:rPr>
          <w:rStyle w:val="StyleUnderline"/>
        </w:rPr>
        <w:t>these events unfolded, China witnessed the precipitous rise of a new strain of nationalism,</w:t>
      </w:r>
      <w:r w:rsidRPr="00BE483A">
        <w:rPr>
          <w:rStyle w:val="StyleUnderline"/>
          <w:sz w:val="16"/>
          <w:u w:val="none"/>
        </w:rPr>
        <w:t xml:space="preserve"> cultivated and magnified by a new media and technology landscape. Once confined to a handful of stodgy Communist Party mouthpieces, China’s public space has expanded rapidly in the digital age. </w:t>
      </w:r>
      <w:r w:rsidRPr="00BE483A">
        <w:rPr>
          <w:rStyle w:val="StyleUnderline"/>
        </w:rPr>
        <w:t xml:space="preserve">While liberal commentary has been heavily restricted, hawkish rhetoric and nationalist outlets like the Global Times have been permitted to fill the void. This proliferation of nationalist discourse </w:t>
      </w:r>
      <w:r w:rsidRPr="00BE483A">
        <w:rPr>
          <w:sz w:val="16"/>
        </w:rPr>
        <w:t>has partly served the Party’s interests, but it’s also</w:t>
      </w:r>
      <w:r w:rsidRPr="00BE483A">
        <w:rPr>
          <w:rStyle w:val="StyleUnderline"/>
        </w:rPr>
        <w:t xml:space="preserve"> created new pressures and incentives that reward hardline posturing</w:t>
      </w:r>
      <w:r w:rsidRPr="00BE483A">
        <w:rPr>
          <w:rStyle w:val="StyleUnderline"/>
          <w:sz w:val="16"/>
          <w:u w:val="none"/>
        </w:rPr>
        <w:t xml:space="preserve"> and raise the political cost of concessions and compromise. Finally, the early tenure of China’s avowedly nationalist and politically powerful president, Xi Jinping, has produced a material rise in domestic repression and tensions with the United States and China’s neighbors. </w:t>
      </w:r>
      <w:r w:rsidRPr="00BE483A">
        <w:rPr>
          <w:rStyle w:val="StyleUnderline"/>
        </w:rPr>
        <w:t>Xi has expanded the definition of China’s “core interests,” militarized its maritime doctrine, and overseen devastating cyberattacks against the U.S. government.</w:t>
      </w:r>
      <w:r w:rsidRPr="00BE483A">
        <w:rPr>
          <w:rStyle w:val="StyleUnderline"/>
          <w:sz w:val="16"/>
          <w:u w:val="none"/>
        </w:rPr>
        <w:t xml:space="preserve"> </w:t>
      </w:r>
      <w:r w:rsidRPr="00BE483A">
        <w:rPr>
          <w:rStyle w:val="StyleUnderline"/>
        </w:rPr>
        <w:t xml:space="preserve">At home he’s </w:t>
      </w:r>
      <w:r w:rsidRPr="00BE483A">
        <w:rPr>
          <w:sz w:val="16"/>
        </w:rPr>
        <w:t>adopted a hard line on domestic</w:t>
      </w:r>
      <w:r w:rsidRPr="00BE483A">
        <w:rPr>
          <w:rStyle w:val="StyleUnderline"/>
          <w:sz w:val="16"/>
          <w:u w:val="none"/>
        </w:rPr>
        <w:t xml:space="preserve"> dissent and </w:t>
      </w:r>
      <w:r w:rsidRPr="00BE483A">
        <w:rPr>
          <w:rStyle w:val="StyleUnderline"/>
        </w:rPr>
        <w:t>launched repeated broadsides against “Western values,” NGOs and civil-society groups.</w:t>
      </w:r>
      <w:r w:rsidRPr="00BE483A">
        <w:rPr>
          <w:rStyle w:val="StyleUnderline"/>
          <w:sz w:val="16"/>
          <w:u w:val="none"/>
        </w:rPr>
        <w:t xml:space="preserve"> Depending on whom you ask, these events either dislodged China from a more peaceful course, or accelerated its path along a preordained, nationalist trajectory. Likewise, America’s “engagement” strategy was either flawed from the start, or is simply proving insufficient to cope with the realities of a </w:t>
      </w:r>
      <w:proofErr w:type="spellStart"/>
      <w:r w:rsidRPr="00BE483A">
        <w:rPr>
          <w:rStyle w:val="StyleUnderline"/>
          <w:sz w:val="16"/>
          <w:u w:val="none"/>
        </w:rPr>
        <w:t>neonationalist</w:t>
      </w:r>
      <w:proofErr w:type="spellEnd"/>
      <w:r w:rsidRPr="00BE483A">
        <w:rPr>
          <w:rStyle w:val="StyleUnderline"/>
          <w:sz w:val="16"/>
          <w:u w:val="none"/>
        </w:rPr>
        <w:t xml:space="preserve"> China. Whatever the case, </w:t>
      </w:r>
      <w:r w:rsidRPr="00BE483A">
        <w:rPr>
          <w:rStyle w:val="StyleUnderline"/>
        </w:rPr>
        <w:t>Xi’s China has brought the flaws in America’s China strategy into sharper focus</w:t>
      </w:r>
      <w:r w:rsidRPr="00BE483A">
        <w:rPr>
          <w:rStyle w:val="StyleUnderline"/>
          <w:sz w:val="16"/>
          <w:u w:val="none"/>
        </w:rPr>
        <w:t xml:space="preserve">. Rapid economic growth has correlated with greater repression, while efforts at engagement and integration have been met with more brazen challenges to the status quo. Unsurprisingly, a </w:t>
      </w:r>
      <w:r w:rsidRPr="00BE483A">
        <w:rPr>
          <w:rStyle w:val="StyleUnderline"/>
        </w:rPr>
        <w:t>growing chorus of U.S. experts is imploring Washington to abandon its informed “engagement” strategy for a more muscular “balancing” strategy</w:t>
      </w:r>
      <w:r w:rsidRPr="00BE483A">
        <w:rPr>
          <w:rStyle w:val="StyleUnderline"/>
          <w:sz w:val="16"/>
          <w:u w:val="none"/>
        </w:rPr>
        <w:t xml:space="preserve">. In a recent article for the National Interest, James </w:t>
      </w:r>
      <w:proofErr w:type="spellStart"/>
      <w:r w:rsidRPr="00BE483A">
        <w:rPr>
          <w:rStyle w:val="StyleUnderline"/>
          <w:sz w:val="16"/>
          <w:u w:val="none"/>
        </w:rPr>
        <w:t>Przystup</w:t>
      </w:r>
      <w:proofErr w:type="spellEnd"/>
      <w:r w:rsidRPr="00BE483A">
        <w:rPr>
          <w:rStyle w:val="StyleUnderline"/>
          <w:sz w:val="16"/>
          <w:u w:val="none"/>
        </w:rPr>
        <w:t xml:space="preserve"> and Robert Manning called for taking a page from America’s Cold War playbook, substituting “containment” with “counterbalancing,” but maintaining an “adroit and vigilant application of counterforce.” Meanwhile, an expansive 2014 report for the Council on Foreign Relations, Balancing Without Containment, advocates for “balancing the rise of Chinese power rather than continuing to assist its ascendancy” by limiting “China’s capacity to misuse its growing power.” President </w:t>
      </w:r>
      <w:r w:rsidRPr="00BE483A">
        <w:rPr>
          <w:rStyle w:val="StyleUnderline"/>
        </w:rPr>
        <w:t>Obama himself appears increasingly exhausted with the limitations of engagement</w:t>
      </w:r>
      <w:r w:rsidRPr="00BE483A">
        <w:rPr>
          <w:rStyle w:val="StyleUnderline"/>
          <w:sz w:val="16"/>
          <w:u w:val="none"/>
        </w:rPr>
        <w:t xml:space="preserve">. He’s recently touted the virtues of a “firmer” approach with China “because they will push as hard as they can until they meet resistance.” “They're not sentimental,” he explained to the Economist last year, “and they are not interested in abstractions. And so simple appeals to international norms are insufficient." As the Obama administration considers the merits of new strategies to cope with China’s rise, it would benefit from focusing on the one silver lining produced by China’s flirtation with </w:t>
      </w:r>
      <w:proofErr w:type="spellStart"/>
      <w:r w:rsidRPr="00BE483A">
        <w:rPr>
          <w:rStyle w:val="StyleUnderline"/>
          <w:sz w:val="16"/>
          <w:u w:val="none"/>
        </w:rPr>
        <w:t>neonationalism</w:t>
      </w:r>
      <w:proofErr w:type="spellEnd"/>
      <w:r w:rsidRPr="00BE483A">
        <w:rPr>
          <w:rStyle w:val="StyleUnderline"/>
          <w:sz w:val="16"/>
          <w:u w:val="none"/>
        </w:rPr>
        <w:t xml:space="preserve">. A key </w:t>
      </w:r>
      <w:r w:rsidRPr="00BE483A">
        <w:rPr>
          <w:rStyle w:val="StyleUnderline"/>
        </w:rPr>
        <w:t>component of any effective U.S. “balancing” strategy lies in nurturing a balancing coalition of like-minded regional partners</w:t>
      </w:r>
      <w:r w:rsidRPr="00BE483A">
        <w:rPr>
          <w:rStyle w:val="StyleUnderline"/>
          <w:sz w:val="16"/>
          <w:u w:val="none"/>
        </w:rPr>
        <w:t xml:space="preserve">. Once an insurmountable task, mounting regional fears over Chinese aggression have arguably rendered the Asian landscape more conducive to such an endeavor than ever before. A decade ago, a handful of Asian “Middle Powers” with little history of collaboration began flirting with new avenues of defense cooperation. What began as tentative steps broke into an open sprint the last two years, largely driven by anxiety over China’s rise. </w:t>
      </w:r>
      <w:r w:rsidRPr="00BE483A">
        <w:rPr>
          <w:rStyle w:val="StyleUnderline"/>
        </w:rPr>
        <w:t>As each has strengthened its ties with Washington, new relationships have blossomed among Japan, India, Australia, the Philippines, Vietnam and others</w:t>
      </w:r>
      <w:r w:rsidRPr="00BE483A">
        <w:rPr>
          <w:rStyle w:val="StyleUnderline"/>
          <w:sz w:val="16"/>
          <w:u w:val="none"/>
        </w:rPr>
        <w:t xml:space="preserve">. China’s neighbors, it seems, are reevaluating their own “engagement” strategies and concluding that a more overt balancing posture offers the best insurance against Chinese aggression. While the initial tangible impact may appear modest, the strategic calculus in these capitals is rapidly changing. The </w:t>
      </w:r>
      <w:r w:rsidRPr="00BE483A">
        <w:rPr>
          <w:rStyle w:val="StyleUnderline"/>
        </w:rPr>
        <w:t>Obama administration should continue actively encouraging the formation of this informal security network,</w:t>
      </w:r>
      <w:r w:rsidRPr="00BE483A">
        <w:rPr>
          <w:rStyle w:val="StyleUnderline"/>
          <w:sz w:val="16"/>
          <w:u w:val="none"/>
        </w:rPr>
        <w:t xml:space="preserve"> and </w:t>
      </w:r>
      <w:r w:rsidRPr="00BE483A">
        <w:rPr>
          <w:rStyle w:val="StyleUnderline"/>
        </w:rPr>
        <w:t>better resource a “pivot to Asia” initiative that has yet to inspire much confidence among friendly capitals. It should work with regional partners to construct</w:t>
      </w:r>
      <w:r w:rsidRPr="00BE483A">
        <w:rPr>
          <w:rStyle w:val="StyleUnderline"/>
          <w:sz w:val="16"/>
          <w:u w:val="none"/>
        </w:rPr>
        <w:t xml:space="preserve"> a </w:t>
      </w:r>
      <w:r w:rsidRPr="00BE483A">
        <w:rPr>
          <w:rStyle w:val="StyleUnderline"/>
        </w:rPr>
        <w:t>more robust regional-security architecture, replete with more-clearly-defined “red lines” for China and a greater consensus on the consequences for breaching those red lines.</w:t>
      </w:r>
      <w:r w:rsidRPr="00BE483A">
        <w:rPr>
          <w:rStyle w:val="StyleUnderline"/>
          <w:sz w:val="16"/>
          <w:u w:val="none"/>
        </w:rPr>
        <w:t xml:space="preserve"> Ironically, the Obama administration’s best hope for China may be to adopt a full-blown “engagement” strategy, only this one must be aimed at America’s regional partners.</w:t>
      </w:r>
    </w:p>
    <w:p w14:paraId="422949BF" w14:textId="77777777" w:rsidR="005B6BE2" w:rsidRDefault="005B6BE2" w:rsidP="005B6BE2">
      <w:pPr>
        <w:spacing w:after="0" w:line="240" w:lineRule="auto"/>
      </w:pPr>
    </w:p>
    <w:p w14:paraId="48C5980F" w14:textId="1A640D06" w:rsidR="0011541D" w:rsidRDefault="0011541D" w:rsidP="0011541D">
      <w:pPr>
        <w:pStyle w:val="Heading3"/>
      </w:pPr>
      <w:r>
        <w:t>AT: Containment Causes War</w:t>
      </w:r>
    </w:p>
    <w:p w14:paraId="5F67563B" w14:textId="77777777" w:rsidR="0011541D" w:rsidRDefault="0011541D" w:rsidP="0011541D"/>
    <w:p w14:paraId="77972E25" w14:textId="3ED3CF46" w:rsidR="002E316A" w:rsidRDefault="002E316A" w:rsidP="002E316A">
      <w:pPr>
        <w:pStyle w:val="Heading4"/>
        <w:spacing w:before="0" w:line="240" w:lineRule="auto"/>
        <w:rPr>
          <w:rFonts w:eastAsiaTheme="minorEastAsia" w:cs="Arial"/>
          <w:b w:val="0"/>
          <w:bCs/>
          <w:sz w:val="22"/>
          <w:szCs w:val="24"/>
        </w:rPr>
      </w:pPr>
      <w:r>
        <w:rPr>
          <w:rStyle w:val="StyleUnderline"/>
          <w:sz w:val="26"/>
          <w:u w:val="none"/>
        </w:rPr>
        <w:t>China is evil – they are</w:t>
      </w:r>
      <w:r w:rsidRPr="003204CC">
        <w:rPr>
          <w:rStyle w:val="StyleUnderline"/>
          <w:sz w:val="26"/>
          <w:u w:val="none"/>
        </w:rPr>
        <w:t xml:space="preserve"> fundamentally revisionist – containment is the only logical policy option</w:t>
      </w:r>
      <w:r>
        <w:rPr>
          <w:rStyle w:val="StyleUnderline"/>
          <w:sz w:val="26"/>
          <w:u w:val="none"/>
        </w:rPr>
        <w:t xml:space="preserve"> regardless of potential backlash</w:t>
      </w:r>
    </w:p>
    <w:p w14:paraId="7DD24191" w14:textId="77777777" w:rsidR="002E316A" w:rsidRPr="007053DE" w:rsidRDefault="002E316A" w:rsidP="002E316A">
      <w:pPr>
        <w:spacing w:after="0" w:line="240" w:lineRule="auto"/>
        <w:rPr>
          <w:rStyle w:val="Style13ptBold"/>
          <w:b w:val="0"/>
          <w:sz w:val="22"/>
        </w:rPr>
      </w:pPr>
      <w:r w:rsidRPr="003204CC">
        <w:rPr>
          <w:rStyle w:val="Style13ptBold"/>
        </w:rPr>
        <w:t xml:space="preserve">Navarro </w:t>
      </w:r>
      <w:r>
        <w:rPr>
          <w:rStyle w:val="Style13ptBold"/>
        </w:rPr>
        <w:t xml:space="preserve">3/10 </w:t>
      </w:r>
      <w:r>
        <w:rPr>
          <w:rStyle w:val="Style13ptBold"/>
          <w:b w:val="0"/>
          <w:sz w:val="22"/>
        </w:rPr>
        <w:t xml:space="preserve">(Peter, in an interview with </w:t>
      </w:r>
      <w:proofErr w:type="spellStart"/>
      <w:r>
        <w:rPr>
          <w:rStyle w:val="Style13ptBold"/>
          <w:b w:val="0"/>
          <w:sz w:val="22"/>
        </w:rPr>
        <w:t>Mearsheimer</w:t>
      </w:r>
      <w:proofErr w:type="spellEnd"/>
      <w:r>
        <w:rPr>
          <w:rStyle w:val="Style13ptBold"/>
          <w:b w:val="0"/>
          <w:sz w:val="22"/>
        </w:rPr>
        <w:t xml:space="preserve">, </w:t>
      </w:r>
      <w:r w:rsidRPr="007053DE">
        <w:rPr>
          <w:rStyle w:val="Style13ptBold"/>
          <w:b w:val="0"/>
          <w:sz w:val="22"/>
        </w:rPr>
        <w:t>R. Wendell Harrison Distinguished Service Professor of Political Science</w:t>
      </w:r>
      <w:r>
        <w:rPr>
          <w:rStyle w:val="Style13ptBold"/>
          <w:b w:val="0"/>
          <w:sz w:val="22"/>
        </w:rPr>
        <w:t xml:space="preserve"> at </w:t>
      </w:r>
      <w:proofErr w:type="spellStart"/>
      <w:r>
        <w:rPr>
          <w:rStyle w:val="Style13ptBold"/>
          <w:b w:val="0"/>
          <w:sz w:val="22"/>
        </w:rPr>
        <w:t>U.Chicago</w:t>
      </w:r>
      <w:proofErr w:type="spellEnd"/>
      <w:r>
        <w:rPr>
          <w:rStyle w:val="Style13ptBold"/>
          <w:b w:val="0"/>
          <w:sz w:val="22"/>
        </w:rPr>
        <w:t>, 3/10/16, “</w:t>
      </w:r>
      <w:proofErr w:type="spellStart"/>
      <w:r w:rsidRPr="007053DE">
        <w:rPr>
          <w:rStyle w:val="Style13ptBold"/>
          <w:b w:val="0"/>
          <w:sz w:val="22"/>
        </w:rPr>
        <w:t>Mearsheimer</w:t>
      </w:r>
      <w:proofErr w:type="spellEnd"/>
      <w:r w:rsidRPr="007053DE">
        <w:rPr>
          <w:rStyle w:val="Style13ptBold"/>
          <w:b w:val="0"/>
          <w:sz w:val="22"/>
        </w:rPr>
        <w:t xml:space="preserve"> on Strangling C</w:t>
      </w:r>
      <w:r>
        <w:rPr>
          <w:rStyle w:val="Style13ptBold"/>
          <w:b w:val="0"/>
          <w:sz w:val="22"/>
        </w:rPr>
        <w:t xml:space="preserve">hina &amp; the Inevitability of War,” Huffington Post, </w:t>
      </w:r>
      <w:hyperlink r:id="rId42" w:history="1">
        <w:r w:rsidRPr="00F51B8F">
          <w:rPr>
            <w:rStyle w:val="Hyperlink"/>
          </w:rPr>
          <w:t>http://www.huffingtonpost.com/peter-navarro-and-greg-autry/mearsheimer-on-strangling_b_9417476.html</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062A48E5" w14:textId="77777777" w:rsidR="002E316A" w:rsidRPr="004B31B8" w:rsidRDefault="002E316A" w:rsidP="002E316A">
      <w:pPr>
        <w:spacing w:after="0" w:line="240" w:lineRule="auto"/>
      </w:pPr>
      <w:r>
        <w:t xml:space="preserve">**None of their </w:t>
      </w:r>
      <w:proofErr w:type="spellStart"/>
      <w:r>
        <w:t>self fulfilling</w:t>
      </w:r>
      <w:proofErr w:type="spellEnd"/>
      <w:r>
        <w:t xml:space="preserve"> prophecy type </w:t>
      </w:r>
      <w:proofErr w:type="spellStart"/>
      <w:r>
        <w:t>arg</w:t>
      </w:r>
      <w:proofErr w:type="spellEnd"/>
      <w:r>
        <w:t xml:space="preserve"> matters </w:t>
      </w:r>
      <w:r>
        <w:sym w:font="Wingdings" w:char="F0E0"/>
      </w:r>
      <w:r>
        <w:t xml:space="preserve"> no better option</w:t>
      </w:r>
    </w:p>
    <w:p w14:paraId="1F3B3E5A" w14:textId="77777777" w:rsidR="002E316A" w:rsidRPr="003204CC" w:rsidRDefault="002E316A" w:rsidP="002E316A">
      <w:pPr>
        <w:spacing w:after="0" w:line="240" w:lineRule="auto"/>
        <w:rPr>
          <w:rStyle w:val="StyleUnderline"/>
          <w:sz w:val="16"/>
          <w:u w:val="none"/>
        </w:rPr>
      </w:pPr>
      <w:r w:rsidRPr="004B31B8">
        <w:rPr>
          <w:rStyle w:val="StyleUnderline"/>
        </w:rPr>
        <w:t>My argument</w:t>
      </w:r>
      <w:r w:rsidRPr="003204CC">
        <w:rPr>
          <w:rStyle w:val="StyleUnderline"/>
          <w:sz w:val="16"/>
          <w:u w:val="none"/>
        </w:rPr>
        <w:t xml:space="preserve">, in a nutshell, </w:t>
      </w:r>
      <w:r w:rsidRPr="004B31B8">
        <w:rPr>
          <w:rStyle w:val="StyleUnderline"/>
        </w:rPr>
        <w:t>is that if China continues to grow economically</w:t>
      </w:r>
      <w:r w:rsidRPr="003204CC">
        <w:rPr>
          <w:rStyle w:val="StyleUnderline"/>
          <w:sz w:val="16"/>
          <w:u w:val="none"/>
        </w:rPr>
        <w:t xml:space="preserve"> over the next 30 years, much the way it has over the past 30 years, that </w:t>
      </w:r>
      <w:r w:rsidRPr="004B31B8">
        <w:rPr>
          <w:rStyle w:val="StyleUnderline"/>
        </w:rPr>
        <w:t>it will translate that wealth into military might</w:t>
      </w:r>
      <w:r w:rsidRPr="003204CC">
        <w:rPr>
          <w:rStyle w:val="StyleUnderline"/>
          <w:sz w:val="16"/>
          <w:u w:val="none"/>
        </w:rPr>
        <w:t xml:space="preserve">. And it will </w:t>
      </w:r>
      <w:r w:rsidRPr="004B31B8">
        <w:rPr>
          <w:rStyle w:val="StyleUnderline"/>
        </w:rPr>
        <w:t>try to dominate Asia</w:t>
      </w:r>
      <w:r w:rsidRPr="003204CC">
        <w:rPr>
          <w:rStyle w:val="StyleUnderline"/>
          <w:sz w:val="16"/>
          <w:u w:val="none"/>
        </w:rPr>
        <w:t xml:space="preserve">, the way the United States dominates the Western Hemisphere. And my argument is that </w:t>
      </w:r>
      <w:r w:rsidRPr="004B31B8">
        <w:rPr>
          <w:rStyle w:val="StyleUnderline"/>
        </w:rPr>
        <w:t>this makes good strategic sense for China.</w:t>
      </w:r>
      <w:r w:rsidRPr="003204CC">
        <w:rPr>
          <w:rStyle w:val="StyleUnderline"/>
          <w:sz w:val="16"/>
          <w:u w:val="none"/>
        </w:rPr>
        <w:t xml:space="preserve"> Of course, the United States will not allow that to happen if it can. And the United States will, therefore, form a balancing coalition in Asia, which will include most of China’s neighbors and the United States. And they will work overtime to try to contain China and prevent it from dominating Asia. </w:t>
      </w:r>
      <w:r w:rsidRPr="004B31B8">
        <w:rPr>
          <w:rStyle w:val="StyleUnderline"/>
        </w:rPr>
        <w:t>This will lead to a very intense security competition between the United States and China</w:t>
      </w:r>
      <w:r w:rsidRPr="003204CC">
        <w:rPr>
          <w:rStyle w:val="StyleUnderline"/>
          <w:sz w:val="16"/>
          <w:u w:val="none"/>
        </w:rPr>
        <w:t xml:space="preserve">’s neighbors on one hand, and China on the other hand. And there will be an ever-present danger of war. Of course from this observation rises the imperative if not to strangle China’s economy then to certainly slow it down. There’s no question that preventive war makes no sense at all, but a much more attractive strategy would be to do whatever we could to slow down China’s economic growth. Because if it doesn’t grow economically, it can’t turn that wealth into military might and become a potential hegemon in Asia. I mean, what really makes China so scary today is the fact that it has so many people and it’s also becoming an incredibly wealthy country. Our great fear is that China will turn into a giant Hong Kong. And if it has a per capita GNP that’s anywhere near Hong Kong’s GNP, it will be one formidable military power. So the question is, Can you prevent it from becoming a giant Hong Kong? My great hope is that China’s economy will slow down on its own. I think it’s in America’s interest, and it’s in the interest of China’s neighbors to see the Chinese economy </w:t>
      </w:r>
      <w:proofErr w:type="spellStart"/>
      <w:r w:rsidRPr="003204CC">
        <w:rPr>
          <w:rStyle w:val="StyleUnderline"/>
          <w:sz w:val="16"/>
          <w:u w:val="none"/>
        </w:rPr>
        <w:t>slow down</w:t>
      </w:r>
      <w:proofErr w:type="spellEnd"/>
      <w:r w:rsidRPr="003204CC">
        <w:rPr>
          <w:rStyle w:val="StyleUnderline"/>
          <w:sz w:val="16"/>
          <w:u w:val="none"/>
        </w:rPr>
        <w:t xml:space="preserve"> in terms of its growth rate in really significant ways in the future because if that happens, it then can’t become a formidable military power. As for the possible hegemonic intentions behind China’s rapid military buildup, Professor </w:t>
      </w:r>
      <w:proofErr w:type="spellStart"/>
      <w:r w:rsidRPr="003204CC">
        <w:rPr>
          <w:rStyle w:val="StyleUnderline"/>
          <w:sz w:val="16"/>
          <w:u w:val="none"/>
        </w:rPr>
        <w:t>Mearsheimer</w:t>
      </w:r>
      <w:proofErr w:type="spellEnd"/>
      <w:r w:rsidRPr="003204CC">
        <w:rPr>
          <w:rStyle w:val="StyleUnderline"/>
          <w:sz w:val="16"/>
          <w:u w:val="none"/>
        </w:rPr>
        <w:t xml:space="preserve"> is unequivocal: I </w:t>
      </w:r>
      <w:r w:rsidRPr="004B31B8">
        <w:rPr>
          <w:rStyle w:val="StyleUnderline"/>
        </w:rPr>
        <w:t>think it’s very clear that China is a revision of state.</w:t>
      </w:r>
      <w:r w:rsidRPr="003204CC">
        <w:rPr>
          <w:rStyle w:val="StyleUnderline"/>
          <w:sz w:val="16"/>
          <w:u w:val="none"/>
        </w:rPr>
        <w:t xml:space="preserve"> The </w:t>
      </w:r>
      <w:r w:rsidRPr="004B31B8">
        <w:rPr>
          <w:rStyle w:val="StyleUnderline"/>
        </w:rPr>
        <w:t xml:space="preserve">Chinese have made it clear that they think that Taiwan should be made part of China. They believe that the </w:t>
      </w:r>
      <w:proofErr w:type="spellStart"/>
      <w:r w:rsidRPr="004B31B8">
        <w:rPr>
          <w:rStyle w:val="StyleUnderline"/>
        </w:rPr>
        <w:t>Senkaku</w:t>
      </w:r>
      <w:proofErr w:type="spellEnd"/>
      <w:r w:rsidRPr="004B31B8">
        <w:rPr>
          <w:rStyle w:val="StyleUnderline"/>
        </w:rPr>
        <w:t xml:space="preserve"> or </w:t>
      </w:r>
      <w:proofErr w:type="spellStart"/>
      <w:r w:rsidRPr="004B31B8">
        <w:rPr>
          <w:rStyle w:val="StyleUnderline"/>
        </w:rPr>
        <w:t>Diaoyu</w:t>
      </w:r>
      <w:proofErr w:type="spellEnd"/>
      <w:r w:rsidRPr="004B31B8">
        <w:rPr>
          <w:rStyle w:val="StyleUnderline"/>
        </w:rPr>
        <w:t xml:space="preserve"> Islands, in</w:t>
      </w:r>
      <w:r w:rsidRPr="003204CC">
        <w:rPr>
          <w:rStyle w:val="StyleUnderline"/>
          <w:sz w:val="16"/>
          <w:u w:val="none"/>
        </w:rPr>
        <w:t xml:space="preserve"> the </w:t>
      </w:r>
      <w:r w:rsidRPr="004B31B8">
        <w:rPr>
          <w:rStyle w:val="StyleUnderline"/>
        </w:rPr>
        <w:t>East China Sea, should become Chinese</w:t>
      </w:r>
      <w:r w:rsidRPr="003204CC">
        <w:rPr>
          <w:rStyle w:val="StyleUnderline"/>
          <w:sz w:val="16"/>
          <w:u w:val="none"/>
        </w:rPr>
        <w:t xml:space="preserve">. The </w:t>
      </w:r>
      <w:r w:rsidRPr="003204CC">
        <w:rPr>
          <w:sz w:val="16"/>
        </w:rPr>
        <w:t xml:space="preserve">Japanese, of course, now control them. And </w:t>
      </w:r>
      <w:r w:rsidRPr="004B31B8">
        <w:rPr>
          <w:rStyle w:val="StyleUnderline"/>
        </w:rPr>
        <w:t>they believe</w:t>
      </w:r>
      <w:r w:rsidRPr="003204CC">
        <w:rPr>
          <w:sz w:val="16"/>
        </w:rPr>
        <w:t xml:space="preserve"> that </w:t>
      </w:r>
      <w:r w:rsidRPr="004B31B8">
        <w:rPr>
          <w:rStyle w:val="StyleUnderline"/>
        </w:rPr>
        <w:t>they should dominate the South China Sea in ways that they don’t at the moment</w:t>
      </w:r>
      <w:r w:rsidRPr="003204CC">
        <w:rPr>
          <w:sz w:val="16"/>
        </w:rPr>
        <w:t xml:space="preserve">. And what the Chinese would like to do, is </w:t>
      </w:r>
      <w:r w:rsidRPr="004B31B8">
        <w:rPr>
          <w:rStyle w:val="StyleUnderline"/>
        </w:rPr>
        <w:t>they’d like to push the United States back towards the United States</w:t>
      </w:r>
      <w:r w:rsidRPr="003204CC">
        <w:rPr>
          <w:sz w:val="16"/>
        </w:rPr>
        <w:t xml:space="preserve">. And the first step would be to push them beyond the First Island Chain, which would allow them to control all of the waters in between that First Island Chain and the Chinese mainland. And then, of course, </w:t>
      </w:r>
      <w:r w:rsidRPr="004B31B8">
        <w:rPr>
          <w:rStyle w:val="StyleUnderline"/>
        </w:rPr>
        <w:t>if they push the Americans out beyond the Second Island Chain, they’d control most of the West Pacific</w:t>
      </w:r>
      <w:r w:rsidRPr="003204CC">
        <w:rPr>
          <w:sz w:val="16"/>
        </w:rPr>
        <w:t>. They’d control the waters off thei</w:t>
      </w:r>
      <w:r w:rsidRPr="003204CC">
        <w:rPr>
          <w:rStyle w:val="StyleUnderline"/>
          <w:sz w:val="16"/>
          <w:u w:val="none"/>
        </w:rPr>
        <w:t xml:space="preserve">r coastline. </w:t>
      </w:r>
      <w:r w:rsidRPr="004B31B8">
        <w:rPr>
          <w:rStyle w:val="StyleUnderline"/>
        </w:rPr>
        <w:t xml:space="preserve">On the inevitably of conflict between the US and China, </w:t>
      </w:r>
      <w:r w:rsidRPr="004B31B8">
        <w:rPr>
          <w:rStyle w:val="Emphasis"/>
        </w:rPr>
        <w:t>its roots lie in</w:t>
      </w:r>
      <w:r w:rsidRPr="003204CC">
        <w:rPr>
          <w:rStyle w:val="StyleUnderline"/>
          <w:sz w:val="16"/>
          <w:u w:val="none"/>
        </w:rPr>
        <w:t xml:space="preserve"> the </w:t>
      </w:r>
      <w:r w:rsidRPr="004B31B8">
        <w:rPr>
          <w:rStyle w:val="Emphasis"/>
        </w:rPr>
        <w:t>necessity of adopting a “containment strategy</w:t>
      </w:r>
      <w:r w:rsidRPr="003204CC">
        <w:rPr>
          <w:rStyle w:val="StyleUnderline"/>
          <w:sz w:val="16"/>
          <w:u w:val="none"/>
        </w:rPr>
        <w:t xml:space="preserve">” much as the US had to do with the Soviet Union during the Cold War. Says </w:t>
      </w:r>
      <w:proofErr w:type="spellStart"/>
      <w:r w:rsidRPr="003204CC">
        <w:rPr>
          <w:rStyle w:val="StyleUnderline"/>
          <w:sz w:val="16"/>
          <w:u w:val="none"/>
        </w:rPr>
        <w:t>Mearsheimer</w:t>
      </w:r>
      <w:proofErr w:type="spellEnd"/>
      <w:r w:rsidRPr="003204CC">
        <w:rPr>
          <w:rStyle w:val="StyleUnderline"/>
          <w:sz w:val="16"/>
          <w:u w:val="none"/>
        </w:rPr>
        <w:t xml:space="preserve">: I think that the optimal strategy for the United States for dealing with China is to pursue a containment strategy similar to the one that we pursued with the Soviet Union during the Cold War. There will be some people who will argue for preventive war or for a rollback strategy, but it would be remarkably foolish, in my opinion, to pursue that option. </w:t>
      </w:r>
      <w:r w:rsidRPr="004B31B8">
        <w:rPr>
          <w:rStyle w:val="StyleUnderline"/>
        </w:rPr>
        <w:t>It makes much more sense for the United States just to work with China’s neighbors to try and contain it and to prevent it from becoming a regional hegemon</w:t>
      </w:r>
      <w:r w:rsidRPr="003204CC">
        <w:rPr>
          <w:rStyle w:val="StyleUnderline"/>
          <w:sz w:val="16"/>
          <w:u w:val="none"/>
        </w:rPr>
        <w:t xml:space="preserve">. The problem that we face, however, is that as we move towards a containment strategy now, we almost certainly guarantee that there will be an intense security competition between the United States and China. One might say to me: “John, the argument you’re making for containment now, basically creates a situation where you have a self-fulfilling prophecy, where it guarantees that China and the United States will compete for security and they will always be a danger of war.” My response to that is it’s true, but </w:t>
      </w:r>
      <w:r w:rsidRPr="004B31B8">
        <w:rPr>
          <w:rStyle w:val="Emphasis"/>
        </w:rPr>
        <w:t>we have no choice because we cannot afford to let China grow and dominate Asia for fear that it might have malign intentions</w:t>
      </w:r>
      <w:r w:rsidRPr="003204CC">
        <w:rPr>
          <w:rStyle w:val="StyleUnderline"/>
          <w:sz w:val="16"/>
          <w:u w:val="none"/>
        </w:rPr>
        <w:t xml:space="preserve">. So, therefore, we have to contain it now, and it is a self-fulfilling prophecy. And my argument is that this is the tragedy of great power politics. As for whether the Hillary Clinton “pivot to Asia” is simply an old-style containment in a new rhetorical bottle, there is this bit of history: Now, in the 1990s, the Clinton administration did pursue engagement. There was little evidence of containment: and you could do that in the 1990s because China was then weak enough that it didn’t matter. So I believe in the 1990s that the Clinton administration really did believe in engagement and thought that containment was a bad idea and pursued this policy of engagement. But we’re now reaching the point where China is growing economically to the point where </w:t>
      </w:r>
      <w:proofErr w:type="spellStart"/>
      <w:proofErr w:type="gramStart"/>
      <w:r w:rsidRPr="003204CC">
        <w:rPr>
          <w:rStyle w:val="StyleUnderline"/>
          <w:sz w:val="16"/>
          <w:u w:val="none"/>
        </w:rPr>
        <w:t>its</w:t>
      </w:r>
      <w:proofErr w:type="spellEnd"/>
      <w:proofErr w:type="gramEnd"/>
      <w:r w:rsidRPr="003204CC">
        <w:rPr>
          <w:rStyle w:val="StyleUnderline"/>
          <w:sz w:val="16"/>
          <w:u w:val="none"/>
        </w:rPr>
        <w:t xml:space="preserve"> going to have a lot of military capability, and people are getting increasingly nervous. So what you see is we’re beginning to transition from engagement to containment; and this, of course, is what the pivot to Asia is all about. Hilary Clinton, who is married to Bill Clinton and pursued engagement in the 1990s, is now the principle proponent of the pivot to Asia; and she fully understands that it is all about containment. Of course, what’s going to happen here given that we live in the United States is that we’re going to use liberal rhetoric to disguise our realist behavior. So we will go to great lengths not to talk in terms of containment even though we’re engaged in containment and even though the Chinese know full well that we’re trying to contain them. But for our own sake and for our public we will talk in much more liberal terms. So it’s liberal ideology disguising realist behavior. </w:t>
      </w:r>
      <w:r w:rsidRPr="003204CC">
        <w:rPr>
          <w:sz w:val="16"/>
        </w:rPr>
        <w:t xml:space="preserve">As for the idea that economic engagement itself is a viable peace strategy, Professor </w:t>
      </w:r>
      <w:proofErr w:type="spellStart"/>
      <w:r w:rsidRPr="003204CC">
        <w:rPr>
          <w:sz w:val="16"/>
        </w:rPr>
        <w:t>Mearsheimer</w:t>
      </w:r>
      <w:proofErr w:type="spellEnd"/>
      <w:r w:rsidRPr="003204CC">
        <w:rPr>
          <w:sz w:val="16"/>
        </w:rPr>
        <w:t xml:space="preserve"> sees this as decidedly counter-historical: </w:t>
      </w:r>
      <w:r w:rsidRPr="00306084">
        <w:rPr>
          <w:rStyle w:val="StyleUnderline"/>
        </w:rPr>
        <w:t>Many people find it hard to believe that countries that engage in security competition also continue to trade with each other economically</w:t>
      </w:r>
      <w:r w:rsidRPr="003204CC">
        <w:rPr>
          <w:sz w:val="16"/>
        </w:rPr>
        <w:t xml:space="preserve">. But </w:t>
      </w:r>
      <w:r w:rsidRPr="00306084">
        <w:rPr>
          <w:rStyle w:val="StyleUnderline"/>
        </w:rPr>
        <w:t>if you look at Europe before World War I</w:t>
      </w:r>
      <w:r w:rsidRPr="003204CC">
        <w:rPr>
          <w:sz w:val="16"/>
        </w:rPr>
        <w:t xml:space="preserve">— and, indeed, if you look at Europe </w:t>
      </w:r>
      <w:r w:rsidRPr="00306084">
        <w:rPr>
          <w:rStyle w:val="StyleUnderline"/>
        </w:rPr>
        <w:t>before World War II,</w:t>
      </w:r>
      <w:r w:rsidRPr="003204CC">
        <w:rPr>
          <w:sz w:val="16"/>
        </w:rPr>
        <w:t xml:space="preserve"> </w:t>
      </w:r>
      <w:r w:rsidRPr="00306084">
        <w:rPr>
          <w:rStyle w:val="StyleUnderline"/>
        </w:rPr>
        <w:t>what you see is</w:t>
      </w:r>
      <w:r w:rsidRPr="003204CC">
        <w:rPr>
          <w:sz w:val="16"/>
        </w:rPr>
        <w:t xml:space="preserve"> that </w:t>
      </w:r>
      <w:r w:rsidRPr="00306084">
        <w:rPr>
          <w:rStyle w:val="StyleUnderline"/>
        </w:rPr>
        <w:t>there was a great deal of economic interdependence on the continent and with Britain before both world wars</w:t>
      </w:r>
      <w:r w:rsidRPr="003204CC">
        <w:rPr>
          <w:sz w:val="16"/>
        </w:rPr>
        <w:t xml:space="preserve">. So </w:t>
      </w:r>
      <w:r w:rsidRPr="00306084">
        <w:rPr>
          <w:rStyle w:val="StyleUnderline"/>
        </w:rPr>
        <w:t>I believe</w:t>
      </w:r>
      <w:r w:rsidRPr="003204CC">
        <w:rPr>
          <w:sz w:val="16"/>
        </w:rPr>
        <w:t xml:space="preserve"> that </w:t>
      </w:r>
      <w:r w:rsidRPr="00306084">
        <w:rPr>
          <w:rStyle w:val="StyleUnderline"/>
        </w:rPr>
        <w:t>if China continues to grow economically, there will still be much economic intercourse between China and its neighbors and China and</w:t>
      </w:r>
      <w:r w:rsidRPr="003204CC">
        <w:rPr>
          <w:rStyle w:val="StyleUnderline"/>
          <w:sz w:val="16"/>
          <w:u w:val="none"/>
        </w:rPr>
        <w:t xml:space="preserve"> the </w:t>
      </w:r>
      <w:r w:rsidRPr="00306084">
        <w:rPr>
          <w:rStyle w:val="StyleUnderline"/>
        </w:rPr>
        <w:t>United States</w:t>
      </w:r>
      <w:r w:rsidRPr="003204CC">
        <w:rPr>
          <w:rStyle w:val="StyleUnderline"/>
          <w:sz w:val="16"/>
          <w:u w:val="none"/>
        </w:rPr>
        <w:t xml:space="preserve">. And I still think that you will have a lot of potential for trouble between these two countries. And don’t forget, even though you had all this economic intercourse between World War I and World War II, you still got World War I and you still got World War II. 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So there was a great deal of economic intercourse between Nazi Germany and the Soviet Union between 1939 and 22 June, 1941. Nevertheless, that </w:t>
      </w:r>
      <w:r w:rsidRPr="00306084">
        <w:rPr>
          <w:rStyle w:val="StyleUnderline"/>
        </w:rPr>
        <w:t xml:space="preserve">economic interdependence did not prevent World War II from escalating </w:t>
      </w:r>
      <w:r w:rsidRPr="003204CC">
        <w:rPr>
          <w:rStyle w:val="StyleUnderline"/>
          <w:sz w:val="16"/>
          <w:u w:val="none"/>
        </w:rPr>
        <w:t xml:space="preserve">into a major war between Moscow and Berlin. 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 Closely related to the argument that economic engagement will prevent war between the US and China is the economic interdependence argument. In Professor </w:t>
      </w:r>
      <w:proofErr w:type="spellStart"/>
      <w:r w:rsidRPr="003204CC">
        <w:rPr>
          <w:rStyle w:val="StyleUnderline"/>
          <w:sz w:val="16"/>
          <w:u w:val="none"/>
        </w:rPr>
        <w:t>Mearsheimer’s</w:t>
      </w:r>
      <w:proofErr w:type="spellEnd"/>
      <w:r w:rsidRPr="003204CC">
        <w:rPr>
          <w:rStyle w:val="StyleUnderline"/>
          <w:sz w:val="16"/>
          <w:u w:val="none"/>
        </w:rPr>
        <w:t xml:space="preserve"> world that’s a dangerous gamble because politics and nationalism can often trump economics. I’ve talked about the fact that I think China cannot rise peacefully, probably a hundred times; and the argument that is used against me most often is clearly the economic interdependence argument,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I think this is wrong. Let me explain</w:t>
      </w:r>
      <w:r w:rsidRPr="003204CC">
        <w:rPr>
          <w:sz w:val="16"/>
        </w:rPr>
        <w:t>. I think there’s no doubt that there are going to be certain circumstances where</w:t>
      </w:r>
      <w:r w:rsidRPr="00306084">
        <w:rPr>
          <w:rStyle w:val="StyleUnderline"/>
        </w:rPr>
        <w:t xml:space="preserve"> economic interdependence </w:t>
      </w:r>
      <w:r w:rsidRPr="003204CC">
        <w:rPr>
          <w:sz w:val="16"/>
        </w:rPr>
        <w:t>will be enough to tip the balance in favor of peace; but</w:t>
      </w:r>
      <w:r w:rsidRPr="003204CC">
        <w:rPr>
          <w:rStyle w:val="StyleUnderline"/>
          <w:sz w:val="16"/>
          <w:u w:val="none"/>
        </w:rPr>
        <w:t xml:space="preserve"> </w:t>
      </w:r>
      <w:r w:rsidRPr="00306084">
        <w:rPr>
          <w:rStyle w:val="Emphasis"/>
        </w:rPr>
        <w:t>I think as a firm basis for peace, it won’t work</w:t>
      </w:r>
      <w:r w:rsidRPr="003204CC">
        <w:rPr>
          <w:rStyle w:val="StyleUnderline"/>
          <w:sz w:val="16"/>
          <w:u w:val="none"/>
        </w:rPr>
        <w:t xml:space="preserve"> because there will be all sorts of other situations where politics trumps economics. People who are making the economic interdependence argument are basically saying that economics trumps </w:t>
      </w:r>
      <w:r w:rsidRPr="003204CC">
        <w:rPr>
          <w:sz w:val="16"/>
        </w:rPr>
        <w:t>politics. There are no political differences that are salient enough, right, to override those economic considerations? Again</w:t>
      </w:r>
      <w:r w:rsidRPr="003204CC">
        <w:rPr>
          <w:rStyle w:val="StyleUnderline"/>
          <w:sz w:val="16"/>
          <w:u w:val="none"/>
        </w:rPr>
        <w:t xml:space="preserve">, there will be cases where that’s true. But </w:t>
      </w:r>
      <w:r w:rsidRPr="00306084">
        <w:rPr>
          <w:rStyle w:val="StyleUnderline"/>
        </w:rPr>
        <w:t>there will be many more cases, in</w:t>
      </w:r>
      <w:r w:rsidRPr="003204CC">
        <w:rPr>
          <w:rStyle w:val="StyleUnderline"/>
          <w:sz w:val="16"/>
          <w:u w:val="none"/>
        </w:rPr>
        <w:t xml:space="preserve"> my opinion, </w:t>
      </w:r>
      <w:r w:rsidRPr="00306084">
        <w:rPr>
          <w:rStyle w:val="StyleUnderline"/>
        </w:rPr>
        <w:t>where political considerations are so powerful</w:t>
      </w:r>
      <w:r w:rsidRPr="003204CC">
        <w:rPr>
          <w:rStyle w:val="StyleUnderline"/>
          <w:sz w:val="16"/>
          <w:u w:val="none"/>
        </w:rPr>
        <w:t xml:space="preserve">, so intense, that </w:t>
      </w:r>
      <w:r w:rsidRPr="00306084">
        <w:rPr>
          <w:rStyle w:val="StyleUnderline"/>
        </w:rPr>
        <w:t>they will trump economic considerations.</w:t>
      </w:r>
      <w:r w:rsidRPr="003204CC">
        <w:rPr>
          <w:rStyle w:val="StyleUnderline"/>
          <w:sz w:val="16"/>
          <w:u w:val="none"/>
        </w:rPr>
        <w:t xml:space="preserve"> And just to give you an example or two. Taiwan: </w:t>
      </w:r>
      <w:r w:rsidRPr="003204CC">
        <w:rPr>
          <w:rStyle w:val="StyleUnderline"/>
        </w:rPr>
        <w:t>The Chinese have made it clear that if Taiwan were to declare its independence now, they would go to war against Taiwan,</w:t>
      </w:r>
      <w:r w:rsidRPr="003204CC">
        <w:rPr>
          <w:rStyle w:val="StyleUnderline"/>
          <w:sz w:val="16"/>
          <w:u w:val="none"/>
        </w:rPr>
        <w:t xml:space="preserve"> even though they fully understand that that would have major negative economic consequences for Beijing. They understand that, but they would go to war anyway. Why? </w:t>
      </w:r>
      <w:r w:rsidRPr="003204CC">
        <w:rPr>
          <w:rStyle w:val="StyleUnderline"/>
        </w:rPr>
        <w:t>Because from a political point of view, it is so important to make Taiwan a part of China, that they could not tolerate Taiwan declaring its independence.</w:t>
      </w:r>
      <w:r w:rsidRPr="003204CC">
        <w:rPr>
          <w:rStyle w:val="StyleUnderline"/>
          <w:sz w:val="16"/>
          <w:u w:val="none"/>
        </w:rPr>
        <w:t xml:space="preserve"> </w:t>
      </w:r>
      <w:r w:rsidRPr="003204CC">
        <w:rPr>
          <w:rStyle w:val="StyleUnderline"/>
        </w:rPr>
        <w:t>Another example is the conflict in the East China Sea</w:t>
      </w:r>
      <w:r w:rsidRPr="003204CC">
        <w:rPr>
          <w:rStyle w:val="StyleUnderline"/>
          <w:sz w:val="16"/>
          <w:u w:val="none"/>
        </w:rPr>
        <w:t xml:space="preserve"> between Japan and China, over the </w:t>
      </w:r>
      <w:proofErr w:type="spellStart"/>
      <w:r w:rsidRPr="003204CC">
        <w:rPr>
          <w:rStyle w:val="StyleUnderline"/>
          <w:sz w:val="16"/>
          <w:u w:val="none"/>
        </w:rPr>
        <w:t>Diaoyu</w:t>
      </w:r>
      <w:proofErr w:type="spellEnd"/>
      <w:r w:rsidRPr="003204CC">
        <w:rPr>
          <w:rStyle w:val="StyleUnderline"/>
          <w:sz w:val="16"/>
          <w:u w:val="none"/>
        </w:rPr>
        <w:t xml:space="preserve"> or </w:t>
      </w:r>
      <w:proofErr w:type="spellStart"/>
      <w:r w:rsidRPr="003204CC">
        <w:rPr>
          <w:rStyle w:val="StyleUnderline"/>
          <w:sz w:val="16"/>
          <w:u w:val="none"/>
        </w:rPr>
        <w:t>Senkaku</w:t>
      </w:r>
      <w:proofErr w:type="spellEnd"/>
      <w:r w:rsidRPr="003204CC">
        <w:rPr>
          <w:rStyle w:val="StyleUnderline"/>
          <w:sz w:val="16"/>
          <w:u w:val="none"/>
        </w:rPr>
        <w:t xml:space="preserve"> Islands. It is possible to imagine those two countries, China and Japan, actually ending up in a shooting match over a bunch of rocks in the East China Sea. How can this possibly be because it would threaten the economic prosperity of both countries? </w:t>
      </w:r>
      <w:r w:rsidRPr="003204CC">
        <w:rPr>
          <w:rStyle w:val="StyleUnderline"/>
        </w:rPr>
        <w:t>It would have all sorts of negative economic consequences. But</w:t>
      </w:r>
      <w:r w:rsidRPr="003204CC">
        <w:rPr>
          <w:rStyle w:val="StyleUnderline"/>
          <w:sz w:val="16"/>
          <w:u w:val="none"/>
        </w:rPr>
        <w:t xml:space="preserve"> the </w:t>
      </w:r>
      <w:r w:rsidRPr="003204CC">
        <w:rPr>
          <w:rStyle w:val="StyleUnderline"/>
        </w:rPr>
        <w:t>fact is, from the Chinese point of view and the Japanese point of view, these rocks are sacred territory.</w:t>
      </w:r>
      <w:r w:rsidRPr="003204CC">
        <w:rPr>
          <w:rStyle w:val="StyleUnderline"/>
          <w:sz w:val="16"/>
          <w:u w:val="none"/>
        </w:rPr>
        <w:t xml:space="preserve"> The politics of the situation are such that it is conceivable that should a conflict arise, it will escalate into a war because politics will trump economics.</w:t>
      </w:r>
    </w:p>
    <w:p w14:paraId="38423A44" w14:textId="77777777" w:rsidR="005B6BE2" w:rsidRPr="005F1E3B" w:rsidRDefault="005B6BE2" w:rsidP="005B6BE2">
      <w:pPr>
        <w:spacing w:after="0" w:line="240" w:lineRule="auto"/>
      </w:pPr>
    </w:p>
    <w:p w14:paraId="0002AE8B" w14:textId="77777777" w:rsidR="005B6BE2" w:rsidRDefault="005B6BE2" w:rsidP="005B6BE2">
      <w:pPr>
        <w:spacing w:after="0" w:line="240" w:lineRule="auto"/>
      </w:pPr>
    </w:p>
    <w:p w14:paraId="01EEAC25" w14:textId="77777777" w:rsidR="005B6BE2" w:rsidRDefault="005B6BE2" w:rsidP="005B6BE2">
      <w:pPr>
        <w:pStyle w:val="Heading4"/>
        <w:spacing w:before="0" w:line="240" w:lineRule="auto"/>
        <w:rPr>
          <w:rFonts w:eastAsiaTheme="minorEastAsia" w:cs="Arial"/>
          <w:b w:val="0"/>
          <w:bCs/>
          <w:sz w:val="22"/>
          <w:szCs w:val="24"/>
        </w:rPr>
      </w:pPr>
      <w:r>
        <w:rPr>
          <w:rStyle w:val="StyleUnderline"/>
          <w:sz w:val="26"/>
          <w:u w:val="none"/>
        </w:rPr>
        <w:t>China is evil – they are</w:t>
      </w:r>
      <w:r w:rsidRPr="003204CC">
        <w:rPr>
          <w:rStyle w:val="StyleUnderline"/>
          <w:sz w:val="26"/>
          <w:u w:val="none"/>
        </w:rPr>
        <w:t xml:space="preserve"> fundamentally revisionist – containment is the only logical policy option</w:t>
      </w:r>
    </w:p>
    <w:p w14:paraId="3C4EA9E9" w14:textId="77777777" w:rsidR="005B6BE2" w:rsidRPr="007053DE" w:rsidRDefault="005B6BE2" w:rsidP="005B6BE2">
      <w:pPr>
        <w:spacing w:after="0" w:line="240" w:lineRule="auto"/>
        <w:rPr>
          <w:rStyle w:val="Style13ptBold"/>
          <w:b w:val="0"/>
          <w:sz w:val="22"/>
        </w:rPr>
      </w:pPr>
      <w:r w:rsidRPr="003204CC">
        <w:rPr>
          <w:rStyle w:val="Style13ptBold"/>
        </w:rPr>
        <w:t xml:space="preserve">Navarro </w:t>
      </w:r>
      <w:r>
        <w:rPr>
          <w:rStyle w:val="Style13ptBold"/>
        </w:rPr>
        <w:t xml:space="preserve">3/10 </w:t>
      </w:r>
      <w:r>
        <w:rPr>
          <w:rStyle w:val="Style13ptBold"/>
          <w:b w:val="0"/>
          <w:sz w:val="22"/>
        </w:rPr>
        <w:t xml:space="preserve">(Peter, in an interview with </w:t>
      </w:r>
      <w:proofErr w:type="spellStart"/>
      <w:r>
        <w:rPr>
          <w:rStyle w:val="Style13ptBold"/>
          <w:b w:val="0"/>
          <w:sz w:val="22"/>
        </w:rPr>
        <w:t>Mearsheimer</w:t>
      </w:r>
      <w:proofErr w:type="spellEnd"/>
      <w:r>
        <w:rPr>
          <w:rStyle w:val="Style13ptBold"/>
          <w:b w:val="0"/>
          <w:sz w:val="22"/>
        </w:rPr>
        <w:t xml:space="preserve">, </w:t>
      </w:r>
      <w:r w:rsidRPr="007053DE">
        <w:rPr>
          <w:rStyle w:val="Style13ptBold"/>
          <w:b w:val="0"/>
          <w:sz w:val="22"/>
        </w:rPr>
        <w:t>R. Wendell Harrison Distinguished Service Professor of Political Science</w:t>
      </w:r>
      <w:r>
        <w:rPr>
          <w:rStyle w:val="Style13ptBold"/>
          <w:b w:val="0"/>
          <w:sz w:val="22"/>
        </w:rPr>
        <w:t xml:space="preserve"> at </w:t>
      </w:r>
      <w:proofErr w:type="spellStart"/>
      <w:r>
        <w:rPr>
          <w:rStyle w:val="Style13ptBold"/>
          <w:b w:val="0"/>
          <w:sz w:val="22"/>
        </w:rPr>
        <w:t>U.Chicago</w:t>
      </w:r>
      <w:proofErr w:type="spellEnd"/>
      <w:r>
        <w:rPr>
          <w:rStyle w:val="Style13ptBold"/>
          <w:b w:val="0"/>
          <w:sz w:val="22"/>
        </w:rPr>
        <w:t>, 3/10/16, “</w:t>
      </w:r>
      <w:proofErr w:type="spellStart"/>
      <w:r w:rsidRPr="007053DE">
        <w:rPr>
          <w:rStyle w:val="Style13ptBold"/>
          <w:b w:val="0"/>
          <w:sz w:val="22"/>
        </w:rPr>
        <w:t>Mearsheimer</w:t>
      </w:r>
      <w:proofErr w:type="spellEnd"/>
      <w:r w:rsidRPr="007053DE">
        <w:rPr>
          <w:rStyle w:val="Style13ptBold"/>
          <w:b w:val="0"/>
          <w:sz w:val="22"/>
        </w:rPr>
        <w:t xml:space="preserve"> on Strangling C</w:t>
      </w:r>
      <w:r>
        <w:rPr>
          <w:rStyle w:val="Style13ptBold"/>
          <w:b w:val="0"/>
          <w:sz w:val="22"/>
        </w:rPr>
        <w:t xml:space="preserve">hina &amp; the Inevitability of War,” Huffington Post, </w:t>
      </w:r>
      <w:hyperlink r:id="rId43" w:history="1">
        <w:r w:rsidRPr="00F51B8F">
          <w:rPr>
            <w:rStyle w:val="Hyperlink"/>
          </w:rPr>
          <w:t>http://www.huffingtonpost.com/peter-navarro-and-greg-autry/mearsheimer-on-strangling_b_9417476.html</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30D9263D" w14:textId="77777777" w:rsidR="005B6BE2" w:rsidRPr="004B31B8" w:rsidRDefault="005B6BE2" w:rsidP="005B6BE2">
      <w:pPr>
        <w:spacing w:after="0" w:line="240" w:lineRule="auto"/>
      </w:pPr>
      <w:r>
        <w:t xml:space="preserve">**None of their </w:t>
      </w:r>
      <w:proofErr w:type="spellStart"/>
      <w:r>
        <w:t>self fulfilling</w:t>
      </w:r>
      <w:proofErr w:type="spellEnd"/>
      <w:r>
        <w:t xml:space="preserve"> prophecy type </w:t>
      </w:r>
      <w:proofErr w:type="spellStart"/>
      <w:r>
        <w:t>arg</w:t>
      </w:r>
      <w:proofErr w:type="spellEnd"/>
      <w:r>
        <w:t xml:space="preserve"> matters </w:t>
      </w:r>
      <w:r>
        <w:sym w:font="Wingdings" w:char="F0E0"/>
      </w:r>
      <w:r>
        <w:t xml:space="preserve"> no better option</w:t>
      </w:r>
    </w:p>
    <w:p w14:paraId="159CB453" w14:textId="77777777" w:rsidR="005B6BE2" w:rsidRPr="003204CC" w:rsidRDefault="005B6BE2" w:rsidP="005B6BE2">
      <w:pPr>
        <w:spacing w:after="0" w:line="240" w:lineRule="auto"/>
        <w:rPr>
          <w:rStyle w:val="StyleUnderline"/>
          <w:sz w:val="16"/>
          <w:u w:val="none"/>
        </w:rPr>
      </w:pPr>
      <w:r w:rsidRPr="004B31B8">
        <w:rPr>
          <w:rStyle w:val="StyleUnderline"/>
        </w:rPr>
        <w:t>My argument</w:t>
      </w:r>
      <w:r w:rsidRPr="003204CC">
        <w:rPr>
          <w:rStyle w:val="StyleUnderline"/>
          <w:sz w:val="16"/>
          <w:u w:val="none"/>
        </w:rPr>
        <w:t xml:space="preserve">, in a nutshell, </w:t>
      </w:r>
      <w:r w:rsidRPr="004B31B8">
        <w:rPr>
          <w:rStyle w:val="StyleUnderline"/>
        </w:rPr>
        <w:t>is that if China continues to grow economically</w:t>
      </w:r>
      <w:r w:rsidRPr="003204CC">
        <w:rPr>
          <w:rStyle w:val="StyleUnderline"/>
          <w:sz w:val="16"/>
          <w:u w:val="none"/>
        </w:rPr>
        <w:t xml:space="preserve"> over the next 30 years, much the way it has over the past 30 years, that </w:t>
      </w:r>
      <w:r w:rsidRPr="004B31B8">
        <w:rPr>
          <w:rStyle w:val="StyleUnderline"/>
        </w:rPr>
        <w:t>it will translate that wealth into military might</w:t>
      </w:r>
      <w:r w:rsidRPr="003204CC">
        <w:rPr>
          <w:rStyle w:val="StyleUnderline"/>
          <w:sz w:val="16"/>
          <w:u w:val="none"/>
        </w:rPr>
        <w:t xml:space="preserve">. And it will </w:t>
      </w:r>
      <w:r w:rsidRPr="004B31B8">
        <w:rPr>
          <w:rStyle w:val="StyleUnderline"/>
        </w:rPr>
        <w:t>try to dominate Asia</w:t>
      </w:r>
      <w:r w:rsidRPr="003204CC">
        <w:rPr>
          <w:rStyle w:val="StyleUnderline"/>
          <w:sz w:val="16"/>
          <w:u w:val="none"/>
        </w:rPr>
        <w:t xml:space="preserve">, the way the United States dominates the Western Hemisphere. And my argument is that </w:t>
      </w:r>
      <w:r w:rsidRPr="004B31B8">
        <w:rPr>
          <w:rStyle w:val="StyleUnderline"/>
        </w:rPr>
        <w:t>this makes good strategic sense for China.</w:t>
      </w:r>
      <w:r w:rsidRPr="003204CC">
        <w:rPr>
          <w:rStyle w:val="StyleUnderline"/>
          <w:sz w:val="16"/>
          <w:u w:val="none"/>
        </w:rPr>
        <w:t xml:space="preserve"> Of course, the United States will not allow that to happen if it can. And the United States will, therefore, form a balancing coalition in Asia, which will include most of China’s neighbors and the United States. And they will work overtime to try to contain China and prevent it from dominating Asia. </w:t>
      </w:r>
      <w:r w:rsidRPr="004B31B8">
        <w:rPr>
          <w:rStyle w:val="StyleUnderline"/>
        </w:rPr>
        <w:t>This will lead to a very intense security competition between the United States and China</w:t>
      </w:r>
      <w:r w:rsidRPr="003204CC">
        <w:rPr>
          <w:rStyle w:val="StyleUnderline"/>
          <w:sz w:val="16"/>
          <w:u w:val="none"/>
        </w:rPr>
        <w:t xml:space="preserve">’s neighbors on one hand, and China on the other hand. And there will be an ever-present danger of war. Of course from this observation rises the imperative if not to strangle China’s economy then to certainly slow it down. There’s no question that preventive war makes no sense at all, but a much more attractive strategy would be to do whatever we could to slow down China’s economic growth. Because if it doesn’t grow economically, it can’t turn that wealth into military might and become a potential hegemon in Asia. I mean, what really makes China so scary today is the fact that it has so many people and it’s also becoming an incredibly wealthy country. Our great fear is that China will turn into a giant Hong Kong. And if it has a per capita GNP that’s anywhere near Hong Kong’s GNP, it will be one formidable military power. So the question is, Can you prevent it from becoming a giant Hong Kong? My great hope is that China’s economy will slow down on its own. I think it’s in America’s interest, and it’s in the interest of China’s neighbors to see the Chinese economy </w:t>
      </w:r>
      <w:proofErr w:type="spellStart"/>
      <w:r w:rsidRPr="003204CC">
        <w:rPr>
          <w:rStyle w:val="StyleUnderline"/>
          <w:sz w:val="16"/>
          <w:u w:val="none"/>
        </w:rPr>
        <w:t>slow down</w:t>
      </w:r>
      <w:proofErr w:type="spellEnd"/>
      <w:r w:rsidRPr="003204CC">
        <w:rPr>
          <w:rStyle w:val="StyleUnderline"/>
          <w:sz w:val="16"/>
          <w:u w:val="none"/>
        </w:rPr>
        <w:t xml:space="preserve"> in terms of its growth rate in really significant ways in the future because if that happens, it then can’t become a formidable military power. As for the possible hegemonic intentions behind China’s rapid military buildup, Professor </w:t>
      </w:r>
      <w:proofErr w:type="spellStart"/>
      <w:r w:rsidRPr="003204CC">
        <w:rPr>
          <w:rStyle w:val="StyleUnderline"/>
          <w:sz w:val="16"/>
          <w:u w:val="none"/>
        </w:rPr>
        <w:t>Mearsheimer</w:t>
      </w:r>
      <w:proofErr w:type="spellEnd"/>
      <w:r w:rsidRPr="003204CC">
        <w:rPr>
          <w:rStyle w:val="StyleUnderline"/>
          <w:sz w:val="16"/>
          <w:u w:val="none"/>
        </w:rPr>
        <w:t xml:space="preserve"> is unequivocal: I </w:t>
      </w:r>
      <w:r w:rsidRPr="004B31B8">
        <w:rPr>
          <w:rStyle w:val="StyleUnderline"/>
        </w:rPr>
        <w:t>think it’s very clear that China is a revision of state.</w:t>
      </w:r>
      <w:r w:rsidRPr="003204CC">
        <w:rPr>
          <w:rStyle w:val="StyleUnderline"/>
          <w:sz w:val="16"/>
          <w:u w:val="none"/>
        </w:rPr>
        <w:t xml:space="preserve"> The </w:t>
      </w:r>
      <w:r w:rsidRPr="004B31B8">
        <w:rPr>
          <w:rStyle w:val="StyleUnderline"/>
        </w:rPr>
        <w:t xml:space="preserve">Chinese have made it clear that they think that Taiwan should be made part of China. They believe that the </w:t>
      </w:r>
      <w:proofErr w:type="spellStart"/>
      <w:r w:rsidRPr="004B31B8">
        <w:rPr>
          <w:rStyle w:val="StyleUnderline"/>
        </w:rPr>
        <w:t>Senkaku</w:t>
      </w:r>
      <w:proofErr w:type="spellEnd"/>
      <w:r w:rsidRPr="004B31B8">
        <w:rPr>
          <w:rStyle w:val="StyleUnderline"/>
        </w:rPr>
        <w:t xml:space="preserve"> or </w:t>
      </w:r>
      <w:proofErr w:type="spellStart"/>
      <w:r w:rsidRPr="004B31B8">
        <w:rPr>
          <w:rStyle w:val="StyleUnderline"/>
        </w:rPr>
        <w:t>Diaoyu</w:t>
      </w:r>
      <w:proofErr w:type="spellEnd"/>
      <w:r w:rsidRPr="004B31B8">
        <w:rPr>
          <w:rStyle w:val="StyleUnderline"/>
        </w:rPr>
        <w:t xml:space="preserve"> Islands, in</w:t>
      </w:r>
      <w:r w:rsidRPr="003204CC">
        <w:rPr>
          <w:rStyle w:val="StyleUnderline"/>
          <w:sz w:val="16"/>
          <w:u w:val="none"/>
        </w:rPr>
        <w:t xml:space="preserve"> the </w:t>
      </w:r>
      <w:r w:rsidRPr="004B31B8">
        <w:rPr>
          <w:rStyle w:val="StyleUnderline"/>
        </w:rPr>
        <w:t>East China Sea, should become Chinese</w:t>
      </w:r>
      <w:r w:rsidRPr="003204CC">
        <w:rPr>
          <w:rStyle w:val="StyleUnderline"/>
          <w:sz w:val="16"/>
          <w:u w:val="none"/>
        </w:rPr>
        <w:t xml:space="preserve">. The </w:t>
      </w:r>
      <w:r w:rsidRPr="003204CC">
        <w:rPr>
          <w:sz w:val="16"/>
        </w:rPr>
        <w:t xml:space="preserve">Japanese, of course, now control them. And </w:t>
      </w:r>
      <w:r w:rsidRPr="004B31B8">
        <w:rPr>
          <w:rStyle w:val="StyleUnderline"/>
        </w:rPr>
        <w:t>they believe</w:t>
      </w:r>
      <w:r w:rsidRPr="003204CC">
        <w:rPr>
          <w:sz w:val="16"/>
        </w:rPr>
        <w:t xml:space="preserve"> that </w:t>
      </w:r>
      <w:r w:rsidRPr="004B31B8">
        <w:rPr>
          <w:rStyle w:val="StyleUnderline"/>
        </w:rPr>
        <w:t>they should dominate the South China Sea in ways that they don’t at the moment</w:t>
      </w:r>
      <w:r w:rsidRPr="003204CC">
        <w:rPr>
          <w:sz w:val="16"/>
        </w:rPr>
        <w:t xml:space="preserve">. And what the Chinese would like to do, is </w:t>
      </w:r>
      <w:r w:rsidRPr="004B31B8">
        <w:rPr>
          <w:rStyle w:val="StyleUnderline"/>
        </w:rPr>
        <w:t>they’d like to push the United States back towards the United States</w:t>
      </w:r>
      <w:r w:rsidRPr="003204CC">
        <w:rPr>
          <w:sz w:val="16"/>
        </w:rPr>
        <w:t xml:space="preserve">. And the first step would be to push them beyond the First Island Chain, which would allow them to control all of the waters in between that First Island Chain and the Chinese mainland. And then, of course, </w:t>
      </w:r>
      <w:r w:rsidRPr="004B31B8">
        <w:rPr>
          <w:rStyle w:val="StyleUnderline"/>
        </w:rPr>
        <w:t>if they push the Americans out beyond the Second Island Chain, they’d control most of the West Pacific</w:t>
      </w:r>
      <w:r w:rsidRPr="003204CC">
        <w:rPr>
          <w:sz w:val="16"/>
        </w:rPr>
        <w:t>. They’d control the waters off thei</w:t>
      </w:r>
      <w:r w:rsidRPr="003204CC">
        <w:rPr>
          <w:rStyle w:val="StyleUnderline"/>
          <w:sz w:val="16"/>
          <w:u w:val="none"/>
        </w:rPr>
        <w:t xml:space="preserve">r coastline. </w:t>
      </w:r>
      <w:r w:rsidRPr="004B31B8">
        <w:rPr>
          <w:rStyle w:val="StyleUnderline"/>
        </w:rPr>
        <w:t xml:space="preserve">On the inevitably of conflict between the US and China, </w:t>
      </w:r>
      <w:r w:rsidRPr="004B31B8">
        <w:rPr>
          <w:rStyle w:val="Emphasis"/>
        </w:rPr>
        <w:t>its roots lie in</w:t>
      </w:r>
      <w:r w:rsidRPr="003204CC">
        <w:rPr>
          <w:rStyle w:val="StyleUnderline"/>
          <w:sz w:val="16"/>
          <w:u w:val="none"/>
        </w:rPr>
        <w:t xml:space="preserve"> the </w:t>
      </w:r>
      <w:r w:rsidRPr="004B31B8">
        <w:rPr>
          <w:rStyle w:val="Emphasis"/>
        </w:rPr>
        <w:t>necessity of adopting a “containment strategy</w:t>
      </w:r>
      <w:r w:rsidRPr="003204CC">
        <w:rPr>
          <w:rStyle w:val="StyleUnderline"/>
          <w:sz w:val="16"/>
          <w:u w:val="none"/>
        </w:rPr>
        <w:t xml:space="preserve">” much as the US had to do with the Soviet Union during the Cold War. Says </w:t>
      </w:r>
      <w:proofErr w:type="spellStart"/>
      <w:r w:rsidRPr="003204CC">
        <w:rPr>
          <w:rStyle w:val="StyleUnderline"/>
          <w:sz w:val="16"/>
          <w:u w:val="none"/>
        </w:rPr>
        <w:t>Mearsheimer</w:t>
      </w:r>
      <w:proofErr w:type="spellEnd"/>
      <w:r w:rsidRPr="003204CC">
        <w:rPr>
          <w:rStyle w:val="StyleUnderline"/>
          <w:sz w:val="16"/>
          <w:u w:val="none"/>
        </w:rPr>
        <w:t xml:space="preserve">: I think that the optimal strategy for the United States for dealing with China is to pursue a containment strategy similar to the one that we pursued with the Soviet Union during the Cold War. There will be some people who will argue for preventive war or for a rollback strategy, but it would be remarkably foolish, in my opinion, to pursue that option. </w:t>
      </w:r>
      <w:r w:rsidRPr="004B31B8">
        <w:rPr>
          <w:rStyle w:val="StyleUnderline"/>
        </w:rPr>
        <w:t>It makes much more sense for the United States just to work with China’s neighbors to try and contain it and to prevent it from becoming a regional hegemon</w:t>
      </w:r>
      <w:r w:rsidRPr="003204CC">
        <w:rPr>
          <w:rStyle w:val="StyleUnderline"/>
          <w:sz w:val="16"/>
          <w:u w:val="none"/>
        </w:rPr>
        <w:t xml:space="preserve">. The problem that we face, however, is that as we move towards a containment strategy now, we almost certainly guarantee that there will be an intense security competition between the United States and China. One might say to me: “John, the argument you’re making for containment now, basically creates a situation where you have a self-fulfilling prophecy, where it guarantees that China and the United States will compete for security and they will always be a danger of war.” My response to that is it’s true, but </w:t>
      </w:r>
      <w:r w:rsidRPr="004B31B8">
        <w:rPr>
          <w:rStyle w:val="Emphasis"/>
        </w:rPr>
        <w:t>we have no choice because we cannot afford to let China grow and dominate Asia for fear that it might have malign intentions</w:t>
      </w:r>
      <w:r w:rsidRPr="003204CC">
        <w:rPr>
          <w:rStyle w:val="StyleUnderline"/>
          <w:sz w:val="16"/>
          <w:u w:val="none"/>
        </w:rPr>
        <w:t xml:space="preserve">. So, therefore, we have to contain it now, and it is a self-fulfilling prophecy. And my argument is that this is the tragedy of great power politics. As for whether the Hillary Clinton “pivot to Asia” is simply an old-style containment in a new rhetorical bottle, there is this bit of history: Now, in the 1990s, the Clinton administration did pursue engagement. There was little evidence of containment: and you could do that in the 1990s because China was then weak enough that it didn’t matter. So I believe in the 1990s that the Clinton administration really did believe in engagement and thought that containment was a bad idea and pursued this policy of engagement. But we’re now reaching the point where China is growing economically to the point where </w:t>
      </w:r>
      <w:proofErr w:type="spellStart"/>
      <w:proofErr w:type="gramStart"/>
      <w:r w:rsidRPr="003204CC">
        <w:rPr>
          <w:rStyle w:val="StyleUnderline"/>
          <w:sz w:val="16"/>
          <w:u w:val="none"/>
        </w:rPr>
        <w:t>its</w:t>
      </w:r>
      <w:proofErr w:type="spellEnd"/>
      <w:proofErr w:type="gramEnd"/>
      <w:r w:rsidRPr="003204CC">
        <w:rPr>
          <w:rStyle w:val="StyleUnderline"/>
          <w:sz w:val="16"/>
          <w:u w:val="none"/>
        </w:rPr>
        <w:t xml:space="preserve"> going to have a lot of military capability, and people are getting increasingly nervous. So what you see is we’re beginning to transition from engagement to containment; and this, of course, is what the pivot to Asia is all about. Hilary Clinton, who is married to Bill Clinton and pursued engagement in the 1990s, is now the principle proponent of the pivot to Asia; and she fully understands that it is all about containment. Of course, what’s going to happen here given that we live in the United States is that we’re going to use liberal rhetoric to disguise our realist behavior. So we will go to great lengths not to talk in terms of containment even though we’re engaged in containment and even though the Chinese know full well that we’re trying to contain them. But for our own sake and for our public we will talk in much more liberal terms. So it’s liberal ideology disguising realist behavior. </w:t>
      </w:r>
      <w:r w:rsidRPr="003204CC">
        <w:rPr>
          <w:sz w:val="16"/>
        </w:rPr>
        <w:t xml:space="preserve">As for the idea that economic engagement itself is a viable peace strategy, Professor </w:t>
      </w:r>
      <w:proofErr w:type="spellStart"/>
      <w:r w:rsidRPr="003204CC">
        <w:rPr>
          <w:sz w:val="16"/>
        </w:rPr>
        <w:t>Mearsheimer</w:t>
      </w:r>
      <w:proofErr w:type="spellEnd"/>
      <w:r w:rsidRPr="003204CC">
        <w:rPr>
          <w:sz w:val="16"/>
        </w:rPr>
        <w:t xml:space="preserve"> sees this as decidedly counter-historical: </w:t>
      </w:r>
      <w:r w:rsidRPr="00306084">
        <w:rPr>
          <w:rStyle w:val="StyleUnderline"/>
        </w:rPr>
        <w:t>Many people find it hard to believe that countries that engage in security competition also continue to trade with each other economically</w:t>
      </w:r>
      <w:r w:rsidRPr="003204CC">
        <w:rPr>
          <w:sz w:val="16"/>
        </w:rPr>
        <w:t xml:space="preserve">. But </w:t>
      </w:r>
      <w:r w:rsidRPr="00306084">
        <w:rPr>
          <w:rStyle w:val="StyleUnderline"/>
        </w:rPr>
        <w:t>if you look at Europe before World War I</w:t>
      </w:r>
      <w:r w:rsidRPr="003204CC">
        <w:rPr>
          <w:sz w:val="16"/>
        </w:rPr>
        <w:t xml:space="preserve">— and, indeed, if you look at Europe </w:t>
      </w:r>
      <w:r w:rsidRPr="00306084">
        <w:rPr>
          <w:rStyle w:val="StyleUnderline"/>
        </w:rPr>
        <w:t>before World War II,</w:t>
      </w:r>
      <w:r w:rsidRPr="003204CC">
        <w:rPr>
          <w:sz w:val="16"/>
        </w:rPr>
        <w:t xml:space="preserve"> </w:t>
      </w:r>
      <w:r w:rsidRPr="00306084">
        <w:rPr>
          <w:rStyle w:val="StyleUnderline"/>
        </w:rPr>
        <w:t>what you see is</w:t>
      </w:r>
      <w:r w:rsidRPr="003204CC">
        <w:rPr>
          <w:sz w:val="16"/>
        </w:rPr>
        <w:t xml:space="preserve"> that </w:t>
      </w:r>
      <w:r w:rsidRPr="00306084">
        <w:rPr>
          <w:rStyle w:val="StyleUnderline"/>
        </w:rPr>
        <w:t>there was a great deal of economic interdependence on the continent and with Britain before both world wars</w:t>
      </w:r>
      <w:r w:rsidRPr="003204CC">
        <w:rPr>
          <w:sz w:val="16"/>
        </w:rPr>
        <w:t xml:space="preserve">. So </w:t>
      </w:r>
      <w:r w:rsidRPr="00306084">
        <w:rPr>
          <w:rStyle w:val="StyleUnderline"/>
        </w:rPr>
        <w:t>I believe</w:t>
      </w:r>
      <w:r w:rsidRPr="003204CC">
        <w:rPr>
          <w:sz w:val="16"/>
        </w:rPr>
        <w:t xml:space="preserve"> that </w:t>
      </w:r>
      <w:r w:rsidRPr="00306084">
        <w:rPr>
          <w:rStyle w:val="StyleUnderline"/>
        </w:rPr>
        <w:t>if China continues to grow economically, there will still be much economic intercourse between China and its neighbors and China and</w:t>
      </w:r>
      <w:r w:rsidRPr="003204CC">
        <w:rPr>
          <w:rStyle w:val="StyleUnderline"/>
          <w:sz w:val="16"/>
          <w:u w:val="none"/>
        </w:rPr>
        <w:t xml:space="preserve"> the </w:t>
      </w:r>
      <w:r w:rsidRPr="00306084">
        <w:rPr>
          <w:rStyle w:val="StyleUnderline"/>
        </w:rPr>
        <w:t>United States</w:t>
      </w:r>
      <w:r w:rsidRPr="003204CC">
        <w:rPr>
          <w:rStyle w:val="StyleUnderline"/>
          <w:sz w:val="16"/>
          <w:u w:val="none"/>
        </w:rPr>
        <w:t xml:space="preserve">. And I still think that you will have a lot of potential for trouble between these two countries. And don’t forget, even though you had all this economic intercourse between World War I and World War II, you still got World War I and you still got World War II. 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So there was a great deal of economic intercourse between Nazi Germany and the Soviet Union between 1939 and 22 June, 1941. Nevertheless, that </w:t>
      </w:r>
      <w:r w:rsidRPr="00306084">
        <w:rPr>
          <w:rStyle w:val="StyleUnderline"/>
        </w:rPr>
        <w:t xml:space="preserve">economic interdependence did not prevent World War II from escalating </w:t>
      </w:r>
      <w:r w:rsidRPr="003204CC">
        <w:rPr>
          <w:rStyle w:val="StyleUnderline"/>
          <w:sz w:val="16"/>
          <w:u w:val="none"/>
        </w:rPr>
        <w:t xml:space="preserve">into a major war between Moscow and Berlin. 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 Closely related to the argument that economic engagement will prevent war between the US and China is the economic interdependence argument. In Professor </w:t>
      </w:r>
      <w:proofErr w:type="spellStart"/>
      <w:r w:rsidRPr="003204CC">
        <w:rPr>
          <w:rStyle w:val="StyleUnderline"/>
          <w:sz w:val="16"/>
          <w:u w:val="none"/>
        </w:rPr>
        <w:t>Mearsheimer’s</w:t>
      </w:r>
      <w:proofErr w:type="spellEnd"/>
      <w:r w:rsidRPr="003204CC">
        <w:rPr>
          <w:rStyle w:val="StyleUnderline"/>
          <w:sz w:val="16"/>
          <w:u w:val="none"/>
        </w:rPr>
        <w:t xml:space="preserve"> world that’s a dangerous gamble because politics and nationalism can often trump economics. I’ve talked about the fact that I think China cannot rise peacefully, probably a hundred times; and the argument that is used against me most often is clearly the economic interdependence argument,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I think this is wrong. Let me explain</w:t>
      </w:r>
      <w:r w:rsidRPr="003204CC">
        <w:rPr>
          <w:sz w:val="16"/>
        </w:rPr>
        <w:t>. I think there’s no doubt that there are going to be certain circumstances where</w:t>
      </w:r>
      <w:r w:rsidRPr="00306084">
        <w:rPr>
          <w:rStyle w:val="StyleUnderline"/>
        </w:rPr>
        <w:t xml:space="preserve"> economic interdependence </w:t>
      </w:r>
      <w:r w:rsidRPr="003204CC">
        <w:rPr>
          <w:sz w:val="16"/>
        </w:rPr>
        <w:t>will be enough to tip the balance in favor of peace; but</w:t>
      </w:r>
      <w:r w:rsidRPr="003204CC">
        <w:rPr>
          <w:rStyle w:val="StyleUnderline"/>
          <w:sz w:val="16"/>
          <w:u w:val="none"/>
        </w:rPr>
        <w:t xml:space="preserve"> </w:t>
      </w:r>
      <w:r w:rsidRPr="00306084">
        <w:rPr>
          <w:rStyle w:val="Emphasis"/>
        </w:rPr>
        <w:t>I think as a firm basis for peace, it won’t work</w:t>
      </w:r>
      <w:r w:rsidRPr="003204CC">
        <w:rPr>
          <w:rStyle w:val="StyleUnderline"/>
          <w:sz w:val="16"/>
          <w:u w:val="none"/>
        </w:rPr>
        <w:t xml:space="preserve"> because there will be all sorts of other situations where politics trumps economics. People who are making the economic interdependence argument are basically saying that economics trumps </w:t>
      </w:r>
      <w:r w:rsidRPr="003204CC">
        <w:rPr>
          <w:sz w:val="16"/>
        </w:rPr>
        <w:t>politics. There are no political differences that are salient enough, right, to override those economic considerations? Again</w:t>
      </w:r>
      <w:r w:rsidRPr="003204CC">
        <w:rPr>
          <w:rStyle w:val="StyleUnderline"/>
          <w:sz w:val="16"/>
          <w:u w:val="none"/>
        </w:rPr>
        <w:t xml:space="preserve">, there will be cases where that’s true. But </w:t>
      </w:r>
      <w:r w:rsidRPr="00306084">
        <w:rPr>
          <w:rStyle w:val="StyleUnderline"/>
        </w:rPr>
        <w:t>there will be many more cases, in</w:t>
      </w:r>
      <w:r w:rsidRPr="003204CC">
        <w:rPr>
          <w:rStyle w:val="StyleUnderline"/>
          <w:sz w:val="16"/>
          <w:u w:val="none"/>
        </w:rPr>
        <w:t xml:space="preserve"> my opinion, </w:t>
      </w:r>
      <w:r w:rsidRPr="00306084">
        <w:rPr>
          <w:rStyle w:val="StyleUnderline"/>
        </w:rPr>
        <w:t>where political considerations are so powerful</w:t>
      </w:r>
      <w:r w:rsidRPr="003204CC">
        <w:rPr>
          <w:rStyle w:val="StyleUnderline"/>
          <w:sz w:val="16"/>
          <w:u w:val="none"/>
        </w:rPr>
        <w:t xml:space="preserve">, so intense, that </w:t>
      </w:r>
      <w:r w:rsidRPr="00306084">
        <w:rPr>
          <w:rStyle w:val="StyleUnderline"/>
        </w:rPr>
        <w:t>they will trump economic considerations.</w:t>
      </w:r>
      <w:r w:rsidRPr="003204CC">
        <w:rPr>
          <w:rStyle w:val="StyleUnderline"/>
          <w:sz w:val="16"/>
          <w:u w:val="none"/>
        </w:rPr>
        <w:t xml:space="preserve"> And just to give you an example or two. Taiwan: </w:t>
      </w:r>
      <w:r w:rsidRPr="003204CC">
        <w:rPr>
          <w:rStyle w:val="StyleUnderline"/>
        </w:rPr>
        <w:t>The Chinese have made it clear that if Taiwan were to declare its independence now, they would go to war against Taiwan,</w:t>
      </w:r>
      <w:r w:rsidRPr="003204CC">
        <w:rPr>
          <w:rStyle w:val="StyleUnderline"/>
          <w:sz w:val="16"/>
          <w:u w:val="none"/>
        </w:rPr>
        <w:t xml:space="preserve"> even though they fully understand that that would have major negative economic consequences for Beijing. They understand that, but they would go to war anyway. Why? </w:t>
      </w:r>
      <w:r w:rsidRPr="003204CC">
        <w:rPr>
          <w:rStyle w:val="StyleUnderline"/>
        </w:rPr>
        <w:t>Because from a political point of view, it is so important to make Taiwan a part of China, that they could not tolerate Taiwan declaring its independence.</w:t>
      </w:r>
      <w:r w:rsidRPr="003204CC">
        <w:rPr>
          <w:rStyle w:val="StyleUnderline"/>
          <w:sz w:val="16"/>
          <w:u w:val="none"/>
        </w:rPr>
        <w:t xml:space="preserve"> </w:t>
      </w:r>
      <w:r w:rsidRPr="003204CC">
        <w:rPr>
          <w:rStyle w:val="StyleUnderline"/>
        </w:rPr>
        <w:t>Another example is the conflict in the East China Sea</w:t>
      </w:r>
      <w:r w:rsidRPr="003204CC">
        <w:rPr>
          <w:rStyle w:val="StyleUnderline"/>
          <w:sz w:val="16"/>
          <w:u w:val="none"/>
        </w:rPr>
        <w:t xml:space="preserve"> between Japan and China, over the </w:t>
      </w:r>
      <w:proofErr w:type="spellStart"/>
      <w:r w:rsidRPr="003204CC">
        <w:rPr>
          <w:rStyle w:val="StyleUnderline"/>
          <w:sz w:val="16"/>
          <w:u w:val="none"/>
        </w:rPr>
        <w:t>Diaoyu</w:t>
      </w:r>
      <w:proofErr w:type="spellEnd"/>
      <w:r w:rsidRPr="003204CC">
        <w:rPr>
          <w:rStyle w:val="StyleUnderline"/>
          <w:sz w:val="16"/>
          <w:u w:val="none"/>
        </w:rPr>
        <w:t xml:space="preserve"> or </w:t>
      </w:r>
      <w:proofErr w:type="spellStart"/>
      <w:r w:rsidRPr="003204CC">
        <w:rPr>
          <w:rStyle w:val="StyleUnderline"/>
          <w:sz w:val="16"/>
          <w:u w:val="none"/>
        </w:rPr>
        <w:t>Senkaku</w:t>
      </w:r>
      <w:proofErr w:type="spellEnd"/>
      <w:r w:rsidRPr="003204CC">
        <w:rPr>
          <w:rStyle w:val="StyleUnderline"/>
          <w:sz w:val="16"/>
          <w:u w:val="none"/>
        </w:rPr>
        <w:t xml:space="preserve"> Islands. It is possible to imagine those two countries, China and Japan, actually ending up in a shooting match over a bunch of rocks in the East China Sea. How can this possibly be because it would threaten the economic prosperity of both countries? </w:t>
      </w:r>
      <w:r w:rsidRPr="003204CC">
        <w:rPr>
          <w:rStyle w:val="StyleUnderline"/>
        </w:rPr>
        <w:t>It would have all sorts of negative economic consequences. But</w:t>
      </w:r>
      <w:r w:rsidRPr="003204CC">
        <w:rPr>
          <w:rStyle w:val="StyleUnderline"/>
          <w:sz w:val="16"/>
          <w:u w:val="none"/>
        </w:rPr>
        <w:t xml:space="preserve"> the </w:t>
      </w:r>
      <w:r w:rsidRPr="003204CC">
        <w:rPr>
          <w:rStyle w:val="StyleUnderline"/>
        </w:rPr>
        <w:t>fact is, from the Chinese point of view and the Japanese point of view, these rocks are sacred territory.</w:t>
      </w:r>
      <w:r w:rsidRPr="003204CC">
        <w:rPr>
          <w:rStyle w:val="StyleUnderline"/>
          <w:sz w:val="16"/>
          <w:u w:val="none"/>
        </w:rPr>
        <w:t xml:space="preserve"> The politics of the situation are such that it is conceivable that should a conflict arise, it will escalate into a war because politics will trump economics.</w:t>
      </w:r>
    </w:p>
    <w:p w14:paraId="37BE968A" w14:textId="77777777" w:rsidR="005B6BE2" w:rsidRDefault="005B6BE2" w:rsidP="005B6BE2">
      <w:pPr>
        <w:spacing w:after="0" w:line="240" w:lineRule="auto"/>
      </w:pPr>
    </w:p>
    <w:p w14:paraId="2D7E150D" w14:textId="1084C016" w:rsidR="0011541D" w:rsidRDefault="0011541D" w:rsidP="0011541D">
      <w:pPr>
        <w:pStyle w:val="Heading3"/>
      </w:pPr>
      <w:r>
        <w:t>AT: MAD Checks</w:t>
      </w:r>
    </w:p>
    <w:p w14:paraId="3FF73290" w14:textId="77777777" w:rsidR="00562457" w:rsidRDefault="00562457" w:rsidP="00562457">
      <w:pPr>
        <w:pStyle w:val="Heading4"/>
        <w:spacing w:before="0" w:line="240" w:lineRule="auto"/>
      </w:pPr>
      <w:r>
        <w:t xml:space="preserve">China is evil – they are rapidly innovating their military tech now – mutually assured destruction and economic interdependence doesn’t check – a </w:t>
      </w:r>
      <w:proofErr w:type="spellStart"/>
      <w:r>
        <w:t>hard-line</w:t>
      </w:r>
      <w:proofErr w:type="spellEnd"/>
      <w:r>
        <w:t xml:space="preserve"> response is necessary</w:t>
      </w:r>
    </w:p>
    <w:p w14:paraId="095B893F" w14:textId="77777777" w:rsidR="00562457" w:rsidRPr="00201F75" w:rsidRDefault="00562457" w:rsidP="00562457">
      <w:pPr>
        <w:spacing w:after="0" w:line="240" w:lineRule="auto"/>
        <w:rPr>
          <w:rStyle w:val="Style13ptBold"/>
          <w:b w:val="0"/>
          <w:sz w:val="22"/>
        </w:rPr>
      </w:pPr>
      <w:r>
        <w:rPr>
          <w:rStyle w:val="Style13ptBold"/>
        </w:rPr>
        <w:t xml:space="preserve">Navarro 16 </w:t>
      </w:r>
      <w:r>
        <w:rPr>
          <w:rStyle w:val="Style13ptBold"/>
          <w:b w:val="0"/>
          <w:sz w:val="22"/>
        </w:rPr>
        <w:t xml:space="preserve">(Peter, </w:t>
      </w:r>
      <w:r w:rsidRPr="00201F75">
        <w:rPr>
          <w:rStyle w:val="Style13ptBold"/>
          <w:b w:val="0"/>
          <w:sz w:val="22"/>
        </w:rPr>
        <w:t xml:space="preserve">Professor of Economics and Public Policy at the Paul </w:t>
      </w:r>
      <w:proofErr w:type="spellStart"/>
      <w:r w:rsidRPr="00201F75">
        <w:rPr>
          <w:rStyle w:val="Style13ptBold"/>
          <w:b w:val="0"/>
          <w:sz w:val="22"/>
        </w:rPr>
        <w:t>Merage</w:t>
      </w:r>
      <w:proofErr w:type="spellEnd"/>
      <w:r w:rsidRPr="00201F75">
        <w:rPr>
          <w:rStyle w:val="Style13ptBold"/>
          <w:b w:val="0"/>
          <w:sz w:val="22"/>
        </w:rPr>
        <w:t xml:space="preserve"> School of Business, University of California, Irvine</w:t>
      </w:r>
      <w:r>
        <w:rPr>
          <w:rStyle w:val="Style13ptBold"/>
          <w:b w:val="0"/>
          <w:sz w:val="22"/>
        </w:rPr>
        <w:t xml:space="preserve">, </w:t>
      </w:r>
      <w:r w:rsidRPr="00201F75">
        <w:rPr>
          <w:rStyle w:val="Style13ptBold"/>
          <w:b w:val="0"/>
          <w:sz w:val="22"/>
        </w:rPr>
        <w:t xml:space="preserve">June 2016,  </w:t>
      </w:r>
      <w:r>
        <w:rPr>
          <w:rStyle w:val="Style13ptBold"/>
          <w:b w:val="0"/>
          <w:sz w:val="22"/>
        </w:rPr>
        <w:t>“</w:t>
      </w:r>
      <w:r w:rsidRPr="00201F75">
        <w:rPr>
          <w:rStyle w:val="Style13ptBold"/>
          <w:b w:val="0"/>
          <w:sz w:val="22"/>
        </w:rPr>
        <w:t>INTRODUCTION: CROUCHING TIGER - CHINA ACTS,</w:t>
      </w:r>
      <w:r>
        <w:rPr>
          <w:rStyle w:val="Style13ptBold"/>
          <w:b w:val="0"/>
          <w:sz w:val="22"/>
        </w:rPr>
        <w:t xml:space="preserve"> </w:t>
      </w:r>
      <w:r w:rsidRPr="00201F75">
        <w:rPr>
          <w:rStyle w:val="Style13ptBold"/>
          <w:b w:val="0"/>
          <w:sz w:val="22"/>
        </w:rPr>
        <w:t>AMERICA DITHERS</w:t>
      </w:r>
      <w:r>
        <w:rPr>
          <w:rStyle w:val="Style13ptBold"/>
          <w:b w:val="0"/>
          <w:sz w:val="22"/>
        </w:rPr>
        <w:t xml:space="preserve">,” </w:t>
      </w:r>
      <w:hyperlink r:id="rId44" w:history="1">
        <w:r w:rsidRPr="00F51B8F">
          <w:rPr>
            <w:rStyle w:val="Hyperlink"/>
          </w:rPr>
          <w:t>http://www.centerforsecuritypolicy.org/wp-content/uploads/2016/06/China_Warning_Order_PDF.pdf</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17ACDB94" w14:textId="77777777" w:rsidR="00562457" w:rsidRPr="00C75A72" w:rsidRDefault="00562457" w:rsidP="00562457">
      <w:pPr>
        <w:spacing w:after="0" w:line="240" w:lineRule="auto"/>
        <w:rPr>
          <w:rStyle w:val="StyleUnderline"/>
        </w:rPr>
      </w:pPr>
      <w:r w:rsidRPr="00C75A72">
        <w:rPr>
          <w:sz w:val="16"/>
        </w:rPr>
        <w:t xml:space="preserve">Will there be war with China? That may well be determined by which presidential candidate wins the White House this year, and what policies the new administration adopts. The </w:t>
      </w:r>
      <w:r w:rsidRPr="003B0F41">
        <w:rPr>
          <w:rStyle w:val="Emphasis"/>
        </w:rPr>
        <w:t>threat of conflict is real</w:t>
      </w:r>
      <w:r w:rsidRPr="00C75A72">
        <w:rPr>
          <w:sz w:val="16"/>
        </w:rPr>
        <w:t xml:space="preserve">. Cambridge University’s Stefan Halper does not wish to “alarm people,” but he soberly notes the “profound differences” that </w:t>
      </w:r>
      <w:r w:rsidRPr="003A7217">
        <w:rPr>
          <w:rStyle w:val="Emphasis"/>
          <w:highlight w:val="cyan"/>
        </w:rPr>
        <w:t>China is “prepared to settle by force</w:t>
      </w:r>
      <w:r w:rsidRPr="00C75A72">
        <w:rPr>
          <w:sz w:val="16"/>
        </w:rPr>
        <w:t xml:space="preserve">.” Harvard’s Graham </w:t>
      </w:r>
      <w:r w:rsidRPr="003A7217">
        <w:rPr>
          <w:rStyle w:val="StyleUnderline"/>
          <w:highlight w:val="cyan"/>
        </w:rPr>
        <w:t>Allison</w:t>
      </w:r>
      <w:r w:rsidRPr="003B0F41">
        <w:rPr>
          <w:rStyle w:val="StyleUnderline"/>
        </w:rPr>
        <w:t xml:space="preserve"> likewise </w:t>
      </w:r>
      <w:r w:rsidRPr="003A7217">
        <w:rPr>
          <w:rStyle w:val="StyleUnderline"/>
          <w:highlight w:val="cyan"/>
        </w:rPr>
        <w:t>warns of</w:t>
      </w:r>
      <w:r w:rsidRPr="003B0F41">
        <w:rPr>
          <w:rStyle w:val="StyleUnderline"/>
        </w:rPr>
        <w:t xml:space="preserve"> a “</w:t>
      </w:r>
      <w:r w:rsidRPr="003A7217">
        <w:rPr>
          <w:rStyle w:val="StyleUnderline"/>
          <w:highlight w:val="cyan"/>
        </w:rPr>
        <w:t>Thucydides Trap,”</w:t>
      </w:r>
      <w:r w:rsidRPr="00C75A72">
        <w:rPr>
          <w:sz w:val="16"/>
        </w:rPr>
        <w:t xml:space="preserve"> in which a rising China plays the upstart Athens to America’s Sparta, and </w:t>
      </w:r>
      <w:r w:rsidRPr="003B0F41">
        <w:rPr>
          <w:rStyle w:val="StyleUnderline"/>
        </w:rPr>
        <w:t>fear leads to an arms race and war.</w:t>
      </w:r>
      <w:r w:rsidRPr="00C75A72">
        <w:rPr>
          <w:sz w:val="16"/>
        </w:rPr>
        <w:t xml:space="preserve"> Michael Green of the Center for Strategic and International Studies hedges this bet: “The US has to contemplate a future with China that will probably be benign but could very well be difficult, intense, and, in the extreme scenario, hostile.” If a rapidly militarizing China seeks only to protect its homeland and the global trade routes it needs to prosper, the world can probably relax. But if China is also committed to expansionism and seeks to push the US military out of the </w:t>
      </w:r>
      <w:proofErr w:type="spellStart"/>
      <w:r w:rsidRPr="00C75A72">
        <w:rPr>
          <w:sz w:val="16"/>
        </w:rPr>
        <w:t>AsiaPacific</w:t>
      </w:r>
      <w:proofErr w:type="spellEnd"/>
      <w:r w:rsidRPr="00C75A72">
        <w:rPr>
          <w:sz w:val="16"/>
        </w:rPr>
        <w:t xml:space="preserve"> region and take territory and resources from its neighbors, there may be conflict on the horizon. </w:t>
      </w:r>
      <w:r w:rsidRPr="003B0F41">
        <w:rPr>
          <w:rStyle w:val="StyleUnderline"/>
        </w:rPr>
        <w:t xml:space="preserve">Beijing’s </w:t>
      </w:r>
      <w:r w:rsidRPr="003A7217">
        <w:rPr>
          <w:rStyle w:val="StyleUnderline"/>
          <w:highlight w:val="cyan"/>
        </w:rPr>
        <w:t>sense</w:t>
      </w:r>
      <w:r w:rsidRPr="003B0F41">
        <w:rPr>
          <w:rStyle w:val="StyleUnderline"/>
        </w:rPr>
        <w:t xml:space="preserve"> that a rapid </w:t>
      </w:r>
      <w:r w:rsidRPr="003A7217">
        <w:rPr>
          <w:rStyle w:val="StyleUnderline"/>
          <w:highlight w:val="cyan"/>
        </w:rPr>
        <w:t>military buildup is necessary</w:t>
      </w:r>
      <w:r w:rsidRPr="003B0F41">
        <w:rPr>
          <w:rStyle w:val="StyleUnderline"/>
        </w:rPr>
        <w:t xml:space="preserve"> to defend its homeland </w:t>
      </w:r>
      <w:r w:rsidRPr="003A7217">
        <w:rPr>
          <w:rStyle w:val="StyleUnderline"/>
          <w:highlight w:val="cyan"/>
        </w:rPr>
        <w:t>is rooted</w:t>
      </w:r>
      <w:r w:rsidRPr="003B0F41">
        <w:rPr>
          <w:rStyle w:val="StyleUnderline"/>
        </w:rPr>
        <w:t xml:space="preserve"> </w:t>
      </w:r>
      <w:r w:rsidRPr="003A7217">
        <w:rPr>
          <w:rStyle w:val="StyleUnderline"/>
          <w:highlight w:val="cyan"/>
        </w:rPr>
        <w:t>in</w:t>
      </w:r>
      <w:r w:rsidRPr="003B0F41">
        <w:rPr>
          <w:rStyle w:val="StyleUnderline"/>
        </w:rPr>
        <w:t xml:space="preserve"> China’s “</w:t>
      </w:r>
      <w:r w:rsidRPr="003A7217">
        <w:rPr>
          <w:rStyle w:val="StyleUnderline"/>
          <w:highlight w:val="cyan"/>
        </w:rPr>
        <w:t>Century of Humiliation</w:t>
      </w:r>
      <w:r w:rsidRPr="00C75A72">
        <w:rPr>
          <w:sz w:val="16"/>
        </w:rPr>
        <w:t xml:space="preserve">.” From the 1830s until the end of World War II, foreigners, from the British, the Russians, and the Japanese to the Germans, the French, and the Americans, committed brutal acts—rapes, beheadings, port seizures, land grabs. To </w:t>
      </w:r>
      <w:proofErr w:type="spellStart"/>
      <w:r w:rsidRPr="00C75A72">
        <w:rPr>
          <w:sz w:val="16"/>
        </w:rPr>
        <w:t>Toshi</w:t>
      </w:r>
      <w:proofErr w:type="spellEnd"/>
      <w:r w:rsidRPr="00C75A72">
        <w:rPr>
          <w:sz w:val="16"/>
        </w:rPr>
        <w:t xml:space="preserve"> Yoshihara of the US Naval War College, “the historical lesson the Chinese have learned is ‘never again.’ Never will China be weak because this is what invited foreign aggression</w:t>
      </w:r>
      <w:r w:rsidRPr="003A7217">
        <w:rPr>
          <w:sz w:val="16"/>
          <w:szCs w:val="16"/>
        </w:rPr>
        <w:t>.” That China’s military buildup is necessary to defend its trade routes is likewise historically based.</w:t>
      </w:r>
      <w:r w:rsidRPr="00C75A72">
        <w:rPr>
          <w:sz w:val="16"/>
        </w:rPr>
        <w:t xml:space="preserve"> Even as Deng Xiaoping began China’s remarkable transformation in the 1970s from a socialist, autarkic, and continental power into the global trading force it is today, his naval commander, Admiral Liu </w:t>
      </w:r>
      <w:proofErr w:type="spellStart"/>
      <w:r w:rsidRPr="00C75A72">
        <w:rPr>
          <w:sz w:val="16"/>
        </w:rPr>
        <w:t>Huaqing</w:t>
      </w:r>
      <w:proofErr w:type="spellEnd"/>
      <w:r w:rsidRPr="00C75A72">
        <w:rPr>
          <w:sz w:val="16"/>
        </w:rPr>
        <w:t>, began to 13 build the modern navy Deng’s new mercantilist China would need. In this sense, Liu was what Yoshihara and his coauthor James Holmes from the US Naval War College have called a “</w:t>
      </w:r>
      <w:proofErr w:type="spellStart"/>
      <w:r w:rsidRPr="00C75A72">
        <w:rPr>
          <w:sz w:val="16"/>
        </w:rPr>
        <w:t>Mahanian</w:t>
      </w:r>
      <w:proofErr w:type="spellEnd"/>
      <w:r w:rsidRPr="00C75A72">
        <w:rPr>
          <w:sz w:val="16"/>
        </w:rPr>
        <w:t xml:space="preserve">” figure, an allusion to Alfred Thayer Mahan, the 19thcentury American military theorist who pioneered the concept of global naval force projection as critical to economic prosperity. Liu first articulated the three-step </w:t>
      </w:r>
      <w:proofErr w:type="spellStart"/>
      <w:r w:rsidRPr="00C75A72">
        <w:rPr>
          <w:sz w:val="16"/>
        </w:rPr>
        <w:t>Mahanian</w:t>
      </w:r>
      <w:proofErr w:type="spellEnd"/>
      <w:r w:rsidRPr="00C75A72">
        <w:rPr>
          <w:sz w:val="16"/>
        </w:rPr>
        <w:t xml:space="preserve"> </w:t>
      </w:r>
      <w:r w:rsidRPr="003A7217">
        <w:rPr>
          <w:sz w:val="16"/>
        </w:rPr>
        <w:t xml:space="preserve">strategy </w:t>
      </w:r>
      <w:r w:rsidRPr="003A7217">
        <w:rPr>
          <w:rStyle w:val="StyleUnderline"/>
        </w:rPr>
        <w:t>China appears to be following</w:t>
      </w:r>
      <w:r w:rsidRPr="00C75A72">
        <w:rPr>
          <w:sz w:val="16"/>
        </w:rPr>
        <w:t xml:space="preserve"> today. </w:t>
      </w:r>
      <w:r w:rsidRPr="003B0F41">
        <w:rPr>
          <w:rStyle w:val="StyleUnderline"/>
        </w:rPr>
        <w:t xml:space="preserve">In step one, </w:t>
      </w:r>
      <w:r w:rsidRPr="003A7217">
        <w:rPr>
          <w:rStyle w:val="StyleUnderline"/>
          <w:highlight w:val="cyan"/>
        </w:rPr>
        <w:t>China breaks</w:t>
      </w:r>
      <w:r w:rsidRPr="003B0F41">
        <w:rPr>
          <w:rStyle w:val="StyleUnderline"/>
        </w:rPr>
        <w:t xml:space="preserve"> the </w:t>
      </w:r>
      <w:r w:rsidRPr="003A7217">
        <w:rPr>
          <w:rStyle w:val="StyleUnderline"/>
          <w:highlight w:val="cyan"/>
        </w:rPr>
        <w:t>bonds of</w:t>
      </w:r>
      <w:r w:rsidRPr="003B0F41">
        <w:rPr>
          <w:rStyle w:val="StyleUnderline"/>
        </w:rPr>
        <w:t xml:space="preserve"> the </w:t>
      </w:r>
      <w:r w:rsidRPr="003A7217">
        <w:rPr>
          <w:rStyle w:val="StyleUnderline"/>
          <w:highlight w:val="cyan"/>
        </w:rPr>
        <w:t>First Island Chain</w:t>
      </w:r>
      <w:r w:rsidRPr="00C75A72">
        <w:rPr>
          <w:sz w:val="16"/>
        </w:rPr>
        <w:t>, which runs from the Kuril Islands and Japan through the center point of Taiwan and across the Luzon Strait to the Philippines and down to Malaysian Borneo. As Dean Cheng of the Heritage Foundation notes: “</w:t>
      </w:r>
      <w:r w:rsidRPr="003A7217">
        <w:rPr>
          <w:rStyle w:val="StyleUnderline"/>
          <w:highlight w:val="cyan"/>
        </w:rPr>
        <w:t>If</w:t>
      </w:r>
      <w:r w:rsidRPr="003B0F41">
        <w:rPr>
          <w:rStyle w:val="StyleUnderline"/>
        </w:rPr>
        <w:t xml:space="preserve"> the </w:t>
      </w:r>
      <w:r w:rsidRPr="003A7217">
        <w:rPr>
          <w:rStyle w:val="StyleUnderline"/>
          <w:highlight w:val="cyan"/>
        </w:rPr>
        <w:t>First Island Chain is in</w:t>
      </w:r>
      <w:r w:rsidRPr="003B0F41">
        <w:rPr>
          <w:rStyle w:val="StyleUnderline"/>
        </w:rPr>
        <w:t xml:space="preserve"> the </w:t>
      </w:r>
      <w:r w:rsidRPr="003A7217">
        <w:rPr>
          <w:rStyle w:val="StyleUnderline"/>
          <w:highlight w:val="cyan"/>
        </w:rPr>
        <w:t>hands of countries antagonistic towards China</w:t>
      </w:r>
      <w:r w:rsidRPr="003B0F41">
        <w:rPr>
          <w:rStyle w:val="StyleUnderline"/>
        </w:rPr>
        <w:t xml:space="preserve"> from Beijing’s perspective, then </w:t>
      </w:r>
      <w:r w:rsidRPr="003A7217">
        <w:rPr>
          <w:rStyle w:val="StyleUnderline"/>
          <w:highlight w:val="cyan"/>
        </w:rPr>
        <w:t>it is</w:t>
      </w:r>
      <w:r w:rsidRPr="003B0F41">
        <w:rPr>
          <w:rStyle w:val="StyleUnderline"/>
        </w:rPr>
        <w:t xml:space="preserve"> a </w:t>
      </w:r>
      <w:r w:rsidRPr="003A7217">
        <w:rPr>
          <w:rStyle w:val="StyleUnderline"/>
          <w:highlight w:val="cyan"/>
        </w:rPr>
        <w:t>barrier to China’s ability to reach</w:t>
      </w:r>
      <w:r w:rsidRPr="003B0F41">
        <w:rPr>
          <w:rStyle w:val="StyleUnderline"/>
        </w:rPr>
        <w:t xml:space="preserve"> the open </w:t>
      </w:r>
      <w:r w:rsidRPr="003A7217">
        <w:rPr>
          <w:rStyle w:val="StyleUnderline"/>
          <w:highlight w:val="cyan"/>
        </w:rPr>
        <w:t>ocean</w:t>
      </w:r>
      <w:r w:rsidRPr="003B0F41">
        <w:rPr>
          <w:rStyle w:val="StyleUnderline"/>
        </w:rPr>
        <w:t>.”</w:t>
      </w:r>
      <w:r w:rsidRPr="00C75A72">
        <w:rPr>
          <w:sz w:val="16"/>
        </w:rPr>
        <w:t xml:space="preserve"> In step two, </w:t>
      </w:r>
      <w:r w:rsidRPr="003B0F41">
        <w:rPr>
          <w:rStyle w:val="StyleUnderline"/>
        </w:rPr>
        <w:t>China breaks through the Second Island Chain,</w:t>
      </w:r>
      <w:r w:rsidRPr="00C75A72">
        <w:rPr>
          <w:sz w:val="16"/>
        </w:rPr>
        <w:t xml:space="preserve"> which runs from the Kuril Islands to New Guinea, directly through the anchor of American power in Asia, the island fortress of Guam. Finally, </w:t>
      </w:r>
      <w:r w:rsidRPr="003A7217">
        <w:rPr>
          <w:rStyle w:val="Emphasis"/>
          <w:highlight w:val="cyan"/>
        </w:rPr>
        <w:t>by 2050, C</w:t>
      </w:r>
      <w:r w:rsidRPr="003B0F41">
        <w:rPr>
          <w:rStyle w:val="Emphasis"/>
        </w:rPr>
        <w:t xml:space="preserve">hina </w:t>
      </w:r>
      <w:r w:rsidRPr="003A7217">
        <w:rPr>
          <w:rStyle w:val="Emphasis"/>
          <w:highlight w:val="cyan"/>
        </w:rPr>
        <w:t>becomes</w:t>
      </w:r>
      <w:r w:rsidRPr="003B0F41">
        <w:rPr>
          <w:rStyle w:val="Emphasis"/>
        </w:rPr>
        <w:t xml:space="preserve"> a </w:t>
      </w:r>
      <w:r w:rsidRPr="003A7217">
        <w:rPr>
          <w:rStyle w:val="Emphasis"/>
          <w:highlight w:val="cyan"/>
        </w:rPr>
        <w:t>global</w:t>
      </w:r>
      <w:r w:rsidRPr="003B0F41">
        <w:rPr>
          <w:rStyle w:val="Emphasis"/>
        </w:rPr>
        <w:t xml:space="preserve"> blue-water </w:t>
      </w:r>
      <w:r w:rsidRPr="003A7217">
        <w:rPr>
          <w:rStyle w:val="Emphasis"/>
          <w:highlight w:val="cyan"/>
        </w:rPr>
        <w:t>navy projecting</w:t>
      </w:r>
      <w:r w:rsidRPr="003B0F41">
        <w:rPr>
          <w:rStyle w:val="Emphasis"/>
        </w:rPr>
        <w:t xml:space="preserve"> its power around the world</w:t>
      </w:r>
      <w:r w:rsidRPr="00C75A72">
        <w:rPr>
          <w:sz w:val="16"/>
        </w:rPr>
        <w:t xml:space="preserve">. </w:t>
      </w:r>
      <w:r w:rsidRPr="003A7217">
        <w:rPr>
          <w:rStyle w:val="StyleUnderline"/>
          <w:highlight w:val="cyan"/>
        </w:rPr>
        <w:t>If China does</w:t>
      </w:r>
      <w:r w:rsidRPr="003B0F41">
        <w:rPr>
          <w:rStyle w:val="StyleUnderline"/>
        </w:rPr>
        <w:t xml:space="preserve"> indeed </w:t>
      </w:r>
      <w:r w:rsidRPr="003A7217">
        <w:rPr>
          <w:rStyle w:val="StyleUnderline"/>
          <w:highlight w:val="cyan"/>
        </w:rPr>
        <w:t>succeed</w:t>
      </w:r>
      <w:r w:rsidRPr="00C75A72">
        <w:rPr>
          <w:sz w:val="16"/>
        </w:rPr>
        <w:t xml:space="preserve"> in controlling the waters of the Asia-Pacific</w:t>
      </w:r>
      <w:r w:rsidRPr="003B0F41">
        <w:rPr>
          <w:rStyle w:val="Emphasis"/>
        </w:rPr>
        <w:t xml:space="preserve">, </w:t>
      </w:r>
      <w:r w:rsidRPr="003A7217">
        <w:rPr>
          <w:rStyle w:val="Emphasis"/>
          <w:highlight w:val="cyan"/>
        </w:rPr>
        <w:t>it will only do so through</w:t>
      </w:r>
      <w:r w:rsidRPr="003B0F41">
        <w:rPr>
          <w:rStyle w:val="Emphasis"/>
        </w:rPr>
        <w:t xml:space="preserve"> the </w:t>
      </w:r>
      <w:r w:rsidRPr="003A7217">
        <w:rPr>
          <w:rStyle w:val="Emphasis"/>
          <w:highlight w:val="cyan"/>
        </w:rPr>
        <w:t>defeat</w:t>
      </w:r>
      <w:r w:rsidRPr="00C75A72">
        <w:rPr>
          <w:sz w:val="16"/>
        </w:rPr>
        <w:t>—or acquiescence—</w:t>
      </w:r>
      <w:r w:rsidRPr="003A7217">
        <w:rPr>
          <w:rStyle w:val="Emphasis"/>
          <w:highlight w:val="cyan"/>
        </w:rPr>
        <w:t>of</w:t>
      </w:r>
      <w:r w:rsidRPr="003B0F41">
        <w:rPr>
          <w:rStyle w:val="Emphasis"/>
        </w:rPr>
        <w:t xml:space="preserve"> the </w:t>
      </w:r>
      <w:r w:rsidRPr="003A7217">
        <w:rPr>
          <w:rStyle w:val="Emphasis"/>
          <w:highlight w:val="cyan"/>
        </w:rPr>
        <w:t>U</w:t>
      </w:r>
      <w:r w:rsidRPr="003B0F41">
        <w:rPr>
          <w:rStyle w:val="Emphasis"/>
        </w:rPr>
        <w:t xml:space="preserve">nited </w:t>
      </w:r>
      <w:r w:rsidRPr="003A7217">
        <w:rPr>
          <w:rStyle w:val="Emphasis"/>
          <w:highlight w:val="cyan"/>
        </w:rPr>
        <w:t>S</w:t>
      </w:r>
      <w:r w:rsidRPr="003B0F41">
        <w:rPr>
          <w:rStyle w:val="Emphasis"/>
        </w:rPr>
        <w:t>tates.</w:t>
      </w:r>
      <w:r w:rsidRPr="00C75A72">
        <w:rPr>
          <w:sz w:val="16"/>
        </w:rPr>
        <w:t xml:space="preserve"> Of course, </w:t>
      </w:r>
      <w:r w:rsidRPr="00AC3062">
        <w:rPr>
          <w:rStyle w:val="Emphasis"/>
        </w:rPr>
        <w:t>any such outcome would open the door to aggressive and revisionist Chinese behavior toward its neighbors</w:t>
      </w:r>
      <w:r w:rsidRPr="00C75A72">
        <w:rPr>
          <w:sz w:val="16"/>
        </w:rPr>
        <w:t xml:space="preserve">, in much the same way a revanchist Russia now bullies Eastern Europe. Much is at stake strategically and economically in this new “great game.” Strategically, </w:t>
      </w:r>
      <w:r w:rsidRPr="003A7217">
        <w:rPr>
          <w:rStyle w:val="StyleUnderline"/>
          <w:highlight w:val="cyan"/>
        </w:rPr>
        <w:t>whoever controls</w:t>
      </w:r>
      <w:r w:rsidRPr="00AC3062">
        <w:rPr>
          <w:rStyle w:val="StyleUnderline"/>
        </w:rPr>
        <w:t xml:space="preserve"> the </w:t>
      </w:r>
      <w:r w:rsidRPr="003A7217">
        <w:rPr>
          <w:rStyle w:val="StyleUnderline"/>
          <w:highlight w:val="cyan"/>
        </w:rPr>
        <w:t>S</w:t>
      </w:r>
      <w:r w:rsidRPr="00AC3062">
        <w:rPr>
          <w:rStyle w:val="StyleUnderline"/>
        </w:rPr>
        <w:t xml:space="preserve">outh </w:t>
      </w:r>
      <w:r w:rsidRPr="003A7217">
        <w:rPr>
          <w:rStyle w:val="StyleUnderline"/>
          <w:highlight w:val="cyan"/>
        </w:rPr>
        <w:t>C</w:t>
      </w:r>
      <w:r w:rsidRPr="00AC3062">
        <w:rPr>
          <w:rStyle w:val="StyleUnderline"/>
        </w:rPr>
        <w:t xml:space="preserve">hina </w:t>
      </w:r>
      <w:r w:rsidRPr="003A7217">
        <w:rPr>
          <w:rStyle w:val="StyleUnderline"/>
          <w:highlight w:val="cyan"/>
        </w:rPr>
        <w:t>S</w:t>
      </w:r>
      <w:r w:rsidRPr="00AC3062">
        <w:rPr>
          <w:rStyle w:val="StyleUnderline"/>
        </w:rPr>
        <w:t>ea’s gateway to the Indian Ocean</w:t>
      </w:r>
      <w:r w:rsidRPr="00C75A72">
        <w:rPr>
          <w:sz w:val="16"/>
        </w:rPr>
        <w:t xml:space="preserve">, through the narrow and perilous Malacca Strait, also </w:t>
      </w:r>
      <w:r w:rsidRPr="003A7217">
        <w:rPr>
          <w:rStyle w:val="StyleUnderline"/>
          <w:highlight w:val="cyan"/>
        </w:rPr>
        <w:t>controls Southeast Asia—and</w:t>
      </w:r>
      <w:r w:rsidRPr="00AC3062">
        <w:rPr>
          <w:rStyle w:val="StyleUnderline"/>
        </w:rPr>
        <w:t xml:space="preserve"> perhaps </w:t>
      </w:r>
      <w:r w:rsidRPr="003A7217">
        <w:rPr>
          <w:rStyle w:val="StyleUnderline"/>
          <w:highlight w:val="cyan"/>
        </w:rPr>
        <w:t>East Asia</w:t>
      </w:r>
      <w:r w:rsidRPr="00AC3062">
        <w:rPr>
          <w:rStyle w:val="StyleUnderline"/>
        </w:rPr>
        <w:t>,</w:t>
      </w:r>
      <w:r w:rsidRPr="00C75A72">
        <w:rPr>
          <w:sz w:val="16"/>
        </w:rPr>
        <w:t xml:space="preserve"> too, given that much of the oil that lights the lamps of Japan and South Korea must first pass through the South China Sea. In addition, the modern “silk and spice” trade accounts for a third of global shipping, while the waters of the East and South China Seas are also home to fertile fishing. Meanwhile, beneath more than a million square miles of </w:t>
      </w:r>
      <w:proofErr w:type="spellStart"/>
      <w:r w:rsidRPr="00C75A72">
        <w:rPr>
          <w:sz w:val="16"/>
        </w:rPr>
        <w:t>seabeds</w:t>
      </w:r>
      <w:proofErr w:type="spellEnd"/>
      <w:r w:rsidRPr="00C75A72">
        <w:rPr>
          <w:sz w:val="16"/>
        </w:rPr>
        <w:t xml:space="preserve"> may lay petroleum reserves comparable to the Persian Gulf’s. In the South China Sea, China has already “salami sliced” the </w:t>
      </w:r>
      <w:proofErr w:type="spellStart"/>
      <w:r w:rsidRPr="00C75A72">
        <w:rPr>
          <w:sz w:val="16"/>
        </w:rPr>
        <w:t>Paracel</w:t>
      </w:r>
      <w:proofErr w:type="spellEnd"/>
      <w:r w:rsidRPr="00C75A72">
        <w:rPr>
          <w:sz w:val="16"/>
        </w:rPr>
        <w:t xml:space="preserve"> Islands from Vietnam and flaunts floating oil rigs flanked by flotillas of Chinese warships in waters claimed by Hanoi. China has similarly taken </w:t>
      </w:r>
      <w:proofErr w:type="spellStart"/>
      <w:r w:rsidRPr="00C75A72">
        <w:rPr>
          <w:sz w:val="16"/>
        </w:rPr>
        <w:t>Macclesfield</w:t>
      </w:r>
      <w:proofErr w:type="spellEnd"/>
      <w:r w:rsidRPr="00C75A72">
        <w:rPr>
          <w:sz w:val="16"/>
        </w:rPr>
        <w:t xml:space="preserve"> Bank and Scarborough Shoal from the Philippines and remains locked in a long-term battle over Second Thomas Shoal. China even eyes the rich gas fields of Indonesia’s </w:t>
      </w:r>
      <w:proofErr w:type="spellStart"/>
      <w:r w:rsidRPr="00C75A72">
        <w:rPr>
          <w:sz w:val="16"/>
        </w:rPr>
        <w:t>Natuna</w:t>
      </w:r>
      <w:proofErr w:type="spellEnd"/>
      <w:r w:rsidRPr="00C75A72">
        <w:rPr>
          <w:sz w:val="16"/>
        </w:rPr>
        <w:t xml:space="preserve"> Islands—almost 1,000 miles from the Chinese mainland. </w:t>
      </w:r>
      <w:r w:rsidRPr="00AC3062">
        <w:rPr>
          <w:rStyle w:val="StyleUnderline"/>
        </w:rPr>
        <w:t xml:space="preserve">In the </w:t>
      </w:r>
      <w:r w:rsidRPr="003A7217">
        <w:rPr>
          <w:rStyle w:val="StyleUnderline"/>
        </w:rPr>
        <w:t xml:space="preserve">East China Sea, Japanese military forces likewise remain locked in an upward-spiraling dispute over the </w:t>
      </w:r>
      <w:proofErr w:type="spellStart"/>
      <w:r w:rsidRPr="003A7217">
        <w:rPr>
          <w:rStyle w:val="StyleUnderline"/>
        </w:rPr>
        <w:t>Senkakus</w:t>
      </w:r>
      <w:proofErr w:type="spellEnd"/>
      <w:r w:rsidRPr="003A7217">
        <w:rPr>
          <w:sz w:val="16"/>
        </w:rPr>
        <w:t xml:space="preserve">, five small rocky islands with a landmass of less than two square miles. </w:t>
      </w:r>
      <w:r w:rsidRPr="003A7217">
        <w:rPr>
          <w:rStyle w:val="StyleUnderline"/>
        </w:rPr>
        <w:t>This bitter confrontation, tinged by ultra-nationalism, has already led to mass anti-Japanese riots on the Chinese mainland</w:t>
      </w:r>
      <w:r w:rsidRPr="003A7217">
        <w:rPr>
          <w:sz w:val="16"/>
        </w:rPr>
        <w:t>, as well as moves toward an increased war-fighting capacity on the part of Tokyo, and threatens</w:t>
      </w:r>
      <w:r w:rsidRPr="00C75A72">
        <w:rPr>
          <w:sz w:val="16"/>
        </w:rPr>
        <w:t xml:space="preserve"> to draw US forces into the conflict. </w:t>
      </w:r>
      <w:r w:rsidRPr="00AC3062">
        <w:rPr>
          <w:rStyle w:val="StyleUnderline"/>
        </w:rPr>
        <w:t>Many observers seem befuddled by China’s increasing aggressiveness over such small “rocks in the sea</w:t>
      </w:r>
      <w:r w:rsidRPr="00C75A72">
        <w:rPr>
          <w:sz w:val="16"/>
        </w:rPr>
        <w:t xml:space="preserve">.” However, the 1982 UN Law of the Sea Treaty entitles nations commanding any such habitable rocks to a full 200-mile “exclusive economic zone” that conveys natural resource rights to the holder. Thus, as the Cambridge scholar Stefan Halper explains, a continental power like China can greatly extend its maritime rights in “concentric circles” with a “leapfrog effect” simply by taking control of small, disputed islands. The </w:t>
      </w:r>
      <w:r w:rsidRPr="003A7217">
        <w:rPr>
          <w:rStyle w:val="StyleUnderline"/>
          <w:highlight w:val="cyan"/>
        </w:rPr>
        <w:t>L</w:t>
      </w:r>
      <w:r w:rsidRPr="00AC3062">
        <w:rPr>
          <w:rStyle w:val="StyleUnderline"/>
        </w:rPr>
        <w:t xml:space="preserve">aw </w:t>
      </w:r>
      <w:r w:rsidRPr="003A7217">
        <w:rPr>
          <w:rStyle w:val="StyleUnderline"/>
          <w:highlight w:val="cyan"/>
        </w:rPr>
        <w:t>o</w:t>
      </w:r>
      <w:r w:rsidRPr="00AC3062">
        <w:rPr>
          <w:rStyle w:val="StyleUnderline"/>
        </w:rPr>
        <w:t xml:space="preserve">f the </w:t>
      </w:r>
      <w:r w:rsidRPr="003A7217">
        <w:rPr>
          <w:rStyle w:val="StyleUnderline"/>
          <w:highlight w:val="cyan"/>
        </w:rPr>
        <w:t>S</w:t>
      </w:r>
      <w:r w:rsidRPr="00AC3062">
        <w:rPr>
          <w:rStyle w:val="StyleUnderline"/>
        </w:rPr>
        <w:t xml:space="preserve">ea </w:t>
      </w:r>
      <w:r w:rsidRPr="003A7217">
        <w:rPr>
          <w:rStyle w:val="StyleUnderline"/>
          <w:highlight w:val="cyan"/>
        </w:rPr>
        <w:t>T</w:t>
      </w:r>
      <w:r w:rsidRPr="00AC3062">
        <w:rPr>
          <w:rStyle w:val="StyleUnderline"/>
        </w:rPr>
        <w:t xml:space="preserve">reaty has also greatly </w:t>
      </w:r>
      <w:r w:rsidRPr="003A7217">
        <w:rPr>
          <w:rStyle w:val="StyleUnderline"/>
          <w:highlight w:val="cyan"/>
        </w:rPr>
        <w:t>complicated US-China relations</w:t>
      </w:r>
      <w:r w:rsidRPr="00AC3062">
        <w:rPr>
          <w:rStyle w:val="StyleUnderline"/>
        </w:rPr>
        <w:t xml:space="preserve">. </w:t>
      </w:r>
      <w:r w:rsidRPr="003A7217">
        <w:rPr>
          <w:rStyle w:val="StyleUnderline"/>
          <w:highlight w:val="cyan"/>
        </w:rPr>
        <w:t>China takes</w:t>
      </w:r>
      <w:r w:rsidRPr="00AC3062">
        <w:rPr>
          <w:rStyle w:val="StyleUnderline"/>
        </w:rPr>
        <w:t xml:space="preserve"> the novel </w:t>
      </w:r>
      <w:r w:rsidRPr="003A7217">
        <w:rPr>
          <w:rStyle w:val="StyleUnderline"/>
          <w:highlight w:val="cyan"/>
        </w:rPr>
        <w:t>position</w:t>
      </w:r>
      <w:r w:rsidRPr="00C75A72">
        <w:rPr>
          <w:sz w:val="16"/>
        </w:rPr>
        <w:t>—nothing in the treaty supports it—</w:t>
      </w:r>
      <w:r w:rsidRPr="00AC3062">
        <w:rPr>
          <w:rStyle w:val="StyleUnderline"/>
        </w:rPr>
        <w:t xml:space="preserve">that </w:t>
      </w:r>
      <w:r w:rsidRPr="003A7217">
        <w:rPr>
          <w:rStyle w:val="StyleUnderline"/>
        </w:rPr>
        <w:t>freedom of navigation</w:t>
      </w:r>
      <w:r w:rsidRPr="00AC3062">
        <w:rPr>
          <w:rStyle w:val="StyleUnderline"/>
        </w:rPr>
        <w:t xml:space="preserve"> and overflight by </w:t>
      </w:r>
      <w:r w:rsidRPr="003A7217">
        <w:rPr>
          <w:rStyle w:val="StyleUnderline"/>
          <w:highlight w:val="cyan"/>
        </w:rPr>
        <w:t>military vessels and aircraft are restricted not</w:t>
      </w:r>
      <w:r w:rsidRPr="00AC3062">
        <w:rPr>
          <w:rStyle w:val="StyleUnderline"/>
        </w:rPr>
        <w:t xml:space="preserve"> just </w:t>
      </w:r>
      <w:r w:rsidRPr="003A7217">
        <w:rPr>
          <w:rStyle w:val="StyleUnderline"/>
          <w:highlight w:val="cyan"/>
        </w:rPr>
        <w:t>within</w:t>
      </w:r>
      <w:r w:rsidRPr="00C75A72">
        <w:rPr>
          <w:sz w:val="16"/>
        </w:rPr>
        <w:t xml:space="preserve"> a </w:t>
      </w:r>
      <w:r w:rsidRPr="00AC3062">
        <w:rPr>
          <w:rStyle w:val="StyleUnderline"/>
        </w:rPr>
        <w:t xml:space="preserve">nation’s </w:t>
      </w:r>
      <w:r w:rsidRPr="003A7217">
        <w:rPr>
          <w:rStyle w:val="StyleUnderline"/>
          <w:highlight w:val="cyan"/>
        </w:rPr>
        <w:t>12-mile</w:t>
      </w:r>
      <w:r w:rsidRPr="00AC3062">
        <w:rPr>
          <w:rStyle w:val="StyleUnderline"/>
        </w:rPr>
        <w:t xml:space="preserve"> territorial </w:t>
      </w:r>
      <w:r w:rsidRPr="003A7217">
        <w:rPr>
          <w:rStyle w:val="StyleUnderline"/>
          <w:highlight w:val="cyan"/>
        </w:rPr>
        <w:t>limit</w:t>
      </w:r>
      <w:r w:rsidRPr="00C75A72">
        <w:rPr>
          <w:sz w:val="16"/>
        </w:rPr>
        <w:t xml:space="preserve"> but also within the 200-mile zone. If China’s “closed seas” doctrine were accepted, this would give China control over the most lucrative trade routes in the world. This jurisdictional clash has already led to numerous confrontations, from China taking hostage the crew of a downed US reconnaissance plane in 2001 to a more recent provocative barrel roll by a Chinese fighter jet over a Navy patrol aircraft. On the high seas, Chinese forces have similarly buzzed the unarmed USS Impeccable, an ocean surveillance ship, and attempted to block the USS Cowpens, a guided-missile cruiser, from operating in international waters. 15 </w:t>
      </w:r>
      <w:r w:rsidRPr="003A7217">
        <w:rPr>
          <w:rStyle w:val="StyleUnderline"/>
          <w:highlight w:val="cyan"/>
        </w:rPr>
        <w:t>One</w:t>
      </w:r>
      <w:r w:rsidRPr="00AC3062">
        <w:rPr>
          <w:rStyle w:val="StyleUnderline"/>
        </w:rPr>
        <w:t xml:space="preserve"> key </w:t>
      </w:r>
      <w:r w:rsidRPr="003A7217">
        <w:rPr>
          <w:rStyle w:val="StyleUnderline"/>
          <w:highlight w:val="cyan"/>
        </w:rPr>
        <w:t>reason nuc</w:t>
      </w:r>
      <w:r w:rsidRPr="003A7217">
        <w:rPr>
          <w:rStyle w:val="StyleUnderline"/>
        </w:rPr>
        <w:t>lear bomb</w:t>
      </w:r>
      <w:r w:rsidRPr="003A7217">
        <w:rPr>
          <w:rStyle w:val="StyleUnderline"/>
          <w:highlight w:val="cyan"/>
        </w:rPr>
        <w:t>s</w:t>
      </w:r>
      <w:r w:rsidRPr="00AC3062">
        <w:rPr>
          <w:rStyle w:val="StyleUnderline"/>
        </w:rPr>
        <w:t xml:space="preserve"> </w:t>
      </w:r>
      <w:r w:rsidRPr="003A7217">
        <w:rPr>
          <w:rStyle w:val="StyleUnderline"/>
          <w:highlight w:val="cyan"/>
        </w:rPr>
        <w:t>never fell during</w:t>
      </w:r>
      <w:r w:rsidRPr="00AC3062">
        <w:rPr>
          <w:rStyle w:val="StyleUnderline"/>
        </w:rPr>
        <w:t xml:space="preserve"> the </w:t>
      </w:r>
      <w:r w:rsidRPr="003A7217">
        <w:rPr>
          <w:rStyle w:val="StyleUnderline"/>
          <w:highlight w:val="cyan"/>
        </w:rPr>
        <w:t>Cold War is</w:t>
      </w:r>
      <w:r w:rsidRPr="00AC3062">
        <w:rPr>
          <w:rStyle w:val="StyleUnderline"/>
        </w:rPr>
        <w:t xml:space="preserve"> that the </w:t>
      </w:r>
      <w:r w:rsidRPr="003A7217">
        <w:rPr>
          <w:rStyle w:val="StyleUnderline"/>
          <w:highlight w:val="cyan"/>
        </w:rPr>
        <w:t>US and Soviet Union talked</w:t>
      </w:r>
      <w:r w:rsidRPr="003A7217">
        <w:rPr>
          <w:sz w:val="16"/>
          <w:highlight w:val="cyan"/>
        </w:rPr>
        <w:t>.</w:t>
      </w:r>
      <w:r w:rsidRPr="00C75A72">
        <w:rPr>
          <w:sz w:val="16"/>
        </w:rPr>
        <w:t xml:space="preserve"> For example, the American president and Soviet premier shared a “hotline” starting in 1963, and naval commanders regularly engaged in “bridge to bridge” communications. </w:t>
      </w:r>
      <w:r w:rsidRPr="00AC3062">
        <w:rPr>
          <w:rStyle w:val="StyleUnderline"/>
        </w:rPr>
        <w:t>N</w:t>
      </w:r>
      <w:r w:rsidRPr="003A7217">
        <w:rPr>
          <w:rStyle w:val="StyleUnderline"/>
          <w:highlight w:val="cyan"/>
        </w:rPr>
        <w:t>o such “circuit breakers” exist today between China and</w:t>
      </w:r>
      <w:r w:rsidRPr="00AC3062">
        <w:rPr>
          <w:rStyle w:val="StyleUnderline"/>
        </w:rPr>
        <w:t xml:space="preserve"> the </w:t>
      </w:r>
      <w:r w:rsidRPr="003A7217">
        <w:rPr>
          <w:rStyle w:val="StyleUnderline"/>
          <w:highlight w:val="cyan"/>
        </w:rPr>
        <w:t>U</w:t>
      </w:r>
      <w:r w:rsidRPr="00AC3062">
        <w:rPr>
          <w:rStyle w:val="StyleUnderline"/>
        </w:rPr>
        <w:t xml:space="preserve">nited </w:t>
      </w:r>
      <w:r w:rsidRPr="003A7217">
        <w:rPr>
          <w:rStyle w:val="StyleUnderline"/>
          <w:highlight w:val="cyan"/>
        </w:rPr>
        <w:t>S</w:t>
      </w:r>
      <w:r w:rsidRPr="00AC3062">
        <w:rPr>
          <w:rStyle w:val="StyleUnderline"/>
        </w:rPr>
        <w:t>tates.</w:t>
      </w:r>
      <w:r w:rsidRPr="00C75A72">
        <w:rPr>
          <w:sz w:val="16"/>
        </w:rPr>
        <w:t xml:space="preserve"> Former Assistant Secretary of Defense Kurt Campbell frames the strategic divide this way: “The United States is all about showing what we’ve got. Look how powerful we are.” China, by contrast, “seeks deterrence often through uncertainty, leaving potential adversaries with questions as to just how capable they are.” David </w:t>
      </w:r>
      <w:proofErr w:type="spellStart"/>
      <w:r w:rsidRPr="00C75A72">
        <w:rPr>
          <w:sz w:val="16"/>
        </w:rPr>
        <w:t>Lampton</w:t>
      </w:r>
      <w:proofErr w:type="spellEnd"/>
      <w:r w:rsidRPr="00C75A72">
        <w:rPr>
          <w:sz w:val="16"/>
        </w:rPr>
        <w:t xml:space="preserve"> of Johns Hopkins University adds: “So we have us believing clarity leads to deterrence and China thinking that obscurity and non-transparency will.” </w:t>
      </w:r>
      <w:r w:rsidRPr="00AC3062">
        <w:rPr>
          <w:rStyle w:val="StyleUnderline"/>
        </w:rPr>
        <w:t>There is a similar strategic divide when Chinese and US military ships find themselves in close proximity</w:t>
      </w:r>
      <w:r w:rsidRPr="00C75A72">
        <w:rPr>
          <w:sz w:val="16"/>
        </w:rPr>
        <w:t xml:space="preserve">—as they are increasingly </w:t>
      </w:r>
      <w:proofErr w:type="gramStart"/>
      <w:r w:rsidRPr="00C75A72">
        <w:rPr>
          <w:sz w:val="16"/>
        </w:rPr>
        <w:t>wont</w:t>
      </w:r>
      <w:proofErr w:type="gramEnd"/>
      <w:r w:rsidRPr="00C75A72">
        <w:rPr>
          <w:sz w:val="16"/>
        </w:rPr>
        <w:t xml:space="preserve"> to do. From the American perspective, bridge-to-bridge communication is critical to prevent miscalculations. To China, Stephanie </w:t>
      </w:r>
      <w:proofErr w:type="spellStart"/>
      <w:r w:rsidRPr="00C75A72">
        <w:rPr>
          <w:sz w:val="16"/>
        </w:rPr>
        <w:t>Kleine-Ahlbrandt</w:t>
      </w:r>
      <w:proofErr w:type="spellEnd"/>
      <w:r w:rsidRPr="00C75A72">
        <w:rPr>
          <w:sz w:val="16"/>
        </w:rPr>
        <w:t xml:space="preserve"> of the US Institute of Peace explains, such communications are “seatbelts for the speeders.” Indeed, Chinese military commanders believe it is good for their American counterparts to worry about what a Chinese response might be since this will make them more cautious. They sometimes seem oblivious to the fact that, as Campbell says, “</w:t>
      </w:r>
      <w:proofErr w:type="gramStart"/>
      <w:r w:rsidRPr="00C75A72">
        <w:rPr>
          <w:sz w:val="16"/>
        </w:rPr>
        <w:t>things</w:t>
      </w:r>
      <w:proofErr w:type="gramEnd"/>
      <w:r w:rsidRPr="00C75A72">
        <w:rPr>
          <w:sz w:val="16"/>
        </w:rPr>
        <w:t xml:space="preserve"> can get out of hand.” The twin pillars of Chinese military strategy—area denial and asymmetric warfare—likewise point to possible conflict ahead. Mark Stokes of the Strategic Studies Institute translates anti-access and area-denial practices as “interdiction.” China’s goal, according to Bonnie Glaser of the Center for Strategic and International Studies, is to “prevent other countries, particularly the United States, from having the capability to intervene in waters or airspace near China in a crisis.” </w:t>
      </w:r>
      <w:r w:rsidRPr="00AC3062">
        <w:rPr>
          <w:rStyle w:val="StyleUnderline"/>
        </w:rPr>
        <w:t>China’s companion asymmetric warfare strategy is “not seeking to counter the United States military on a one-on-one basis</w:t>
      </w:r>
      <w:r w:rsidRPr="00C75A72">
        <w:rPr>
          <w:sz w:val="16"/>
        </w:rPr>
        <w:t xml:space="preserve">, as occurred during the Cold War between the US and the Soviet Union,” according to Bill </w:t>
      </w:r>
      <w:proofErr w:type="spellStart"/>
      <w:r w:rsidRPr="00C75A72">
        <w:rPr>
          <w:sz w:val="16"/>
        </w:rPr>
        <w:t>Gertz</w:t>
      </w:r>
      <w:proofErr w:type="spellEnd"/>
      <w:r w:rsidRPr="00C75A72">
        <w:rPr>
          <w:sz w:val="16"/>
        </w:rPr>
        <w:t xml:space="preserve"> of the Washington Free Beacon. Instead, “</w:t>
      </w:r>
      <w:r w:rsidRPr="00AC3062">
        <w:rPr>
          <w:rStyle w:val="StyleUnderline"/>
        </w:rPr>
        <w:t xml:space="preserve">the </w:t>
      </w:r>
      <w:r w:rsidRPr="003A7217">
        <w:rPr>
          <w:rStyle w:val="StyleUnderline"/>
          <w:highlight w:val="cyan"/>
        </w:rPr>
        <w:t>Chinese are developing niche weapons systems</w:t>
      </w:r>
      <w:r w:rsidRPr="00C75A72">
        <w:rPr>
          <w:sz w:val="16"/>
        </w:rPr>
        <w:t xml:space="preserve">.” </w:t>
      </w:r>
      <w:proofErr w:type="spellStart"/>
      <w:r w:rsidRPr="00C75A72">
        <w:rPr>
          <w:sz w:val="16"/>
        </w:rPr>
        <w:t>Toshi</w:t>
      </w:r>
      <w:proofErr w:type="spellEnd"/>
      <w:r w:rsidRPr="00C75A72">
        <w:rPr>
          <w:sz w:val="16"/>
        </w:rPr>
        <w:t xml:space="preserve"> 16 Yoshihara, the War College scholar, says: “Part of the dark beauty of China’s </w:t>
      </w:r>
      <w:proofErr w:type="spellStart"/>
      <w:r w:rsidRPr="00C75A72">
        <w:rPr>
          <w:sz w:val="16"/>
        </w:rPr>
        <w:t>antiaccess</w:t>
      </w:r>
      <w:proofErr w:type="spellEnd"/>
      <w:r w:rsidRPr="00C75A72">
        <w:rPr>
          <w:sz w:val="16"/>
        </w:rPr>
        <w:t xml:space="preserve">/area-denial strategy is that it relies on really very striking cost asymmetries. For example, an aircraft carrier costs billions of dollars while a salvo of Chinese missiles is priced in the millions; and it may take only one Chinese missile getting through to score a mission kill. </w:t>
      </w:r>
      <w:r w:rsidRPr="00AC3062">
        <w:rPr>
          <w:rStyle w:val="StyleUnderline"/>
        </w:rPr>
        <w:t>It’s not a competition the US can win</w:t>
      </w:r>
      <w:r w:rsidRPr="00C75A72">
        <w:rPr>
          <w:sz w:val="16"/>
        </w:rPr>
        <w:t xml:space="preserve">. The Chinese can build many more missiles than the Americans can build capital ships.” Ashley </w:t>
      </w:r>
      <w:proofErr w:type="spellStart"/>
      <w:r w:rsidRPr="00C75A72">
        <w:rPr>
          <w:sz w:val="16"/>
        </w:rPr>
        <w:t>Tellis</w:t>
      </w:r>
      <w:proofErr w:type="spellEnd"/>
      <w:r w:rsidRPr="00C75A72">
        <w:rPr>
          <w:sz w:val="16"/>
        </w:rPr>
        <w:t xml:space="preserve"> of the Carnegie Endowment for International Peace describes China’s heavy reliance on tip-of-the-spear missiles to attack targets in all dimensions as “the poster child of asymmetric warfare.” As he explains, “The </w:t>
      </w:r>
      <w:r w:rsidRPr="00AC3062">
        <w:rPr>
          <w:rStyle w:val="StyleUnderline"/>
        </w:rPr>
        <w:t>key thing ballistic missiles and land-attack missiles bring to the table is suppressing air defenses. Once you suppress air defenses, then you can bring in conventional fighter bombers</w:t>
      </w:r>
      <w:r w:rsidRPr="00C75A72">
        <w:rPr>
          <w:sz w:val="16"/>
        </w:rPr>
        <w:t xml:space="preserve">.” “So if you’re in Taiwan, or you’re in Japan, or even if you’re in Vietnam,” says Dan Blumenthal of the American Enterprise Institute, “you face the prospect of Chinese missiles that can hit you. So every time you’re negotiating with the Chinese, you have a gun to your head.” It’s not just China’s neighbors who are at risk. Lyle Goldstein of the US Naval War College sees China’s new highly maneuverable, hypersonic airborne glide vehicle as particularly threatening to US forward bases and aircraft carriers because of the “immense speed that it re-enters the atmosphere.” </w:t>
      </w:r>
      <w:proofErr w:type="spellStart"/>
      <w:r w:rsidRPr="00C75A72">
        <w:rPr>
          <w:sz w:val="16"/>
        </w:rPr>
        <w:t>Gertz</w:t>
      </w:r>
      <w:proofErr w:type="spellEnd"/>
      <w:r w:rsidRPr="00C75A72">
        <w:rPr>
          <w:sz w:val="16"/>
        </w:rPr>
        <w:t xml:space="preserve"> elaborates: “All of our missile defense capabilities are designed for ballistic missiles and other targets that have a fairly predictable trajectory. Once you have a maneuvering warhead that’s traveling at up to ten times the speed of sound, it has made our missile defenses relatively ineffective.” </w:t>
      </w:r>
      <w:r w:rsidRPr="00AC3062">
        <w:rPr>
          <w:rStyle w:val="StyleUnderline"/>
        </w:rPr>
        <w:t>China’s inventory of sea mines</w:t>
      </w:r>
      <w:r w:rsidRPr="00C75A72">
        <w:rPr>
          <w:sz w:val="16"/>
        </w:rPr>
        <w:t>—the largest in the world—</w:t>
      </w:r>
      <w:r w:rsidRPr="00AC3062">
        <w:rPr>
          <w:rStyle w:val="StyleUnderline"/>
        </w:rPr>
        <w:t xml:space="preserve">and its burgeoning submarine fleet fit hand-in-glove with these strategies. </w:t>
      </w:r>
      <w:r w:rsidRPr="00C75A72">
        <w:rPr>
          <w:sz w:val="16"/>
        </w:rPr>
        <w:t>The purpose of mine warfare is not to sink ships per se but rather deny access through a combination of psychological terror and the lengthy time required to effectively sweep mines. (During the Gulf War, for example, despite expensive US minesweeping efforts, two Iraqi mines costing less than $50,000 each scored a mission kill on a billion-dollar cruiser, the USS Princeton.) Bernard Cole of the National Defense University views sea mines as a particularly difficult hurdle in any Taiwan scenario because Taiwan has 17 only two major ports. Says Yoshihara: “</w:t>
      </w:r>
      <w:r w:rsidRPr="003A7217">
        <w:rPr>
          <w:rStyle w:val="StyleUnderline"/>
          <w:highlight w:val="cyan"/>
        </w:rPr>
        <w:t>If</w:t>
      </w:r>
      <w:r w:rsidRPr="00AC3062">
        <w:rPr>
          <w:rStyle w:val="StyleUnderline"/>
        </w:rPr>
        <w:t xml:space="preserve"> the </w:t>
      </w:r>
      <w:r w:rsidRPr="003A7217">
        <w:rPr>
          <w:rStyle w:val="StyleUnderline"/>
          <w:highlight w:val="cyan"/>
        </w:rPr>
        <w:t>Chinese can</w:t>
      </w:r>
      <w:r w:rsidRPr="00AC3062">
        <w:rPr>
          <w:rStyle w:val="StyleUnderline"/>
        </w:rPr>
        <w:t xml:space="preserve"> conduct the first move, and </w:t>
      </w:r>
      <w:r w:rsidRPr="003A7217">
        <w:rPr>
          <w:rStyle w:val="StyleUnderline"/>
          <w:highlight w:val="cyan"/>
        </w:rPr>
        <w:t>sew mines in</w:t>
      </w:r>
      <w:r w:rsidRPr="00AC3062">
        <w:rPr>
          <w:rStyle w:val="StyleUnderline"/>
        </w:rPr>
        <w:t xml:space="preserve"> the </w:t>
      </w:r>
      <w:r w:rsidRPr="003A7217">
        <w:rPr>
          <w:rStyle w:val="StyleUnderline"/>
          <w:highlight w:val="cyan"/>
        </w:rPr>
        <w:t>approaches to</w:t>
      </w:r>
      <w:r w:rsidRPr="00AC3062">
        <w:rPr>
          <w:rStyle w:val="StyleUnderline"/>
        </w:rPr>
        <w:t xml:space="preserve"> those </w:t>
      </w:r>
      <w:r w:rsidRPr="003A7217">
        <w:rPr>
          <w:rStyle w:val="StyleUnderline"/>
          <w:highlight w:val="cyan"/>
        </w:rPr>
        <w:t>ports, Taiwan would</w:t>
      </w:r>
      <w:r w:rsidRPr="00AC3062">
        <w:rPr>
          <w:rStyle w:val="StyleUnderline"/>
        </w:rPr>
        <w:t xml:space="preserve"> essentially </w:t>
      </w:r>
      <w:r w:rsidRPr="003A7217">
        <w:rPr>
          <w:rStyle w:val="StyleUnderline"/>
          <w:highlight w:val="cyan"/>
        </w:rPr>
        <w:t>be sealed off</w:t>
      </w:r>
      <w:r w:rsidRPr="00AC3062">
        <w:rPr>
          <w:rStyle w:val="StyleUnderline"/>
        </w:rPr>
        <w:t>.</w:t>
      </w:r>
      <w:r w:rsidRPr="00C75A72">
        <w:rPr>
          <w:sz w:val="16"/>
        </w:rPr>
        <w:t xml:space="preserve"> There are no other alternative ports that would be able to provide the sufficient throughput [i.e., free travel] to keep Taiwan going.” China’s mines work synchronously with China’s diesel-electric submarines. Virtually all of China’s new subs (by 2020, according to Pentagon estimates, Beijing will have amassed the world’s largest fleet, at some 69–78 boats) are equipped with foreign air-independent propulsion systems—and many of its old subs are being retrofitted. Notes Richard Fisher of the International Assessment and Strategy Center: “Conventional diesel-electric submarines are already very quiet and difficult to find. With air-independent propulsion, they become phenomenally more deadly, especially to American aircraft carrier battlegroups.” Yoshihara envisions a nightmare scenario of forward-deployed Chinese conventional submarines lying in wait for an American carrier strike group and then launching their long-range, anti-ship cruise missiles in “salvo fires” to overwhelm fleet defenses</w:t>
      </w:r>
      <w:r w:rsidRPr="00AC3062">
        <w:rPr>
          <w:rStyle w:val="StyleUnderline"/>
        </w:rPr>
        <w:t>. Such a scenario not only recalls Joseph Stalin’s adage that “quantity has a quality of its own,” but also calls into question the widely held belief that the technological superiority of the American military machine will always triumph</w:t>
      </w:r>
      <w:r w:rsidRPr="00C75A72">
        <w:rPr>
          <w:sz w:val="16"/>
        </w:rPr>
        <w:t xml:space="preserve">. Princeton’s Aaron Friedberg offers this sobering perspective: “The </w:t>
      </w:r>
      <w:r w:rsidRPr="00C75A72">
        <w:rPr>
          <w:rStyle w:val="StyleUnderline"/>
        </w:rPr>
        <w:t xml:space="preserve">American </w:t>
      </w:r>
      <w:r w:rsidRPr="003A7217">
        <w:rPr>
          <w:rStyle w:val="StyleUnderline"/>
          <w:highlight w:val="cyan"/>
        </w:rPr>
        <w:t>intelligence community has been surprised by</w:t>
      </w:r>
      <w:r w:rsidRPr="00C75A72">
        <w:rPr>
          <w:rStyle w:val="StyleUnderline"/>
        </w:rPr>
        <w:t xml:space="preserve"> the </w:t>
      </w:r>
      <w:r w:rsidRPr="003A7217">
        <w:rPr>
          <w:rStyle w:val="StyleUnderline"/>
          <w:highlight w:val="cyan"/>
        </w:rPr>
        <w:t xml:space="preserve">quality of </w:t>
      </w:r>
      <w:r w:rsidRPr="003A7217">
        <w:rPr>
          <w:rStyle w:val="StyleUnderline"/>
        </w:rPr>
        <w:t>the</w:t>
      </w:r>
      <w:r w:rsidRPr="00C75A72">
        <w:rPr>
          <w:rStyle w:val="StyleUnderline"/>
        </w:rPr>
        <w:t xml:space="preserve"> </w:t>
      </w:r>
      <w:r w:rsidRPr="003A7217">
        <w:rPr>
          <w:rStyle w:val="StyleUnderline"/>
          <w:highlight w:val="cyan"/>
        </w:rPr>
        <w:t>systems</w:t>
      </w:r>
      <w:r w:rsidRPr="00C75A72">
        <w:rPr>
          <w:rStyle w:val="StyleUnderline"/>
        </w:rPr>
        <w:t xml:space="preserve"> the </w:t>
      </w:r>
      <w:r w:rsidRPr="003A7217">
        <w:rPr>
          <w:rStyle w:val="StyleUnderline"/>
          <w:highlight w:val="cyan"/>
        </w:rPr>
        <w:t>Chinese</w:t>
      </w:r>
      <w:r w:rsidRPr="00C75A72">
        <w:rPr>
          <w:rStyle w:val="StyleUnderline"/>
        </w:rPr>
        <w:t xml:space="preserve"> have been able to </w:t>
      </w:r>
      <w:r w:rsidRPr="003A7217">
        <w:rPr>
          <w:rStyle w:val="StyleUnderline"/>
          <w:highlight w:val="cyan"/>
        </w:rPr>
        <w:t>field</w:t>
      </w:r>
      <w:r w:rsidRPr="00C75A72">
        <w:rPr>
          <w:sz w:val="16"/>
        </w:rPr>
        <w:t xml:space="preserve">, and part of the reason is that they’ve been stealing intellectual property.” As a result, </w:t>
      </w:r>
      <w:r w:rsidRPr="00C75A72">
        <w:rPr>
          <w:rStyle w:val="StyleUnderline"/>
        </w:rPr>
        <w:t>China can now produce drones identical to their American counterparts. It has also begun to field the most advanced fighters</w:t>
      </w:r>
      <w:r w:rsidRPr="00C75A72">
        <w:rPr>
          <w:sz w:val="16"/>
        </w:rPr>
        <w:t>, like the Chengdu J-20, decades before the Pentagon expected; and, unlike budget-constrained America, which cancelled its own advanced fighter, the F-22, China will churn out massive numbers of whatever weapons systems it chooses in much the same way America once did during World War II to overwhelm the often technologically superior German forces. China has also openly embraced a two-pronged “carrier killer” strategy to deny US forces free access to the Asia-Pacific while moving into disputed islands in 18 the East and South China Seas, into the hills of North Korea, and even into the Indian state of Arunachal Pradesh, which China claims as “Southern Tibet.” How will the peace be kept under these mounting pressures? America has certainly made a big bet on the power of economic engagement to transform China from a belligerent, authoritarian regime into a peace-loving liberal democracy. However, as Ian Fletcher of the Coalition for a Prosperous America notes: “</w:t>
      </w:r>
      <w:r w:rsidRPr="00C75A72">
        <w:rPr>
          <w:rStyle w:val="StyleUnderline"/>
        </w:rPr>
        <w:t>Economic growth in China has not led to its becoming more democratic. It has simply led to a more sophisticated, better-financed form of authoritarianism</w:t>
      </w:r>
      <w:r w:rsidRPr="00C75A72">
        <w:rPr>
          <w:sz w:val="16"/>
        </w:rPr>
        <w:t xml:space="preserve">.” What is needed is a more textured understanding of the role of economic interdependence in deterring—or creating—conflict. </w:t>
      </w:r>
      <w:r w:rsidRPr="003A7217">
        <w:rPr>
          <w:rStyle w:val="StyleUnderline"/>
          <w:highlight w:val="cyan"/>
        </w:rPr>
        <w:t>If</w:t>
      </w:r>
      <w:r w:rsidRPr="00C75A72">
        <w:rPr>
          <w:rStyle w:val="StyleUnderline"/>
        </w:rPr>
        <w:t xml:space="preserve"> a country like </w:t>
      </w:r>
      <w:r w:rsidRPr="003A7217">
        <w:rPr>
          <w:rStyle w:val="StyleUnderline"/>
          <w:highlight w:val="cyan"/>
        </w:rPr>
        <w:t>China</w:t>
      </w:r>
      <w:r w:rsidRPr="00C75A72">
        <w:rPr>
          <w:rStyle w:val="StyleUnderline"/>
        </w:rPr>
        <w:t xml:space="preserve"> </w:t>
      </w:r>
      <w:r w:rsidRPr="003A7217">
        <w:rPr>
          <w:rStyle w:val="StyleUnderline"/>
          <w:highlight w:val="cyan"/>
        </w:rPr>
        <w:t>is</w:t>
      </w:r>
      <w:r w:rsidRPr="00C75A72">
        <w:rPr>
          <w:rStyle w:val="StyleUnderline"/>
        </w:rPr>
        <w:t xml:space="preserve"> heavily </w:t>
      </w:r>
      <w:r w:rsidRPr="003A7217">
        <w:rPr>
          <w:rStyle w:val="StyleUnderline"/>
          <w:highlight w:val="cyan"/>
        </w:rPr>
        <w:t>dependent on trade</w:t>
      </w:r>
      <w:r w:rsidRPr="00C75A72">
        <w:rPr>
          <w:rStyle w:val="StyleUnderline"/>
        </w:rPr>
        <w:t xml:space="preserve"> for goods vital to national security, </w:t>
      </w:r>
      <w:r w:rsidRPr="003A7217">
        <w:rPr>
          <w:rStyle w:val="StyleUnderline"/>
          <w:highlight w:val="cyan"/>
        </w:rPr>
        <w:t>that country may</w:t>
      </w:r>
      <w:r w:rsidRPr="00C75A72">
        <w:rPr>
          <w:rStyle w:val="StyleUnderline"/>
        </w:rPr>
        <w:t xml:space="preserve"> </w:t>
      </w:r>
      <w:r w:rsidRPr="00C75A72">
        <w:rPr>
          <w:sz w:val="16"/>
        </w:rPr>
        <w:t xml:space="preserve">actually </w:t>
      </w:r>
      <w:r w:rsidRPr="003A7217">
        <w:rPr>
          <w:rStyle w:val="StyleUnderline"/>
          <w:highlight w:val="cyan"/>
        </w:rPr>
        <w:t>be more likely to go to war</w:t>
      </w:r>
      <w:r w:rsidRPr="00C75A72">
        <w:rPr>
          <w:rStyle w:val="StyleUnderline"/>
        </w:rPr>
        <w:t xml:space="preserve"> as economic interdependence rises. </w:t>
      </w:r>
      <w:r w:rsidRPr="003A7217">
        <w:rPr>
          <w:rStyle w:val="StyleUnderline"/>
          <w:highlight w:val="cyan"/>
        </w:rPr>
        <w:t>Such interdependence</w:t>
      </w:r>
      <w:r w:rsidRPr="00C75A72">
        <w:rPr>
          <w:rStyle w:val="StyleUnderline"/>
        </w:rPr>
        <w:t xml:space="preserve"> </w:t>
      </w:r>
      <w:r w:rsidRPr="003A7217">
        <w:rPr>
          <w:rStyle w:val="StyleUnderline"/>
          <w:highlight w:val="cyan"/>
        </w:rPr>
        <w:t>helped lead Germany</w:t>
      </w:r>
      <w:r w:rsidRPr="00C75A72">
        <w:rPr>
          <w:sz w:val="16"/>
        </w:rPr>
        <w:t>—fearful that both France and Great Britain would deny the food, iron ore, and oil it needed to prosper—</w:t>
      </w:r>
      <w:r w:rsidRPr="003A7217">
        <w:rPr>
          <w:rStyle w:val="StyleUnderline"/>
          <w:highlight w:val="cyan"/>
        </w:rPr>
        <w:t>to attack in 1914</w:t>
      </w:r>
      <w:r w:rsidRPr="00C75A72">
        <w:rPr>
          <w:rStyle w:val="StyleUnderline"/>
        </w:rPr>
        <w:t>.</w:t>
      </w:r>
      <w:r w:rsidRPr="00C75A72">
        <w:rPr>
          <w:sz w:val="16"/>
        </w:rPr>
        <w:t xml:space="preserve"> Nor was this simply German paranoia: France and Britain both openly discussed embargoes leading up to the war, in much the same way analysts like T. X. </w:t>
      </w:r>
      <w:proofErr w:type="spellStart"/>
      <w:r w:rsidRPr="00C75A72">
        <w:rPr>
          <w:sz w:val="16"/>
        </w:rPr>
        <w:t>Hammes</w:t>
      </w:r>
      <w:proofErr w:type="spellEnd"/>
      <w:r w:rsidRPr="00C75A72">
        <w:rPr>
          <w:sz w:val="16"/>
        </w:rPr>
        <w:t xml:space="preserve"> of the National Defense University today recommend the “economic strangulation” of China in the event of a conflict. The Princeton scholar Aaron Friedberg’s cautionary note about trade may be worth recalling here: “</w:t>
      </w:r>
      <w:r w:rsidRPr="00C75A72">
        <w:rPr>
          <w:rStyle w:val="StyleUnderline"/>
        </w:rPr>
        <w:t>Countries that have intense trading relationships do not necessarily have good strategic or political relationships;</w:t>
      </w:r>
      <w:r w:rsidRPr="00C75A72">
        <w:rPr>
          <w:sz w:val="16"/>
        </w:rPr>
        <w:t xml:space="preserve"> and, historically, </w:t>
      </w:r>
      <w:r w:rsidRPr="00C75A72">
        <w:rPr>
          <w:rStyle w:val="StyleUnderline"/>
        </w:rPr>
        <w:t>countries with intense trading relationships have sometimes gone to war with one another</w:t>
      </w:r>
      <w:r w:rsidRPr="00C75A72">
        <w:rPr>
          <w:sz w:val="16"/>
        </w:rPr>
        <w:t xml:space="preserve">.” As for the nuclear deterrence argument, Carnegie’s Ashley </w:t>
      </w:r>
      <w:proofErr w:type="spellStart"/>
      <w:r w:rsidRPr="00C75A72">
        <w:rPr>
          <w:sz w:val="16"/>
        </w:rPr>
        <w:t>Tellis</w:t>
      </w:r>
      <w:proofErr w:type="spellEnd"/>
      <w:r w:rsidRPr="00C75A72">
        <w:rPr>
          <w:sz w:val="16"/>
        </w:rPr>
        <w:t xml:space="preserve"> counters that China’s emergence as a credible nuclear power actually increases the risk of conventional war “because China has steadily acquired the capabilities to prevent the United States from coming to the assistance of its friends in Asia.” </w:t>
      </w:r>
      <w:proofErr w:type="spellStart"/>
      <w:r w:rsidRPr="00C75A72">
        <w:rPr>
          <w:sz w:val="16"/>
        </w:rPr>
        <w:t>Toshi</w:t>
      </w:r>
      <w:proofErr w:type="spellEnd"/>
      <w:r w:rsidRPr="00C75A72">
        <w:rPr>
          <w:sz w:val="16"/>
        </w:rPr>
        <w:t xml:space="preserve"> Yoshihara explains the stability-instability paradox underlying such risk: “</w:t>
      </w:r>
      <w:r w:rsidRPr="00C75A72">
        <w:rPr>
          <w:rStyle w:val="StyleUnderline"/>
        </w:rPr>
        <w:t xml:space="preserve">If the Chinese can superimpose their anti-access </w:t>
      </w:r>
      <w:proofErr w:type="gramStart"/>
      <w:r w:rsidRPr="00C75A72">
        <w:rPr>
          <w:rStyle w:val="StyleUnderline"/>
        </w:rPr>
        <w:t>strategy, that</w:t>
      </w:r>
      <w:proofErr w:type="gramEnd"/>
      <w:r w:rsidRPr="00C75A72">
        <w:rPr>
          <w:rStyle w:val="StyleUnderline"/>
        </w:rPr>
        <w:t xml:space="preserve"> might create strategic space for China to conduct conventional offensive military operations within </w:t>
      </w:r>
      <w:r w:rsidRPr="00C75A72">
        <w:rPr>
          <w:sz w:val="16"/>
        </w:rPr>
        <w:t>the</w:t>
      </w:r>
      <w:r w:rsidRPr="00C75A72">
        <w:rPr>
          <w:rStyle w:val="StyleUnderline"/>
        </w:rPr>
        <w:t xml:space="preserve"> Asian maritime theater</w:t>
      </w:r>
      <w:r w:rsidRPr="00C75A72">
        <w:rPr>
          <w:sz w:val="16"/>
        </w:rPr>
        <w:t xml:space="preserve">. And so, </w:t>
      </w:r>
      <w:r w:rsidRPr="003A7217">
        <w:rPr>
          <w:rStyle w:val="Emphasis"/>
          <w:highlight w:val="cyan"/>
        </w:rPr>
        <w:t>having nuc</w:t>
      </w:r>
      <w:r w:rsidRPr="00C75A72">
        <w:rPr>
          <w:rStyle w:val="Emphasis"/>
        </w:rPr>
        <w:t>lear weapon</w:t>
      </w:r>
      <w:r w:rsidRPr="003A7217">
        <w:rPr>
          <w:rStyle w:val="Emphasis"/>
          <w:highlight w:val="cyan"/>
        </w:rPr>
        <w:t>s</w:t>
      </w:r>
      <w:r w:rsidRPr="00C75A72">
        <w:rPr>
          <w:rStyle w:val="Emphasis"/>
        </w:rPr>
        <w:t xml:space="preserve"> </w:t>
      </w:r>
      <w:r w:rsidRPr="003A7217">
        <w:rPr>
          <w:rStyle w:val="Emphasis"/>
          <w:highlight w:val="cyan"/>
        </w:rPr>
        <w:t>does not</w:t>
      </w:r>
      <w:r w:rsidRPr="00C75A72">
        <w:rPr>
          <w:rStyle w:val="Emphasis"/>
        </w:rPr>
        <w:t xml:space="preserve"> necessarily</w:t>
      </w:r>
      <w:r w:rsidRPr="00C75A72">
        <w:rPr>
          <w:sz w:val="16"/>
        </w:rPr>
        <w:t xml:space="preserve"> 19 </w:t>
      </w:r>
      <w:r w:rsidRPr="003A7217">
        <w:rPr>
          <w:rStyle w:val="Emphasis"/>
          <w:highlight w:val="cyan"/>
        </w:rPr>
        <w:t>ensure</w:t>
      </w:r>
      <w:r w:rsidRPr="00C75A72">
        <w:rPr>
          <w:rStyle w:val="Emphasis"/>
        </w:rPr>
        <w:t xml:space="preserve"> that </w:t>
      </w:r>
      <w:r w:rsidRPr="003A7217">
        <w:rPr>
          <w:rStyle w:val="Emphasis"/>
          <w:highlight w:val="cyan"/>
        </w:rPr>
        <w:t>there will be no war</w:t>
      </w:r>
      <w:r w:rsidRPr="00C75A72">
        <w:rPr>
          <w:sz w:val="16"/>
        </w:rPr>
        <w:t xml:space="preserve">. It simply opens up different avenues for different kinds of wars.” If we cannot count on economic engagement, trade interdependencies, or nuclear weapons to deter conflict with China, what other pathways to peace remain? Some will no doubt say that instead of pivoting to Asia, the US should stay at home and leave the region to the Chinese. But as Forbes columnist Gordon Chang has pointed out: “America’s first line of defense is not Alaska and California but rather South Korea and Japan,” and America’s forward bases play an important strategic role in missile detection and defense. It is also useful to remember here that America is, and ever has been, a trading nation; and a freely accessible Asia offers the most rapidly growing markets in the world. Barring a neo-isolationist retreat, what must our policy be? Any answer must begin with the observation that if America merely seeks to match China bullet for bullet, the result will likely be an escalating arms race that either bankrupts one or both countries or ends with a very big bang. Michael Pillsbury, a Pentagon analyst, offers a sobering warning: “If we face a thousand Chinese anti-ship missiles, there’s no way to stop them all. The world we’re moving toward is a world in which the Chinese economy has surpassed us and is growing toward being twice as powerful as us. That means if they want to, their defense spending can be focused on us; and it can exceed our defense spending.” </w:t>
      </w:r>
      <w:r w:rsidRPr="00C75A72">
        <w:rPr>
          <w:rStyle w:val="Emphasis"/>
        </w:rPr>
        <w:t>How can our next president deal with this growing Chinese encirclement?</w:t>
      </w:r>
      <w:r w:rsidRPr="00C75A72">
        <w:rPr>
          <w:sz w:val="16"/>
        </w:rPr>
        <w:t xml:space="preserve"> The answer lies in what the Chinese themselves call “comprehensive national power,” a concept deeply rooted in Sun Tzu’s famous maxim that “to subdue the enemy without fighting is the acme of skill.” As Wu </w:t>
      </w:r>
      <w:proofErr w:type="spellStart"/>
      <w:r w:rsidRPr="00C75A72">
        <w:rPr>
          <w:sz w:val="16"/>
        </w:rPr>
        <w:t>Chunqiu</w:t>
      </w:r>
      <w:proofErr w:type="spellEnd"/>
      <w:r w:rsidRPr="00C75A72">
        <w:rPr>
          <w:sz w:val="16"/>
        </w:rPr>
        <w:t xml:space="preserve"> of China’s Academy of Military Science puts it: “Victory without war does not mean that there is no war at all. </w:t>
      </w:r>
      <w:r w:rsidRPr="00C75A72">
        <w:rPr>
          <w:rStyle w:val="StyleUnderline"/>
        </w:rPr>
        <w:t xml:space="preserve">The </w:t>
      </w:r>
      <w:r w:rsidRPr="003A7217">
        <w:rPr>
          <w:rStyle w:val="StyleUnderline"/>
          <w:highlight w:val="cyan"/>
        </w:rPr>
        <w:t>wars one must fight are political</w:t>
      </w:r>
      <w:r w:rsidRPr="00C75A72">
        <w:rPr>
          <w:rStyle w:val="StyleUnderline"/>
        </w:rPr>
        <w:t xml:space="preserve"> wars, </w:t>
      </w:r>
      <w:r w:rsidRPr="003A7217">
        <w:rPr>
          <w:rStyle w:val="StyleUnderline"/>
          <w:highlight w:val="cyan"/>
        </w:rPr>
        <w:t>economic</w:t>
      </w:r>
      <w:r w:rsidRPr="00C75A72">
        <w:rPr>
          <w:rStyle w:val="StyleUnderline"/>
        </w:rPr>
        <w:t xml:space="preserve"> wars, </w:t>
      </w:r>
      <w:proofErr w:type="gramStart"/>
      <w:r w:rsidRPr="003A7217">
        <w:rPr>
          <w:rStyle w:val="StyleUnderline"/>
          <w:highlight w:val="cyan"/>
        </w:rPr>
        <w:t>science</w:t>
      </w:r>
      <w:proofErr w:type="gramEnd"/>
      <w:r w:rsidRPr="003A7217">
        <w:rPr>
          <w:rStyle w:val="StyleUnderline"/>
          <w:highlight w:val="cyan"/>
        </w:rPr>
        <w:t xml:space="preserve"> and technology</w:t>
      </w:r>
      <w:r w:rsidRPr="00C75A72">
        <w:rPr>
          <w:rStyle w:val="StyleUnderline"/>
        </w:rPr>
        <w:t xml:space="preserve"> wars, </w:t>
      </w:r>
      <w:r w:rsidRPr="003A7217">
        <w:rPr>
          <w:rStyle w:val="StyleUnderline"/>
          <w:highlight w:val="cyan"/>
        </w:rPr>
        <w:t>diplomatic</w:t>
      </w:r>
      <w:r w:rsidRPr="00C75A72">
        <w:rPr>
          <w:rStyle w:val="StyleUnderline"/>
        </w:rPr>
        <w:t xml:space="preserve"> wars</w:t>
      </w:r>
      <w:r w:rsidRPr="00C75A72">
        <w:rPr>
          <w:sz w:val="16"/>
        </w:rPr>
        <w:t xml:space="preserve">. Although military power is an important factor, in peacetime it usually acts as a backup force.” Consider, for example, the </w:t>
      </w:r>
      <w:r w:rsidRPr="00C75A72">
        <w:rPr>
          <w:rStyle w:val="StyleUnderline"/>
        </w:rPr>
        <w:t>national synergies required just to build a nation’s “backup” military capabilities.</w:t>
      </w:r>
      <w:r w:rsidRPr="00C75A72">
        <w:rPr>
          <w:sz w:val="16"/>
        </w:rPr>
        <w:t xml:space="preserve"> Such synergies begin with a strong economy, capable of both manufacturing weapons and generating tax revenues to pay for them. However, 20 to have a strong economy, a nation must have a highly skilled work force—and therefore an equally strong education system. At the same time, rapid innovation and technological change can only take place in the presence of a financial system delivering the capital investment to drive research and development, and a tax system rewarding entrepreneurship. Nor will any domestic economy prosper without ready access to foreign markets. Such access not only requires strong alliances among trading partners. It also demands freedom of navigation, which brings the synergistic process right back to the need for a strong military to keep the seas and skies open for trade. David </w:t>
      </w:r>
      <w:proofErr w:type="spellStart"/>
      <w:r w:rsidRPr="00C75A72">
        <w:rPr>
          <w:sz w:val="16"/>
        </w:rPr>
        <w:t>Lampton</w:t>
      </w:r>
      <w:proofErr w:type="spellEnd"/>
      <w:r w:rsidRPr="00C75A72">
        <w:rPr>
          <w:sz w:val="16"/>
        </w:rPr>
        <w:t xml:space="preserve">, the Johns Hopkins scholar, says that when American power is healthy in this comprehensive way, the Chinese will respect the US. If America declines, however, “the Chinese are going to be more difficult to deal with.” Still, a nation with a strong economy, a fine education system, a stable political order, a wealth of natural resources, and a superb labor force that is poorly armed will still be easy prey for any well-armed adversary with malicious intentions. Patrick Cronin of the Center for a New American Security describes the kind of “balanced force for the 21st century” </w:t>
      </w:r>
      <w:r w:rsidRPr="003A7217">
        <w:rPr>
          <w:rStyle w:val="Emphasis"/>
          <w:highlight w:val="cyan"/>
        </w:rPr>
        <w:t>America needs</w:t>
      </w:r>
      <w:r w:rsidRPr="00C75A72">
        <w:rPr>
          <w:rStyle w:val="Emphasis"/>
        </w:rPr>
        <w:t xml:space="preserve"> “in large enough numbers” </w:t>
      </w:r>
      <w:r w:rsidRPr="003A7217">
        <w:rPr>
          <w:rStyle w:val="Emphasis"/>
          <w:highlight w:val="cyan"/>
        </w:rPr>
        <w:t>to achieve peace through military strength</w:t>
      </w:r>
      <w:r w:rsidRPr="00C75A72">
        <w:rPr>
          <w:rStyle w:val="Emphasis"/>
        </w:rPr>
        <w:t>: “I need my carriers, aircraft, and submarines. I need stealth, and I need to be able to patrol the sea lines</w:t>
      </w:r>
      <w:r w:rsidRPr="00C75A72">
        <w:rPr>
          <w:sz w:val="16"/>
        </w:rPr>
        <w:t xml:space="preserve">. At the same time, I need to keep investing in cyber and space technologies and unmanned aerial vehicles and long-range unmanned systems because those technologies could be game-changers.” Aaron Friedberg of Princeton believes </w:t>
      </w:r>
      <w:r w:rsidRPr="003A7217">
        <w:rPr>
          <w:rStyle w:val="Emphasis"/>
          <w:highlight w:val="cyan"/>
        </w:rPr>
        <w:t>it is</w:t>
      </w:r>
      <w:r w:rsidRPr="00C75A72">
        <w:rPr>
          <w:rStyle w:val="Emphasis"/>
        </w:rPr>
        <w:t xml:space="preserve"> equally </w:t>
      </w:r>
      <w:r w:rsidRPr="003A7217">
        <w:rPr>
          <w:rStyle w:val="Emphasis"/>
          <w:highlight w:val="cyan"/>
        </w:rPr>
        <w:t>critical to reduce</w:t>
      </w:r>
      <w:r w:rsidRPr="00C75A72">
        <w:rPr>
          <w:rStyle w:val="Emphasis"/>
        </w:rPr>
        <w:t xml:space="preserve"> the </w:t>
      </w:r>
      <w:r w:rsidRPr="003A7217">
        <w:rPr>
          <w:rStyle w:val="Emphasis"/>
          <w:highlight w:val="cyan"/>
        </w:rPr>
        <w:t>vulnerability of</w:t>
      </w:r>
      <w:r w:rsidRPr="00C75A72">
        <w:rPr>
          <w:rStyle w:val="Emphasis"/>
        </w:rPr>
        <w:t xml:space="preserve"> American </w:t>
      </w:r>
      <w:r w:rsidRPr="003A7217">
        <w:rPr>
          <w:rStyle w:val="Emphasis"/>
          <w:highlight w:val="cyan"/>
        </w:rPr>
        <w:t>forward bases in Asia</w:t>
      </w:r>
      <w:r w:rsidRPr="00C75A72">
        <w:rPr>
          <w:rStyle w:val="Emphasis"/>
        </w:rPr>
        <w:t xml:space="preserve"> through a </w:t>
      </w:r>
      <w:proofErr w:type="gramStart"/>
      <w:r w:rsidRPr="00C75A72">
        <w:rPr>
          <w:rStyle w:val="Emphasis"/>
        </w:rPr>
        <w:t>four-corners</w:t>
      </w:r>
      <w:proofErr w:type="gramEnd"/>
      <w:r w:rsidRPr="00C75A72">
        <w:rPr>
          <w:rStyle w:val="Emphasis"/>
        </w:rPr>
        <w:t xml:space="preserve"> strategy of hardening, dispersing, diversification, and force restructuring.</w:t>
      </w:r>
      <w:r w:rsidRPr="00C75A72">
        <w:rPr>
          <w:sz w:val="16"/>
        </w:rPr>
        <w:t xml:space="preserve"> “Hardening” means moving fuel supplies and weapons caches deep underground, </w:t>
      </w:r>
      <w:proofErr w:type="spellStart"/>
      <w:r w:rsidRPr="00C75A72">
        <w:rPr>
          <w:sz w:val="16"/>
        </w:rPr>
        <w:t>siloing</w:t>
      </w:r>
      <w:proofErr w:type="spellEnd"/>
      <w:r w:rsidRPr="00C75A72">
        <w:rPr>
          <w:sz w:val="16"/>
        </w:rPr>
        <w:t xml:space="preserve"> aircraft, and pouring literally tons of concrete on literally tons more of steel rebar to fortify runways and buildings, barracks and piers. “Dispersing” means redeploying both bases and ships in ways that “would make targeting a much more complicated issue for the Chinese.” </w:t>
      </w:r>
      <w:proofErr w:type="spellStart"/>
      <w:r w:rsidRPr="00C75A72">
        <w:rPr>
          <w:sz w:val="16"/>
        </w:rPr>
        <w:t>Toshi</w:t>
      </w:r>
      <w:proofErr w:type="spellEnd"/>
      <w:r w:rsidRPr="00C75A72">
        <w:rPr>
          <w:sz w:val="16"/>
        </w:rPr>
        <w:t xml:space="preserve"> Yoshihara recommends, for example, dotting Japan’s Ryukyu Islands with an archipelago of 21 much smaller facilities rather than just offering big bull’s-eyes like Okinawa and Guam. “Diversifying” means expanding American bases and facilities into countries not currently hosting a large American presence, like the Philippines and Vietnam. Says Dan Blumenthal: “If Chinese decision makers have to think about hitting many targets in many </w:t>
      </w:r>
      <w:proofErr w:type="gramStart"/>
      <w:r w:rsidRPr="00C75A72">
        <w:rPr>
          <w:sz w:val="16"/>
        </w:rPr>
        <w:t>countries, that</w:t>
      </w:r>
      <w:proofErr w:type="gramEnd"/>
      <w:r w:rsidRPr="00C75A72">
        <w:rPr>
          <w:sz w:val="16"/>
        </w:rPr>
        <w:t xml:space="preserve"> is a far bigger deterrent than just having to hit a few bases in Japan or a US aircraft carrier.” </w:t>
      </w:r>
      <w:r w:rsidRPr="00C75A72">
        <w:rPr>
          <w:rStyle w:val="StyleUnderline"/>
        </w:rPr>
        <w:t xml:space="preserve">Friedberg also wants to turn the asymmetric warfare and area-denial </w:t>
      </w:r>
      <w:proofErr w:type="gramStart"/>
      <w:r w:rsidRPr="00C75A72">
        <w:rPr>
          <w:rStyle w:val="StyleUnderline"/>
        </w:rPr>
        <w:t>tables</w:t>
      </w:r>
      <w:proofErr w:type="gramEnd"/>
      <w:r w:rsidRPr="00C75A72">
        <w:rPr>
          <w:rStyle w:val="StyleUnderline"/>
        </w:rPr>
        <w:t xml:space="preserve"> right back on China through force restructuring</w:t>
      </w:r>
      <w:r w:rsidRPr="00C75A72">
        <w:rPr>
          <w:sz w:val="16"/>
        </w:rPr>
        <w:t xml:space="preserve">. Here, James Holmes recommends moving away from those sitting-duck carrier strike groups beloved by the Navy’s top brass to an array of Virginia-class attack subs deployed across the major chokepoints of the First and Second Island Chains. As for other weapons systems, one of the biggest questions facing the next president is likely to be the need for a new long-range strategic bomber. A $21.4 billion development contract was awarded to Northrop Grumman last October, but questions remain as to how many might eventually be built—and who ascends to the White House in 2017 will certainly matter. As Michael </w:t>
      </w:r>
      <w:proofErr w:type="spellStart"/>
      <w:r w:rsidRPr="00C75A72">
        <w:rPr>
          <w:sz w:val="16"/>
        </w:rPr>
        <w:t>Auslin</w:t>
      </w:r>
      <w:proofErr w:type="spellEnd"/>
      <w:r w:rsidRPr="00C75A72">
        <w:rPr>
          <w:sz w:val="16"/>
        </w:rPr>
        <w:t xml:space="preserve"> of the American Enterprise Institute has stated in making the pro-bomber case: “Our youngest B-52 bomber is fifty years old and we’ve had close to three generations of pilots flying the same planes—grandfathers, fathers, and sons. They are wonderful airplanes, but they can’t survive against today’s automated missile defense systems. Plus, we only have twenty B-2 Stealth Bombers, and they’re getting old as well. So we need a new bomber, and we need the F-35 in far greater numbers to be able to clear the ground and the skies if need be, and we need to do this as much for military reasons as for political reasons; and it’ll actually bring more stability to Asia, not less.” Beyond these concrete steps, Georgetown lecturer Phillip </w:t>
      </w:r>
      <w:proofErr w:type="spellStart"/>
      <w:r w:rsidRPr="00C75A72">
        <w:rPr>
          <w:sz w:val="16"/>
        </w:rPr>
        <w:t>Karber</w:t>
      </w:r>
      <w:proofErr w:type="spellEnd"/>
      <w:r w:rsidRPr="00C75A72">
        <w:rPr>
          <w:sz w:val="16"/>
        </w:rPr>
        <w:t xml:space="preserve"> calls for a policy of “reciprocal response” vis-à-vis China: “You go into arms control and you reduce your forces, then we reduce our forces. You start doing provocative things like adding more and more missiles and threatening our bases and our allies, we will respond.” 22 Ironically, even though such threats make this a good time to build up alliances, false promises and neglected relationships have squandered the opportunity. Consider the Obama administration’s failed “pivot” to Asia, announced with fanfare in 2011. The Pentagon is supposed to increase the percentage of its total naval fleet in the Pacific to 60 percent by 2020. However, because that fleet continues to shrink, the US will actually have fewer ships in total numbers in Asia in 2020 than when the pivot began in 2011. “As diplomatic and deterrent signals go,” says James Holmes, “this makes the pivot a pretty bush-league thing.” Pat </w:t>
      </w:r>
      <w:proofErr w:type="spellStart"/>
      <w:r w:rsidRPr="00C75A72">
        <w:rPr>
          <w:sz w:val="16"/>
        </w:rPr>
        <w:t>Mulloy</w:t>
      </w:r>
      <w:proofErr w:type="spellEnd"/>
      <w:r w:rsidRPr="00C75A72">
        <w:rPr>
          <w:sz w:val="16"/>
        </w:rPr>
        <w:t xml:space="preserve">, a former member of the US-China Economic and Security Review Commission, takes criticism of the White House’s military-centric pivot one step further, claiming the pivot strategy reveals a more fundamental lack of understanding about America’s pressing need to rebuild comprehensive national power. Advises </w:t>
      </w:r>
      <w:proofErr w:type="spellStart"/>
      <w:r w:rsidRPr="00C75A72">
        <w:rPr>
          <w:sz w:val="16"/>
        </w:rPr>
        <w:t>Mulloy</w:t>
      </w:r>
      <w:proofErr w:type="spellEnd"/>
      <w:r w:rsidRPr="00C75A72">
        <w:rPr>
          <w:sz w:val="16"/>
        </w:rPr>
        <w:t xml:space="preserve">: “Now the president says we have to pivot toward Asia because we have a rising China. But China is rising because we’re running massive trade imbalances. So wouldn’t it make more sense to simply rebalance our trade deficit and not continue to have American consumers feed China’s rise? That would be the truly smart way to pivot towards Asia.” </w:t>
      </w:r>
      <w:r w:rsidRPr="003A7217">
        <w:rPr>
          <w:rStyle w:val="StyleUnderline"/>
          <w:highlight w:val="cyan"/>
        </w:rPr>
        <w:t>To peacefully counter</w:t>
      </w:r>
      <w:r w:rsidRPr="00C75A72">
        <w:rPr>
          <w:rStyle w:val="StyleUnderline"/>
        </w:rPr>
        <w:t xml:space="preserve"> the </w:t>
      </w:r>
      <w:r w:rsidRPr="003A7217">
        <w:rPr>
          <w:rStyle w:val="StyleUnderline"/>
          <w:highlight w:val="cyan"/>
        </w:rPr>
        <w:t>serious</w:t>
      </w:r>
      <w:r w:rsidRPr="00C75A72">
        <w:rPr>
          <w:rStyle w:val="StyleUnderline"/>
        </w:rPr>
        <w:t xml:space="preserve"> economic and security </w:t>
      </w:r>
      <w:r w:rsidRPr="003A7217">
        <w:rPr>
          <w:rStyle w:val="StyleUnderline"/>
          <w:highlight w:val="cyan"/>
        </w:rPr>
        <w:t>challenges</w:t>
      </w:r>
      <w:r w:rsidRPr="00C75A72">
        <w:rPr>
          <w:rStyle w:val="StyleUnderline"/>
        </w:rPr>
        <w:t xml:space="preserve"> posed by a rapidly rising China, </w:t>
      </w:r>
      <w:r w:rsidRPr="003A7217">
        <w:rPr>
          <w:rStyle w:val="StyleUnderline"/>
          <w:highlight w:val="cyan"/>
        </w:rPr>
        <w:t>there must</w:t>
      </w:r>
      <w:r w:rsidRPr="00C75A72">
        <w:rPr>
          <w:rStyle w:val="StyleUnderline"/>
        </w:rPr>
        <w:t xml:space="preserve"> first </w:t>
      </w:r>
      <w:r w:rsidRPr="003A7217">
        <w:rPr>
          <w:rStyle w:val="StyleUnderline"/>
          <w:highlight w:val="cyan"/>
        </w:rPr>
        <w:t>be political</w:t>
      </w:r>
      <w:r w:rsidRPr="00C75A72">
        <w:rPr>
          <w:rStyle w:val="StyleUnderline"/>
        </w:rPr>
        <w:t xml:space="preserve"> </w:t>
      </w:r>
      <w:r w:rsidRPr="003A7217">
        <w:rPr>
          <w:rStyle w:val="StyleUnderline"/>
          <w:highlight w:val="cyan"/>
        </w:rPr>
        <w:t>consensus</w:t>
      </w:r>
      <w:r w:rsidRPr="00C75A72">
        <w:rPr>
          <w:sz w:val="16"/>
        </w:rPr>
        <w:t xml:space="preserve">. However, </w:t>
      </w:r>
      <w:r w:rsidRPr="003A7217">
        <w:rPr>
          <w:rStyle w:val="StyleUnderline"/>
          <w:highlight w:val="cyan"/>
        </w:rPr>
        <w:t>achieving</w:t>
      </w:r>
      <w:r w:rsidRPr="00C75A72">
        <w:rPr>
          <w:rStyle w:val="StyleUnderline"/>
        </w:rPr>
        <w:t xml:space="preserve"> any </w:t>
      </w:r>
      <w:r w:rsidRPr="003A7217">
        <w:rPr>
          <w:rStyle w:val="StyleUnderline"/>
          <w:highlight w:val="cyan"/>
        </w:rPr>
        <w:t>such consensus will be difficult</w:t>
      </w:r>
      <w:r w:rsidRPr="00C75A72">
        <w:rPr>
          <w:rStyle w:val="StyleUnderline"/>
        </w:rPr>
        <w:t xml:space="preserve"> in an open democrac</w:t>
      </w:r>
      <w:r w:rsidRPr="00C75A72">
        <w:rPr>
          <w:sz w:val="16"/>
        </w:rPr>
        <w:t xml:space="preserve">y where: economic interests are divided by their stakes in the China trade; lobbying groups would rather fight each other than band together in common cause; an authoritarian Chinese government is able to exert significant media control over the China narrative; and both Western journalists and American universities engage in systematic self-censorship. In truth, this “house divided” assessment goes a long way toward explaining why democracies in the West, and America in particular, have been so slow to respond to a revanchist China. </w:t>
      </w:r>
      <w:r w:rsidRPr="003A7217">
        <w:rPr>
          <w:rStyle w:val="StyleUnderline"/>
          <w:highlight w:val="cyan"/>
        </w:rPr>
        <w:t>If</w:t>
      </w:r>
      <w:r w:rsidRPr="00C75A72">
        <w:rPr>
          <w:sz w:val="16"/>
        </w:rPr>
        <w:t xml:space="preserve"> this </w:t>
      </w:r>
      <w:r w:rsidRPr="003A7217">
        <w:rPr>
          <w:rStyle w:val="StyleUnderline"/>
          <w:highlight w:val="cyan"/>
        </w:rPr>
        <w:t>head-in</w:t>
      </w:r>
      <w:r w:rsidRPr="00C75A72">
        <w:rPr>
          <w:rStyle w:val="StyleUnderline"/>
        </w:rPr>
        <w:t>-the-</w:t>
      </w:r>
      <w:r w:rsidRPr="003A7217">
        <w:rPr>
          <w:rStyle w:val="StyleUnderline"/>
          <w:highlight w:val="cyan"/>
        </w:rPr>
        <w:t>sand perspective persists</w:t>
      </w:r>
      <w:r w:rsidRPr="00C75A72">
        <w:rPr>
          <w:rStyle w:val="StyleUnderline"/>
        </w:rPr>
        <w:t xml:space="preserve">, however, the </w:t>
      </w:r>
      <w:r w:rsidRPr="003A7217">
        <w:rPr>
          <w:rStyle w:val="StyleUnderline"/>
          <w:highlight w:val="cyan"/>
        </w:rPr>
        <w:t>story can only end badly.</w:t>
      </w:r>
    </w:p>
    <w:p w14:paraId="5D707E40" w14:textId="77777777" w:rsidR="00562457" w:rsidRDefault="00562457" w:rsidP="00562457">
      <w:pPr>
        <w:spacing w:after="0" w:line="240" w:lineRule="auto"/>
      </w:pPr>
    </w:p>
    <w:p w14:paraId="4FC9D0C7" w14:textId="0B2F5E64" w:rsidR="0011541D" w:rsidRDefault="0011541D" w:rsidP="0011541D">
      <w:pPr>
        <w:pStyle w:val="Heading3"/>
      </w:pPr>
      <w:r>
        <w:t>AT: Econ Interdependence Checks</w:t>
      </w:r>
    </w:p>
    <w:p w14:paraId="5A67E4A4" w14:textId="77777777" w:rsidR="0011541D" w:rsidRDefault="0011541D" w:rsidP="0011541D"/>
    <w:p w14:paraId="4B3338A0" w14:textId="77777777" w:rsidR="00562457" w:rsidRDefault="00562457" w:rsidP="00562457">
      <w:pPr>
        <w:pStyle w:val="Heading4"/>
      </w:pPr>
      <w:r>
        <w:t>China is evil-Their military technology is rapidly advancing and economic interdependence doesn’t check</w:t>
      </w:r>
    </w:p>
    <w:p w14:paraId="07101D6F" w14:textId="77777777" w:rsidR="00562457" w:rsidRPr="000065C3" w:rsidRDefault="00562457" w:rsidP="00562457">
      <w:r>
        <w:rPr>
          <w:rStyle w:val="Style13ptBold"/>
        </w:rPr>
        <w:t>Navarro 16 (</w:t>
      </w:r>
      <w:r w:rsidRPr="000065C3">
        <w:t xml:space="preserve">Peter, Professor of Economics and Public Policy at the Paul </w:t>
      </w:r>
      <w:proofErr w:type="spellStart"/>
      <w:r w:rsidRPr="000065C3">
        <w:t>Merage</w:t>
      </w:r>
      <w:proofErr w:type="spellEnd"/>
      <w:r w:rsidRPr="000065C3">
        <w:t xml:space="preserve"> School of Business, University of California, Irvine, June 2016,  “INTRODUCTION: CROUCHING TIGER - CHINA ACTS, AMERICA DITHERS,” http://www.centerforsecuritypolicy.org/wp-content/uploads/2016/06/China_Warning_Order_PDF.pdf, </w:t>
      </w:r>
      <w:proofErr w:type="spellStart"/>
      <w:r w:rsidRPr="000065C3">
        <w:t>jonghwa</w:t>
      </w:r>
      <w:proofErr w:type="spellEnd"/>
      <w:r w:rsidRPr="000065C3">
        <w:t>)</w:t>
      </w:r>
    </w:p>
    <w:p w14:paraId="4C0A88A2" w14:textId="7060B9D2" w:rsidR="0072321D" w:rsidRDefault="00562457" w:rsidP="0072321D">
      <w:pPr>
        <w:rPr>
          <w:rFonts w:eastAsiaTheme="majorEastAsia" w:cstheme="majorBidi"/>
          <w:b/>
          <w:sz w:val="52"/>
          <w:szCs w:val="32"/>
        </w:rPr>
      </w:pPr>
      <w:r>
        <w:t>Will there be war with China? That may well be determined by which presidential candidate wins the White House this year, and what policies the new administration adopts. The threat of conflict is real. Cambridge University’s Stefan Halper does not wish to “alarm people,” but he soberly notes the “profound differences” that China is “prepared to settle by force.” Harvard’s Graham Allison likewise warns of a “Thucydides Trap,” in which a rising China plays the upstart Athens to America’s Sparta, and fear leads to an arms race and war. Michael Green of the Center for Strategic and International Studies hedges this bet: “</w:t>
      </w:r>
      <w:r w:rsidRPr="000065C3">
        <w:rPr>
          <w:rStyle w:val="StyleUnderline"/>
        </w:rPr>
        <w:t xml:space="preserve">The US has to contemplate a future with China that will probably be benign but could very well be difficult, intense, and, in the extreme scenario, hostile.” </w:t>
      </w:r>
      <w:r>
        <w:t xml:space="preserve">If a rapidly militarizing China seeks only to protect its homeland and the global trade routes it needs to prosper, the world can probably relax. But </w:t>
      </w:r>
      <w:r w:rsidRPr="000065C3">
        <w:rPr>
          <w:rStyle w:val="StyleUnderline"/>
        </w:rPr>
        <w:t xml:space="preserve">if China is also committed to expansionism and seeks to push the US military out of the </w:t>
      </w:r>
      <w:proofErr w:type="spellStart"/>
      <w:r w:rsidRPr="000065C3">
        <w:rPr>
          <w:rStyle w:val="StyleUnderline"/>
        </w:rPr>
        <w:t>AsiaPacific</w:t>
      </w:r>
      <w:proofErr w:type="spellEnd"/>
      <w:r w:rsidRPr="000065C3">
        <w:rPr>
          <w:rStyle w:val="StyleUnderline"/>
        </w:rPr>
        <w:t xml:space="preserve"> region and take territory and resources from its neighbors, there may be conflict on the horizon. Beijing’s</w:t>
      </w:r>
      <w:r>
        <w:t xml:space="preserve"> sense that a rapid military buildup is necessary to defend its homeland is rooted in China’s “Century of Humiliation.” From the 1830s until the end of World War II, foreigners, from the British, the Russians, and the Japanese to the Germans, the French, and the Americans, committed brutal acts—rapes, beheadings, port seizures, land grabs. To </w:t>
      </w:r>
      <w:proofErr w:type="spellStart"/>
      <w:r>
        <w:t>Toshi</w:t>
      </w:r>
      <w:proofErr w:type="spellEnd"/>
      <w:r>
        <w:t xml:space="preserve"> Yoshihara of the US Naval War College, “the historical lesson the Chinese have learned is ‘never again.’ Never will China be weak because this is what invited foreign aggression.” That China’s military buildup is necessary to defend its trade routes is likewise historically based. Even as Deng Xiaoping began China’s remarkable transformation in the 1970s from a socialist, autarkic, and continental power into the global trading force it is today, his naval commander, Admiral Liu </w:t>
      </w:r>
      <w:proofErr w:type="spellStart"/>
      <w:r>
        <w:t>Huaqing</w:t>
      </w:r>
      <w:proofErr w:type="spellEnd"/>
      <w:r>
        <w:t>, began to 13 build the modern navy Deng’s new mercantilist China would need. In this sense, Liu was what Yoshihara and his coauthor James Holmes from the US Naval War College have called a “</w:t>
      </w:r>
      <w:proofErr w:type="spellStart"/>
      <w:r>
        <w:t>Mahanian</w:t>
      </w:r>
      <w:proofErr w:type="spellEnd"/>
      <w:r>
        <w:t xml:space="preserve">” figure, an allusion to Alfred Thayer Mahan, the 19thcentury American military theorist who pioneered the concept of global naval force projection as critical to economic prosperity. Liu first articulated the three-step </w:t>
      </w:r>
      <w:proofErr w:type="spellStart"/>
      <w:r>
        <w:t>Mahanian</w:t>
      </w:r>
      <w:proofErr w:type="spellEnd"/>
      <w:r>
        <w:t xml:space="preserve"> strategy China appears to be following today. In step one, China breaks the bonds of the First Island Chain, which runs from the Kuril Islands and Japan through the center point of Taiwan and across the Luzon Strait to the Philippines and down to Malaysian Borneo. As Dean Cheng of the Heritage Foundation notes: “If the First Island Chain is in the hands of countries antagonistic towards China from Beijing’s perspective, then it is a barrier to China’s ability to reach the open ocean.” In step two, China breaks through the Second Island Chain, which runs from the Kuril Islands to New Guinea, directly through the anchor of American power in Asia, the island fortress of Guam. Finally, by 2050, China becomes a global blue-water navy projecting its power around the world. If China does indeed succeed in controlling the waters of the Asia-Pacific, it will only do so through the defeat—or acquiescence—of the United States. Of course, any such outcome would open the door to aggressive and revisionist Chinese behavior toward its neighbors, in much the same way a revanchist Russia now bullies Eastern Europe. Much is at stake strategically and economically in this new “great game.” Strategically, whoever controls the South China Sea’s gateway to the Indian Ocean, through the narrow and perilous Malacca Strait, also controls Southeast Asia—and perhaps East Asia, too, given that much of the oil that lights the lamps of Japan and South Korea must first pass through the South China Sea. In addition, the modern “silk and spice” trade accounts for a third of global shipping, while the waters of the East and South China Seas are also home to fertile fishing. </w:t>
      </w:r>
      <w:r w:rsidRPr="000065C3">
        <w:rPr>
          <w:rStyle w:val="StyleUnderline"/>
        </w:rPr>
        <w:t xml:space="preserve">Meanwhile, beneath more than a million square miles of </w:t>
      </w:r>
      <w:proofErr w:type="spellStart"/>
      <w:r w:rsidRPr="000065C3">
        <w:rPr>
          <w:rStyle w:val="StyleUnderline"/>
        </w:rPr>
        <w:t>seabeds</w:t>
      </w:r>
      <w:proofErr w:type="spellEnd"/>
      <w:r w:rsidRPr="000065C3">
        <w:rPr>
          <w:rStyle w:val="StyleUnderline"/>
        </w:rPr>
        <w:t xml:space="preserve"> may lay petroleum reserves comparable to the Persian Gulf’s. 14 In the South China Sea, China has already “salami sliced” the </w:t>
      </w:r>
      <w:proofErr w:type="spellStart"/>
      <w:r w:rsidRPr="000065C3">
        <w:rPr>
          <w:rStyle w:val="StyleUnderline"/>
        </w:rPr>
        <w:t>Paracel</w:t>
      </w:r>
      <w:proofErr w:type="spellEnd"/>
      <w:r w:rsidRPr="000065C3">
        <w:rPr>
          <w:rStyle w:val="StyleUnderline"/>
        </w:rPr>
        <w:t xml:space="preserve"> Islands from Vietnam and flaunts floating oil rigs flanked by flotillas of Chinese warships in waters claimed by Hanoi. China has similarly taken </w:t>
      </w:r>
      <w:proofErr w:type="spellStart"/>
      <w:r w:rsidRPr="000065C3">
        <w:rPr>
          <w:rStyle w:val="StyleUnderline"/>
        </w:rPr>
        <w:t>Macclesfield</w:t>
      </w:r>
      <w:proofErr w:type="spellEnd"/>
      <w:r w:rsidRPr="000065C3">
        <w:rPr>
          <w:rStyle w:val="StyleUnderline"/>
        </w:rPr>
        <w:t xml:space="preserve"> Bank and Scarborough Shoal from the Philippines and remains locked in a long-term battle over Second Thomas Shoal. China even eyes the rich gas fields of Indonesia’s </w:t>
      </w:r>
      <w:proofErr w:type="spellStart"/>
      <w:r w:rsidRPr="000065C3">
        <w:rPr>
          <w:rStyle w:val="StyleUnderline"/>
        </w:rPr>
        <w:t>Natuna</w:t>
      </w:r>
      <w:proofErr w:type="spellEnd"/>
      <w:r w:rsidRPr="000065C3">
        <w:rPr>
          <w:rStyle w:val="StyleUnderline"/>
        </w:rPr>
        <w:t xml:space="preserve"> Islands—almost 1,000 miles from the Chinese mainland. </w:t>
      </w:r>
      <w:r>
        <w:t xml:space="preserve">In the East China Sea, Japanese military forces likewise remain locked in an upward-spiraling dispute over the </w:t>
      </w:r>
      <w:proofErr w:type="spellStart"/>
      <w:r>
        <w:t>Senkakus</w:t>
      </w:r>
      <w:proofErr w:type="spellEnd"/>
      <w:r>
        <w:t xml:space="preserve">, five small rocky islands with a landmass of less than two square miles. This bitter confrontation, tinged by ultra-nationalism, has already led to mass anti-Japanese riots on the Chinese mainland, as well as moves toward an increased war-fighting capacity on the part of Tokyo, and threatens to draw US forces into the conflict. Many observers seem befuddled by China’s increasing aggressiveness over such small “rocks in the sea.” However, the 1982 UN Law of the Sea Treaty entitles nations commanding any such habitable rocks to a full 200-mile “exclusive economic zone” that conveys natural resource rights to the holder. Thus, as the Cambridge scholar Stefan Halper explains, a continental power like China can greatly extend its maritime rights in “concentric circles” with a “leapfrog effect” simply by taking control of small, disputed islands. The Law of the Sea Treaty has also greatly complicated US-China relations. China takes the novel position—nothing in the treaty supports it—that freedom of navigation and overflight by military vessels and aircraft are restricted not just within a nation’s 12-mile territorial limit but also within the 200-mile zone. If China’s “closed seas” doctrine were accepted, this would give China control over the most lucrative trade routes in the world. This jurisdictional clash has already led to numerous confrontations, from China taking hostage the crew of a downed US reconnaissance plane in 2001 to a more recent provocative barrel roll by a Chinese fighter jet over a Navy patrol aircraft. On the high seas, Chinese forces have similarly buzzed the unarmed USS Impeccable, an ocean surveillance ship, and attempted to block the USS Cowpens, a guided-missile cruiser, from operating in international waters. 15 One key reason nuclear bombs never fell during the Cold War is that the US and Soviet Union talked. For example, the American president and Soviet premier shared a “hotline” starting in 1963, and naval commanders regularly engaged in “bridge to bridge” communications. No such “circuit breakers” exist today between China and the United States. Former Assistant Secretary of Defense Kurt Campbell frames the strategic divide this way: “The United States is all about showing what we’ve got. Look how powerful we are.” China, by contrast, “seeks deterrence often through uncertainty, leaving potential adversaries with questions as to just how capable they are.” David </w:t>
      </w:r>
      <w:proofErr w:type="spellStart"/>
      <w:r>
        <w:t>Lampton</w:t>
      </w:r>
      <w:proofErr w:type="spellEnd"/>
      <w:r>
        <w:t xml:space="preserve"> of Johns Hopkins University adds: “So we have us believing clarity leads to deterrence and China thinking that obscurity and non-transparency will.” There is a similar strategic divide when Chinese and US military ships find themselves in close proximity—as they are increasingly </w:t>
      </w:r>
      <w:proofErr w:type="gramStart"/>
      <w:r>
        <w:t>wont</w:t>
      </w:r>
      <w:proofErr w:type="gramEnd"/>
      <w:r>
        <w:t xml:space="preserve"> to do. From the American perspective, bridge-to-bridge communication is critical to prevent miscalculations. To China, Stephanie </w:t>
      </w:r>
      <w:proofErr w:type="spellStart"/>
      <w:r>
        <w:t>Kleine-Ahlbrandt</w:t>
      </w:r>
      <w:proofErr w:type="spellEnd"/>
      <w:r>
        <w:t xml:space="preserve"> of the US Institute of Peace explains, such communications are “seatbelts for the speeders.” Indeed, Chinese military commanders believe it is good for their American counterparts to worry about what a Chinese response might be since this will make them more cautious. They sometimes seem oblivious to the fact that, as Campbell says, “</w:t>
      </w:r>
      <w:proofErr w:type="gramStart"/>
      <w:r>
        <w:t>things</w:t>
      </w:r>
      <w:proofErr w:type="gramEnd"/>
      <w:r>
        <w:t xml:space="preserve"> can get out of hand.” The twin pillars of Chinese military strategy—area denial and asymmetric warfare—likewise point to possible conflict ahead. Mark Stokes of the Strategic Studies Institute translates anti-access and area-denial practices as “interdiction.” China’s goal, according to Bonnie Glaser of the Center for Strategic and International Studies, is to “prevent other countries, particularly the United States, from having the capability to intervene in waters or airspace near China in a crisis.” China’s companion asymmetric warfare strategy is “not seeking to counter the United States military on a one-on-one basis, as occurred during the Cold War between the US and the Soviet Union,” according to Bill </w:t>
      </w:r>
      <w:proofErr w:type="spellStart"/>
      <w:r>
        <w:t>Gertz</w:t>
      </w:r>
      <w:proofErr w:type="spellEnd"/>
      <w:r>
        <w:t xml:space="preserve"> of the Washington Free Beacon. Instead, “the Chinese are developing niche weapons systems.” </w:t>
      </w:r>
      <w:proofErr w:type="spellStart"/>
      <w:r>
        <w:t>Toshi</w:t>
      </w:r>
      <w:proofErr w:type="spellEnd"/>
      <w:r>
        <w:t xml:space="preserve"> 16 Yoshihara, the War College scholar, says: “Part of the dark beauty of China’s </w:t>
      </w:r>
      <w:proofErr w:type="spellStart"/>
      <w:r>
        <w:t>antiaccess</w:t>
      </w:r>
      <w:proofErr w:type="spellEnd"/>
      <w:r>
        <w:t xml:space="preserve">/area-denial strategy is that it relies on really very striking cost asymmetries. For example, an aircraft carrier costs billions of dollars while a salvo of Chinese missiles is priced in the millions; and it may take only one Chinese missile getting through to score a mission kill. It’s not a competition the US can win. The Chinese can build many more missiles than the Americans can build capital ships.” Ashley </w:t>
      </w:r>
      <w:proofErr w:type="spellStart"/>
      <w:r>
        <w:t>Tellis</w:t>
      </w:r>
      <w:proofErr w:type="spellEnd"/>
      <w:r>
        <w:t xml:space="preserve"> of the Carnegie Endowment for International Peace describes China’s heavy reliance on tip-of-the-spear missiles to attack targets in all dimensions as “the poster child of asymmetric warfare.” As he explains, “The key thing ballistic missiles and land-attack missiles bring to the table is suppressing air defenses. Once you suppress air defenses, then you can bring in conventional fighter bombers.” “So if you’re in Taiwan, or you’re in Japan, or even if you’re in Vietnam,” says Dan Blumenthal of the American Enterprise Institute, “you face the prospect of Chinese missiles that can hit you. So every time you’re negotiating with the Chinese, you have a gun to your head.” It’s not just China’s neighbors who are at risk. Lyle Goldstein of the US Naval War College sees China’s new highly maneuverable, hypersonic airborne glide vehicle as particularly threatening to US forward bases and aircraft carriers because of the “immense speed that it re-enters the atmosphere.” </w:t>
      </w:r>
      <w:proofErr w:type="spellStart"/>
      <w:r>
        <w:t>Gertz</w:t>
      </w:r>
      <w:proofErr w:type="spellEnd"/>
      <w:r>
        <w:t xml:space="preserve"> elaborates: “All of our missile defense capabilities are designed for ballistic missiles and other targets that have a fairly predictable trajectory. Once you have a maneuvering warhead that’s traveling at up to ten times the speed of sound, it has made our missile defenses relatively ineffective.” China’s inventory of sea mines—the largest in the world—and its burgeoning submarine fleet fit hand-in-glove with these strategies. The purpose of mine warfare is not to sink ships per se but rather deny access through a combination of psychological terror and the lengthy time required to effectively sweep mines. (During the Gulf War, for example, despite expensive US minesweeping efforts, two Iraqi mines costing less than $50,000 each scored a mission kill on a billion-dollar cruiser, the USS Princeton.) Bernard Cole of the National Defense University views sea mines as a particularly difficult hurdle in any Taiwan scenario because Taiwan has 17 only two major ports. Says Yoshihara: “If the Chinese can conduct the first move, and sew mines in the approaches to those ports, Taiwan would essentially be sealed off. There are no other alternative ports that would be able to provide the sufficient throughput [i.e., free travel] to keep Taiwan going.” China’s mines work synchronously with China’s diesel-electric submarines. Virtually all of China’s new subs (by 2020, according to Pentagon estimates, Beijing will have amassed the world’s largest fleet, at some 69–78 boats) are equipped with foreign air-independent propulsion systems—and many of its old subs are being retrofitted. Notes Richard Fisher of the International Assessment and Strategy Center: “Conventional diesel-electric submarines are already very quiet and difficult to find. With air-independent propulsion, they become phenomenally more deadly, especially to American aircraft carrier battlegroups.” Yoshihara envisions a nightmare scenario of forward-deployed Chinese conventional submarines lying in wait for an American carrier strike group and then launching their long-range, anti-ship cruise missiles in “salvo fires” to overwhelm fleet defenses. Such a scenario not only recalls Joseph Stalin’s adage that “quantity has a quality of its own,” but also calls into question the widely held belief that the technological superiority of the American military machine will always triumph. Princeton’s Aaron Friedberg offers this sobering perspective: “The American intelligence community has been surprised by the quality of the systems the Chinese have been able to field, and part of the reason is that they’ve been stealing intellectual property.” As a result, China can now produce drones identical to their American counterparts. It has also begun to field the most advanced fighters, like the Chengdu J-20, decades before the Pentagon expected; and, unlike budget-constrained America, which cancelled its own advanced fighter, the F-22, China will churn out massive numbers of whatever weapons systems it chooses in much the same way America once did during World War II to overwhelm the often technologically superior German forces. China has also openly embraced a two-pronged “carrier killer” strategy to deny US forces free access to the Asia-Pacific while moving into disputed islands in 18 the East and South China Seas, into the hills of North Korea, and even into the Indian state of Arunachal Pradesh, which China claims as “Southern Tibet.” How will the peace be kept under these mounting pressures? America has certainly made a big bet on the power of economic engagement to transform China from a belligerent, authoritarian regime into a peace-loving liberal democracy. However, as Ian Fletcher of the Coalition for a Prosperous America notes: </w:t>
      </w:r>
      <w:r w:rsidRPr="000065C3">
        <w:rPr>
          <w:rStyle w:val="Emphasis"/>
        </w:rPr>
        <w:t>“</w:t>
      </w:r>
      <w:r w:rsidRPr="000065C3">
        <w:t>Economic growth in China has not led to its becoming more democratic. It has simply led to a more sophisticated, better-financed form of authoritarianism</w:t>
      </w:r>
      <w:r w:rsidRPr="000065C3">
        <w:rPr>
          <w:rStyle w:val="StyleUnderline"/>
        </w:rPr>
        <w:t>.” What is needed is a more textured understanding of the role of economic interdependence in deterring—or creating—conflict.</w:t>
      </w:r>
      <w:r w:rsidRPr="000065C3">
        <w:rPr>
          <w:rStyle w:val="Emphasis"/>
        </w:rPr>
        <w:t xml:space="preserve"> If a country like China is heavily dependent on trade for goods vital to national security, that country may actually be more likely to go to war as economic interdependence rises.</w:t>
      </w:r>
      <w:r>
        <w:t xml:space="preserve"> </w:t>
      </w:r>
      <w:r w:rsidRPr="000065C3">
        <w:rPr>
          <w:rStyle w:val="StyleUnderline"/>
        </w:rPr>
        <w:t>Such interdependence helped lead Germany</w:t>
      </w:r>
      <w:r>
        <w:t>—fearful that both France and Great Britain would deny the food, iron ore, and oil it needed to prosper—</w:t>
      </w:r>
      <w:r w:rsidRPr="000065C3">
        <w:rPr>
          <w:rStyle w:val="StyleUnderline"/>
        </w:rPr>
        <w:t xml:space="preserve">to attack in 1914. </w:t>
      </w:r>
      <w:r>
        <w:t xml:space="preserve">Nor was this simply German paranoia: France and Britain both openly discussed embargoes leading up to the war, in much the same way analysts like T. X. </w:t>
      </w:r>
      <w:proofErr w:type="spellStart"/>
      <w:r>
        <w:t>Hammes</w:t>
      </w:r>
      <w:proofErr w:type="spellEnd"/>
      <w:r>
        <w:t xml:space="preserve"> of the National Defense University today recommend the “economic strangulation” of China in the event of a conflict. The Princeton scholar Aaron Friedberg’s cautionary note about trade may be worth recalling here: “Countries that have intense trading relationships do not necessarily have good strategic or political relationships; and, historically, countries with intense trading relationships have sometimes gone to war with one another.” As for the nuclear deterrence argument, Carnegie’s Ashley </w:t>
      </w:r>
      <w:proofErr w:type="spellStart"/>
      <w:r>
        <w:t>Tellis</w:t>
      </w:r>
      <w:proofErr w:type="spellEnd"/>
      <w:r>
        <w:t xml:space="preserve"> counters that China’s emergence as a credible nuclear power actually increases the risk of conventional war “because China has steadily acquired the capabilities to prevent the United States from coming to the assistance of its friends in Asia.” </w:t>
      </w:r>
      <w:proofErr w:type="spellStart"/>
      <w:r>
        <w:t>Toshi</w:t>
      </w:r>
      <w:proofErr w:type="spellEnd"/>
      <w:r>
        <w:t xml:space="preserve"> Yoshihara explains the stability-instability paradox underlying such risk: “If the Chinese can superimpose their anti-access </w:t>
      </w:r>
      <w:proofErr w:type="gramStart"/>
      <w:r>
        <w:t>strategy, that</w:t>
      </w:r>
      <w:proofErr w:type="gramEnd"/>
      <w:r>
        <w:t xml:space="preserve"> might create strategic space for China to conduct conventional offensive military operations within the Asian maritime theater. And so, having nuclear weapons does not necessarily 19 ensure that there will be no war. It simply opens up different avenues for different kinds of wars.” If we cannot count on economic engagement, trade interdependencies, or nuclear weapons to deter conflict with China, what other pathways to peace remain? Some will no doubt say that instead of pivoting to Asia, the US should stay at home and leave the region to the Chinese. But as Forbes columnist Gordon Chang has pointed out: “America’s first line of defense is not Alaska and California but rather South Korea and Japan,” and America’s forward bases play an important strategic role in missile detection and defense. </w:t>
      </w:r>
      <w:r w:rsidRPr="000065C3">
        <w:rPr>
          <w:rStyle w:val="StyleUnderline"/>
        </w:rPr>
        <w:t xml:space="preserve">It is also useful to remember here that America is, and ever has been, a trading nation; and a freely accessible Asia offers the most rapidly growing markets in the world. Barring a neo-isolationist retreat, what must our policy be? Any answer must begin with the observation that if America merely seeks to match China bullet for bullet, the result will likely be an escalating arms race that either bankrupts one or both countries or ends with a very big bang. </w:t>
      </w:r>
      <w:r>
        <w:t>Michael Pillsbury, a Pentagon analyst, offers a sobering warning: “</w:t>
      </w:r>
      <w:r w:rsidRPr="000065C3">
        <w:rPr>
          <w:rStyle w:val="StyleUnderline"/>
        </w:rPr>
        <w:t>If we face a thousand Chinese anti-ship missiles, there’s no way to stop them all. The world we’re moving toward is a world in which the Chinese economy has surpassed us and is growing toward being twice as powerful as us.</w:t>
      </w:r>
      <w:r>
        <w:t xml:space="preserve"> That means </w:t>
      </w:r>
      <w:r w:rsidRPr="000065C3">
        <w:rPr>
          <w:rStyle w:val="StyleUnderline"/>
        </w:rPr>
        <w:t xml:space="preserve">if they want to, their defense spending can be focused on us; and it can exceed our defense spending.” </w:t>
      </w:r>
      <w:r>
        <w:t xml:space="preserve">How can our next president deal with this growing Chinese encirclement? The answer lies in what the Chinese themselves call “comprehensive national power,” a concept deeply rooted in Sun Tzu’s famous maxim that “to subdue the enemy without fighting is the acme of skill.” As Wu </w:t>
      </w:r>
      <w:proofErr w:type="spellStart"/>
      <w:r>
        <w:t>Chunqiu</w:t>
      </w:r>
      <w:proofErr w:type="spellEnd"/>
      <w:r>
        <w:t xml:space="preserve"> of China’s Academy of Military Science puts it: “Victory without war does not mean that there is no war at all. The wars one must fight are political wars, economic wars, </w:t>
      </w:r>
      <w:proofErr w:type="gramStart"/>
      <w:r>
        <w:t>science</w:t>
      </w:r>
      <w:proofErr w:type="gramEnd"/>
      <w:r>
        <w:t xml:space="preserve"> and technology wars, diplomatic wars. Although military power is an important factor, in peacetime it usually acts as a backup force.” Consider, for example, the national synergies required just to build a nation’s “backup” military capabilities. Such synergies begin with a strong economy, capable of both manufacturing weapons and generating tax revenues to pay for them. However, 20 to have a strong economy, a nation must have a highly skilled work force—and therefore an equally strong education system. At the same time, rapid innovation and technological change can only take place in the presence of a financial system delivering the capital investment to drive research and development, and a tax system rewarding entrepreneurship. Nor will any domestic economy prosper without ready access to foreign markets. Such access not only requires strong alliances among trading partners. It also demands freedom of navigation, which brings the synergistic process right back to the need for a strong military to keep the seas and skies open for trade. David </w:t>
      </w:r>
      <w:proofErr w:type="spellStart"/>
      <w:r>
        <w:t>Lampton</w:t>
      </w:r>
      <w:proofErr w:type="spellEnd"/>
      <w:r>
        <w:t xml:space="preserve">, the Johns Hopkins scholar, says that when American power is healthy in this comprehensive way, the Chinese will respect the US. If America declines, however, “the Chinese are going to be more difficult to deal with.” Still, a nation with a strong economy, a fine education system, a stable political order, a wealth of natural resources, and a superb labor force that is poorly armed will still be easy prey for any well-armed adversary with malicious intentions. Patrick Cronin of the Center for a New American Security describes the kind of “balanced force for the 21st century” America needs “in large enough numbers” to achieve peace through military strength: “I need my carriers, aircraft, and submarines. I need stealth, and I need to be able to patrol the sea lines. At the same time, I need to keep investing in cyber and space technologies and unmanned aerial vehicles and long-range unmanned systems because those technologies could be game-changers.” Aaron Friedberg of Princeton believes it is equally critical to reduce the vulnerability of American forward bases in Asia through a </w:t>
      </w:r>
      <w:proofErr w:type="gramStart"/>
      <w:r>
        <w:t>four-corners</w:t>
      </w:r>
      <w:proofErr w:type="gramEnd"/>
      <w:r>
        <w:t xml:space="preserve"> strategy of hardening, dispersing, diversification, and force restructuring. “Hardening” means moving fuel supplies and weapons caches deep underground, </w:t>
      </w:r>
      <w:proofErr w:type="spellStart"/>
      <w:r>
        <w:t>siloing</w:t>
      </w:r>
      <w:proofErr w:type="spellEnd"/>
      <w:r>
        <w:t xml:space="preserve"> aircraft, and pouring literally tons of concrete on literally tons more of steel rebar to fortify runways and buildings, barracks and piers. “Dispersing” means redeploying both bases and ships in ways that “would make targeting a much more complicated issue for the Chinese.” </w:t>
      </w:r>
      <w:proofErr w:type="spellStart"/>
      <w:r>
        <w:t>Toshi</w:t>
      </w:r>
      <w:proofErr w:type="spellEnd"/>
      <w:r>
        <w:t xml:space="preserve"> Yoshihara recommends, for example, dotting Japan’s Ryukyu Islands with an archipelago of 21 much smaller facilities rather than just offering big bull’s-eyes like Okinawa and Guam. “Diversifying” means expanding American bases and facilities into countries not currently hosting a large American presence, like the Philippines and Vietnam. Says Dan Blumenthal: “If Chinese decision makers have to think about hitting many targets in many </w:t>
      </w:r>
      <w:proofErr w:type="gramStart"/>
      <w:r>
        <w:t>countries, that</w:t>
      </w:r>
      <w:proofErr w:type="gramEnd"/>
      <w:r>
        <w:t xml:space="preserve"> is a far bigger deterrent than just having to hit a few bases in Japan or a US aircraft carrier.” Friedberg also wants to turn the asymmetric warfare and area-denial </w:t>
      </w:r>
      <w:proofErr w:type="gramStart"/>
      <w:r>
        <w:t>tables</w:t>
      </w:r>
      <w:proofErr w:type="gramEnd"/>
      <w:r>
        <w:t xml:space="preserve"> right back on China through force restructuring. Here, James Holmes recommends moving away from those sitting-duck carrier strike groups beloved by the Navy’s top brass to an array of Virginia-class attack subs deployed across the major chokepoints of the First and Second Island Chains. As for other weapons systems, one of the biggest questions facing the next president is likely to be the need for a new long-range strategic bomber. A $21.4 billion development contract was awarded to Northrop Grumman last October, but questions remain as to how many might eventually be built—and who ascends to the White House in 2017 will certainly matter. As Michael </w:t>
      </w:r>
      <w:proofErr w:type="spellStart"/>
      <w:r>
        <w:t>Auslin</w:t>
      </w:r>
      <w:proofErr w:type="spellEnd"/>
      <w:r>
        <w:t xml:space="preserve"> of the American Enterprise Institute has stated in making the pro-bomber case: “Our youngest B-52 bomber is fifty years old and we’ve had close to three generations of pilots flying the same planes—grandfathers, fathers, and sons. They are wonderful airplanes, but they can’t survive against today’s automated missile defense systems. Plus, we only have twenty B-2 Stealth Bombers, and they’re getting old as well. So we need a new bomber, and we need the F-35 in far greater numbers to be able to clear the ground and the skies if need be, and we need to do this as much for military reasons as for political reasons; and it’ll actually bring more stability to Asia, not less.” Beyond these concrete steps, Georgetown lecturer Phillip </w:t>
      </w:r>
      <w:proofErr w:type="spellStart"/>
      <w:r>
        <w:t>Karber</w:t>
      </w:r>
      <w:proofErr w:type="spellEnd"/>
      <w:r>
        <w:t xml:space="preserve"> calls for a policy of “reciprocal response” vis-à-vis China: “You go into arms control and you reduce your forces, then we reduce our forces. You start doing provocative things like adding more and more missiles and threatening our bases and our allies, we will respond.” 22 Ironically, even though such threats make this a good time to build up alliances, false promises and neglected relationships have squandered the opportunity. Consider the Obama administration’s failed “pivot” to Asia, announced with fanfare in 2011. The Pentagon is supposed to increase the percentage of its total naval fleet in the Pacific to 60 percent by 2020. However, because that fleet continues to shrink, the US will actually have fewer ships in total numbers in Asia in 2020 than when the pivot began in 2011. “As diplomatic and deterrent signals go,” says James Holmes, “this makes the pivot a pretty bush-league thing.” Pat </w:t>
      </w:r>
      <w:proofErr w:type="spellStart"/>
      <w:r>
        <w:t>Mulloy</w:t>
      </w:r>
      <w:proofErr w:type="spellEnd"/>
      <w:r>
        <w:t xml:space="preserve">, a former member of the US-China Economic and Security Review Commission, takes criticism of the White House’s military-centric pivot one step further, claiming the pivot strategy reveals a more fundamental lack of understanding about America’s pressing need to rebuild comprehensive national power. Advises </w:t>
      </w:r>
      <w:proofErr w:type="spellStart"/>
      <w:r>
        <w:t>Mulloy</w:t>
      </w:r>
      <w:proofErr w:type="spellEnd"/>
      <w:r>
        <w:t xml:space="preserve">: “Now the president says we have to pivot toward Asia because we have a rising China. But China is rising because we’re running massive trade imbalances. So wouldn’t it make more sense to simply rebalance our trade deficit and not continue to have American consumers feed China’s rise? That would be the truly smart way to pivot towards Asia.” </w:t>
      </w:r>
      <w:r w:rsidRPr="000065C3">
        <w:rPr>
          <w:rStyle w:val="StyleUnderline"/>
        </w:rPr>
        <w:t>To peacefully counter the serious economic and security challenges posed by a rapidly rising China, there must first be political consensus. However, achieving any such consensus will be difficult in an open democracy where: economic interests are divided by their stakes in the China trade; lobbying groups would rather fight each other than band together in common cause; an authoritarian Chinese government is able to exert significant media control over the China narrative; and both Western journalists and American universities engage in systematic self-censorship.</w:t>
      </w:r>
      <w:r>
        <w:t xml:space="preserve"> In truth, this “house divided” assessment goes a long way toward explaining why democracies in the West, and America in particular, have been so slow to respond to a revanchist China. If this head-in-the-sand perspective persists, however, the story can only end badly </w:t>
      </w:r>
    </w:p>
    <w:p w14:paraId="49C59298" w14:textId="77777777" w:rsidR="0072321D" w:rsidRPr="0072321D" w:rsidRDefault="0072321D" w:rsidP="0072321D"/>
    <w:p w14:paraId="2512F06F" w14:textId="629E95AF" w:rsidR="0011541D" w:rsidRDefault="0011541D" w:rsidP="0011541D">
      <w:pPr>
        <w:pStyle w:val="Heading1"/>
      </w:pPr>
      <w:r>
        <w:t>**Affirmative**</w:t>
      </w:r>
    </w:p>
    <w:p w14:paraId="78E13FB9" w14:textId="77777777" w:rsidR="0011541D" w:rsidRDefault="0011541D" w:rsidP="0011541D"/>
    <w:p w14:paraId="0B435B90" w14:textId="019ECC3B" w:rsidR="007D6509" w:rsidRDefault="0011541D" w:rsidP="00E131D0">
      <w:pPr>
        <w:pStyle w:val="Heading2"/>
      </w:pPr>
      <w:r>
        <w:t>Aff</w:t>
      </w:r>
      <w:r w:rsidR="00E131D0">
        <w:t>irmative</w:t>
      </w:r>
    </w:p>
    <w:p w14:paraId="321C4DCC" w14:textId="02408E46" w:rsidR="007D6509" w:rsidRDefault="00E131D0" w:rsidP="009227EF">
      <w:pPr>
        <w:pStyle w:val="Heading3"/>
        <w:spacing w:before="0" w:line="240" w:lineRule="auto"/>
      </w:pPr>
      <w:r>
        <w:t xml:space="preserve">Aff </w:t>
      </w:r>
      <w:r w:rsidR="007D6509">
        <w:t>–</w:t>
      </w:r>
      <w:r>
        <w:t xml:space="preserve"> Containment F</w:t>
      </w:r>
      <w:r w:rsidR="007D6509">
        <w:t>ails</w:t>
      </w:r>
    </w:p>
    <w:p w14:paraId="02E16494" w14:textId="77777777" w:rsidR="007D6509" w:rsidRPr="00D40FFB" w:rsidRDefault="007D6509" w:rsidP="009227EF">
      <w:pPr>
        <w:spacing w:after="0" w:line="240" w:lineRule="auto"/>
      </w:pPr>
    </w:p>
    <w:p w14:paraId="1BDC3099" w14:textId="77777777" w:rsidR="007D6509" w:rsidRDefault="007D6509" w:rsidP="009227EF">
      <w:pPr>
        <w:pStyle w:val="Heading4"/>
        <w:spacing w:before="0" w:line="240" w:lineRule="auto"/>
      </w:pPr>
      <w:r>
        <w:t xml:space="preserve">Lack of support from powerful allies and potential economic blowback means strategy of containment will fail </w:t>
      </w:r>
    </w:p>
    <w:p w14:paraId="69412537" w14:textId="77777777" w:rsidR="007D6509" w:rsidRPr="009A02F6" w:rsidRDefault="007D6509" w:rsidP="009227EF">
      <w:pPr>
        <w:spacing w:after="0" w:line="240" w:lineRule="auto"/>
        <w:rPr>
          <w:rStyle w:val="Style13ptBold"/>
          <w:b w:val="0"/>
          <w:sz w:val="22"/>
        </w:rPr>
      </w:pPr>
      <w:r>
        <w:rPr>
          <w:rStyle w:val="Style13ptBold"/>
        </w:rPr>
        <w:t xml:space="preserve">Carpenter 16 </w:t>
      </w:r>
      <w:r>
        <w:rPr>
          <w:rStyle w:val="Style13ptBold"/>
          <w:b w:val="0"/>
          <w:sz w:val="22"/>
        </w:rPr>
        <w:t xml:space="preserve">(Ted Galen, </w:t>
      </w:r>
      <w:r w:rsidRPr="009A02F6">
        <w:rPr>
          <w:rStyle w:val="Style13ptBold"/>
          <w:b w:val="0"/>
          <w:sz w:val="22"/>
        </w:rPr>
        <w:t>senior fellow in defense and foreign policy studies at the Cato Institute and a contributing editor at the National Interest</w:t>
      </w:r>
      <w:r>
        <w:rPr>
          <w:rStyle w:val="Style13ptBold"/>
          <w:b w:val="0"/>
          <w:sz w:val="22"/>
        </w:rPr>
        <w:t xml:space="preserve">, 5/26/16, “America's Doomed China Strategy,” National Interest, </w:t>
      </w:r>
      <w:hyperlink r:id="rId45" w:history="1">
        <w:r w:rsidRPr="00F51B8F">
          <w:rPr>
            <w:rStyle w:val="Hyperlink"/>
          </w:rPr>
          <w:t>http://nationalinterest.org/blog/the-skeptics/americas-doomed-china-strategy-16365?page=2</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033D9257" w14:textId="77777777" w:rsidR="007D6509" w:rsidRPr="009A02F6" w:rsidRDefault="007D6509" w:rsidP="009227EF">
      <w:pPr>
        <w:spacing w:after="0" w:line="240" w:lineRule="auto"/>
        <w:rPr>
          <w:rStyle w:val="Emphasis"/>
        </w:rPr>
      </w:pPr>
      <w:r w:rsidRPr="009A02F6">
        <w:rPr>
          <w:sz w:val="16"/>
        </w:rPr>
        <w:t xml:space="preserve">Two developments in the past month indicate that </w:t>
      </w:r>
      <w:r w:rsidRPr="009A02F6">
        <w:rPr>
          <w:rStyle w:val="StyleUnderline"/>
        </w:rPr>
        <w:t>Washington’s mixed policy of engagement and containment</w:t>
      </w:r>
      <w:r w:rsidRPr="009A02F6">
        <w:rPr>
          <w:sz w:val="16"/>
        </w:rPr>
        <w:t xml:space="preserve"> (or “</w:t>
      </w:r>
      <w:proofErr w:type="spellStart"/>
      <w:r w:rsidRPr="009A02F6">
        <w:rPr>
          <w:sz w:val="16"/>
        </w:rPr>
        <w:t>congagement</w:t>
      </w:r>
      <w:proofErr w:type="spellEnd"/>
      <w:r w:rsidRPr="009A02F6">
        <w:rPr>
          <w:sz w:val="16"/>
        </w:rPr>
        <w:t xml:space="preserve">”) </w:t>
      </w:r>
      <w:r w:rsidRPr="009A02F6">
        <w:rPr>
          <w:rStyle w:val="StyleUnderline"/>
        </w:rPr>
        <w:t>toward China has begun to tilt more toward containment</w:t>
      </w:r>
      <w:r w:rsidRPr="009A02F6">
        <w:rPr>
          <w:sz w:val="16"/>
        </w:rPr>
        <w:t xml:space="preserve">. The first development was the visit of Secretary of Defense Ashton Carter to India in mid-April and the signing of a bilateral cooperation agreement on military logistics. The other episode is President Obama’s just-completed trip to Vietnam and the announced lifting of the long-standing arms embargo on that country. As usual, American officials insist that the marked change in U.S. policy toward Hanoi is not in any way directed against China. But such statements strain credulity, especially when viewed in the larger context of U.S. warships conducting “freedom of navigation” patrols in the South China Sea and bluntly reminding Beijing of America’s security obligations to the Philippines under a bilateral defense treaty. The </w:t>
      </w:r>
      <w:r w:rsidRPr="009A02F6">
        <w:rPr>
          <w:rStyle w:val="StyleUnderline"/>
        </w:rPr>
        <w:t xml:space="preserve">containment side of U.S. policy has gone from merely assembling some of the necessary components, to be activated at a later date if necessary </w:t>
      </w:r>
      <w:r w:rsidRPr="009A02F6">
        <w:rPr>
          <w:sz w:val="16"/>
        </w:rPr>
        <w:t xml:space="preserve">(first gear), </w:t>
      </w:r>
      <w:r w:rsidRPr="009A02F6">
        <w:rPr>
          <w:rStyle w:val="StyleUnderline"/>
        </w:rPr>
        <w:t>to the initial phase of activation</w:t>
      </w:r>
      <w:r w:rsidRPr="009A02F6">
        <w:rPr>
          <w:sz w:val="16"/>
        </w:rPr>
        <w:t xml:space="preserve"> (second gear). More emphasis is likely to be placed on China as a serious strategic competitor, if not an outright adversary. But </w:t>
      </w:r>
      <w:r w:rsidRPr="009A02F6">
        <w:rPr>
          <w:rStyle w:val="Emphasis"/>
        </w:rPr>
        <w:t>developing any kind of a containment policy against China is almost certain to prove hopelessly difficult</w:t>
      </w:r>
      <w:r w:rsidRPr="009A02F6">
        <w:rPr>
          <w:sz w:val="16"/>
        </w:rPr>
        <w:t xml:space="preserve">. Despite the sometimes inflammatory rhetoric coming from Donald Trump and some other China bashers, the </w:t>
      </w:r>
      <w:r w:rsidRPr="009A02F6">
        <w:rPr>
          <w:rStyle w:val="Emphasis"/>
        </w:rPr>
        <w:t>bilateral economic relationship remains quite extensive and crucial</w:t>
      </w:r>
      <w:r w:rsidRPr="009A02F6">
        <w:rPr>
          <w:sz w:val="16"/>
        </w:rPr>
        <w:t xml:space="preserve">. China is America’s second largest trading partner. In 2015, the United States exported $116 billion in goods to China while importing $482 billion. Disrupting that relationship would be extremely costly and painful for both countries. That point underscores one key reason why reviving anything even faintly resembling the Cold War–era containment policy that worked against the Soviet Union is a hopeless quest. America’s economic relations with the USSR were minuscule, so there was little sacrifice on that front in taking a hardline stance against Moscow. That is clearly not the case today regarding America’s economic connections to China. </w:t>
      </w:r>
      <w:r w:rsidRPr="009A02F6">
        <w:rPr>
          <w:rStyle w:val="Emphasis"/>
        </w:rPr>
        <w:t xml:space="preserve">There is also the matter of assembling a reliable alliance against Beijing. </w:t>
      </w:r>
      <w:r w:rsidRPr="009A02F6">
        <w:rPr>
          <w:rStyle w:val="StyleUnderline"/>
        </w:rPr>
        <w:t>Conducting a containment policy against the Soviet Union during the Cold War was feasible because</w:t>
      </w:r>
      <w:r w:rsidRPr="009A02F6">
        <w:rPr>
          <w:sz w:val="16"/>
        </w:rPr>
        <w:t xml:space="preserve"> (at least during the crucial formative stages) </w:t>
      </w:r>
      <w:r w:rsidRPr="009A02F6">
        <w:rPr>
          <w:rStyle w:val="StyleUnderline"/>
        </w:rPr>
        <w:t>neither the United States nor its key allies had much of a political or economic relationship to lose with Moscow</w:t>
      </w:r>
      <w:r w:rsidRPr="009A02F6">
        <w:rPr>
          <w:sz w:val="16"/>
        </w:rPr>
        <w:t xml:space="preserve">. The </w:t>
      </w:r>
      <w:r w:rsidRPr="009A02F6">
        <w:rPr>
          <w:rStyle w:val="Emphasis"/>
        </w:rPr>
        <w:t>costs</w:t>
      </w:r>
      <w:r w:rsidRPr="009A02F6">
        <w:rPr>
          <w:sz w:val="16"/>
        </w:rPr>
        <w:t xml:space="preserve">, therefore, of shunning Moscow </w:t>
      </w:r>
      <w:r w:rsidRPr="009A02F6">
        <w:rPr>
          <w:rStyle w:val="Emphasis"/>
        </w:rPr>
        <w:t>were minimal</w:t>
      </w:r>
      <w:r w:rsidRPr="009A02F6">
        <w:rPr>
          <w:sz w:val="16"/>
        </w:rPr>
        <w:t xml:space="preserve">. That is clearly not the case with China. Most of the East Asian countries, including close U.S. allies Japan and South Korea, already have extensive economic links with Beijing. Indeed, China is Japan’s largest trading partner, accounting for one-fifth of that country’s total trade. It would not be easy for those countries to jeopardize such stakes to support a confrontational, U.S.-led containment policy aimed at Beijing. </w:t>
      </w:r>
      <w:r w:rsidRPr="009A02F6">
        <w:rPr>
          <w:rStyle w:val="StyleUnderline"/>
        </w:rPr>
        <w:t>Tokyo undoubtedly has concerns about China’s behavior in the East China Sea</w:t>
      </w:r>
      <w:r w:rsidRPr="009A02F6">
        <w:rPr>
          <w:sz w:val="16"/>
        </w:rPr>
        <w:t xml:space="preserve"> (and about overall Chinese ambitions), </w:t>
      </w:r>
      <w:r w:rsidRPr="009A02F6">
        <w:rPr>
          <w:rStyle w:val="StyleUnderline"/>
        </w:rPr>
        <w:t>but it would still be a reluctant recruit in a hostile containment strategy</w:t>
      </w:r>
      <w:r w:rsidRPr="009A02F6">
        <w:rPr>
          <w:sz w:val="16"/>
        </w:rPr>
        <w:t xml:space="preserve">. Indeed, as time passed during the Cold War, even the containment strategy directed against the Soviet Union proved increasingly difficult for U.S. leaders. That was especially true after the early 1970s, when West Germany’s policy of </w:t>
      </w:r>
      <w:proofErr w:type="spellStart"/>
      <w:r w:rsidRPr="009A02F6">
        <w:rPr>
          <w:sz w:val="16"/>
        </w:rPr>
        <w:t>Ostpolitik</w:t>
      </w:r>
      <w:proofErr w:type="spellEnd"/>
      <w:r w:rsidRPr="009A02F6">
        <w:rPr>
          <w:sz w:val="16"/>
        </w:rPr>
        <w:t xml:space="preserve"> sought better relations with communist East Germany, and indirectly with Moscow and the rest of the Soviet bloc. As connections deepened between democratic Europe and the USSR, support for </w:t>
      </w:r>
      <w:proofErr w:type="spellStart"/>
      <w:r w:rsidRPr="009A02F6">
        <w:rPr>
          <w:sz w:val="16"/>
        </w:rPr>
        <w:t>hard-line</w:t>
      </w:r>
      <w:proofErr w:type="spellEnd"/>
      <w:r w:rsidRPr="009A02F6">
        <w:rPr>
          <w:sz w:val="16"/>
        </w:rPr>
        <w:t xml:space="preserve"> U.S. policies began to fade. That point became evident in the 1980s, when U.S. leaders attempted to persuade their European allies to reject the proposal for a natural gas pipeline from the Soviet Union to Western Europe, fearing that it would give Moscow an unhealthy degree of policy leverage. Much to Washington’s frustration, key European allies rejected the advice. </w:t>
      </w:r>
      <w:r w:rsidRPr="009A02F6">
        <w:rPr>
          <w:rStyle w:val="StyleUnderline"/>
        </w:rPr>
        <w:t>If the United States attempts to mobilize regional support for a containment policy against China, it will start out operating in an environment even less conducive than the policy environment regarding the Soviet Union in the 1980s</w:t>
      </w:r>
      <w:r w:rsidRPr="009A02F6">
        <w:rPr>
          <w:sz w:val="16"/>
        </w:rPr>
        <w:t xml:space="preserve">. </w:t>
      </w:r>
      <w:r w:rsidRPr="009A02F6">
        <w:rPr>
          <w:rStyle w:val="StyleUnderline"/>
        </w:rPr>
        <w:t>Washington’s courtship might be welcomed by very small countries, such as the Philippines</w:t>
      </w:r>
      <w:r w:rsidRPr="009A02F6">
        <w:rPr>
          <w:sz w:val="16"/>
        </w:rPr>
        <w:t xml:space="preserve">, that are already on extremely bad terms with Beijing. Larger powers, though, are more likely to see what benefits they can entice and extract from Washington, without making firm commitments that would antagonize China and jeopardize their own important ties to that county. There is a final reason why an overt containment policy against China would be a poor option for the United States. Several troublesome global or regional issues will be difficult to address without substantial input and cooperation from China. It is nearly impossible, for example, to imagine progress being made on the difficult and complex issue of North Korea’s nuclear and ballistic missile programs without China’s extensive involvement. </w:t>
      </w:r>
      <w:r w:rsidRPr="009A02F6">
        <w:rPr>
          <w:rStyle w:val="Emphasis"/>
        </w:rPr>
        <w:t>The United States needs to lower</w:t>
      </w:r>
      <w:r w:rsidRPr="009A02F6">
        <w:rPr>
          <w:sz w:val="16"/>
        </w:rPr>
        <w:t xml:space="preserve">, not increase, its </w:t>
      </w:r>
      <w:r w:rsidRPr="009A02F6">
        <w:rPr>
          <w:rStyle w:val="Emphasis"/>
        </w:rPr>
        <w:t>level of confrontation toward China</w:t>
      </w:r>
      <w:r w:rsidRPr="009A02F6">
        <w:rPr>
          <w:sz w:val="16"/>
        </w:rPr>
        <w:t xml:space="preserve">. That also means restoring respect for the concept of spheres of influence. In attempting to preserve U.S. primacy in East Asia and the western Pacific, U.S. leaders are intruding into the South China Sea and other areas that logically matter far more to China than to America. Such a strategy is likely to result either in a humiliating U.S. retreat under pressure or a disastrous military collision. </w:t>
      </w:r>
      <w:r w:rsidRPr="009A02F6">
        <w:rPr>
          <w:rStyle w:val="Emphasis"/>
        </w:rPr>
        <w:t>A containment strategy is a feeble attempt to evade that reality.</w:t>
      </w:r>
    </w:p>
    <w:p w14:paraId="6C23C189" w14:textId="77777777" w:rsidR="007D6509" w:rsidRDefault="007D6509" w:rsidP="009227EF">
      <w:pPr>
        <w:spacing w:after="0" w:line="240" w:lineRule="auto"/>
      </w:pPr>
    </w:p>
    <w:p w14:paraId="32C48BE0" w14:textId="77777777" w:rsidR="007D6509" w:rsidRDefault="007D6509" w:rsidP="009227EF">
      <w:pPr>
        <w:pStyle w:val="Heading4"/>
        <w:spacing w:before="0" w:line="240" w:lineRule="auto"/>
      </w:pPr>
      <w:r>
        <w:t xml:space="preserve">The United States should prioritize a strategy of engagement as opposed to containment </w:t>
      </w:r>
    </w:p>
    <w:p w14:paraId="3936D888" w14:textId="77777777" w:rsidR="007D6509" w:rsidRPr="000A77D6" w:rsidRDefault="007D6509" w:rsidP="009227EF">
      <w:pPr>
        <w:spacing w:after="0" w:line="240" w:lineRule="auto"/>
        <w:rPr>
          <w:rStyle w:val="Style13ptBold"/>
          <w:b w:val="0"/>
          <w:sz w:val="22"/>
        </w:rPr>
      </w:pPr>
      <w:r>
        <w:rPr>
          <w:rStyle w:val="Style13ptBold"/>
        </w:rPr>
        <w:t xml:space="preserve">Bandow 16 </w:t>
      </w:r>
      <w:r>
        <w:rPr>
          <w:rStyle w:val="Style13ptBold"/>
          <w:b w:val="0"/>
          <w:sz w:val="22"/>
        </w:rPr>
        <w:t xml:space="preserve">(Doug, </w:t>
      </w:r>
      <w:r w:rsidRPr="000A77D6">
        <w:rPr>
          <w:rStyle w:val="Style13ptBold"/>
          <w:b w:val="0"/>
          <w:sz w:val="22"/>
        </w:rPr>
        <w:t>Senior Fellow at the Cato Institute and a former Special Assistant to President Ronald Reagan</w:t>
      </w:r>
      <w:r>
        <w:rPr>
          <w:rStyle w:val="Style13ptBold"/>
          <w:b w:val="0"/>
          <w:sz w:val="22"/>
        </w:rPr>
        <w:t>, 5/25/16, “Is China Really That Dangerous</w:t>
      </w:r>
      <w:proofErr w:type="gramStart"/>
      <w:r>
        <w:rPr>
          <w:rStyle w:val="Style13ptBold"/>
          <w:b w:val="0"/>
          <w:sz w:val="22"/>
        </w:rPr>
        <w:t>?,</w:t>
      </w:r>
      <w:proofErr w:type="gramEnd"/>
      <w:r>
        <w:rPr>
          <w:rStyle w:val="Style13ptBold"/>
          <w:b w:val="0"/>
          <w:sz w:val="22"/>
        </w:rPr>
        <w:t xml:space="preserve">” National Interest, </w:t>
      </w:r>
      <w:hyperlink r:id="rId46" w:history="1">
        <w:r w:rsidRPr="00F51B8F">
          <w:rPr>
            <w:rStyle w:val="Hyperlink"/>
          </w:rPr>
          <w:t>http://nationalinterest.org/blog/the-skeptics/china-really-dangerous-16347</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081DB02D" w14:textId="77777777" w:rsidR="007D6509" w:rsidRPr="00E2558D" w:rsidRDefault="007D6509" w:rsidP="009227EF">
      <w:pPr>
        <w:spacing w:after="0" w:line="240" w:lineRule="auto"/>
        <w:rPr>
          <w:rStyle w:val="Emphasis"/>
        </w:rPr>
      </w:pPr>
      <w:r w:rsidRPr="00E2558D">
        <w:rPr>
          <w:sz w:val="16"/>
        </w:rPr>
        <w:t xml:space="preserve">The </w:t>
      </w:r>
      <w:r w:rsidRPr="00E2558D">
        <w:rPr>
          <w:rStyle w:val="StyleUnderline"/>
        </w:rPr>
        <w:t>United States dominates the globe militarily</w:t>
      </w:r>
      <w:r w:rsidRPr="00E2558D">
        <w:rPr>
          <w:sz w:val="16"/>
        </w:rPr>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For some, the People’s Republic of China is replacing the Soviet Union as America’s chief adversary. They view another military buildup as the only answer. The </w:t>
      </w:r>
      <w:r w:rsidRPr="00E2558D">
        <w:rPr>
          <w:rStyle w:val="StyleUnderline"/>
        </w:rPr>
        <w:t>PRC’s rise is reshaping the globe</w:t>
      </w:r>
      <w:r w:rsidRPr="00E2558D">
        <w:rPr>
          <w:sz w:val="16"/>
        </w:rPr>
        <w:t xml:space="preserve">. Today, the PRC </w:t>
      </w:r>
      <w:r w:rsidRPr="00E2558D">
        <w:rPr>
          <w:rStyle w:val="StyleUnderline"/>
        </w:rPr>
        <w:t>ranks second only to the United States economically</w:t>
      </w:r>
      <w:r w:rsidRPr="00E2558D">
        <w:rPr>
          <w:sz w:val="16"/>
        </w:rPr>
        <w:t xml:space="preserve">. Increased financial resources have enabled Beijing to take on a much greater international role. </w:t>
      </w:r>
      <w:r w:rsidRPr="00E2558D">
        <w:rPr>
          <w:rStyle w:val="StyleUnderline"/>
        </w:rPr>
        <w:t>Of greatest concern in Washington is China’s military buildup</w:t>
      </w:r>
      <w:r w:rsidRPr="00E2558D">
        <w:rPr>
          <w:sz w:val="16"/>
        </w:rPr>
        <w:t xml:space="preserve">. Indeed, a novel reportedly making the rounds at the Pentagon is Ghost Fleet, which posits a Chinese attack on Hawaii. 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 The Chinese military “is also focusing on </w:t>
      </w:r>
      <w:proofErr w:type="spellStart"/>
      <w:r w:rsidRPr="00E2558D">
        <w:rPr>
          <w:sz w:val="16"/>
        </w:rPr>
        <w:t>counterspace</w:t>
      </w:r>
      <w:proofErr w:type="spellEnd"/>
      <w:r w:rsidRPr="00E2558D">
        <w:rPr>
          <w:sz w:val="16"/>
        </w:rPr>
        <w:t xml:space="preserve">, offensive cyber operations, and electronic warfare.” Further, </w:t>
      </w:r>
      <w:r w:rsidRPr="00E2558D">
        <w:rPr>
          <w:rStyle w:val="StyleUnderline"/>
        </w:rPr>
        <w:t>Beijing “continued to modernize and to restructure its ground forces to create a fully modern army.”</w:t>
      </w:r>
      <w:r w:rsidRPr="00E2558D">
        <w:rPr>
          <w:sz w:val="16"/>
        </w:rPr>
        <w:t xml:space="preserve"> 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Which is precisely what U.S. policymakers do. In the short term, </w:t>
      </w:r>
      <w:r w:rsidRPr="00E2558D">
        <w:rPr>
          <w:rStyle w:val="StyleUnderline"/>
        </w:rPr>
        <w:t xml:space="preserve">Beijing’s principal objective is to advance its territorial claims in the Asia-Pacific </w:t>
      </w:r>
      <w:r w:rsidRPr="00E2558D">
        <w:rPr>
          <w:rStyle w:val="Emphasis"/>
        </w:rPr>
        <w:t>without provoking conflict</w:t>
      </w:r>
      <w:r w:rsidRPr="00E2558D">
        <w:rPr>
          <w:rStyle w:val="StyleUnderline"/>
        </w:rPr>
        <w:t>.</w:t>
      </w:r>
      <w:r w:rsidRPr="00E2558D">
        <w:rPr>
          <w:sz w:val="16"/>
        </w:rPr>
        <w:t xml:space="preserve">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Washington officials might feel uncomfortable sharing leadership with the PRC, but that cannot justify a military response. </w:t>
      </w:r>
      <w:r w:rsidRPr="00E2558D">
        <w:rPr>
          <w:rStyle w:val="Emphasis"/>
        </w:rPr>
        <w:t>Most important, even the Pentagon does not believe Beijing is planning an aggressive war</w:t>
      </w:r>
      <w:r w:rsidRPr="00E2558D">
        <w:rPr>
          <w:sz w:val="16"/>
        </w:rPr>
        <w:t xml:space="preserve">. </w:t>
      </w:r>
      <w:r w:rsidRPr="00E2558D">
        <w:rPr>
          <w:rStyle w:val="Emphasis"/>
        </w:rPr>
        <w:t>America enjoys a vast military lead, possessing a significantly larger nuclear force, ten carrier groups compared to China’s single carrier and much more.</w:t>
      </w:r>
      <w:r w:rsidRPr="00E2558D">
        <w:rPr>
          <w:sz w:val="16"/>
        </w:rPr>
        <w:t xml:space="preserve"> With Washington spending roughly $600 billion annually on the military, compared to an estimated $180 billion by Beijing, China is not overtaking America. Moreover, the </w:t>
      </w:r>
      <w:r w:rsidRPr="00E2558D">
        <w:rPr>
          <w:rStyle w:val="StyleUnderline"/>
        </w:rPr>
        <w:t>PRC’s economic predominance is not guaranteed.</w:t>
      </w:r>
      <w:r w:rsidRPr="00E2558D">
        <w:rPr>
          <w:sz w:val="16"/>
        </w:rPr>
        <w:t xml:space="preserve"> China’s challenges are huge: white elephant investments, a shrinking labor force, inefficient state enterprises, ubiquitous bank bad debts, pervasive corruption and regional disparities. </w:t>
      </w:r>
      <w:r w:rsidRPr="00E2558D">
        <w:rPr>
          <w:rStyle w:val="Emphasis"/>
        </w:rPr>
        <w:t>Because of Beijing’s one-child policy, the country may grow old before it grows rich</w:t>
      </w:r>
      <w:r w:rsidRPr="00E2558D">
        <w:rPr>
          <w:sz w:val="16"/>
        </w:rPr>
        <w:t xml:space="preserve">. China’s military modernization program also faces serious challenges, including a slowing economy and pervasive corruption that afflicts the People’s Liberation Army. </w:t>
      </w:r>
      <w:r w:rsidRPr="00E2558D">
        <w:rPr>
          <w:rStyle w:val="StyleUnderline"/>
        </w:rPr>
        <w:t>Even a more powerful PRC would not easily threaten the United States</w:t>
      </w:r>
      <w:r w:rsidRPr="00E2558D">
        <w:rPr>
          <w:sz w:val="16"/>
        </w:rPr>
        <w:t xml:space="preserve">. </w:t>
      </w:r>
      <w:r w:rsidRPr="00E2558D">
        <w:rPr>
          <w:rStyle w:val="StyleUnderline"/>
        </w:rPr>
        <w:t>Projecting force across oceans and continents is extraordinarily expensive. Deterring use of such force is relatively cheap</w:t>
      </w:r>
      <w:r w:rsidRPr="00E2558D">
        <w:rPr>
          <w:sz w:val="16"/>
        </w:rPr>
        <w:t xml:space="preserve">. </w:t>
      </w:r>
      <w:r w:rsidRPr="00E2558D">
        <w:rPr>
          <w:rStyle w:val="StyleUnderline"/>
        </w:rPr>
        <w:t>America is uniquely secure, enjoying relative geographic isolation</w:t>
      </w:r>
      <w:r w:rsidRPr="00E2558D">
        <w:rPr>
          <w:sz w:val="16"/>
        </w:rPr>
        <w:t xml:space="preserve">—in contrast to China, which is surrounded by nations with which it has been at war over the last century: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None of the ongoing territorial controversies is worth conflict with nuclear-armed China. Unfortunately, deterrence often fails. If Beijing ignores U.S. threats, Washington could find itself in a real war with a real power. Are Americans prepared to sacrifice Los Angeles or San Francisco for Tokyo or Taipei? Doing so would be madness. Despite the tendency to treat the PRC as the next superpower, Chinese officials are aware of their limitations, tempering any danger to America. Concludes DOD: “China continues to regard stable relations with the United States and China’s neighbors as key to its development.” The </w:t>
      </w:r>
      <w:r w:rsidRPr="00E2558D">
        <w:rPr>
          <w:rStyle w:val="StyleUnderline"/>
        </w:rPr>
        <w:t xml:space="preserve">United States should be watchful and wary of China’s rise. </w:t>
      </w:r>
      <w:r w:rsidRPr="00E2558D">
        <w:rPr>
          <w:rStyle w:val="Emphasis"/>
        </w:rPr>
        <w:t>But</w:t>
      </w:r>
      <w:r w:rsidRPr="00E2558D">
        <w:rPr>
          <w:sz w:val="16"/>
        </w:rPr>
        <w:t xml:space="preserve"> the </w:t>
      </w:r>
      <w:r w:rsidRPr="00E2558D">
        <w:rPr>
          <w:rStyle w:val="Emphasis"/>
        </w:rPr>
        <w:t xml:space="preserve">best way for the United States to prepare for </w:t>
      </w:r>
      <w:r w:rsidRPr="00E2558D">
        <w:rPr>
          <w:sz w:val="16"/>
        </w:rPr>
        <w:t xml:space="preserve">the </w:t>
      </w:r>
      <w:r w:rsidRPr="00E2558D">
        <w:rPr>
          <w:rStyle w:val="Emphasis"/>
        </w:rPr>
        <w:t>future is to husband its economic strength and respond militarily only if a serious threat develops</w:t>
      </w:r>
      <w:r w:rsidRPr="00E2558D">
        <w:rPr>
          <w:sz w:val="16"/>
        </w:rPr>
        <w:t xml:space="preserve">. Otherwise, </w:t>
      </w:r>
      <w:r w:rsidRPr="00E2558D">
        <w:rPr>
          <w:rStyle w:val="Emphasis"/>
        </w:rPr>
        <w:t>Washington should seek to accommodate, rather than combat such an important rising power.</w:t>
      </w:r>
    </w:p>
    <w:p w14:paraId="75FC6EDC" w14:textId="77777777" w:rsidR="007D6509" w:rsidRDefault="007D6509" w:rsidP="009227EF">
      <w:pPr>
        <w:spacing w:after="0" w:line="240" w:lineRule="auto"/>
      </w:pPr>
    </w:p>
    <w:p w14:paraId="7035D6D2" w14:textId="5F70E41B" w:rsidR="007D6509" w:rsidRDefault="00E131D0" w:rsidP="009227EF">
      <w:pPr>
        <w:pStyle w:val="Heading3"/>
        <w:spacing w:before="0" w:line="240" w:lineRule="auto"/>
      </w:pPr>
      <w:r>
        <w:t>Aff – Engagement G</w:t>
      </w:r>
      <w:r w:rsidR="007D6509">
        <w:t>ood</w:t>
      </w:r>
    </w:p>
    <w:p w14:paraId="5C7F1B84" w14:textId="77777777" w:rsidR="007D6509" w:rsidRPr="00EC2B2A" w:rsidRDefault="007D6509" w:rsidP="009227EF">
      <w:pPr>
        <w:spacing w:after="0" w:line="240" w:lineRule="auto"/>
      </w:pPr>
    </w:p>
    <w:p w14:paraId="134F8015" w14:textId="77777777" w:rsidR="007D6509" w:rsidRDefault="007D6509" w:rsidP="009227EF">
      <w:pPr>
        <w:pStyle w:val="Heading4"/>
        <w:spacing w:before="0" w:line="240" w:lineRule="auto"/>
      </w:pPr>
      <w:r>
        <w:t>Increase in engagement is the only way to avoid conflict – their strategy of containment is a self-fulfilling prophecy</w:t>
      </w:r>
    </w:p>
    <w:p w14:paraId="6BF15308" w14:textId="77777777" w:rsidR="007D6509" w:rsidRPr="005E0C63" w:rsidRDefault="007D6509" w:rsidP="009227EF">
      <w:pPr>
        <w:spacing w:after="0" w:line="240" w:lineRule="auto"/>
        <w:rPr>
          <w:rStyle w:val="Style13ptBold"/>
          <w:b w:val="0"/>
          <w:sz w:val="22"/>
        </w:rPr>
      </w:pPr>
      <w:r>
        <w:rPr>
          <w:rStyle w:val="Style13ptBold"/>
        </w:rPr>
        <w:t xml:space="preserve">Layne 15 </w:t>
      </w:r>
      <w:r>
        <w:rPr>
          <w:rStyle w:val="Style13ptBold"/>
          <w:b w:val="0"/>
          <w:sz w:val="22"/>
        </w:rPr>
        <w:t xml:space="preserve">(Christopher, </w:t>
      </w:r>
      <w:r w:rsidRPr="005E0C63">
        <w:rPr>
          <w:rStyle w:val="Style13ptBold"/>
          <w:b w:val="0"/>
          <w:sz w:val="22"/>
        </w:rPr>
        <w:t>professor and Robert M. Gates Chair in National Security at Texas A &amp; M University’s George H. W. Bush School of Government and Public Service</w:t>
      </w:r>
      <w:r>
        <w:rPr>
          <w:rStyle w:val="Style13ptBold"/>
          <w:b w:val="0"/>
          <w:sz w:val="22"/>
        </w:rPr>
        <w:t>, 4/21/15, “</w:t>
      </w:r>
      <w:r w:rsidRPr="005E0C63">
        <w:rPr>
          <w:rStyle w:val="Style13ptBold"/>
          <w:b w:val="0"/>
          <w:sz w:val="22"/>
        </w:rPr>
        <w:t>China an</w:t>
      </w:r>
      <w:r>
        <w:rPr>
          <w:rStyle w:val="Style13ptBold"/>
          <w:b w:val="0"/>
          <w:sz w:val="22"/>
        </w:rPr>
        <w:t xml:space="preserve">d America: Sleepwalking to War?,” The National Interest, </w:t>
      </w:r>
      <w:r w:rsidRPr="005E0C63">
        <w:rPr>
          <w:rStyle w:val="Style13ptBold"/>
          <w:b w:val="0"/>
          <w:sz w:val="22"/>
        </w:rPr>
        <w:t>http://nationalinterest.org/feature/china-america-sleepwalking-war-12685?page=2</w:t>
      </w:r>
      <w:r>
        <w:rPr>
          <w:rStyle w:val="Style13ptBold"/>
          <w:b w:val="0"/>
          <w:sz w:val="22"/>
        </w:rPr>
        <w:t>)</w:t>
      </w:r>
    </w:p>
    <w:p w14:paraId="240B5CF5" w14:textId="77777777" w:rsidR="007D6509" w:rsidRPr="003A3A4F" w:rsidRDefault="007D6509" w:rsidP="009227EF">
      <w:pPr>
        <w:spacing w:after="0" w:line="240" w:lineRule="auto"/>
        <w:rPr>
          <w:sz w:val="16"/>
        </w:rPr>
      </w:pPr>
      <w:r w:rsidRPr="003A3A4F">
        <w:rPr>
          <w:sz w:val="16"/>
        </w:rPr>
        <w:t xml:space="preserve">THE </w:t>
      </w:r>
      <w:r w:rsidRPr="007C1E72">
        <w:rPr>
          <w:rStyle w:val="StyleUnderline"/>
        </w:rPr>
        <w:t>INTENSIFYING Sino-American rivalry looks</w:t>
      </w:r>
      <w:r w:rsidRPr="003A3A4F">
        <w:rPr>
          <w:sz w:val="16"/>
        </w:rPr>
        <w:t xml:space="preserve"> an awful lot </w:t>
      </w:r>
      <w:r w:rsidRPr="007C1E72">
        <w:rPr>
          <w:rStyle w:val="StyleUnderline"/>
        </w:rPr>
        <w:t>like the pre-1914 Anglo-German antagonism</w:t>
      </w:r>
      <w:r w:rsidRPr="003A3A4F">
        <w:rPr>
          <w:sz w:val="16"/>
        </w:rPr>
        <w:t xml:space="preserve">. Like that earlier struggle, the Sino-American standoff is the product of changes in the distribution of power as well as economic and ideological factors. At the systemic level, just as their British counterparts worried about the dramatic shift in relative power between Germany and Britain, so </w:t>
      </w:r>
      <w:r w:rsidRPr="007C1E72">
        <w:rPr>
          <w:rStyle w:val="StyleUnderline"/>
        </w:rPr>
        <w:t>American policy elites are now apprehensive about the shifting distribution of relative power between the United States and China</w:t>
      </w:r>
      <w:r w:rsidRPr="003A3A4F">
        <w:rPr>
          <w:sz w:val="16"/>
        </w:rPr>
        <w:t xml:space="preserve">. And, as was true for British policy makers contemplating Germany’s rise before 1914, American policy makers are unsettled not only by the fact of China’s economic growth but also by its velocity. In the last four years, China has surpassed the United States as the world’s leading manufacturing state, the leading trading state and the leading exporter. According to the World Bank, measured by purchasing-power parity, </w:t>
      </w:r>
      <w:r w:rsidRPr="007C1E72">
        <w:rPr>
          <w:rStyle w:val="StyleUnderline"/>
        </w:rPr>
        <w:t>China already has overtaken the United States as the world’s largest economy</w:t>
      </w:r>
      <w:r w:rsidRPr="003A3A4F">
        <w:rPr>
          <w:sz w:val="16"/>
        </w:rPr>
        <w:t xml:space="preserve">. As with the Anglo-German antagonism, economic rivalry and ideological antipathy are causing the perception of the “China threat” to congeal within the U.S. foreign-policy elite. In the United States, many political leaders believe that China’s economic success is explained by the fact that it has adopted a range of </w:t>
      </w:r>
      <w:proofErr w:type="spellStart"/>
      <w:r w:rsidRPr="003A3A4F">
        <w:rPr>
          <w:sz w:val="16"/>
        </w:rPr>
        <w:t>neomercantilist</w:t>
      </w:r>
      <w:proofErr w:type="spellEnd"/>
      <w:r w:rsidRPr="003A3A4F">
        <w:rPr>
          <w:sz w:val="16"/>
        </w:rPr>
        <w:t xml:space="preserve">—“unfair” and illiberal—policies. As reported by the New York Times, a big reason for President Barack Obama’s shifting views about China’s economic policy was his anger “at what he sees as Beijing’s refusal to play by the rules in trade” and his frustration over “the United States’ lack of leverage to do anything about it.” Explaining why his administration filed a complaint against China with the World Trade Organization, Obama said, “These are subsidies that directly harm working men and women on the assembly lines in Ohio and Michigan and across the Midwest. We are going to stop it. It’s not right; it’s against the rules, and we won’t let it stand.” The belief that China does not play by the rules in trade is widespread across the U.S. political spectrum. American policy makers also fear that China’s trade and economic policies are intended to weaken the United States geopolitically as well as economically—a concern similar to that held about Germany by many in the British elite before 1914. The Obama administration’s 2014 indictment of five alleged Chinese military hackers for industrial espionage underscores these concerns. </w:t>
      </w:r>
      <w:r w:rsidRPr="007C1E72">
        <w:rPr>
          <w:rStyle w:val="StyleUnderline"/>
        </w:rPr>
        <w:t>American apprehensions about China’s success—and the concomitant rapid shift in the balance of relative economic power—go</w:t>
      </w:r>
      <w:r w:rsidRPr="003A3A4F">
        <w:rPr>
          <w:sz w:val="16"/>
        </w:rPr>
        <w:t xml:space="preserve"> even </w:t>
      </w:r>
      <w:r w:rsidRPr="007C1E72">
        <w:rPr>
          <w:rStyle w:val="StyleUnderline"/>
        </w:rPr>
        <w:t>deep</w:t>
      </w:r>
      <w:r w:rsidRPr="003A3A4F">
        <w:rPr>
          <w:sz w:val="16"/>
        </w:rPr>
        <w:t xml:space="preserve">er. U.S. leaders say that the very notion of American decline is taboo. Nevertheless, China’s rise has fueled doubts—seldom acknowledged openly—about the United States’ future economic prospects and, even more fundamentally, about whether America’s model of economic and political development remains superior to China’s. American leaders perceive China in the same way pre-1914 British policy makers perceived Germany: as a nation whose political system raises doubts about both the scope of its foreign-policy ambitions and its trustworthiness as a diplomatic partner. The </w:t>
      </w:r>
      <w:r w:rsidRPr="007C1E72">
        <w:rPr>
          <w:rStyle w:val="StyleUnderline"/>
        </w:rPr>
        <w:t>very fact that China is a Communist one-party state rather than a Western democracy “inherently creates misgivings among many Americans, including high level officials,</w:t>
      </w:r>
      <w:r w:rsidRPr="003A3A4F">
        <w:rPr>
          <w:sz w:val="16"/>
        </w:rPr>
        <w:t xml:space="preserve">” according to Kenneth </w:t>
      </w:r>
      <w:proofErr w:type="spellStart"/>
      <w:r w:rsidRPr="003A3A4F">
        <w:rPr>
          <w:sz w:val="16"/>
        </w:rPr>
        <w:t>Lieberthal</w:t>
      </w:r>
      <w:proofErr w:type="spellEnd"/>
      <w:r w:rsidRPr="003A3A4F">
        <w:rPr>
          <w:sz w:val="16"/>
        </w:rPr>
        <w:t xml:space="preserve"> and Wang </w:t>
      </w:r>
      <w:proofErr w:type="spellStart"/>
      <w:r w:rsidRPr="003A3A4F">
        <w:rPr>
          <w:sz w:val="16"/>
        </w:rPr>
        <w:t>Jisi</w:t>
      </w:r>
      <w:proofErr w:type="spellEnd"/>
      <w:r w:rsidRPr="003A3A4F">
        <w:rPr>
          <w:sz w:val="16"/>
        </w:rPr>
        <w:t xml:space="preserve">. In contrast to America’s self-perception of itself as a nation built on liberal political and economic ideas, China is viewed as a nation that is collectivist, mercantilist, statist, a human-rights violator, and lacking in representative government and rule of law. AS WAS true for Britain and Germany before World War I, </w:t>
      </w:r>
      <w:r w:rsidRPr="007C1E72">
        <w:rPr>
          <w:rStyle w:val="StyleUnderline"/>
        </w:rPr>
        <w:t>powerful forces are pushing</w:t>
      </w:r>
      <w:r w:rsidRPr="003A3A4F">
        <w:rPr>
          <w:sz w:val="16"/>
        </w:rPr>
        <w:t xml:space="preserve"> the </w:t>
      </w:r>
      <w:r w:rsidRPr="007C1E72">
        <w:rPr>
          <w:rStyle w:val="StyleUnderline"/>
        </w:rPr>
        <w:t>United States and China toward confrontation.</w:t>
      </w:r>
      <w:r w:rsidRPr="003A3A4F">
        <w:rPr>
          <w:sz w:val="16"/>
        </w:rPr>
        <w:t xml:space="preserve"> However, </w:t>
      </w:r>
      <w:r w:rsidRPr="007C1E72">
        <w:rPr>
          <w:rStyle w:val="StyleUnderline"/>
        </w:rPr>
        <w:t>although the international system’s structure constrains decision makers and narrows the range of policy options from which they can choose, it does not foreclose the possibility of choice</w:t>
      </w:r>
      <w:r w:rsidRPr="003A3A4F">
        <w:rPr>
          <w:sz w:val="16"/>
        </w:rPr>
        <w:t xml:space="preserve">. Structure and agency always coexist uneasily side by side, which is why a Sino-American showdown in the years ahead is not inevitable. </w:t>
      </w:r>
      <w:r w:rsidRPr="007C1E72">
        <w:rPr>
          <w:rStyle w:val="Emphasis"/>
        </w:rPr>
        <w:t>Whether a clash between the United States and China is avoidable hinges on what is at stake for both nations.</w:t>
      </w:r>
      <w:r w:rsidRPr="003A3A4F">
        <w:rPr>
          <w:sz w:val="16"/>
        </w:rPr>
        <w:t xml:space="preserve"> For China, the answer is straightforward. China seeks to become the regional hegemon in </w:t>
      </w:r>
      <w:proofErr w:type="gramStart"/>
      <w:r w:rsidRPr="003A3A4F">
        <w:rPr>
          <w:sz w:val="16"/>
        </w:rPr>
        <w:t>East</w:t>
      </w:r>
      <w:proofErr w:type="gramEnd"/>
      <w:r w:rsidRPr="003A3A4F">
        <w:rPr>
          <w:sz w:val="16"/>
        </w:rPr>
        <w:t xml:space="preserve"> (and Southeast) Asia. This is what rising great powers do: they seek to establish geopolitical dominance in their own backyards. China seeks to dominate East Asia for security reasons, as well as to have its status and prestige as America’s geopolitical equal affirmed. China’s rise, however, poses the risk of conflict with the United States because China is rubbing up against entrenched American power in East Asia. Indeed, since 1945, the United States has been the incumbent hegemon in East Asia. There are two analogies that help to explain why trouble is brewing between Washington and Beijing. One is what can be called the “Dodge City” syndrome. Aficionados of American Westerns have all seen the movie where the two gunslingers confront each other in the town saloon and one says to the other: “This town </w:t>
      </w:r>
      <w:proofErr w:type="spellStart"/>
      <w:r w:rsidRPr="003A3A4F">
        <w:rPr>
          <w:sz w:val="16"/>
        </w:rPr>
        <w:t>ain’t</w:t>
      </w:r>
      <w:proofErr w:type="spellEnd"/>
      <w:r w:rsidRPr="003A3A4F">
        <w:rPr>
          <w:sz w:val="16"/>
        </w:rPr>
        <w:t xml:space="preserve"> big enough for the both of us.” The second, slightly more intellectual analogy might be called the Newtonian Theory of Geopolitics: two hegemons can’t dominate the same region at the same time. </w:t>
      </w:r>
      <w:r w:rsidRPr="003A3A4F">
        <w:rPr>
          <w:rStyle w:val="Emphasis"/>
        </w:rPr>
        <w:t>The United States will play the principal role in determining whether a Sino-American clash can be avoided.</w:t>
      </w:r>
      <w:r w:rsidRPr="003A3A4F">
        <w:rPr>
          <w:sz w:val="16"/>
        </w:rPr>
        <w:t xml:space="preserve"> Today, </w:t>
      </w:r>
      <w:r w:rsidRPr="003A3A4F">
        <w:rPr>
          <w:rStyle w:val="StyleUnderline"/>
        </w:rPr>
        <w:t>America’s predominance in East Asia contributes little, if anything, to U.S. security</w:t>
      </w:r>
      <w:r w:rsidRPr="003A3A4F">
        <w:rPr>
          <w:sz w:val="16"/>
        </w:rPr>
        <w:t xml:space="preserve"> (defined by the traditional geopolitical metrics of military power and geography). After all, the </w:t>
      </w:r>
      <w:r w:rsidRPr="003A3A4F">
        <w:rPr>
          <w:rStyle w:val="Emphasis"/>
        </w:rPr>
        <w:t>United States is the most secure great power in history. Its</w:t>
      </w:r>
      <w:r w:rsidRPr="003A3A4F">
        <w:rPr>
          <w:sz w:val="16"/>
        </w:rPr>
        <w:t xml:space="preserve"> homeland is shielded from any kind of serious great-power threat by geography and its overwhelming military capabilities. If anything, </w:t>
      </w:r>
      <w:r w:rsidRPr="003A3A4F">
        <w:rPr>
          <w:rStyle w:val="Emphasis"/>
        </w:rPr>
        <w:t xml:space="preserve">it is America’s </w:t>
      </w:r>
      <w:proofErr w:type="spellStart"/>
      <w:r w:rsidRPr="003A3A4F">
        <w:rPr>
          <w:rStyle w:val="Emphasis"/>
        </w:rPr>
        <w:t>extraregional</w:t>
      </w:r>
      <w:proofErr w:type="spellEnd"/>
      <w:r w:rsidRPr="003A3A4F">
        <w:rPr>
          <w:rStyle w:val="Emphasis"/>
        </w:rPr>
        <w:t xml:space="preserve"> hegemony in East Asia and the potential “entrapment” dynamics of U.S. alliances in the region that are the main causes of U.S. insecurity</w:t>
      </w:r>
      <w:r w:rsidRPr="003A3A4F">
        <w:rPr>
          <w:sz w:val="16"/>
        </w:rPr>
        <w:t xml:space="preserve">. This is a point underscored by the increasingly fraught Sino-Japanese conflict over the </w:t>
      </w:r>
      <w:proofErr w:type="spellStart"/>
      <w:r w:rsidRPr="003A3A4F">
        <w:rPr>
          <w:sz w:val="16"/>
        </w:rPr>
        <w:t>Senkaku</w:t>
      </w:r>
      <w:proofErr w:type="spellEnd"/>
      <w:r w:rsidRPr="003A3A4F">
        <w:rPr>
          <w:sz w:val="16"/>
        </w:rPr>
        <w:t>/</w:t>
      </w:r>
      <w:proofErr w:type="spellStart"/>
      <w:r w:rsidRPr="003A3A4F">
        <w:rPr>
          <w:sz w:val="16"/>
        </w:rPr>
        <w:t>Diaoyu</w:t>
      </w:r>
      <w:proofErr w:type="spellEnd"/>
      <w:r w:rsidRPr="003A3A4F">
        <w:rPr>
          <w:sz w:val="16"/>
        </w:rPr>
        <w:t xml:space="preserve"> islands, which the United States has been injected into because of its alliance with Tokyo. So why does Washington remain committed to preserving its dominance in East Asia? The fundamental reason is ideological. The United States wants to dominate that region to ensure that its markets remain open to American economic penetration, and that it also remains open to penetration by America’s liberal ideology. What American policy </w:t>
      </w:r>
      <w:proofErr w:type="gramStart"/>
      <w:r w:rsidRPr="003A3A4F">
        <w:rPr>
          <w:sz w:val="16"/>
        </w:rPr>
        <w:t>makers</w:t>
      </w:r>
      <w:proofErr w:type="gramEnd"/>
      <w:r w:rsidRPr="003A3A4F">
        <w:rPr>
          <w:sz w:val="16"/>
        </w:rPr>
        <w:t xml:space="preserve"> fear is the threat of closure, because that would undermine the extant international order—the </w:t>
      </w:r>
      <w:proofErr w:type="spellStart"/>
      <w:r w:rsidRPr="003A3A4F">
        <w:rPr>
          <w:sz w:val="16"/>
        </w:rPr>
        <w:t>Pax</w:t>
      </w:r>
      <w:proofErr w:type="spellEnd"/>
      <w:r w:rsidRPr="003A3A4F">
        <w:rPr>
          <w:sz w:val="16"/>
        </w:rPr>
        <w:t xml:space="preserve"> Americana—based on America’s liberal beliefs about the virtues of economic openness and democracy. China is seen as a threat because its very existence challenges the idea of an “Open Door World” on which America’s security is (wrongly) believed to depend. </w:t>
      </w:r>
      <w:r w:rsidRPr="003A3A4F">
        <w:rPr>
          <w:rStyle w:val="StyleUnderline"/>
        </w:rPr>
        <w:t>China’s nondemocratic political system is also viewed as a menace because,</w:t>
      </w:r>
      <w:r w:rsidRPr="003A3A4F">
        <w:rPr>
          <w:sz w:val="16"/>
        </w:rPr>
        <w:t xml:space="preserve"> as Aaron Friedberg puts it, “</w:t>
      </w:r>
      <w:r w:rsidRPr="003A3A4F">
        <w:rPr>
          <w:rStyle w:val="StyleUnderline"/>
        </w:rPr>
        <w:t>if Asia comes to be dominated by an authoritarian China, the prospects for liberal reform in any of its non-democratic neighbors will be greatly diminished</w:t>
      </w:r>
      <w:r w:rsidRPr="003A3A4F">
        <w:rPr>
          <w:sz w:val="16"/>
        </w:rPr>
        <w:t xml:space="preserve">. Even the region’s established democracies could find themselves inhibited from pursuing policies, foreign and perhaps domestic as </w:t>
      </w:r>
      <w:proofErr w:type="gramStart"/>
      <w:r w:rsidRPr="003A3A4F">
        <w:rPr>
          <w:sz w:val="16"/>
        </w:rPr>
        <w:t>well, that</w:t>
      </w:r>
      <w:proofErr w:type="gramEnd"/>
      <w:r w:rsidRPr="003A3A4F">
        <w:rPr>
          <w:sz w:val="16"/>
        </w:rPr>
        <w:t xml:space="preserve"> might incur Beijing’s wrath.” </w:t>
      </w:r>
      <w:r w:rsidRPr="003A3A4F">
        <w:rPr>
          <w:rStyle w:val="Emphasis"/>
        </w:rPr>
        <w:t>It is no exaggeration to suggest that the biggest threat to the United States in East Asia is not China but rather the policy consequences of America’s liberal worldview</w:t>
      </w:r>
      <w:r w:rsidRPr="003A3A4F">
        <w:rPr>
          <w:sz w:val="16"/>
        </w:rPr>
        <w:t xml:space="preserve">. America’s ideological preferences are powerful drivers of U.S. grand strategy toward China. That grand strategy, however, not only puts the United States at odds with China, but also reinforces Beijing’s insecurities and its deep-rooted fears of Washington’s intentions and ambitions. </w:t>
      </w:r>
      <w:r w:rsidRPr="003A3A4F">
        <w:rPr>
          <w:rStyle w:val="Emphasis"/>
        </w:rPr>
        <w:t>Many in the U.S. foreign-policy establishment advocate policies that inevitably will inflame Sino-American tensions by reinforcing Beijing’s preexisting fears of American intentions</w:t>
      </w:r>
      <w:r w:rsidRPr="003A3A4F">
        <w:rPr>
          <w:sz w:val="16"/>
        </w:rPr>
        <w:t xml:space="preserve">. A good example is Friedberg’s 2011 book, A Contest for Supremacy: China, America, and the Struggle for Mastery in Asia, which calls for the United States to: maintain its military superiority over China in East Asia; defend Taiwan’s independence; create a powerful anti-Chinese alliance in East and Southeast Asia; and work for regime change in China. Another example is the very similar policy advocated by Andrew J. Nathan and Andrew Scobell in a 2012 Foreign Affairs article, in which there is a conspicuous gap between the authors’ analysis of Sino-American relations and their policy recommendations. </w:t>
      </w:r>
      <w:r w:rsidRPr="003A3A4F">
        <w:rPr>
          <w:rStyle w:val="StyleUnderline"/>
        </w:rPr>
        <w:t>They flatly dismiss Beijing’s claim to equal status and prestige with the United States.</w:t>
      </w:r>
      <w:r w:rsidRPr="003A3A4F">
        <w:rPr>
          <w:sz w:val="16"/>
        </w:rPr>
        <w:t xml:space="preserve"> And they argue that the United States should stand its ground and rigidly uphold the geopolitical status quo in East Asia. Nathan and Scobell reflect a tendency among U.S. policy makers and analysts to act as if China is only entitled to assert interests that have been preapproved by the United States. That is not how great-power politics works. By ignoring China’s perception of its own interests, the </w:t>
      </w:r>
      <w:r w:rsidRPr="003A3A4F">
        <w:rPr>
          <w:rStyle w:val="Emphasis"/>
        </w:rPr>
        <w:t xml:space="preserve">United States is deliberately constructing a self-fulfilling prophecy of mistrust and rising hostility in Sino-American relations. </w:t>
      </w:r>
      <w:r w:rsidRPr="003A3A4F">
        <w:rPr>
          <w:rStyle w:val="StyleUnderline"/>
        </w:rPr>
        <w:t>If the United States really wants to avoid a head-on collision with China, it will have to make difficult</w:t>
      </w:r>
      <w:r w:rsidRPr="003A3A4F">
        <w:rPr>
          <w:sz w:val="16"/>
        </w:rPr>
        <w:t>—even painful—</w:t>
      </w:r>
      <w:r w:rsidRPr="003A3A4F">
        <w:rPr>
          <w:rStyle w:val="StyleUnderline"/>
        </w:rPr>
        <w:t>adjustments and adopt a policy that accommodates China’s rise.</w:t>
      </w:r>
      <w:r w:rsidRPr="003A3A4F">
        <w:rPr>
          <w:sz w:val="16"/>
        </w:rPr>
        <w:t xml:space="preserve"> In this sense, the United States and China are rapidly nearing what could be called a “</w:t>
      </w:r>
      <w:proofErr w:type="spellStart"/>
      <w:r w:rsidRPr="003A3A4F">
        <w:rPr>
          <w:sz w:val="16"/>
        </w:rPr>
        <w:t>Carr</w:t>
      </w:r>
      <w:proofErr w:type="spellEnd"/>
      <w:r w:rsidRPr="003A3A4F">
        <w:rPr>
          <w:sz w:val="16"/>
        </w:rPr>
        <w:t xml:space="preserve"> Moment.” </w:t>
      </w:r>
    </w:p>
    <w:p w14:paraId="62F9F101" w14:textId="77777777" w:rsidR="007D6509" w:rsidRDefault="007D6509" w:rsidP="009227EF">
      <w:pPr>
        <w:spacing w:after="0" w:line="240" w:lineRule="auto"/>
      </w:pPr>
    </w:p>
    <w:p w14:paraId="299F9093" w14:textId="77777777" w:rsidR="007D6509" w:rsidRDefault="007D6509" w:rsidP="009227EF">
      <w:pPr>
        <w:pStyle w:val="Heading4"/>
        <w:spacing w:before="0" w:line="240" w:lineRule="auto"/>
      </w:pPr>
      <w:r>
        <w:t xml:space="preserve">Strategy of engagement is preferable – </w:t>
      </w:r>
      <w:proofErr w:type="spellStart"/>
      <w:r>
        <w:t>hard-line</w:t>
      </w:r>
      <w:proofErr w:type="spellEnd"/>
      <w:r>
        <w:t xml:space="preserve"> policies will only alienate our allies and jeopardize relationship with China which is key to solve for host of global problems</w:t>
      </w:r>
    </w:p>
    <w:p w14:paraId="697A2FBE" w14:textId="77777777" w:rsidR="007D6509" w:rsidRPr="0087585E" w:rsidRDefault="007D6509" w:rsidP="009227EF">
      <w:pPr>
        <w:spacing w:after="0" w:line="240" w:lineRule="auto"/>
        <w:rPr>
          <w:rStyle w:val="Style13ptBold"/>
          <w:b w:val="0"/>
          <w:sz w:val="22"/>
        </w:rPr>
      </w:pPr>
      <w:proofErr w:type="spellStart"/>
      <w:r>
        <w:rPr>
          <w:rStyle w:val="Style13ptBold"/>
        </w:rPr>
        <w:t>Kurlantzick</w:t>
      </w:r>
      <w:proofErr w:type="spellEnd"/>
      <w:r>
        <w:rPr>
          <w:rStyle w:val="Style13ptBold"/>
        </w:rPr>
        <w:t xml:space="preserve"> 16 </w:t>
      </w:r>
      <w:r>
        <w:rPr>
          <w:rStyle w:val="Style13ptBold"/>
          <w:b w:val="0"/>
          <w:sz w:val="22"/>
        </w:rPr>
        <w:t xml:space="preserve">(Joshua, </w:t>
      </w:r>
      <w:r w:rsidRPr="0087585E">
        <w:rPr>
          <w:rStyle w:val="Style13ptBold"/>
          <w:b w:val="0"/>
          <w:sz w:val="22"/>
        </w:rPr>
        <w:t>senior fellow for Southeast Asia at the Council on Foreign Relations</w:t>
      </w:r>
      <w:r>
        <w:rPr>
          <w:rStyle w:val="Style13ptBold"/>
          <w:b w:val="0"/>
          <w:sz w:val="22"/>
        </w:rPr>
        <w:t>, 1/15/16, “</w:t>
      </w:r>
      <w:r w:rsidRPr="0087585E">
        <w:rPr>
          <w:rStyle w:val="Style13ptBold"/>
          <w:b w:val="0"/>
          <w:sz w:val="22"/>
        </w:rPr>
        <w:t>Let China win. It’s good for America</w:t>
      </w:r>
      <w:r>
        <w:rPr>
          <w:rStyle w:val="Style13ptBold"/>
          <w:b w:val="0"/>
          <w:sz w:val="22"/>
        </w:rPr>
        <w:t xml:space="preserve">,” The Washington Post, </w:t>
      </w:r>
      <w:hyperlink r:id="rId47" w:history="1">
        <w:r w:rsidRPr="00F51B8F">
          <w:rPr>
            <w:rStyle w:val="Hyperlink"/>
          </w:rPr>
          <w:t>https://www.washingtonpost.com/opinions/let-china-win-its-good-for-america/2016/01/14/bfec4732-b9b6-11e5-829c-26ffb874a18d_story.html</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0F866BC9" w14:textId="77777777" w:rsidR="007D6509" w:rsidRPr="0087585E" w:rsidRDefault="007D6509" w:rsidP="009227EF">
      <w:pPr>
        <w:spacing w:after="0" w:line="240" w:lineRule="auto"/>
        <w:rPr>
          <w:sz w:val="16"/>
        </w:rPr>
      </w:pPr>
      <w:r w:rsidRPr="0087585E">
        <w:rPr>
          <w:sz w:val="16"/>
        </w:rPr>
        <w:t xml:space="preserve">When Chinese officials announced in 2013 that they would open an </w:t>
      </w:r>
      <w:r w:rsidRPr="007E5BB0">
        <w:rPr>
          <w:rStyle w:val="StyleUnderline"/>
        </w:rPr>
        <w:t>Asian Infrastructure Investment Bank</w:t>
      </w:r>
      <w:r w:rsidRPr="0087585E">
        <w:rPr>
          <w:sz w:val="16"/>
        </w:rPr>
        <w:t xml:space="preserve"> to primarily fund big construction projects across the Pacific, they </w:t>
      </w:r>
      <w:r w:rsidRPr="007E5BB0">
        <w:rPr>
          <w:rStyle w:val="StyleUnderline"/>
        </w:rPr>
        <w:t>launched</w:t>
      </w:r>
      <w:r w:rsidRPr="0087585E">
        <w:rPr>
          <w:sz w:val="16"/>
        </w:rPr>
        <w:t xml:space="preserve"> a </w:t>
      </w:r>
      <w:r w:rsidRPr="007E5BB0">
        <w:rPr>
          <w:rStyle w:val="StyleUnderline"/>
        </w:rPr>
        <w:t>slow-motion freak-out in Washington</w:t>
      </w:r>
      <w:r w:rsidRPr="0087585E">
        <w:rPr>
          <w:sz w:val="16"/>
        </w:rPr>
        <w:t xml:space="preserve">. As they went around the world inviting governments to join, Obama administration officials pressured their allies in Asia, Europe and elsewhere not to. The </w:t>
      </w:r>
      <w:r w:rsidRPr="0087585E">
        <w:rPr>
          <w:rStyle w:val="StyleUnderline"/>
        </w:rPr>
        <w:t>AIIB</w:t>
      </w:r>
      <w:r w:rsidRPr="0087585E">
        <w:rPr>
          <w:sz w:val="16"/>
        </w:rPr>
        <w:t xml:space="preserve">, headquartered in Beijing, </w:t>
      </w:r>
      <w:r w:rsidRPr="0087585E">
        <w:rPr>
          <w:rStyle w:val="StyleUnderline"/>
        </w:rPr>
        <w:t>would allow China to expand its influence throughout Asia</w:t>
      </w:r>
      <w:r w:rsidRPr="0087585E">
        <w:rPr>
          <w:sz w:val="16"/>
        </w:rPr>
        <w:t xml:space="preserve">, the White House fretted. “We are wary about a trend toward constant accommodation of China,” one Obama aide complained to the Financial Times after Britain joined 56 other nations in signing up to fund power plants, roads, telecommunications infrastructure and other ventures. It was a rare public critique of a U.S. ally. The campaign against China’s bank is hardly unique. </w:t>
      </w:r>
      <w:r w:rsidRPr="0087585E">
        <w:rPr>
          <w:rStyle w:val="Emphasis"/>
        </w:rPr>
        <w:t>Since</w:t>
      </w:r>
      <w:r w:rsidRPr="0087585E">
        <w:rPr>
          <w:sz w:val="16"/>
        </w:rPr>
        <w:t xml:space="preserve"> the </w:t>
      </w:r>
      <w:r w:rsidRPr="0087585E">
        <w:rPr>
          <w:rStyle w:val="Emphasis"/>
        </w:rPr>
        <w:t>Obama</w:t>
      </w:r>
      <w:r w:rsidRPr="0087585E">
        <w:rPr>
          <w:sz w:val="16"/>
        </w:rPr>
        <w:t xml:space="preserve"> administration </w:t>
      </w:r>
      <w:r w:rsidRPr="0087585E">
        <w:rPr>
          <w:rStyle w:val="Emphasis"/>
        </w:rPr>
        <w:t xml:space="preserve">came into office, its Asia strategy has been to fear and combat nearly every move by China to flex its muscles, </w:t>
      </w:r>
      <w:r w:rsidRPr="0087585E">
        <w:rPr>
          <w:sz w:val="16"/>
        </w:rPr>
        <w:t xml:space="preserve">which Beijing has done through aid grants, trade deals, energy exploration, new diplomatic initiatives and military relations with other nations. This anti-China strategy might be one of the only areas of agreement between the president and Republicans. Donald Trump, for instance, says he wants to battle China at every opportunity and promises to slap 45 percent tariffs on Chinese imports. In some places, such as the South China Sea, the nation’s expanding power poses a real threat. And it is frightening to see a xenophobic autocracy — one that cracks down ferociously on domestic critics and fosters a growing cult of personality around President Xi Jinping — gaining influence. But </w:t>
      </w:r>
      <w:r w:rsidRPr="0087585E">
        <w:rPr>
          <w:rStyle w:val="Emphasis"/>
        </w:rPr>
        <w:t>wariness toward China has morphed into a muddled, obsessive and often mindless U.S. policy</w:t>
      </w:r>
      <w:r w:rsidRPr="0087585E">
        <w:rPr>
          <w:sz w:val="16"/>
        </w:rPr>
        <w:t xml:space="preserve">. It holds that any new Chinese action must be stopped; any new Chinese ally must be won over; any new Chinese ambition must be contained. The administration has become so fixated on countering Beijing that it fails to realize that some of the Chinese actions it is fighting do not imperil the United States’ interests. Meanwhile, the (largely futile) </w:t>
      </w:r>
      <w:r w:rsidRPr="0087585E">
        <w:rPr>
          <w:rStyle w:val="StyleUnderline"/>
        </w:rPr>
        <w:t>battle doesn’t just alienate allies</w:t>
      </w:r>
      <w:r w:rsidRPr="0087585E">
        <w:rPr>
          <w:sz w:val="16"/>
        </w:rPr>
        <w:t xml:space="preserve">. </w:t>
      </w:r>
      <w:r w:rsidRPr="0087585E">
        <w:rPr>
          <w:rStyle w:val="StyleUnderline"/>
        </w:rPr>
        <w:t>It</w:t>
      </w:r>
      <w:r w:rsidRPr="0087585E">
        <w:rPr>
          <w:sz w:val="16"/>
        </w:rPr>
        <w:t xml:space="preserve"> also </w:t>
      </w:r>
      <w:r w:rsidRPr="0087585E">
        <w:rPr>
          <w:rStyle w:val="StyleUnderline"/>
        </w:rPr>
        <w:t>takes U.S. diplomats, money and arms away from places that truly matter to the United States</w:t>
      </w:r>
      <w:r w:rsidRPr="0087585E">
        <w:rPr>
          <w:sz w:val="16"/>
        </w:rPr>
        <w:t xml:space="preserve">. In some places, </w:t>
      </w:r>
      <w:r w:rsidRPr="0087585E">
        <w:rPr>
          <w:rStyle w:val="Emphasis"/>
        </w:rPr>
        <w:t>America would do best to let China win.</w:t>
      </w:r>
      <w:r w:rsidRPr="0087585E">
        <w:rPr>
          <w:sz w:val="16"/>
        </w:rPr>
        <w:t xml:space="preserve"> Since at least 1989, the year of the Tiananmen Square massacre and the end of a honeymoon in U.S.-China relations, Washington has regarded Beijing’s growing power with suspicion. But during the Clinton administration, China was still recovering economically and militarily from that debacle; it posed no real military or diplomatic threat to the United States or most U.S. partners in Asia. Then George W. Bush spent his presidency focused on the war on terrorism and largely put China issues to the side. By the time Barack Obama took office, however, </w:t>
      </w:r>
      <w:r w:rsidRPr="0087585E">
        <w:rPr>
          <w:rStyle w:val="StyleUnderline"/>
        </w:rPr>
        <w:t>China had become much more influential</w:t>
      </w:r>
      <w:r w:rsidRPr="0087585E">
        <w:rPr>
          <w:sz w:val="16"/>
        </w:rPr>
        <w:t xml:space="preserve">. And the promise to end Middle Eastern wars gave the White House the bandwidth to focus on opposing it, often counterproductively. The Asian Infrastructure Investment Bank — a relatively modest institution with an initial capitalization of about $100 billion, much of which China plans to provide — is one place where the United States should have simply stepped aside. In asking other nations not to join as founding members, U.S. officials sometimes argued that the institution would duplicate the older Asian Development Bank, a multilateral bank dominated by Japan and headquartered in the Philippines, a U.S. treaty ally, according to Obama administration Asia specialists. Other times, they argued that the new bank would undermine international financial and environmental standards for aid projects. Yet the Asian Development Bank itself estimates that infrastructure in the continent’s poorer nations needs about $8 trillion in upgrades by 2020 if those countries want to remain globally competitive. The </w:t>
      </w:r>
      <w:r w:rsidRPr="0087585E">
        <w:rPr>
          <w:rStyle w:val="StyleUnderline"/>
        </w:rPr>
        <w:t>idea of the AIIB is genuinely popular with these countries</w:t>
      </w:r>
      <w:r w:rsidRPr="0087585E">
        <w:rPr>
          <w:sz w:val="16"/>
        </w:rPr>
        <w:t xml:space="preserve"> — as well as with some donor nations in Europe — and </w:t>
      </w:r>
      <w:r w:rsidRPr="0087585E">
        <w:rPr>
          <w:rStyle w:val="StyleUnderline"/>
        </w:rPr>
        <w:t>doesn’t threaten U.S. strategic interests.</w:t>
      </w:r>
      <w:r w:rsidRPr="0087585E">
        <w:rPr>
          <w:sz w:val="16"/>
        </w:rPr>
        <w:t xml:space="preserve"> </w:t>
      </w:r>
      <w:r w:rsidRPr="0087585E">
        <w:rPr>
          <w:rStyle w:val="StyleUnderline"/>
        </w:rPr>
        <w:t>Meanwhile</w:t>
      </w:r>
      <w:r w:rsidRPr="0087585E">
        <w:rPr>
          <w:sz w:val="16"/>
        </w:rPr>
        <w:t>, U.S</w:t>
      </w:r>
      <w:r w:rsidRPr="0087585E">
        <w:rPr>
          <w:rStyle w:val="StyleUnderline"/>
        </w:rPr>
        <w:t>. partners didn’t appreciate Washington telling them how to run every detail of their China policy</w:t>
      </w:r>
      <w:r w:rsidRPr="0087585E">
        <w:rPr>
          <w:sz w:val="16"/>
        </w:rPr>
        <w:t xml:space="preserve">. “The Obama administration has expended serious energy trying to dissuade its allies from joining the bank,” notes Elizabeth Economy, a China scholar at the Council on Foreign Relations, and still it couldn’t succeed, which just makes the administration look weak. Washington could have helped the bank work with other global lending organizations — and might have even had some say over its agenda — but now </w:t>
      </w:r>
      <w:r w:rsidRPr="0087585E">
        <w:rPr>
          <w:rStyle w:val="StyleUnderline"/>
        </w:rPr>
        <w:t>officials</w:t>
      </w:r>
      <w:r w:rsidRPr="0087585E">
        <w:rPr>
          <w:sz w:val="16"/>
        </w:rPr>
        <w:t xml:space="preserve"> from several of its founding member states </w:t>
      </w:r>
      <w:r w:rsidRPr="0087585E">
        <w:rPr>
          <w:rStyle w:val="StyleUnderline"/>
        </w:rPr>
        <w:t>tell me they’ll be less inclined to listen to the White House when it wants their help stopping other Chinese initiatives</w:t>
      </w:r>
      <w:r w:rsidRPr="0087585E">
        <w:rPr>
          <w:sz w:val="16"/>
        </w:rPr>
        <w:t xml:space="preserve">. </w:t>
      </w:r>
      <w:r w:rsidRPr="0087585E">
        <w:rPr>
          <w:rStyle w:val="StyleUnderline"/>
        </w:rPr>
        <w:t>Beijing’s influence has also expanded in Southeast Asia.</w:t>
      </w:r>
      <w:r w:rsidRPr="0087585E">
        <w:rPr>
          <w:sz w:val="16"/>
        </w:rPr>
        <w:t xml:space="preserve"> China has become the leading trading partner with many nations in the region, as well as the biggest donor to some poorer states. In November, it launched its first joint military exercises with U.S. treaty ally Thailand. The Obama administration has overreacted to these perceived dangers by devoting significant resources to improving ties with mainland Southeast Asian states, several of which have deeply undemocratic or illiberal governments. It has worked hard for rapprochement with Burma, including visits from then-Secretary of State Hillary Clinton and Obama himself. The administration has upgraded defense ties with authoritarian or semi-authoritarian Cambodia, Laos and Malaysia, and may soon do so with Burma as well. Obama has built a close personal relationship with Malaysian Prime Minister </w:t>
      </w:r>
      <w:proofErr w:type="spellStart"/>
      <w:r w:rsidRPr="0087585E">
        <w:rPr>
          <w:sz w:val="16"/>
        </w:rPr>
        <w:t>Najib</w:t>
      </w:r>
      <w:proofErr w:type="spellEnd"/>
      <w:r w:rsidRPr="0087585E">
        <w:rPr>
          <w:sz w:val="16"/>
        </w:rPr>
        <w:t xml:space="preserve"> </w:t>
      </w:r>
      <w:proofErr w:type="spellStart"/>
      <w:r w:rsidRPr="0087585E">
        <w:rPr>
          <w:sz w:val="16"/>
        </w:rPr>
        <w:t>Razak</w:t>
      </w:r>
      <w:proofErr w:type="spellEnd"/>
      <w:r w:rsidRPr="0087585E">
        <w:rPr>
          <w:sz w:val="16"/>
        </w:rPr>
        <w:t xml:space="preserve">, now in trouble for allegedly taking $600 million from a government fund. </w:t>
      </w:r>
      <w:r w:rsidRPr="0087585E">
        <w:rPr>
          <w:rStyle w:val="StyleUnderline"/>
        </w:rPr>
        <w:t>What “strategic imbalance” would result if Washington’s influence in these parts of the region diminished? Countries like Cambodia and Burma are still largely irrelevant to U.S. investors and strategic interests</w:t>
      </w:r>
      <w:r w:rsidRPr="0087585E">
        <w:rPr>
          <w:sz w:val="16"/>
        </w:rPr>
        <w:t xml:space="preserve">. The United States began boosting ties with Burma five years ago, but American investors have sunk only $2 million in officially counted investment into the country since 2011, largely because the business climate there remains atrocious. In Cambodia, U.S. companies invested about $85 million in 2014, the last year for which figures are available. (By contrast, American executives sent $290 million to tiny Luxembourg in 2015, a nation whose population is 4 percent of Cambodia’s.) </w:t>
      </w:r>
      <w:r w:rsidRPr="0087585E">
        <w:rPr>
          <w:rStyle w:val="StyleUnderline"/>
        </w:rPr>
        <w:t xml:space="preserve">Its AIIB failure may have made the United States look weak and miserly, but its focus on competition in unimportant parts of Southeast Asia has real consequences. Washington needs Chinese help to halt Iran’s nuclear program, combat climate change and protect global cybersecurity. </w:t>
      </w:r>
      <w:r w:rsidRPr="0087585E">
        <w:rPr>
          <w:sz w:val="16"/>
        </w:rPr>
        <w:t xml:space="preserve">The White House can fairly complain about Xi’s repressive regime and his rapid military buildup, but </w:t>
      </w:r>
      <w:r w:rsidRPr="0087585E">
        <w:rPr>
          <w:rStyle w:val="Emphasis"/>
        </w:rPr>
        <w:t>needlessly alienating Beijing only makes the world’s most important bilateral relationship harder</w:t>
      </w:r>
      <w:r w:rsidRPr="0087585E">
        <w:rPr>
          <w:sz w:val="16"/>
        </w:rPr>
        <w:t xml:space="preserve">. China has responded harshly to U.S. attempts to mitigate its influence in its own neighborhood, repeatedly delivering veiled public warnings to Southeast Asian nations that side with Washington on major issues and offering massive assistance to countries like Cambodia for moving closer to China. Sparking confrontation over important issues such as the South China Sea is worth it, but raising disputes over places like Cambodia is not. Africa is another place where the obsession with pushing back at most forms of Chinese influence has not helped. It’s true that some, though hardly all, Chinese investment and aid on the continent does not conform to international environmental and anti-corruption standards. But sub-Saharan nations have generally welcomed this support. Pew surveys last year found that China is more popular in Africa than on any other continent. It is now the largest trading partner across sub-Saharan Africa, a relationship that will only deepen. Beijing and Washington have sometimes cooperated in Africa (battling Ebola and trying to strengthen the African Union), but often the two powers have competed for clout. In South Sudan, for instance, they have competed for influence over the government of the young country, alienating many Sudanese in the process and undermining cooperation in one of the most fragile parts of the continent. In November, China announced that it would be constructing a de facto military base in Djibouti, one of the most strategically important places in Africa because militaries there can project their power into the Middle East. The United States has a major base in Djibouti, and U.S. officials reportedly are worried about Chinese encroachments so nearby. But allowing Beijing to build its influence in Africa would come at only a minimal cost to U.S. interests, because China is hardly the African colossus it has been portrayed to be; the Djibouti base is still its first overseas military facility. “Observers often dramatically overstate the scope of Chinese official finance — loans and aid — pledged to Africa,” writes Deborah </w:t>
      </w:r>
      <w:proofErr w:type="spellStart"/>
      <w:r w:rsidRPr="0087585E">
        <w:rPr>
          <w:sz w:val="16"/>
        </w:rPr>
        <w:t>Brautigam</w:t>
      </w:r>
      <w:proofErr w:type="spellEnd"/>
      <w:r w:rsidRPr="0087585E">
        <w:rPr>
          <w:sz w:val="16"/>
        </w:rPr>
        <w:t xml:space="preserve"> of the Johns Hopkins School of Advanced International Studies, one of the most accomplished scholars of China- Africa relations. She adds that China treats Africa no more rapaciously than any other foreign power: It does not try to take African land, win all of Africa’s resources or push out other major players that have security interests on the continent. And other than the largest economies such as Nigeria and South Africa, the places where China wields greater influence — Mozambique, Angola, Zambia — are not central to U.S. companies or U.S. military strategy. No wonder African writers and analysts have called for China and the United States to put aside their differences so they can focus on jointly fighting poverty, improving the business climate, combating disease and building infrastructure. The tiny islands of the Pacific are another region of unneeded competition. There, in search of natural resources and a broader rejection of Taiwan’s independent government, Beijing is boosting aid and encouraging Chinese firms to invest in Fiji, Papua New Guinea and smaller nations such as the Solomon Islands. This does not represent a zero-sum challenge to American power. “</w:t>
      </w:r>
      <w:r w:rsidRPr="0087585E">
        <w:rPr>
          <w:rStyle w:val="Emphasis"/>
        </w:rPr>
        <w:t>The rise of Chinese influence, which is driven predominantly by diverse commercial interests, does not presage a new era of geo-strategic competition,</w:t>
      </w:r>
      <w:r w:rsidRPr="0087585E">
        <w:rPr>
          <w:sz w:val="16"/>
        </w:rPr>
        <w:t xml:space="preserve">” says a report from the Lowy Institute, a leading Australian think tank. Scholars there say </w:t>
      </w:r>
      <w:r w:rsidRPr="0087585E">
        <w:rPr>
          <w:rStyle w:val="StyleUnderline"/>
        </w:rPr>
        <w:t>China has projected minimal hard power far into the Pacific</w:t>
      </w:r>
      <w:r w:rsidRPr="0087585E">
        <w:rPr>
          <w:sz w:val="16"/>
        </w:rPr>
        <w:t xml:space="preserve">. </w:t>
      </w:r>
      <w:r w:rsidRPr="0087585E">
        <w:rPr>
          <w:rStyle w:val="Emphasis"/>
        </w:rPr>
        <w:t>Still</w:t>
      </w:r>
      <w:r w:rsidRPr="0087585E">
        <w:rPr>
          <w:sz w:val="16"/>
        </w:rPr>
        <w:t xml:space="preserve">, </w:t>
      </w:r>
      <w:r w:rsidRPr="0087585E">
        <w:rPr>
          <w:rStyle w:val="Emphasis"/>
        </w:rPr>
        <w:t>Obama</w:t>
      </w:r>
      <w:r w:rsidRPr="0087585E">
        <w:rPr>
          <w:sz w:val="16"/>
        </w:rPr>
        <w:t xml:space="preserve"> administration officials </w:t>
      </w:r>
      <w:r w:rsidRPr="0087585E">
        <w:rPr>
          <w:rStyle w:val="Emphasis"/>
        </w:rPr>
        <w:t>see a battle for supremacy</w:t>
      </w:r>
      <w:r w:rsidRPr="0087585E">
        <w:rPr>
          <w:sz w:val="16"/>
        </w:rPr>
        <w:t xml:space="preserve">. As Clinton told the Senate Foreign Relations Committee in 2011: “Let’s put aside the moral, humanitarian, do-good side of what we believe in, and let’s just talk straight realpolitik. We are in a competition with China” in the Pacific islands. So the White House has increased U.S. diplomatic representation in the region, boosted aid dramatically and rhetorically pointed to a competition between Beijing and Washington. It has done so even though most Pacific nations are tiny economies and the U.S. Navy retains a massive advantage over China’s in speed, technology and basing throughout the Pacific. The White House strategy inevitably diverts scarce U.S. diplomatic resources from other parts of the globe while leaving island nations feeling compelled to choose between closer ties with China or with the United States. The result might embarrass Washington: Many of these nations might prefer China for its lavish aid and possible investment. </w:t>
      </w:r>
      <w:r w:rsidRPr="0087585E">
        <w:rPr>
          <w:rStyle w:val="Emphasis"/>
        </w:rPr>
        <w:t>Despite China’s growing global influence, its image in many regions, including in Asia, is still weak</w:t>
      </w:r>
      <w:r w:rsidRPr="0087585E">
        <w:rPr>
          <w:sz w:val="16"/>
        </w:rPr>
        <w:t xml:space="preserve">. In the past decade, its relations with many of its neighbors have soured, largely because of its aggressive claims in disputed coastal waters. The same Pew surveys that found favorable views of China in Africa also showed that negative opinions were much higher in Asian nations such as India, the Philippines, Japan and Vietnam, where 74 percent of people had an unfavorable view of China. In Europe, Australia and parts of Latin America, initial excitement in the 2000s about the impact of new Chinese investment and aid has given way to decidedly mixed views among citizens and governments about Beijing, including fears that China will not play by trade rules, will steal technology and will make investments that offer little benefit to local economies. U.S. popularity, by contrast, has recovered from the lows of the Bush administration, particularly across the Pacific. A 2014 poll of people in 11 Asia-Pacific countries, conducted for the Center for Strategic and International Studies, found that nearly 80 percent of respondents, including those in many countries that viewed China unfavorably in the Pew study, supported a more robust U.S. economic and security presence in Asia — a percentage that would have surely been lower during the 2000s. But the exercise of soft power rests on lasting positive perceptions, and it does not help for Washington to cultivate strongmen such as Malaysia’s </w:t>
      </w:r>
      <w:proofErr w:type="spellStart"/>
      <w:r w:rsidRPr="0087585E">
        <w:rPr>
          <w:sz w:val="16"/>
        </w:rPr>
        <w:t>Najib</w:t>
      </w:r>
      <w:proofErr w:type="spellEnd"/>
      <w:r w:rsidRPr="0087585E">
        <w:rPr>
          <w:sz w:val="16"/>
        </w:rPr>
        <w:t xml:space="preserve"> or Kazakhstan’s </w:t>
      </w:r>
      <w:proofErr w:type="spellStart"/>
      <w:r w:rsidRPr="0087585E">
        <w:rPr>
          <w:sz w:val="16"/>
        </w:rPr>
        <w:t>Nursultan</w:t>
      </w:r>
      <w:proofErr w:type="spellEnd"/>
      <w:r w:rsidRPr="0087585E">
        <w:rPr>
          <w:sz w:val="16"/>
        </w:rPr>
        <w:t xml:space="preserve"> </w:t>
      </w:r>
      <w:proofErr w:type="spellStart"/>
      <w:r w:rsidRPr="0087585E">
        <w:rPr>
          <w:sz w:val="16"/>
        </w:rPr>
        <w:t>Nazarbayev</w:t>
      </w:r>
      <w:proofErr w:type="spellEnd"/>
      <w:r w:rsidRPr="0087585E">
        <w:rPr>
          <w:sz w:val="16"/>
        </w:rPr>
        <w:t xml:space="preserve"> while promoting democracy elsewhere. It leads people in these countries to see little difference between U.S. and Chinese foreign policy. The real challenges posed by China require all of America’s focus at a time when the United States is shrinking its Army and is no longer the only global economic superpower. Those challenges include China’s claims in the South China Sea, through which half the world’s trade passes, and its exertions in the East China Sea, which would give Beijing the right to block Japanese boats and fighter planes from the region around northeast Asia. And China is racing to modernize its navy to help support these power grabs. These are the developments worth fighting. </w:t>
      </w:r>
      <w:r w:rsidRPr="0087585E">
        <w:rPr>
          <w:rStyle w:val="StyleUnderline"/>
        </w:rPr>
        <w:t>The right strategy requires a nuanced understanding of where the United States should pick its stands against a rising China and where it is necessary to concede some power</w:t>
      </w:r>
      <w:r w:rsidRPr="0087585E">
        <w:rPr>
          <w:sz w:val="16"/>
        </w:rPr>
        <w:t xml:space="preserve">. In Southeast Asia, for instance, that means helping the </w:t>
      </w:r>
      <w:proofErr w:type="spellStart"/>
      <w:r w:rsidRPr="0087585E">
        <w:rPr>
          <w:sz w:val="16"/>
        </w:rPr>
        <w:t>countries</w:t>
      </w:r>
      <w:proofErr w:type="spellEnd"/>
      <w:r w:rsidRPr="0087585E">
        <w:rPr>
          <w:sz w:val="16"/>
        </w:rPr>
        <w:t xml:space="preserve"> most likely to have to defend themselves in the South China Sea (including Vietnam and the Philippines) while worrying less about mainland states (such as Burma). Nuance also demands a political environment in which leaders can talk about ceding some international influence to China. This will not be easy: Any pol who plays down American global dominance can become a target for opponents. But it shouldn’t be politically toxic to admit that China is becoming more powerful and that a more reasoned U.S. foreign policy would be one that wields U.S. resources judiciously. We should marshal our capital for the challenges that are truly challenging.</w:t>
      </w:r>
    </w:p>
    <w:p w14:paraId="32E1B6BE" w14:textId="77777777" w:rsidR="007D6509" w:rsidRDefault="007D6509" w:rsidP="009227EF">
      <w:pPr>
        <w:spacing w:after="0" w:line="240" w:lineRule="auto"/>
      </w:pPr>
    </w:p>
    <w:p w14:paraId="182C5DC2" w14:textId="77777777" w:rsidR="007D6509" w:rsidRDefault="007D6509" w:rsidP="009227EF">
      <w:pPr>
        <w:pStyle w:val="Heading4"/>
        <w:spacing w:before="0" w:line="240" w:lineRule="auto"/>
      </w:pPr>
      <w:r>
        <w:t xml:space="preserve">Engaging in </w:t>
      </w:r>
      <w:proofErr w:type="spellStart"/>
      <w:r>
        <w:t>specifc</w:t>
      </w:r>
      <w:proofErr w:type="spellEnd"/>
      <w:r>
        <w:t xml:space="preserve"> issues where both countries have a strategic interest in cooperation like the </w:t>
      </w:r>
      <w:proofErr w:type="spellStart"/>
      <w:r>
        <w:t>aff</w:t>
      </w:r>
      <w:proofErr w:type="spellEnd"/>
      <w:r>
        <w:t xml:space="preserve"> is beneficial – previous policies prove</w:t>
      </w:r>
    </w:p>
    <w:p w14:paraId="7915A0EF" w14:textId="77777777" w:rsidR="007D6509" w:rsidRPr="0087585E" w:rsidRDefault="007D6509" w:rsidP="009227EF">
      <w:pPr>
        <w:spacing w:after="0" w:line="240" w:lineRule="auto"/>
        <w:rPr>
          <w:rStyle w:val="Style13ptBold"/>
          <w:b w:val="0"/>
          <w:sz w:val="22"/>
        </w:rPr>
      </w:pPr>
      <w:r>
        <w:rPr>
          <w:rStyle w:val="Style13ptBold"/>
        </w:rPr>
        <w:t xml:space="preserve">Hart 15 </w:t>
      </w:r>
      <w:r>
        <w:rPr>
          <w:rStyle w:val="Style13ptBold"/>
          <w:b w:val="0"/>
          <w:sz w:val="22"/>
        </w:rPr>
        <w:t xml:space="preserve">(Melanie, </w:t>
      </w:r>
      <w:r w:rsidRPr="0087585E">
        <w:rPr>
          <w:rStyle w:val="Style13ptBold"/>
          <w:b w:val="0"/>
          <w:sz w:val="22"/>
        </w:rPr>
        <w:t>Director of China Policy at the Center for American Progress</w:t>
      </w:r>
      <w:r>
        <w:rPr>
          <w:rStyle w:val="Style13ptBold"/>
          <w:b w:val="0"/>
          <w:sz w:val="22"/>
        </w:rPr>
        <w:t>, 9/29/15, “</w:t>
      </w:r>
      <w:r w:rsidRPr="0087585E">
        <w:rPr>
          <w:rStyle w:val="Style13ptBold"/>
          <w:b w:val="0"/>
          <w:sz w:val="22"/>
        </w:rPr>
        <w:t>Assessing Ameri</w:t>
      </w:r>
      <w:r>
        <w:rPr>
          <w:rStyle w:val="Style13ptBold"/>
          <w:b w:val="0"/>
          <w:sz w:val="22"/>
        </w:rPr>
        <w:t xml:space="preserve">can Foreign Policy </w:t>
      </w:r>
      <w:proofErr w:type="gramStart"/>
      <w:r>
        <w:rPr>
          <w:rStyle w:val="Style13ptBold"/>
          <w:b w:val="0"/>
          <w:sz w:val="22"/>
        </w:rPr>
        <w:t>Toward</w:t>
      </w:r>
      <w:proofErr w:type="gramEnd"/>
      <w:r>
        <w:rPr>
          <w:rStyle w:val="Style13ptBold"/>
          <w:b w:val="0"/>
          <w:sz w:val="22"/>
        </w:rPr>
        <w:t xml:space="preserve"> China,” </w:t>
      </w:r>
      <w:hyperlink r:id="rId48" w:history="1">
        <w:r w:rsidRPr="00F51B8F">
          <w:rPr>
            <w:rStyle w:val="Hyperlink"/>
          </w:rPr>
          <w:t>https://www.americanprogress.org/issues/security/report/2015/09/29/122283/assessing-american-foreign-policy-toward-china/</w:t>
        </w:r>
      </w:hyperlink>
      <w:r>
        <w:rPr>
          <w:rStyle w:val="Style13ptBold"/>
          <w:b w:val="0"/>
          <w:sz w:val="22"/>
        </w:rPr>
        <w:t xml:space="preserve">, </w:t>
      </w:r>
      <w:proofErr w:type="spellStart"/>
      <w:r>
        <w:rPr>
          <w:rStyle w:val="Style13ptBold"/>
          <w:b w:val="0"/>
          <w:i/>
          <w:sz w:val="22"/>
        </w:rPr>
        <w:t>jonghwa</w:t>
      </w:r>
      <w:proofErr w:type="spellEnd"/>
      <w:r>
        <w:rPr>
          <w:rStyle w:val="Style13ptBold"/>
          <w:b w:val="0"/>
          <w:sz w:val="22"/>
        </w:rPr>
        <w:t>)</w:t>
      </w:r>
    </w:p>
    <w:p w14:paraId="4DCBD946" w14:textId="77777777" w:rsidR="007D6509" w:rsidRPr="00A92550" w:rsidRDefault="007D6509" w:rsidP="009227EF">
      <w:pPr>
        <w:spacing w:after="0" w:line="240" w:lineRule="auto"/>
        <w:rPr>
          <w:rStyle w:val="StyleUnderline"/>
        </w:rPr>
      </w:pPr>
      <w:r w:rsidRPr="00A92550">
        <w:rPr>
          <w:sz w:val="16"/>
        </w:rPr>
        <w:t xml:space="preserve">Under the Obama administration, the United States is conducting the U.S-China relationship along multiple parallel tracks. The </w:t>
      </w:r>
      <w:r w:rsidRPr="0087585E">
        <w:rPr>
          <w:rStyle w:val="StyleUnderline"/>
        </w:rPr>
        <w:t>administration formulates China policy on an issue-by-issue basis.</w:t>
      </w:r>
      <w:r w:rsidRPr="00A92550">
        <w:rPr>
          <w:sz w:val="16"/>
        </w:rPr>
        <w:t xml:space="preserve"> </w:t>
      </w:r>
      <w:r w:rsidRPr="0087585E">
        <w:rPr>
          <w:rStyle w:val="Emphasis"/>
        </w:rPr>
        <w:t>Where interests converge</w:t>
      </w:r>
      <w:r w:rsidRPr="00A92550">
        <w:rPr>
          <w:sz w:val="16"/>
        </w:rPr>
        <w:t xml:space="preserve">, the </w:t>
      </w:r>
      <w:r w:rsidRPr="0087585E">
        <w:rPr>
          <w:rStyle w:val="Emphasis"/>
        </w:rPr>
        <w:t>administration seeks to expand concrete cooperation</w:t>
      </w:r>
      <w:r w:rsidRPr="00A92550">
        <w:rPr>
          <w:sz w:val="16"/>
        </w:rPr>
        <w:t xml:space="preserve">. Where interests diverge and China pursues actions that impose direct or indirect costs on the United States, the administration seeks to counter and deter those actions. This multitrack approach enables the United States to push back against problematic actions as needed without curtailing overall U.S.-China cooperation. This is a realpolitik, eyes-wide-open approach to engagement. </w:t>
      </w:r>
      <w:r w:rsidRPr="0087585E">
        <w:rPr>
          <w:rStyle w:val="StyleUnderline"/>
        </w:rPr>
        <w:t>Engagement need not be predicated on the assumption that China will not seek to undermine U.S. interests in some areas</w:t>
      </w:r>
      <w:r w:rsidRPr="00A92550">
        <w:rPr>
          <w:sz w:val="16"/>
        </w:rPr>
        <w:t xml:space="preserve">. The </w:t>
      </w:r>
      <w:r w:rsidRPr="0087585E">
        <w:rPr>
          <w:rStyle w:val="StyleUnderline"/>
        </w:rPr>
        <w:t>United States can work constructively with China while accepting that we have different principles, that we are not perfectly aligned. We can work along multiple tracks at the same time</w:t>
      </w:r>
      <w:r w:rsidRPr="00A92550">
        <w:rPr>
          <w:sz w:val="16"/>
        </w:rPr>
        <w:t xml:space="preserve">: expanding cooperation in one area while confronting differences and exchanging threats in another. </w:t>
      </w:r>
      <w:r w:rsidRPr="0087585E">
        <w:rPr>
          <w:rStyle w:val="Emphasis"/>
        </w:rPr>
        <w:t>That dynamic was on display through the most recent U.S.-China presidential summit</w:t>
      </w:r>
      <w:r w:rsidRPr="00A92550">
        <w:rPr>
          <w:sz w:val="16"/>
        </w:rPr>
        <w:t xml:space="preserve">, which aimed to achieve three distinct goals. First, </w:t>
      </w:r>
      <w:r w:rsidRPr="0087585E">
        <w:rPr>
          <w:rStyle w:val="Emphasis"/>
        </w:rPr>
        <w:t>where interests converge, aim to work constructively on concrete initiatives that provide tangible benefits for both nations and lay groundwork for even bigger and more beneficial cooperation in the future</w:t>
      </w:r>
      <w:r w:rsidRPr="00A92550">
        <w:rPr>
          <w:sz w:val="16"/>
        </w:rPr>
        <w:t xml:space="preserve">. </w:t>
      </w:r>
      <w:r w:rsidRPr="0087585E">
        <w:rPr>
          <w:rStyle w:val="StyleUnderline"/>
        </w:rPr>
        <w:t>Successes</w:t>
      </w:r>
      <w:r w:rsidRPr="00A92550">
        <w:rPr>
          <w:sz w:val="16"/>
        </w:rPr>
        <w:t xml:space="preserve"> from the recent summit </w:t>
      </w:r>
      <w:r w:rsidRPr="0087585E">
        <w:rPr>
          <w:rStyle w:val="StyleUnderline"/>
        </w:rPr>
        <w:t>include</w:t>
      </w:r>
      <w:r w:rsidRPr="00A92550">
        <w:rPr>
          <w:sz w:val="16"/>
        </w:rPr>
        <w:t xml:space="preserve">: </w:t>
      </w:r>
      <w:r w:rsidRPr="0087585E">
        <w:rPr>
          <w:rStyle w:val="StyleUnderline"/>
        </w:rPr>
        <w:t>Securing</w:t>
      </w:r>
      <w:r w:rsidRPr="00A92550">
        <w:rPr>
          <w:sz w:val="16"/>
        </w:rPr>
        <w:t xml:space="preserve"> a $</w:t>
      </w:r>
      <w:r w:rsidRPr="0087585E">
        <w:rPr>
          <w:rStyle w:val="StyleUnderline"/>
        </w:rPr>
        <w:t>3.1 billion climate finance commitment from China</w:t>
      </w:r>
      <w:r w:rsidRPr="00A92550">
        <w:rPr>
          <w:sz w:val="16"/>
        </w:rPr>
        <w:t xml:space="preserve"> that exceeds what the United States has pledged thus far via the Green Climate Fund, or GCF. In addition, prior to the official presidential meeting, U.S. and Chinese climate negotiators convened a climate leadership summit during which 11 Chinese city- and provincial-level governments formed an Alliance of Peaking Pioneer Cities, or APPC, under which all are committing to peak carbon emissions earlier than the nationwide 2030 target announced last November. Since China issued its commitment to peak in 2030 and to make its “best efforts” to peak earlier, new economic data have opened the possibility that China could peak well before the current deadline and possibility as early as 2025. All of the APPC cities believe that with the right policy mix, they can beat the 2030 target and serve as models for the rest of the nation. Early-peak targets vary by location based on individual capabilities. Beijing, Guangzhou, and Zhenjiang have committed to peak around 2020, 10 years ahead of China’s official national target. </w:t>
      </w:r>
      <w:r w:rsidRPr="00A92550">
        <w:rPr>
          <w:rStyle w:val="StyleUnderline"/>
        </w:rPr>
        <w:t>Working collaboratively with China to expand the international reconstruction effort in Afghanistan. Afghanistan’s peace and stability are critical to both U.S. and Chinese national security objectives.</w:t>
      </w:r>
      <w:r w:rsidRPr="00A92550">
        <w:rPr>
          <w:sz w:val="16"/>
        </w:rPr>
        <w:t xml:space="preserve"> The </w:t>
      </w:r>
      <w:r w:rsidRPr="00A92550">
        <w:rPr>
          <w:rStyle w:val="StyleUnderline"/>
        </w:rPr>
        <w:t>United States and China co-chaired a high-level U.N. General Assembly meeting on Afghan reconstruction during which Chinese Foreign Minister Wang Yi called on other nations to join the United States and China in supporting Afghan peace, development, and integration into the global community</w:t>
      </w:r>
      <w:r w:rsidRPr="00A92550">
        <w:rPr>
          <w:sz w:val="16"/>
        </w:rPr>
        <w:t xml:space="preserve">. The United States and China are already partnering on capacity-building programs in Afghanistan, and China has committed to provide $150 million in development assistance. Such collaborative efforts are bringing China forward on the diplomatic and development stage at a time when U.S. funding is diverted to other pressing crises. Furthermore, </w:t>
      </w:r>
      <w:r w:rsidRPr="00A92550">
        <w:rPr>
          <w:rStyle w:val="StyleUnderline"/>
        </w:rPr>
        <w:t>such collaboration should become the foundation for greater Chinese development assistance to Afghanistan’s long-term development.</w:t>
      </w:r>
    </w:p>
    <w:p w14:paraId="205B345D" w14:textId="77777777" w:rsidR="007D6509" w:rsidRPr="00A92550" w:rsidRDefault="007D6509" w:rsidP="009227EF">
      <w:pPr>
        <w:spacing w:after="0" w:line="240" w:lineRule="auto"/>
        <w:rPr>
          <w:rStyle w:val="StyleUnderline"/>
        </w:rPr>
      </w:pPr>
    </w:p>
    <w:p w14:paraId="6B852A9A" w14:textId="267F495B" w:rsidR="00466CF3" w:rsidRDefault="00466CF3" w:rsidP="009227EF">
      <w:pPr>
        <w:pStyle w:val="Heading3"/>
        <w:spacing w:before="0" w:line="240" w:lineRule="auto"/>
      </w:pPr>
      <w:r>
        <w:t>Aff – Pressure Bad</w:t>
      </w:r>
    </w:p>
    <w:p w14:paraId="2E87B032" w14:textId="77777777" w:rsidR="00466CF3" w:rsidRDefault="00466CF3" w:rsidP="00466CF3"/>
    <w:p w14:paraId="271B0F59" w14:textId="40D46479" w:rsidR="00466CF3" w:rsidRDefault="00466CF3" w:rsidP="00466CF3">
      <w:pPr>
        <w:pStyle w:val="Style3"/>
      </w:pPr>
      <w:r>
        <w:t>Unrestrained bilateral trade pressure over Chinese currency collapses global free trade</w:t>
      </w:r>
    </w:p>
    <w:p w14:paraId="54288307" w14:textId="77777777" w:rsidR="00466CF3" w:rsidRDefault="00466CF3" w:rsidP="00466CF3">
      <w:pPr>
        <w:pStyle w:val="Style3"/>
      </w:pPr>
      <w:proofErr w:type="spellStart"/>
      <w:r>
        <w:t>Stelzer</w:t>
      </w:r>
      <w:proofErr w:type="spellEnd"/>
      <w:r>
        <w:t xml:space="preserve"> ‘05</w:t>
      </w:r>
    </w:p>
    <w:p w14:paraId="31377823" w14:textId="77777777" w:rsidR="00466CF3" w:rsidRDefault="00466CF3" w:rsidP="00466CF3">
      <w:r>
        <w:tab/>
        <w:t>(Ian, Dir – Economic Policy Studies, Hudson Institute, Daily Standard, 5-23, Lexis)</w:t>
      </w:r>
    </w:p>
    <w:p w14:paraId="7C2DDDB4" w14:textId="06449853" w:rsidR="00466CF3" w:rsidRPr="00466CF3" w:rsidRDefault="00466CF3" w:rsidP="00466CF3">
      <w:pPr>
        <w:rPr>
          <w:sz w:val="18"/>
        </w:rPr>
      </w:pPr>
      <w:r w:rsidRPr="00116ED8">
        <w:rPr>
          <w:rStyle w:val="Style4Char"/>
          <w:rFonts w:eastAsiaTheme="minorHAnsi"/>
          <w:sz w:val="18"/>
        </w:rPr>
        <w:t>A PERFECT STORM.</w:t>
      </w:r>
      <w:r w:rsidRPr="00116ED8">
        <w:rPr>
          <w:sz w:val="18"/>
        </w:rPr>
        <w:t xml:space="preserve"> That's what one of </w:t>
      </w:r>
      <w:smartTag w:uri="urn:schemas-microsoft-com:office:smarttags" w:element="place">
        <w:smartTag w:uri="urn:schemas-microsoft-com:office:smarttags" w:element="State">
          <w:r w:rsidRPr="00116ED8">
            <w:rPr>
              <w:sz w:val="18"/>
            </w:rPr>
            <w:t>Washington</w:t>
          </w:r>
        </w:smartTag>
      </w:smartTag>
      <w:r w:rsidRPr="00116ED8">
        <w:rPr>
          <w:sz w:val="18"/>
        </w:rPr>
        <w:t xml:space="preserve">'s top lobbyists tells me </w:t>
      </w:r>
      <w:r w:rsidRPr="00116ED8">
        <w:rPr>
          <w:rStyle w:val="Style4Char"/>
          <w:rFonts w:eastAsiaTheme="minorHAnsi"/>
          <w:sz w:val="18"/>
        </w:rPr>
        <w:t>is brewing. It might blow away the decades-long consensus in favor of free trade</w:t>
      </w:r>
      <w:r w:rsidRPr="00116ED8">
        <w:rPr>
          <w:sz w:val="18"/>
        </w:rPr>
        <w:t xml:space="preserve">. It is not only that </w:t>
      </w:r>
      <w:r w:rsidRPr="00116ED8">
        <w:rPr>
          <w:rStyle w:val="Style4Char"/>
          <w:rFonts w:eastAsiaTheme="minorHAnsi"/>
          <w:sz w:val="18"/>
        </w:rPr>
        <w:t xml:space="preserve">the Treasury used its latest report to Congress on exchange rate policies to warn </w:t>
      </w:r>
      <w:smartTag w:uri="urn:schemas-microsoft-com:office:smarttags" w:element="place">
        <w:smartTag w:uri="urn:schemas-microsoft-com:office:smarttags" w:element="country-region">
          <w:r w:rsidRPr="00116ED8">
            <w:rPr>
              <w:rStyle w:val="Style4Char"/>
              <w:rFonts w:eastAsiaTheme="minorHAnsi"/>
              <w:sz w:val="18"/>
            </w:rPr>
            <w:t>China</w:t>
          </w:r>
        </w:smartTag>
      </w:smartTag>
      <w:r w:rsidRPr="00116ED8">
        <w:rPr>
          <w:rStyle w:val="Style4Char"/>
          <w:rFonts w:eastAsiaTheme="minorHAnsi"/>
          <w:sz w:val="18"/>
        </w:rPr>
        <w:t xml:space="preserve"> to unpeg its currency, or else.</w:t>
      </w:r>
      <w:r w:rsidRPr="00116ED8">
        <w:rPr>
          <w:sz w:val="18"/>
        </w:rPr>
        <w:t xml:space="preserve"> The Treasury was unusually blunt: "Current Chinese policies are highly distortionary. . . . The peg blocks the transmission of critical price signals, [and] impedes needed adjustment of international balances." </w:t>
      </w:r>
      <w:r w:rsidRPr="00116ED8">
        <w:rPr>
          <w:rStyle w:val="Style4Char"/>
          <w:rFonts w:eastAsiaTheme="minorHAnsi"/>
          <w:sz w:val="18"/>
        </w:rPr>
        <w:t>The unstated message is: Relax the dollar peg</w:t>
      </w:r>
      <w:r w:rsidRPr="00116ED8">
        <w:rPr>
          <w:sz w:val="18"/>
        </w:rPr>
        <w:t xml:space="preserve"> "by a magnitude that is sufficiently reflective of underlying market conditions" (read, more than 5 percent) within six months, </w:t>
      </w:r>
      <w:r w:rsidRPr="00116ED8">
        <w:rPr>
          <w:rStyle w:val="Style4Char"/>
          <w:rFonts w:eastAsiaTheme="minorHAnsi"/>
          <w:sz w:val="18"/>
        </w:rPr>
        <w:t>or we will retaliate</w:t>
      </w:r>
      <w:r w:rsidRPr="00116ED8">
        <w:rPr>
          <w:sz w:val="18"/>
        </w:rPr>
        <w:t xml:space="preserve">. </w:t>
      </w:r>
      <w:smartTag w:uri="urn:schemas-microsoft-com:office:smarttags" w:element="country-region">
        <w:r w:rsidRPr="00116ED8">
          <w:rPr>
            <w:sz w:val="12"/>
          </w:rPr>
          <w:t>China</w:t>
        </w:r>
      </w:smartTag>
      <w:r w:rsidRPr="00116ED8">
        <w:rPr>
          <w:sz w:val="12"/>
        </w:rPr>
        <w:t xml:space="preserve">'s premier, Wen </w:t>
      </w:r>
      <w:proofErr w:type="spellStart"/>
      <w:r w:rsidRPr="00116ED8">
        <w:rPr>
          <w:sz w:val="12"/>
        </w:rPr>
        <w:t>Jiabao</w:t>
      </w:r>
      <w:proofErr w:type="spellEnd"/>
      <w:r w:rsidRPr="00116ED8">
        <w:rPr>
          <w:sz w:val="12"/>
        </w:rPr>
        <w:t xml:space="preserve">, says this threat will "politicize" what he calls "some problems in Sino-US trade," and make it difficult for President Hu </w:t>
      </w:r>
      <w:proofErr w:type="spellStart"/>
      <w:r w:rsidRPr="00116ED8">
        <w:rPr>
          <w:sz w:val="12"/>
        </w:rPr>
        <w:t>Jantao</w:t>
      </w:r>
      <w:proofErr w:type="spellEnd"/>
      <w:r w:rsidRPr="00116ED8">
        <w:rPr>
          <w:sz w:val="12"/>
        </w:rPr>
        <w:t xml:space="preserve">, already concerned by a growth slowdown in </w:t>
      </w:r>
      <w:smartTag w:uri="urn:schemas-microsoft-com:office:smarttags" w:element="place">
        <w:smartTag w:uri="urn:schemas-microsoft-com:office:smarttags" w:element="country-region">
          <w:r w:rsidRPr="00116ED8">
            <w:rPr>
              <w:sz w:val="12"/>
            </w:rPr>
            <w:t>China</w:t>
          </w:r>
        </w:smartTag>
      </w:smartTag>
      <w:r w:rsidRPr="00116ED8">
        <w:rPr>
          <w:sz w:val="12"/>
        </w:rPr>
        <w:t xml:space="preserve">, to reach a trade deal when he visits President Bush in September. What converts this from your garden-variety trade dispute into a more significant threat to </w:t>
      </w:r>
      <w:smartTag w:uri="urn:schemas-microsoft-com:office:smarttags" w:element="country-region">
        <w:r w:rsidRPr="00116ED8">
          <w:rPr>
            <w:sz w:val="12"/>
          </w:rPr>
          <w:t>America</w:t>
        </w:r>
      </w:smartTag>
      <w:r w:rsidRPr="00116ED8">
        <w:rPr>
          <w:sz w:val="12"/>
        </w:rPr>
        <w:t xml:space="preserve">'s relations with </w:t>
      </w:r>
      <w:smartTag w:uri="urn:schemas-microsoft-com:office:smarttags" w:element="country-region">
        <w:r w:rsidRPr="00116ED8">
          <w:rPr>
            <w:sz w:val="12"/>
          </w:rPr>
          <w:t>China</w:t>
        </w:r>
      </w:smartTag>
      <w:r w:rsidRPr="00116ED8">
        <w:rPr>
          <w:sz w:val="12"/>
        </w:rPr>
        <w:t xml:space="preserve">, and to the </w:t>
      </w:r>
      <w:smartTag w:uri="urn:schemas-microsoft-com:office:smarttags" w:element="place">
        <w:smartTag w:uri="urn:schemas-microsoft-com:office:smarttags" w:element="City">
          <w:r w:rsidRPr="00116ED8">
            <w:rPr>
              <w:sz w:val="12"/>
            </w:rPr>
            <w:t>Doha</w:t>
          </w:r>
        </w:smartTag>
      </w:smartTag>
      <w:r w:rsidRPr="00116ED8">
        <w:rPr>
          <w:sz w:val="12"/>
        </w:rPr>
        <w:t xml:space="preserve"> round of trade-opening talks, is the powerful protectionist coalition that is forming. Republican conservatives can in most circumstances be counted on to back free trade. After all, a belief in free markets is bedrock conservative doctrine. But these conservatives are less enthusiastic about free trade than they are worried about the threat that </w:t>
      </w:r>
      <w:smartTag w:uri="urn:schemas-microsoft-com:office:smarttags" w:element="country-region">
        <w:r w:rsidRPr="00116ED8">
          <w:rPr>
            <w:sz w:val="12"/>
          </w:rPr>
          <w:t>China</w:t>
        </w:r>
      </w:smartTag>
      <w:r w:rsidRPr="00116ED8">
        <w:rPr>
          <w:sz w:val="12"/>
        </w:rPr>
        <w:t xml:space="preserve"> poses to American interests in </w:t>
      </w:r>
      <w:smartTag w:uri="urn:schemas-microsoft-com:office:smarttags" w:element="place">
        <w:r w:rsidRPr="00116ED8">
          <w:rPr>
            <w:sz w:val="12"/>
          </w:rPr>
          <w:t>Asia</w:t>
        </w:r>
      </w:smartTag>
      <w:r w:rsidRPr="00116ED8">
        <w:rPr>
          <w:sz w:val="12"/>
        </w:rPr>
        <w:t xml:space="preserve">. As they see it, that threat is magnified by the European Union's decision to end the embargo on sales of arms to </w:t>
      </w:r>
      <w:smartTag w:uri="urn:schemas-microsoft-com:office:smarttags" w:element="country-region">
        <w:r w:rsidRPr="00116ED8">
          <w:rPr>
            <w:sz w:val="12"/>
          </w:rPr>
          <w:t>China</w:t>
        </w:r>
      </w:smartTag>
      <w:r w:rsidRPr="00116ED8">
        <w:rPr>
          <w:sz w:val="12"/>
        </w:rPr>
        <w:t xml:space="preserve"> imposed after the </w:t>
      </w:r>
      <w:smartTag w:uri="urn:schemas-microsoft-com:office:smarttags" w:element="place">
        <w:r w:rsidRPr="00116ED8">
          <w:rPr>
            <w:sz w:val="12"/>
          </w:rPr>
          <w:t>Tiananmen Square</w:t>
        </w:r>
      </w:smartTag>
      <w:r w:rsidRPr="00116ED8">
        <w:rPr>
          <w:sz w:val="12"/>
        </w:rPr>
        <w:t xml:space="preserve"> massacre. Even more important, they regard </w:t>
      </w:r>
      <w:smartTag w:uri="urn:schemas-microsoft-com:office:smarttags" w:element="country-region">
        <w:r w:rsidRPr="00116ED8">
          <w:rPr>
            <w:sz w:val="12"/>
          </w:rPr>
          <w:t>Taiwan</w:t>
        </w:r>
      </w:smartTag>
      <w:r w:rsidRPr="00116ED8">
        <w:rPr>
          <w:sz w:val="12"/>
        </w:rPr>
        <w:t xml:space="preserve"> as a key American ally, and bridle at </w:t>
      </w:r>
      <w:smartTag w:uri="urn:schemas-microsoft-com:office:smarttags" w:element="place">
        <w:smartTag w:uri="urn:schemas-microsoft-com:office:smarttags" w:element="country-region">
          <w:r w:rsidRPr="00116ED8">
            <w:rPr>
              <w:sz w:val="12"/>
            </w:rPr>
            <w:t>China</w:t>
          </w:r>
        </w:smartTag>
      </w:smartTag>
      <w:r w:rsidRPr="00116ED8">
        <w:rPr>
          <w:sz w:val="12"/>
        </w:rPr>
        <w:t xml:space="preserve">'s threat to attack the island if its government takes further steps down the road to independence. So don't look to these traditional free traders to oppose protectionist measures. Then there is the business community. With the exception of some industries that have been hurt by imports, big business can generally be counted on to stand with Bush in opposing impediments to free trade. But so pervasive has been the damage done by China's pirating of intellectual property that the entertainment industry (music, videos, films, video games), pharmaceutical companies, software developers, manufacturers of branded luxury goods, and a host of others have been meeting in Washington to urge the president and Congress to issue a firm warning to China: crack down on pirates or we will build barriers to Chinese goods. Add to these groups the traditional opponents of free trade, and you have a powerful protectionist coalition in the making. The trade unions and their Democratic allies have always favored protectionist measures, often justified as needed to prevent exploitation of Asian laborers by "sweatshop" employers, or to preserve the environment. With a battle brewing over the leadership of the AFL-CIO, </w:t>
      </w:r>
      <w:smartTag w:uri="urn:schemas-microsoft-com:office:smarttags" w:element="place">
        <w:smartTag w:uri="urn:schemas-microsoft-com:office:smarttags" w:element="country-region">
          <w:r w:rsidRPr="00116ED8">
            <w:rPr>
              <w:sz w:val="12"/>
            </w:rPr>
            <w:t>America</w:t>
          </w:r>
        </w:smartTag>
      </w:smartTag>
      <w:r w:rsidRPr="00116ED8">
        <w:rPr>
          <w:sz w:val="12"/>
        </w:rPr>
        <w:t xml:space="preserve">'s largest trade union, the existing leadership is eager to show its members that it can protect them from foreign competition, which domestic manufacturers say has cost 16,000 textile jobs. Even the Chinese recognize the power of this coalition, which is why late last week they increased export duties on a range of textile products in an effort to head off more draconian restrictions by </w:t>
      </w:r>
      <w:smartTag w:uri="urn:schemas-microsoft-com:office:smarttags" w:element="place">
        <w:smartTag w:uri="urn:schemas-microsoft-com:office:smarttags" w:element="country-region">
          <w:r w:rsidRPr="00116ED8">
            <w:rPr>
              <w:sz w:val="12"/>
            </w:rPr>
            <w:t>America</w:t>
          </w:r>
        </w:smartTag>
      </w:smartTag>
      <w:r w:rsidRPr="00116ED8">
        <w:rPr>
          <w:sz w:val="12"/>
        </w:rPr>
        <w:t xml:space="preserve">. But the tariff increase doesn't begin to offset the huge labor cost advantage enjoyed by </w:t>
      </w:r>
      <w:smartTag w:uri="urn:schemas-microsoft-com:office:smarttags" w:element="place">
        <w:smartTag w:uri="urn:schemas-microsoft-com:office:smarttags" w:element="country-region">
          <w:r w:rsidRPr="00116ED8">
            <w:rPr>
              <w:sz w:val="12"/>
            </w:rPr>
            <w:t>China</w:t>
          </w:r>
        </w:smartTag>
      </w:smartTag>
      <w:r w:rsidRPr="00116ED8">
        <w:rPr>
          <w:sz w:val="12"/>
        </w:rPr>
        <w:t xml:space="preserve">. So it is likely that Bush will ignore Beijing's accusation that he is "severely </w:t>
      </w:r>
      <w:proofErr w:type="spellStart"/>
      <w:r w:rsidRPr="00116ED8">
        <w:rPr>
          <w:sz w:val="12"/>
        </w:rPr>
        <w:t>jeopardiz</w:t>
      </w:r>
      <w:proofErr w:type="spellEnd"/>
      <w:r w:rsidRPr="00116ED8">
        <w:rPr>
          <w:sz w:val="12"/>
        </w:rPr>
        <w:t>[</w:t>
      </w:r>
      <w:proofErr w:type="spellStart"/>
      <w:r w:rsidRPr="00116ED8">
        <w:rPr>
          <w:sz w:val="12"/>
        </w:rPr>
        <w:t>ing</w:t>
      </w:r>
      <w:proofErr w:type="spellEnd"/>
      <w:r w:rsidRPr="00116ED8">
        <w:rPr>
          <w:sz w:val="12"/>
        </w:rPr>
        <w:t xml:space="preserve">] the multilateral trade system" (something about pots and kettles leaps to mind), and go ahead with announced plans to impose quotas that limit the growth of imports of cotton trousers, knit shirts, and underwear to an annual rate of 7.5 percent. That is a mere fraction of the surge in the first quarter of this year, when imports shot up 62.5 percent compared with the first quarter of 2004. It is such surges that World Trade Organization rules say can justify import quotas of the sort the president will impose. All of this has elevated minor skirmishes over trade policy into major battles. Bush is having more difficulty than he anticipated persuading Congress to approve the Central American Free Trade Agreement (CAFTA). The president always knew that the sugar producers, whose generous campaign contributions find their way into the pockets of more than a few congressmen, would provide formidable opposition. But he hadn't counted on the general weakening of support for free trade resulting from the brawl with </w:t>
      </w:r>
      <w:smartTag w:uri="urn:schemas-microsoft-com:office:smarttags" w:element="place">
        <w:smartTag w:uri="urn:schemas-microsoft-com:office:smarttags" w:element="country-region">
          <w:r w:rsidRPr="00116ED8">
            <w:rPr>
              <w:sz w:val="12"/>
            </w:rPr>
            <w:t>China</w:t>
          </w:r>
        </w:smartTag>
      </w:smartTag>
      <w:r w:rsidRPr="00116ED8">
        <w:rPr>
          <w:sz w:val="12"/>
        </w:rPr>
        <w:t xml:space="preserve">. Nor, a few weeks ago, did it seem likely that Senator Chuck Schumer's bill to impose a 27 percent duty on Chinese goods to offset the undervalued renminbi would pass. But efforts to kill the measure failed on a 67 to 33 vote in the Senate, setting the stage for a final vote in July. What is odd is that the general climate is unfavorable to advocates of protectionism. The American economy is roaring ahead, creating so many new jobs that people who have been out of the labor market are now reentering and finding work. The trade deficit, although still high, seems to be dropping--down 9.2 percent in March. The products at issue--textiles--are those in which </w:t>
      </w:r>
      <w:smartTag w:uri="urn:schemas-microsoft-com:office:smarttags" w:element="country-region">
        <w:r w:rsidRPr="00116ED8">
          <w:rPr>
            <w:sz w:val="12"/>
          </w:rPr>
          <w:t>America</w:t>
        </w:r>
      </w:smartTag>
      <w:r w:rsidRPr="00116ED8">
        <w:rPr>
          <w:sz w:val="12"/>
        </w:rPr>
        <w:t xml:space="preserve"> has no future, and will lose market share to </w:t>
      </w:r>
      <w:smartTag w:uri="urn:schemas-microsoft-com:office:smarttags" w:element="place">
        <w:smartTag w:uri="urn:schemas-microsoft-com:office:smarttags" w:element="country-region">
          <w:r w:rsidRPr="00116ED8">
            <w:rPr>
              <w:sz w:val="12"/>
            </w:rPr>
            <w:t>India</w:t>
          </w:r>
        </w:smartTag>
      </w:smartTag>
      <w:r w:rsidRPr="00116ED8">
        <w:rPr>
          <w:sz w:val="12"/>
        </w:rPr>
        <w:t xml:space="preserve"> and other low-wage countries if it keeps Chinese goods out. Meanwhile, </w:t>
      </w:r>
      <w:smartTag w:uri="urn:schemas-microsoft-com:office:smarttags" w:element="country-region">
        <w:r w:rsidRPr="00116ED8">
          <w:rPr>
            <w:sz w:val="12"/>
          </w:rPr>
          <w:t>China</w:t>
        </w:r>
      </w:smartTag>
      <w:r w:rsidRPr="00116ED8">
        <w:rPr>
          <w:sz w:val="12"/>
        </w:rPr>
        <w:t xml:space="preserve"> continues to use the flood of dollars resulting from its sales to </w:t>
      </w:r>
      <w:smartTag w:uri="urn:schemas-microsoft-com:office:smarttags" w:element="place">
        <w:smartTag w:uri="urn:schemas-microsoft-com:office:smarttags" w:element="country-region">
          <w:r w:rsidRPr="00116ED8">
            <w:rPr>
              <w:sz w:val="12"/>
            </w:rPr>
            <w:t>America</w:t>
          </w:r>
        </w:smartTag>
      </w:smartTag>
      <w:r w:rsidRPr="00116ED8">
        <w:rPr>
          <w:sz w:val="12"/>
        </w:rPr>
        <w:t xml:space="preserve"> to buy Treasury bonds, keeping interest rates low and thereby fueling the continued boom in housing that saw new home starts jump 11 percent last month. Trade watchers should focus on three dates: the July vote on the Schumer proposal; the September meeting in </w:t>
      </w:r>
      <w:smartTag w:uri="urn:schemas-microsoft-com:office:smarttags" w:element="State">
        <w:r w:rsidRPr="00116ED8">
          <w:rPr>
            <w:sz w:val="12"/>
          </w:rPr>
          <w:t>Washington</w:t>
        </w:r>
      </w:smartTag>
      <w:r w:rsidRPr="00116ED8">
        <w:rPr>
          <w:sz w:val="12"/>
        </w:rPr>
        <w:t xml:space="preserve"> of the </w:t>
      </w:r>
      <w:smartTag w:uri="urn:schemas-microsoft-com:office:smarttags" w:element="place">
        <w:smartTag w:uri="urn:schemas-microsoft-com:office:smarttags" w:element="country-region">
          <w:r w:rsidRPr="00116ED8">
            <w:rPr>
              <w:sz w:val="12"/>
            </w:rPr>
            <w:t>U.S.</w:t>
          </w:r>
        </w:smartTag>
      </w:smartTag>
      <w:r w:rsidRPr="00116ED8">
        <w:rPr>
          <w:sz w:val="12"/>
        </w:rPr>
        <w:t xml:space="preserve"> and Chinese presidents; </w:t>
      </w:r>
      <w:r w:rsidRPr="00116ED8">
        <w:rPr>
          <w:sz w:val="18"/>
        </w:rPr>
        <w:t xml:space="preserve">and </w:t>
      </w:r>
      <w:r w:rsidRPr="00116ED8">
        <w:rPr>
          <w:rStyle w:val="Style4Char"/>
          <w:rFonts w:eastAsiaTheme="minorHAnsi"/>
          <w:sz w:val="18"/>
        </w:rPr>
        <w:t>the</w:t>
      </w:r>
      <w:r w:rsidRPr="00116ED8">
        <w:rPr>
          <w:sz w:val="18"/>
        </w:rPr>
        <w:t xml:space="preserve"> October T</w:t>
      </w:r>
      <w:r w:rsidRPr="00116ED8">
        <w:rPr>
          <w:rStyle w:val="Style4Char"/>
          <w:rFonts w:eastAsiaTheme="minorHAnsi"/>
          <w:sz w:val="18"/>
        </w:rPr>
        <w:t>reasury report on currency manipulation</w:t>
      </w:r>
      <w:r w:rsidRPr="00116ED8">
        <w:rPr>
          <w:sz w:val="18"/>
        </w:rPr>
        <w:t xml:space="preserve"> that </w:t>
      </w:r>
      <w:r w:rsidRPr="00116ED8">
        <w:rPr>
          <w:rStyle w:val="Style4Char"/>
          <w:rFonts w:eastAsiaTheme="minorHAnsi"/>
          <w:sz w:val="18"/>
        </w:rPr>
        <w:t>could set the stage for retaliation.</w:t>
      </w:r>
      <w:r w:rsidRPr="00116ED8">
        <w:rPr>
          <w:sz w:val="18"/>
        </w:rPr>
        <w:t xml:space="preserve"> </w:t>
      </w:r>
      <w:r w:rsidRPr="00116ED8">
        <w:rPr>
          <w:rStyle w:val="Style4Char"/>
          <w:rFonts w:eastAsiaTheme="minorHAnsi"/>
          <w:sz w:val="18"/>
        </w:rPr>
        <w:t xml:space="preserve">If the Chinese can't find a way to make concessions without losing face, and Bush can't find a way to hold off the protectionists, the free trade system as we know it just </w:t>
      </w:r>
      <w:r w:rsidRPr="00116ED8">
        <w:rPr>
          <w:rStyle w:val="Style4Char"/>
          <w:rFonts w:eastAsiaTheme="minorHAnsi"/>
          <w:b/>
          <w:sz w:val="18"/>
        </w:rPr>
        <w:t>might not survive</w:t>
      </w:r>
      <w:r w:rsidRPr="00116ED8">
        <w:rPr>
          <w:sz w:val="18"/>
        </w:rPr>
        <w:t>.</w:t>
      </w:r>
    </w:p>
    <w:p w14:paraId="7F695914" w14:textId="77777777" w:rsidR="00466CF3" w:rsidRDefault="00466CF3" w:rsidP="00466CF3"/>
    <w:p w14:paraId="1F2A138C" w14:textId="21A65CD8" w:rsidR="00466CF3" w:rsidRDefault="00466CF3" w:rsidP="00466CF3">
      <w:pPr>
        <w:pStyle w:val="Style3"/>
      </w:pPr>
      <w:r>
        <w:t>Tariffs over Chinese currency causes retaliatory trade wars and Chinese T-bill sell-off, collapsing the U.S. economy</w:t>
      </w:r>
    </w:p>
    <w:p w14:paraId="2C3CAF69" w14:textId="77777777" w:rsidR="00466CF3" w:rsidRDefault="00466CF3" w:rsidP="00466CF3">
      <w:pPr>
        <w:pStyle w:val="Style3"/>
      </w:pPr>
      <w:proofErr w:type="spellStart"/>
      <w:r>
        <w:t>LeGrain</w:t>
      </w:r>
      <w:proofErr w:type="spellEnd"/>
      <w:r>
        <w:t xml:space="preserve"> ‘03</w:t>
      </w:r>
    </w:p>
    <w:p w14:paraId="2F2228E9" w14:textId="77777777" w:rsidR="00466CF3" w:rsidRDefault="00466CF3" w:rsidP="00466CF3">
      <w:pPr>
        <w:ind w:left="720"/>
      </w:pPr>
      <w:r>
        <w:t xml:space="preserve">(Phillipe, </w:t>
      </w:r>
      <w:r w:rsidRPr="00D800AF">
        <w:t>former special advisor to the Director-General of the World Trade Organization</w:t>
      </w:r>
      <w:r>
        <w:t xml:space="preserve">, The Coming Collapse of Free Trade, New Republic, </w:t>
      </w:r>
      <w:r w:rsidRPr="00EF0EB8">
        <w:t>http://www.philippelegrain.com/Articles/thecomingcollaps.html</w:t>
      </w:r>
      <w:r>
        <w:t>)</w:t>
      </w:r>
    </w:p>
    <w:p w14:paraId="4C883D59" w14:textId="77777777" w:rsidR="00466CF3" w:rsidRDefault="00466CF3" w:rsidP="00466CF3">
      <w:pPr>
        <w:rPr>
          <w:sz w:val="18"/>
        </w:rPr>
      </w:pPr>
      <w:r w:rsidRPr="00043FFE">
        <w:rPr>
          <w:rStyle w:val="Style4Char"/>
          <w:rFonts w:eastAsiaTheme="minorHAnsi"/>
          <w:sz w:val="18"/>
        </w:rPr>
        <w:t>Congress is</w:t>
      </w:r>
      <w:r w:rsidRPr="00043FFE">
        <w:rPr>
          <w:sz w:val="18"/>
        </w:rPr>
        <w:t xml:space="preserve"> also </w:t>
      </w:r>
      <w:r w:rsidRPr="00043FFE">
        <w:rPr>
          <w:rStyle w:val="Style4Char"/>
          <w:rFonts w:eastAsiaTheme="minorHAnsi"/>
          <w:sz w:val="18"/>
        </w:rPr>
        <w:t>in a China-bashing mood</w:t>
      </w:r>
      <w:r w:rsidRPr="00043FFE">
        <w:rPr>
          <w:sz w:val="18"/>
        </w:rPr>
        <w:t xml:space="preserve">. Congress has held committee hearings to consider whether or not </w:t>
      </w:r>
      <w:smartTag w:uri="urn:schemas-microsoft-com:office:smarttags" w:element="place">
        <w:smartTag w:uri="urn:schemas-microsoft-com:office:smarttags" w:element="country-region">
          <w:r w:rsidRPr="00043FFE">
            <w:rPr>
              <w:sz w:val="18"/>
            </w:rPr>
            <w:t>China</w:t>
          </w:r>
        </w:smartTag>
      </w:smartTag>
      <w:r w:rsidRPr="00043FFE">
        <w:rPr>
          <w:sz w:val="18"/>
        </w:rPr>
        <w:t xml:space="preserve"> manipulates its currency for commercial advantage. Senator Richard Durbin of </w:t>
      </w:r>
      <w:smartTag w:uri="urn:schemas-microsoft-com:office:smarttags" w:element="State">
        <w:r w:rsidRPr="00043FFE">
          <w:rPr>
            <w:sz w:val="18"/>
          </w:rPr>
          <w:t>Illinois</w:t>
        </w:r>
      </w:smartTag>
      <w:r w:rsidRPr="00043FFE">
        <w:rPr>
          <w:sz w:val="18"/>
        </w:rPr>
        <w:t xml:space="preserve"> and five other </w:t>
      </w:r>
      <w:r w:rsidRPr="00043FFE">
        <w:rPr>
          <w:rStyle w:val="Style4Char"/>
          <w:rFonts w:eastAsiaTheme="minorHAnsi"/>
          <w:sz w:val="18"/>
        </w:rPr>
        <w:t>senators are</w:t>
      </w:r>
      <w:r w:rsidRPr="00043FFE">
        <w:rPr>
          <w:sz w:val="18"/>
        </w:rPr>
        <w:t xml:space="preserve"> co-</w:t>
      </w:r>
      <w:r w:rsidRPr="00043FFE">
        <w:rPr>
          <w:rStyle w:val="Style4Char"/>
          <w:rFonts w:eastAsiaTheme="minorHAnsi"/>
          <w:sz w:val="18"/>
        </w:rPr>
        <w:t xml:space="preserve">sponsoring legislation that would levy a 27.5 percent tariff on imports from </w:t>
      </w:r>
      <w:smartTag w:uri="urn:schemas-microsoft-com:office:smarttags" w:element="place">
        <w:smartTag w:uri="urn:schemas-microsoft-com:office:smarttags" w:element="country-region">
          <w:r w:rsidRPr="00043FFE">
            <w:rPr>
              <w:rStyle w:val="Style4Char"/>
              <w:rFonts w:eastAsiaTheme="minorHAnsi"/>
              <w:sz w:val="18"/>
            </w:rPr>
            <w:t>China</w:t>
          </w:r>
        </w:smartTag>
      </w:smartTag>
      <w:r w:rsidRPr="00043FFE">
        <w:rPr>
          <w:rStyle w:val="Style4Char"/>
          <w:rFonts w:eastAsiaTheme="minorHAnsi"/>
          <w:sz w:val="18"/>
        </w:rPr>
        <w:t xml:space="preserve"> unless it adjusts its exchange rate</w:t>
      </w:r>
      <w:r w:rsidRPr="00043FFE">
        <w:rPr>
          <w:sz w:val="18"/>
        </w:rPr>
        <w:t xml:space="preserve">; similar measures have been proposed in the House. Democratic presidential candidates echo the protectionist noises. "We must reexamine our trade policies," says Howard Dean. "We can't allow some countries to subsidize exports, manipulate their currencies, or erect barriers to imports from the </w:t>
      </w:r>
      <w:smartTag w:uri="urn:schemas-microsoft-com:office:smarttags" w:element="place">
        <w:smartTag w:uri="urn:schemas-microsoft-com:office:smarttags" w:element="country-region">
          <w:r w:rsidRPr="00043FFE">
            <w:rPr>
              <w:sz w:val="18"/>
            </w:rPr>
            <w:t>United States</w:t>
          </w:r>
        </w:smartTag>
      </w:smartTag>
      <w:r w:rsidRPr="00043FFE">
        <w:rPr>
          <w:sz w:val="18"/>
        </w:rPr>
        <w:t xml:space="preserve">." The administration is already swinging into action. President Bush has called for </w:t>
      </w:r>
      <w:smartTag w:uri="urn:schemas-microsoft-com:office:smarttags" w:element="place">
        <w:smartTag w:uri="urn:schemas-microsoft-com:office:smarttags" w:element="country-region">
          <w:r w:rsidRPr="00043FFE">
            <w:rPr>
              <w:sz w:val="18"/>
            </w:rPr>
            <w:t>China</w:t>
          </w:r>
        </w:smartTag>
      </w:smartTag>
      <w:r w:rsidRPr="00043FFE">
        <w:rPr>
          <w:sz w:val="18"/>
        </w:rPr>
        <w:t xml:space="preserve"> to adopt a "monetary policy that is fair." On Bush's trip to Asia this week, White House officials announced that Chinese and American experts would study how </w:t>
      </w:r>
      <w:smartTag w:uri="urn:schemas-microsoft-com:office:smarttags" w:element="place">
        <w:smartTag w:uri="urn:schemas-microsoft-com:office:smarttags" w:element="City">
          <w:r w:rsidRPr="00043FFE">
            <w:rPr>
              <w:sz w:val="18"/>
            </w:rPr>
            <w:t>Beijing</w:t>
          </w:r>
        </w:smartTag>
      </w:smartTag>
      <w:r w:rsidRPr="00043FFE">
        <w:rPr>
          <w:sz w:val="18"/>
        </w:rPr>
        <w:t xml:space="preserve"> could move toward a floating exchange rate. Treasury Secretary John Snow visited </w:t>
      </w:r>
      <w:smartTag w:uri="urn:schemas-microsoft-com:office:smarttags" w:element="City">
        <w:r w:rsidRPr="00043FFE">
          <w:rPr>
            <w:sz w:val="18"/>
          </w:rPr>
          <w:t>Beijing</w:t>
        </w:r>
      </w:smartTag>
      <w:r w:rsidRPr="00043FFE">
        <w:rPr>
          <w:sz w:val="18"/>
        </w:rPr>
        <w:t xml:space="preserve"> last month to demand that </w:t>
      </w:r>
      <w:smartTag w:uri="urn:schemas-microsoft-com:office:smarttags" w:element="place">
        <w:smartTag w:uri="urn:schemas-microsoft-com:office:smarttags" w:element="country-region">
          <w:r w:rsidRPr="00043FFE">
            <w:rPr>
              <w:sz w:val="18"/>
            </w:rPr>
            <w:t>China</w:t>
          </w:r>
        </w:smartTag>
      </w:smartTag>
      <w:r w:rsidRPr="00043FFE">
        <w:rPr>
          <w:sz w:val="18"/>
        </w:rPr>
        <w:t xml:space="preserve"> abandon its dollar peg, let its currency float upward against the dollar, and lift its capital controls. The </w:t>
      </w:r>
      <w:smartTag w:uri="urn:schemas-microsoft-com:office:smarttags" w:element="country-region">
        <w:r w:rsidRPr="00043FFE">
          <w:rPr>
            <w:sz w:val="18"/>
          </w:rPr>
          <w:t>United States</w:t>
        </w:r>
      </w:smartTag>
      <w:r w:rsidRPr="00043FFE">
        <w:rPr>
          <w:sz w:val="18"/>
        </w:rPr>
        <w:t xml:space="preserve"> also secured limited support at September's meeting of finance ministers from the G7, the group of leading industrialized nations, for its position of pushing </w:t>
      </w:r>
      <w:smartTag w:uri="urn:schemas-microsoft-com:office:smarttags" w:element="place">
        <w:smartTag w:uri="urn:schemas-microsoft-com:office:smarttags" w:element="country-region">
          <w:r w:rsidRPr="00043FFE">
            <w:rPr>
              <w:sz w:val="18"/>
            </w:rPr>
            <w:t>China</w:t>
          </w:r>
        </w:smartTag>
      </w:smartTag>
      <w:r w:rsidRPr="00043FFE">
        <w:rPr>
          <w:sz w:val="18"/>
        </w:rPr>
        <w:t xml:space="preserve"> to revalue. The G7 statement called for "more flexible exchange rates" to reduce global financial imbalances. </w:t>
      </w:r>
      <w:r w:rsidRPr="00043FFE">
        <w:rPr>
          <w:rStyle w:val="Style4Char"/>
          <w:rFonts w:eastAsiaTheme="minorHAnsi"/>
          <w:sz w:val="18"/>
        </w:rPr>
        <w:t xml:space="preserve">Such pressure on </w:t>
      </w:r>
      <w:smartTag w:uri="urn:schemas-microsoft-com:office:smarttags" w:element="place">
        <w:smartTag w:uri="urn:schemas-microsoft-com:office:smarttags" w:element="country-region">
          <w:r w:rsidRPr="00043FFE">
            <w:rPr>
              <w:rStyle w:val="Style4Char"/>
              <w:rFonts w:eastAsiaTheme="minorHAnsi"/>
              <w:sz w:val="18"/>
            </w:rPr>
            <w:t>China</w:t>
          </w:r>
        </w:smartTag>
      </w:smartTag>
      <w:r w:rsidRPr="00043FFE">
        <w:rPr>
          <w:rStyle w:val="Style4Char"/>
          <w:rFonts w:eastAsiaTheme="minorHAnsi"/>
          <w:sz w:val="18"/>
        </w:rPr>
        <w:t xml:space="preserve"> could have disastrous consequences</w:t>
      </w:r>
      <w:r w:rsidRPr="00043FFE">
        <w:rPr>
          <w:sz w:val="18"/>
        </w:rPr>
        <w:t>. One possibility is that</w:t>
      </w:r>
      <w:r w:rsidRPr="00043FFE">
        <w:rPr>
          <w:rStyle w:val="Style4Char"/>
          <w:rFonts w:eastAsiaTheme="minorHAnsi"/>
          <w:sz w:val="18"/>
        </w:rPr>
        <w:t xml:space="preserve">, if </w:t>
      </w:r>
      <w:smartTag w:uri="urn:schemas-microsoft-com:office:smarttags" w:element="country-region">
        <w:r w:rsidRPr="00043FFE">
          <w:rPr>
            <w:rStyle w:val="Style4Char"/>
            <w:rFonts w:eastAsiaTheme="minorHAnsi"/>
            <w:sz w:val="18"/>
          </w:rPr>
          <w:t>China</w:t>
        </w:r>
      </w:smartTag>
      <w:r w:rsidRPr="00043FFE">
        <w:rPr>
          <w:rStyle w:val="Style4Char"/>
          <w:rFonts w:eastAsiaTheme="minorHAnsi"/>
          <w:sz w:val="18"/>
        </w:rPr>
        <w:t xml:space="preserve"> refuses</w:t>
      </w:r>
      <w:r w:rsidRPr="00043FFE">
        <w:rPr>
          <w:sz w:val="18"/>
        </w:rPr>
        <w:t xml:space="preserve"> to give in to </w:t>
      </w:r>
      <w:smartTag w:uri="urn:schemas-microsoft-com:office:smarttags" w:element="place">
        <w:smartTag w:uri="urn:schemas-microsoft-com:office:smarttags" w:element="country-region">
          <w:r w:rsidRPr="00043FFE">
            <w:rPr>
              <w:sz w:val="18"/>
            </w:rPr>
            <w:t>America</w:t>
          </w:r>
        </w:smartTag>
      </w:smartTag>
      <w:r w:rsidRPr="00043FFE">
        <w:rPr>
          <w:sz w:val="18"/>
        </w:rPr>
        <w:t xml:space="preserve">'s demands, </w:t>
      </w:r>
      <w:r w:rsidRPr="00043FFE">
        <w:rPr>
          <w:rStyle w:val="Style4Char"/>
          <w:rFonts w:eastAsiaTheme="minorHAnsi"/>
          <w:sz w:val="18"/>
        </w:rPr>
        <w:t>a trade war could erupt</w:t>
      </w:r>
      <w:r w:rsidRPr="00043FFE">
        <w:rPr>
          <w:sz w:val="18"/>
        </w:rPr>
        <w:t xml:space="preserve">. Under the terms of </w:t>
      </w:r>
      <w:smartTag w:uri="urn:schemas-microsoft-com:office:smarttags" w:element="country-region">
        <w:r w:rsidRPr="00043FFE">
          <w:rPr>
            <w:sz w:val="18"/>
          </w:rPr>
          <w:t>China</w:t>
        </w:r>
      </w:smartTag>
      <w:r w:rsidRPr="00043FFE">
        <w:rPr>
          <w:sz w:val="18"/>
        </w:rPr>
        <w:t xml:space="preserve">'s entry into the WTO last year, the </w:t>
      </w:r>
      <w:smartTag w:uri="urn:schemas-microsoft-com:office:smarttags" w:element="country-region">
        <w:r w:rsidRPr="00043FFE">
          <w:rPr>
            <w:sz w:val="18"/>
          </w:rPr>
          <w:t>United States</w:t>
        </w:r>
      </w:smartTag>
      <w:r w:rsidRPr="00043FFE">
        <w:rPr>
          <w:sz w:val="18"/>
        </w:rPr>
        <w:t xml:space="preserve"> has broad discretion to slap emergency duties on Chinese imports deemed to be causing "market disruption," a clause the administration could invoke if </w:t>
      </w:r>
      <w:smartTag w:uri="urn:schemas-microsoft-com:office:smarttags" w:element="place">
        <w:smartTag w:uri="urn:schemas-microsoft-com:office:smarttags" w:element="country-region">
          <w:r w:rsidRPr="00043FFE">
            <w:rPr>
              <w:sz w:val="18"/>
            </w:rPr>
            <w:t>China</w:t>
          </w:r>
        </w:smartTag>
      </w:smartTag>
      <w:r w:rsidRPr="00043FFE">
        <w:rPr>
          <w:sz w:val="18"/>
        </w:rPr>
        <w:t xml:space="preserve"> continues to refuse revaluation. </w:t>
      </w:r>
      <w:r w:rsidRPr="00043FFE">
        <w:rPr>
          <w:rStyle w:val="Style4Char"/>
          <w:rFonts w:eastAsiaTheme="minorHAnsi"/>
          <w:sz w:val="18"/>
        </w:rPr>
        <w:t>Such protectionism would do the</w:t>
      </w:r>
      <w:r w:rsidRPr="00043FFE">
        <w:rPr>
          <w:sz w:val="18"/>
        </w:rPr>
        <w:t xml:space="preserve"> </w:t>
      </w:r>
      <w:smartTag w:uri="urn:schemas-microsoft-com:office:smarttags" w:element="place">
        <w:smartTag w:uri="urn:schemas-microsoft-com:office:smarttags" w:element="country-region">
          <w:r w:rsidRPr="00043FFE">
            <w:rPr>
              <w:rStyle w:val="Style4Char"/>
              <w:rFonts w:eastAsiaTheme="minorHAnsi"/>
              <w:sz w:val="18"/>
              <w:bdr w:val="single" w:sz="4" w:space="0" w:color="auto"/>
            </w:rPr>
            <w:t>U</w:t>
          </w:r>
          <w:r w:rsidRPr="00043FFE">
            <w:rPr>
              <w:sz w:val="18"/>
            </w:rPr>
            <w:t xml:space="preserve">nited </w:t>
          </w:r>
          <w:r w:rsidRPr="00043FFE">
            <w:rPr>
              <w:rStyle w:val="Style4Char"/>
              <w:rFonts w:eastAsiaTheme="minorHAnsi"/>
              <w:sz w:val="18"/>
              <w:bdr w:val="single" w:sz="4" w:space="0" w:color="auto"/>
            </w:rPr>
            <w:t>S</w:t>
          </w:r>
          <w:r w:rsidRPr="00043FFE">
            <w:rPr>
              <w:sz w:val="18"/>
            </w:rPr>
            <w:t>tates</w:t>
          </w:r>
        </w:smartTag>
      </w:smartTag>
      <w:r w:rsidRPr="00043FFE">
        <w:rPr>
          <w:sz w:val="18"/>
        </w:rPr>
        <w:t xml:space="preserve"> </w:t>
      </w:r>
      <w:r w:rsidRPr="00043FFE">
        <w:rPr>
          <w:rStyle w:val="Style4Char"/>
          <w:rFonts w:eastAsiaTheme="minorHAnsi"/>
          <w:sz w:val="18"/>
        </w:rPr>
        <w:t>more harm than good</w:t>
      </w:r>
      <w:r w:rsidRPr="00043FFE">
        <w:rPr>
          <w:sz w:val="18"/>
        </w:rPr>
        <w:t xml:space="preserve">. Higher duties on Chinese products would be a tax on American consumers and companies that rely on imports. The </w:t>
      </w:r>
      <w:smartTag w:uri="urn:schemas-microsoft-com:office:smarttags" w:element="country-region">
        <w:r w:rsidRPr="00043FFE">
          <w:rPr>
            <w:sz w:val="18"/>
          </w:rPr>
          <w:t>United States</w:t>
        </w:r>
      </w:smartTag>
      <w:r w:rsidRPr="00043FFE">
        <w:rPr>
          <w:sz w:val="18"/>
        </w:rPr>
        <w:t xml:space="preserve"> imported $103 billion from </w:t>
      </w:r>
      <w:smartTag w:uri="urn:schemas-microsoft-com:office:smarttags" w:element="place">
        <w:smartTag w:uri="urn:schemas-microsoft-com:office:smarttags" w:element="country-region">
          <w:r w:rsidRPr="00043FFE">
            <w:rPr>
              <w:sz w:val="18"/>
            </w:rPr>
            <w:t>China</w:t>
          </w:r>
        </w:smartTag>
      </w:smartTag>
      <w:r w:rsidRPr="00043FFE">
        <w:rPr>
          <w:sz w:val="18"/>
        </w:rPr>
        <w:t xml:space="preserve"> over the past year; 27.5 percent duties would therefore be equivalent to a $28 billion tax hike on these imports. And, since many of these imports are made by the Chinese subsidiaries of </w:t>
      </w:r>
      <w:smartTag w:uri="urn:schemas-microsoft-com:office:smarttags" w:element="place">
        <w:smartTag w:uri="urn:schemas-microsoft-com:office:smarttags" w:element="country-region">
          <w:r w:rsidRPr="00043FFE">
            <w:rPr>
              <w:sz w:val="18"/>
            </w:rPr>
            <w:t>U.S.</w:t>
          </w:r>
        </w:smartTag>
      </w:smartTag>
      <w:r w:rsidRPr="00043FFE">
        <w:rPr>
          <w:sz w:val="18"/>
        </w:rPr>
        <w:t xml:space="preserve"> firms, such protectionism would be particularly self-destructive. Moreover, </w:t>
      </w:r>
      <w:smartTag w:uri="urn:schemas-microsoft-com:office:smarttags" w:element="City">
        <w:r w:rsidRPr="00043FFE">
          <w:rPr>
            <w:rStyle w:val="Style4Char"/>
            <w:rFonts w:eastAsiaTheme="minorHAnsi"/>
            <w:sz w:val="18"/>
          </w:rPr>
          <w:t>Beijing</w:t>
        </w:r>
      </w:smartTag>
      <w:r w:rsidRPr="00043FFE">
        <w:rPr>
          <w:rStyle w:val="Style4Char"/>
          <w:rFonts w:eastAsiaTheme="minorHAnsi"/>
          <w:sz w:val="18"/>
        </w:rPr>
        <w:t xml:space="preserve"> is unlikely to take any </w:t>
      </w:r>
      <w:smartTag w:uri="urn:schemas-microsoft-com:office:smarttags" w:element="place">
        <w:smartTag w:uri="urn:schemas-microsoft-com:office:smarttags" w:element="country-region">
          <w:r w:rsidRPr="00043FFE">
            <w:rPr>
              <w:rStyle w:val="Style4Char"/>
              <w:rFonts w:eastAsiaTheme="minorHAnsi"/>
              <w:sz w:val="18"/>
            </w:rPr>
            <w:t>U.S.</w:t>
          </w:r>
        </w:smartTag>
      </w:smartTag>
      <w:r w:rsidRPr="00043FFE">
        <w:rPr>
          <w:rStyle w:val="Style4Char"/>
          <w:rFonts w:eastAsiaTheme="minorHAnsi"/>
          <w:sz w:val="18"/>
        </w:rPr>
        <w:t xml:space="preserve"> action lying down</w:t>
      </w:r>
      <w:r w:rsidRPr="00043FFE">
        <w:rPr>
          <w:sz w:val="18"/>
        </w:rPr>
        <w:t xml:space="preserve">. Chinese leaders have reacted angrily to Snow's suggestions. And </w:t>
      </w:r>
      <w:smartTag w:uri="urn:schemas-microsoft-com:office:smarttags" w:element="City">
        <w:r w:rsidRPr="00043FFE">
          <w:rPr>
            <w:rStyle w:val="Style4Char"/>
            <w:rFonts w:eastAsiaTheme="minorHAnsi"/>
            <w:sz w:val="18"/>
          </w:rPr>
          <w:t>Beijing</w:t>
        </w:r>
      </w:smartTag>
      <w:r w:rsidRPr="00043FFE">
        <w:rPr>
          <w:rStyle w:val="Style4Char"/>
          <w:rFonts w:eastAsiaTheme="minorHAnsi"/>
          <w:sz w:val="18"/>
        </w:rPr>
        <w:t xml:space="preserve"> could do serious economic damage to the</w:t>
      </w:r>
      <w:r w:rsidRPr="00043FFE">
        <w:rPr>
          <w:sz w:val="18"/>
        </w:rPr>
        <w:t xml:space="preserve"> </w:t>
      </w:r>
      <w:smartTag w:uri="urn:schemas-microsoft-com:office:smarttags" w:element="place">
        <w:smartTag w:uri="urn:schemas-microsoft-com:office:smarttags" w:element="country-region">
          <w:r w:rsidRPr="00043FFE">
            <w:rPr>
              <w:rStyle w:val="Style4Char"/>
              <w:rFonts w:eastAsiaTheme="minorHAnsi"/>
              <w:sz w:val="18"/>
              <w:bdr w:val="single" w:sz="4" w:space="0" w:color="auto"/>
            </w:rPr>
            <w:t>U</w:t>
          </w:r>
          <w:r w:rsidRPr="00043FFE">
            <w:rPr>
              <w:sz w:val="18"/>
            </w:rPr>
            <w:t xml:space="preserve">nited </w:t>
          </w:r>
          <w:r w:rsidRPr="00043FFE">
            <w:rPr>
              <w:rStyle w:val="Style4Char"/>
              <w:rFonts w:eastAsiaTheme="minorHAnsi"/>
              <w:sz w:val="18"/>
              <w:bdr w:val="single" w:sz="4" w:space="0" w:color="auto"/>
            </w:rPr>
            <w:t>S</w:t>
          </w:r>
          <w:r w:rsidRPr="00043FFE">
            <w:rPr>
              <w:sz w:val="18"/>
            </w:rPr>
            <w:t>tates</w:t>
          </w:r>
        </w:smartTag>
      </w:smartTag>
      <w:r w:rsidRPr="00043FFE">
        <w:rPr>
          <w:sz w:val="18"/>
        </w:rPr>
        <w:t xml:space="preserve">. </w:t>
      </w:r>
      <w:r w:rsidRPr="00043FFE">
        <w:rPr>
          <w:rStyle w:val="Style4Char"/>
          <w:rFonts w:eastAsiaTheme="minorHAnsi"/>
          <w:sz w:val="18"/>
        </w:rPr>
        <w:t>If China</w:t>
      </w:r>
      <w:r w:rsidRPr="00043FFE">
        <w:rPr>
          <w:sz w:val="18"/>
        </w:rPr>
        <w:t xml:space="preserve">, </w:t>
      </w:r>
      <w:r w:rsidRPr="00043FFE">
        <w:rPr>
          <w:rStyle w:val="Style4Char"/>
          <w:rFonts w:eastAsiaTheme="minorHAnsi"/>
          <w:sz w:val="18"/>
        </w:rPr>
        <w:t xml:space="preserve">the second-largest buyer of </w:t>
      </w:r>
      <w:smartTag w:uri="urn:schemas-microsoft-com:office:smarttags" w:element="country-region">
        <w:r w:rsidRPr="00043FFE">
          <w:rPr>
            <w:rStyle w:val="Style4Char"/>
            <w:rFonts w:eastAsiaTheme="minorHAnsi"/>
            <w:sz w:val="18"/>
          </w:rPr>
          <w:t>U.S.</w:t>
        </w:r>
      </w:smartTag>
      <w:r w:rsidRPr="00043FFE">
        <w:rPr>
          <w:rStyle w:val="Style4Char"/>
          <w:rFonts w:eastAsiaTheme="minorHAnsi"/>
          <w:sz w:val="18"/>
        </w:rPr>
        <w:t xml:space="preserve"> Treasury bonds, sold off some of its vast holdings, it could force </w:t>
      </w:r>
      <w:smartTag w:uri="urn:schemas-microsoft-com:office:smarttags" w:element="country-region">
        <w:r w:rsidRPr="00043FFE">
          <w:rPr>
            <w:rStyle w:val="Style4Char"/>
            <w:rFonts w:eastAsiaTheme="minorHAnsi"/>
            <w:sz w:val="18"/>
          </w:rPr>
          <w:t>U.S.</w:t>
        </w:r>
      </w:smartTag>
      <w:r w:rsidRPr="00043FFE">
        <w:rPr>
          <w:rStyle w:val="Style4Char"/>
          <w:rFonts w:eastAsiaTheme="minorHAnsi"/>
          <w:sz w:val="18"/>
        </w:rPr>
        <w:t xml:space="preserve"> interest rates up, </w:t>
      </w:r>
      <w:r w:rsidRPr="00043FFE">
        <w:rPr>
          <w:rStyle w:val="Style4Char"/>
          <w:rFonts w:eastAsiaTheme="minorHAnsi"/>
          <w:b/>
          <w:sz w:val="18"/>
        </w:rPr>
        <w:t xml:space="preserve">undermining the </w:t>
      </w:r>
      <w:smartTag w:uri="urn:schemas-microsoft-com:office:smarttags" w:element="place">
        <w:smartTag w:uri="urn:schemas-microsoft-com:office:smarttags" w:element="country-region">
          <w:r w:rsidRPr="00043FFE">
            <w:rPr>
              <w:rStyle w:val="Style4Char"/>
              <w:rFonts w:eastAsiaTheme="minorHAnsi"/>
              <w:b/>
              <w:sz w:val="18"/>
            </w:rPr>
            <w:t>U.S.</w:t>
          </w:r>
        </w:smartTag>
      </w:smartTag>
      <w:r w:rsidRPr="00043FFE">
        <w:rPr>
          <w:rStyle w:val="Style4Char"/>
          <w:rFonts w:eastAsiaTheme="minorHAnsi"/>
          <w:b/>
          <w:sz w:val="18"/>
        </w:rPr>
        <w:t xml:space="preserve"> economic recovery</w:t>
      </w:r>
      <w:r w:rsidRPr="00043FFE">
        <w:rPr>
          <w:sz w:val="18"/>
        </w:rPr>
        <w:t xml:space="preserve">. </w:t>
      </w:r>
      <w:smartTag w:uri="urn:schemas-microsoft-com:office:smarttags" w:element="City">
        <w:r w:rsidRPr="00043FFE">
          <w:rPr>
            <w:rStyle w:val="Style4Char"/>
            <w:rFonts w:eastAsiaTheme="minorHAnsi"/>
            <w:sz w:val="18"/>
          </w:rPr>
          <w:t>Beijing</w:t>
        </w:r>
      </w:smartTag>
      <w:r w:rsidRPr="00043FFE">
        <w:rPr>
          <w:rStyle w:val="Style4Char"/>
          <w:rFonts w:eastAsiaTheme="minorHAnsi"/>
          <w:sz w:val="18"/>
        </w:rPr>
        <w:t xml:space="preserve"> might also retaliate with sanctions against </w:t>
      </w:r>
      <w:smartTag w:uri="urn:schemas-microsoft-com:office:smarttags" w:element="country-region">
        <w:r w:rsidRPr="00043FFE">
          <w:rPr>
            <w:rStyle w:val="Style4Char"/>
            <w:rFonts w:eastAsiaTheme="minorHAnsi"/>
            <w:sz w:val="18"/>
          </w:rPr>
          <w:t>U.S.</w:t>
        </w:r>
      </w:smartTag>
      <w:r w:rsidRPr="00043FFE">
        <w:rPr>
          <w:rStyle w:val="Style4Char"/>
          <w:rFonts w:eastAsiaTheme="minorHAnsi"/>
          <w:sz w:val="18"/>
        </w:rPr>
        <w:t xml:space="preserve"> exports</w:t>
      </w:r>
      <w:r w:rsidRPr="00043FFE">
        <w:rPr>
          <w:sz w:val="18"/>
        </w:rPr>
        <w:t xml:space="preserve"> or by taking away </w:t>
      </w:r>
      <w:smartTag w:uri="urn:schemas-microsoft-com:office:smarttags" w:element="country-region">
        <w:r w:rsidRPr="00043FFE">
          <w:rPr>
            <w:sz w:val="18"/>
          </w:rPr>
          <w:t>U.S.</w:t>
        </w:r>
      </w:smartTag>
      <w:r w:rsidRPr="00043FFE">
        <w:rPr>
          <w:sz w:val="18"/>
        </w:rPr>
        <w:t xml:space="preserve"> companies' licenses to operate in the Chinese market, major blows for multinationals that view </w:t>
      </w:r>
      <w:smartTag w:uri="urn:schemas-microsoft-com:office:smarttags" w:element="place">
        <w:smartTag w:uri="urn:schemas-microsoft-com:office:smarttags" w:element="country-region">
          <w:r w:rsidRPr="00043FFE">
            <w:rPr>
              <w:sz w:val="18"/>
            </w:rPr>
            <w:t>China</w:t>
          </w:r>
        </w:smartTag>
      </w:smartTag>
      <w:r w:rsidRPr="00043FFE">
        <w:rPr>
          <w:sz w:val="18"/>
        </w:rPr>
        <w:t xml:space="preserve"> as the world's biggest emerging market and export base. As Ronald Reagan's attacks in the 1980s on </w:t>
      </w:r>
      <w:smartTag w:uri="urn:schemas-microsoft-com:office:smarttags" w:element="place">
        <w:smartTag w:uri="urn:schemas-microsoft-com:office:smarttags" w:element="country-region">
          <w:r w:rsidRPr="00043FFE">
            <w:rPr>
              <w:sz w:val="18"/>
            </w:rPr>
            <w:t>Japan</w:t>
          </w:r>
        </w:smartTag>
      </w:smartTag>
      <w:r w:rsidRPr="00043FFE">
        <w:rPr>
          <w:sz w:val="18"/>
        </w:rPr>
        <w:t xml:space="preserve"> showed, such </w:t>
      </w:r>
      <w:r w:rsidRPr="00043FFE">
        <w:rPr>
          <w:rStyle w:val="Style4Char"/>
          <w:rFonts w:eastAsiaTheme="minorHAnsi"/>
          <w:sz w:val="18"/>
        </w:rPr>
        <w:t>commercial conflicts can quickly spiral out of control, seriously impeding trade</w:t>
      </w:r>
      <w:r w:rsidRPr="00043FFE">
        <w:rPr>
          <w:sz w:val="18"/>
        </w:rPr>
        <w:t xml:space="preserve">. Indeed, according to a study by the Cato Institute, by the end of the Reagan years, one-quarter of </w:t>
      </w:r>
      <w:smartTag w:uri="urn:schemas-microsoft-com:office:smarttags" w:element="place">
        <w:smartTag w:uri="urn:schemas-microsoft-com:office:smarttags" w:element="country-region">
          <w:r w:rsidRPr="00043FFE">
            <w:rPr>
              <w:sz w:val="18"/>
            </w:rPr>
            <w:t>U.S.</w:t>
          </w:r>
        </w:smartTag>
      </w:smartTag>
      <w:r w:rsidRPr="00043FFE">
        <w:rPr>
          <w:sz w:val="18"/>
        </w:rPr>
        <w:t xml:space="preserve"> imports were affected by trade restrictions. </w:t>
      </w:r>
    </w:p>
    <w:p w14:paraId="078B3E25" w14:textId="77777777" w:rsidR="00466CF3" w:rsidRDefault="00466CF3" w:rsidP="00466CF3"/>
    <w:p w14:paraId="3A34F0D7" w14:textId="76BECD29" w:rsidR="009F1B4B" w:rsidRDefault="009F1B4B" w:rsidP="009F1B4B">
      <w:pPr>
        <w:pStyle w:val="Style3"/>
      </w:pPr>
      <w:r>
        <w:t>Pressure causes China to slow treasury purchases, shattering global economic growth</w:t>
      </w:r>
    </w:p>
    <w:p w14:paraId="1C082D31" w14:textId="77777777" w:rsidR="009F1B4B" w:rsidRDefault="009F1B4B" w:rsidP="009F1B4B">
      <w:pPr>
        <w:pStyle w:val="Style3"/>
      </w:pPr>
      <w:proofErr w:type="spellStart"/>
      <w:r>
        <w:t>Engdahl</w:t>
      </w:r>
      <w:proofErr w:type="spellEnd"/>
      <w:r>
        <w:t xml:space="preserve"> ‘05</w:t>
      </w:r>
    </w:p>
    <w:p w14:paraId="00BA766A" w14:textId="77777777" w:rsidR="009F1B4B" w:rsidRDefault="009F1B4B" w:rsidP="009F1B4B">
      <w:pPr>
        <w:ind w:left="720"/>
      </w:pPr>
      <w:r>
        <w:t xml:space="preserve">(F. William, Current Concerns, </w:t>
      </w:r>
      <w:smartTag w:uri="urn:schemas-microsoft-com:office:smarttags" w:element="country-region">
        <w:r>
          <w:t>Japan</w:t>
        </w:r>
      </w:smartTag>
      <w:r>
        <w:t xml:space="preserve"> and China Tensions and </w:t>
      </w:r>
      <w:smartTag w:uri="urn:schemas-microsoft-com:office:smarttags" w:element="place">
        <w:smartTag w:uri="urn:schemas-microsoft-com:office:smarttags" w:element="State">
          <w:r>
            <w:t>Washington</w:t>
          </w:r>
        </w:smartTag>
      </w:smartTag>
      <w:r>
        <w:t xml:space="preserve">’s Asia Geopolitics, 4-24, </w:t>
      </w:r>
      <w:r w:rsidRPr="001601AB">
        <w:t>http://www.currentconcerns.ch/archive/2005/03/20050312.php</w:t>
      </w:r>
      <w:r>
        <w:t>)</w:t>
      </w:r>
    </w:p>
    <w:p w14:paraId="0C5D6A2C" w14:textId="77777777" w:rsidR="009F1B4B" w:rsidRDefault="009F1B4B" w:rsidP="009F1B4B">
      <w:pPr>
        <w:rPr>
          <w:sz w:val="18"/>
        </w:rPr>
      </w:pPr>
      <w:smartTag w:uri="urn:schemas-microsoft-com:office:smarttags" w:element="country-region">
        <w:r w:rsidRPr="00D8700B">
          <w:rPr>
            <w:rStyle w:val="Style4Char"/>
            <w:rFonts w:eastAsiaTheme="minorHAnsi"/>
            <w:sz w:val="18"/>
            <w:highlight w:val="yellow"/>
          </w:rPr>
          <w:t>China</w:t>
        </w:r>
      </w:smartTag>
      <w:r w:rsidRPr="00D8700B">
        <w:rPr>
          <w:rStyle w:val="Style4Char"/>
          <w:rFonts w:eastAsiaTheme="minorHAnsi"/>
          <w:sz w:val="18"/>
          <w:highlight w:val="yellow"/>
        </w:rPr>
        <w:t xml:space="preserve"> holds one weapon it could</w:t>
      </w:r>
      <w:r w:rsidRPr="00D8700B">
        <w:rPr>
          <w:sz w:val="18"/>
          <w:highlight w:val="yellow"/>
        </w:rPr>
        <w:t xml:space="preserve"> </w:t>
      </w:r>
      <w:r w:rsidRPr="00D96EDD">
        <w:rPr>
          <w:sz w:val="18"/>
        </w:rPr>
        <w:t xml:space="preserve">conceivably </w:t>
      </w:r>
      <w:r w:rsidRPr="00D8700B">
        <w:rPr>
          <w:rStyle w:val="Style4Char"/>
          <w:rFonts w:eastAsiaTheme="minorHAnsi"/>
          <w:sz w:val="18"/>
          <w:highlight w:val="yellow"/>
        </w:rPr>
        <w:t xml:space="preserve">use if pressure from </w:t>
      </w:r>
      <w:smartTag w:uri="urn:schemas-microsoft-com:office:smarttags" w:element="State">
        <w:r w:rsidRPr="00D8700B">
          <w:rPr>
            <w:rStyle w:val="Style4Char"/>
            <w:rFonts w:eastAsiaTheme="minorHAnsi"/>
            <w:sz w:val="18"/>
            <w:highlight w:val="yellow"/>
          </w:rPr>
          <w:t>Washington</w:t>
        </w:r>
      </w:smartTag>
      <w:r w:rsidRPr="00D8700B">
        <w:rPr>
          <w:sz w:val="18"/>
          <w:highlight w:val="yellow"/>
        </w:rPr>
        <w:t xml:space="preserve"> </w:t>
      </w:r>
      <w:r w:rsidRPr="00D96EDD">
        <w:rPr>
          <w:sz w:val="18"/>
        </w:rPr>
        <w:t xml:space="preserve">and </w:t>
      </w:r>
      <w:smartTag w:uri="urn:schemas-microsoft-com:office:smarttags" w:element="place">
        <w:smartTag w:uri="urn:schemas-microsoft-com:office:smarttags" w:element="City">
          <w:r w:rsidRPr="00D96EDD">
            <w:rPr>
              <w:sz w:val="18"/>
            </w:rPr>
            <w:t>Tokyo</w:t>
          </w:r>
        </w:smartTag>
      </w:smartTag>
      <w:r w:rsidRPr="00D96EDD">
        <w:rPr>
          <w:sz w:val="18"/>
        </w:rPr>
        <w:t xml:space="preserve"> </w:t>
      </w:r>
      <w:r w:rsidRPr="00D8700B">
        <w:rPr>
          <w:rStyle w:val="Style4Char"/>
          <w:rFonts w:eastAsiaTheme="minorHAnsi"/>
          <w:sz w:val="18"/>
          <w:highlight w:val="yellow"/>
        </w:rPr>
        <w:t>increases</w:t>
      </w:r>
      <w:r w:rsidRPr="00D8700B">
        <w:rPr>
          <w:sz w:val="18"/>
          <w:highlight w:val="yellow"/>
        </w:rPr>
        <w:t xml:space="preserve"> </w:t>
      </w:r>
      <w:r w:rsidRPr="00D96EDD">
        <w:rPr>
          <w:sz w:val="18"/>
        </w:rPr>
        <w:t xml:space="preserve">as it clearly seems set to. The Bank of </w:t>
      </w:r>
      <w:smartTag w:uri="urn:schemas-microsoft-com:office:smarttags" w:element="country-region">
        <w:r w:rsidRPr="00D8700B">
          <w:rPr>
            <w:rStyle w:val="Style4Char"/>
            <w:rFonts w:eastAsiaTheme="minorHAnsi"/>
            <w:sz w:val="18"/>
            <w:highlight w:val="yellow"/>
          </w:rPr>
          <w:t>China</w:t>
        </w:r>
      </w:smartTag>
      <w:r w:rsidRPr="00D8700B">
        <w:rPr>
          <w:rStyle w:val="Style4Char"/>
          <w:rFonts w:eastAsiaTheme="minorHAnsi"/>
          <w:sz w:val="18"/>
          <w:highlight w:val="yellow"/>
        </w:rPr>
        <w:t xml:space="preserve"> holds</w:t>
      </w:r>
      <w:r w:rsidRPr="00D8700B">
        <w:rPr>
          <w:sz w:val="18"/>
          <w:highlight w:val="yellow"/>
        </w:rPr>
        <w:t xml:space="preserve"> </w:t>
      </w:r>
      <w:r w:rsidRPr="00D96EDD">
        <w:rPr>
          <w:sz w:val="18"/>
        </w:rPr>
        <w:t xml:space="preserve">some </w:t>
      </w:r>
      <w:r w:rsidRPr="00D96EDD">
        <w:rPr>
          <w:rStyle w:val="Style4Char"/>
          <w:rFonts w:eastAsiaTheme="minorHAnsi"/>
          <w:sz w:val="18"/>
        </w:rPr>
        <w:t xml:space="preserve">610 billion dollars in </w:t>
      </w:r>
      <w:smartTag w:uri="urn:schemas-microsoft-com:office:smarttags" w:element="place">
        <w:smartTag w:uri="urn:schemas-microsoft-com:office:smarttags" w:element="country-region">
          <w:r w:rsidRPr="00D8700B">
            <w:rPr>
              <w:rStyle w:val="Style4Char"/>
              <w:rFonts w:eastAsiaTheme="minorHAnsi"/>
              <w:sz w:val="18"/>
              <w:highlight w:val="yellow"/>
            </w:rPr>
            <w:t>US</w:t>
          </w:r>
        </w:smartTag>
      </w:smartTag>
      <w:r w:rsidRPr="00D8700B">
        <w:rPr>
          <w:rStyle w:val="Style4Char"/>
          <w:rFonts w:eastAsiaTheme="minorHAnsi"/>
          <w:sz w:val="18"/>
          <w:highlight w:val="yellow"/>
        </w:rPr>
        <w:t xml:space="preserve"> Treasury debt</w:t>
      </w:r>
      <w:r w:rsidRPr="00D96EDD">
        <w:rPr>
          <w:sz w:val="18"/>
        </w:rPr>
        <w:t xml:space="preserve">. </w:t>
      </w:r>
      <w:smartTag w:uri="urn:schemas-microsoft-com:office:smarttags" w:element="country-region">
        <w:r w:rsidRPr="00D96EDD">
          <w:rPr>
            <w:sz w:val="18"/>
          </w:rPr>
          <w:t>Japan</w:t>
        </w:r>
      </w:smartTag>
      <w:r w:rsidRPr="00D96EDD">
        <w:rPr>
          <w:sz w:val="18"/>
        </w:rPr>
        <w:t xml:space="preserve"> holds more, some 840 </w:t>
      </w:r>
      <w:proofErr w:type="spellStart"/>
      <w:r w:rsidRPr="00D96EDD">
        <w:rPr>
          <w:sz w:val="18"/>
        </w:rPr>
        <w:t>billions</w:t>
      </w:r>
      <w:proofErr w:type="spellEnd"/>
      <w:r w:rsidRPr="00D96EDD">
        <w:rPr>
          <w:sz w:val="18"/>
        </w:rPr>
        <w:t xml:space="preserve">, but the size of </w:t>
      </w:r>
      <w:smartTag w:uri="urn:schemas-microsoft-com:office:smarttags" w:element="place">
        <w:smartTag w:uri="urn:schemas-microsoft-com:office:smarttags" w:element="country-region">
          <w:r w:rsidRPr="00D96EDD">
            <w:rPr>
              <w:sz w:val="18"/>
            </w:rPr>
            <w:t>China</w:t>
          </w:r>
        </w:smartTag>
      </w:smartTag>
      <w:r w:rsidRPr="00D96EDD">
        <w:rPr>
          <w:sz w:val="18"/>
        </w:rPr>
        <w:t xml:space="preserve">’s holding is still strategic. At present, with the dollar dependent on huge daily inflows of foreign investment to avoid crash, </w:t>
      </w:r>
      <w:r w:rsidRPr="00D8700B">
        <w:rPr>
          <w:rStyle w:val="Style4Char"/>
          <w:rFonts w:eastAsiaTheme="minorHAnsi"/>
          <w:sz w:val="18"/>
          <w:highlight w:val="yellow"/>
        </w:rPr>
        <w:t>were China</w:t>
      </w:r>
      <w:r w:rsidRPr="00D96EDD">
        <w:rPr>
          <w:sz w:val="18"/>
        </w:rPr>
        <w:t xml:space="preserve">, the world’s second largest dollar holder after Japan, </w:t>
      </w:r>
      <w:r w:rsidRPr="00D8700B">
        <w:rPr>
          <w:rStyle w:val="Style4Char"/>
          <w:rFonts w:eastAsiaTheme="minorHAnsi"/>
          <w:sz w:val="18"/>
          <w:highlight w:val="yellow"/>
        </w:rPr>
        <w:t xml:space="preserve">to decide to </w:t>
      </w:r>
      <w:r w:rsidRPr="00D8700B">
        <w:rPr>
          <w:rStyle w:val="Style4Char"/>
          <w:rFonts w:eastAsiaTheme="minorHAnsi"/>
          <w:b/>
          <w:sz w:val="18"/>
          <w:highlight w:val="yellow"/>
        </w:rPr>
        <w:t>even temporarily boycott</w:t>
      </w:r>
      <w:r w:rsidRPr="00D8700B">
        <w:rPr>
          <w:rStyle w:val="Style4Char"/>
          <w:rFonts w:eastAsiaTheme="minorHAnsi"/>
          <w:sz w:val="18"/>
          <w:highlight w:val="yellow"/>
        </w:rPr>
        <w:t xml:space="preserve"> dollar purchases</w:t>
      </w:r>
      <w:r w:rsidRPr="00D96EDD">
        <w:rPr>
          <w:rStyle w:val="Style4Char"/>
          <w:rFonts w:eastAsiaTheme="minorHAnsi"/>
          <w:sz w:val="18"/>
        </w:rPr>
        <w:t>, let alone to begin selling holdings</w:t>
      </w:r>
      <w:r w:rsidRPr="00D96EDD">
        <w:rPr>
          <w:sz w:val="18"/>
        </w:rPr>
        <w:t xml:space="preserve"> of same, </w:t>
      </w:r>
      <w:r w:rsidRPr="00D8700B">
        <w:rPr>
          <w:rStyle w:val="Style4Char"/>
          <w:rFonts w:eastAsiaTheme="minorHAnsi"/>
          <w:sz w:val="18"/>
          <w:highlight w:val="yellow"/>
        </w:rPr>
        <w:t>it would force Japan to</w:t>
      </w:r>
      <w:r w:rsidRPr="00D8700B">
        <w:rPr>
          <w:sz w:val="18"/>
          <w:highlight w:val="yellow"/>
        </w:rPr>
        <w:t xml:space="preserve"> </w:t>
      </w:r>
      <w:r w:rsidRPr="00D96EDD">
        <w:rPr>
          <w:sz w:val="18"/>
        </w:rPr>
        <w:t xml:space="preserve">again </w:t>
      </w:r>
      <w:r w:rsidRPr="00D8700B">
        <w:rPr>
          <w:rStyle w:val="Style4Char"/>
          <w:rFonts w:eastAsiaTheme="minorHAnsi"/>
          <w:sz w:val="18"/>
          <w:highlight w:val="yellow"/>
        </w:rPr>
        <w:t>turn on the inflationary printing presses</w:t>
      </w:r>
      <w:r w:rsidRPr="00D8700B">
        <w:rPr>
          <w:sz w:val="18"/>
          <w:highlight w:val="yellow"/>
        </w:rPr>
        <w:t xml:space="preserve"> </w:t>
      </w:r>
      <w:r w:rsidRPr="00D96EDD">
        <w:rPr>
          <w:sz w:val="18"/>
        </w:rPr>
        <w:t xml:space="preserve">as it did in March 2004. Or </w:t>
      </w:r>
      <w:r w:rsidRPr="00D8700B">
        <w:rPr>
          <w:sz w:val="18"/>
          <w:highlight w:val="yellow"/>
          <w:u w:val="single"/>
        </w:rPr>
        <w:t xml:space="preserve">there </w:t>
      </w:r>
      <w:r w:rsidRPr="00D8700B">
        <w:rPr>
          <w:rStyle w:val="Style4Char"/>
          <w:rFonts w:eastAsiaTheme="minorHAnsi"/>
          <w:sz w:val="18"/>
          <w:highlight w:val="yellow"/>
        </w:rPr>
        <w:t>would be</w:t>
      </w:r>
      <w:r w:rsidRPr="00D8700B">
        <w:rPr>
          <w:sz w:val="18"/>
          <w:highlight w:val="yellow"/>
        </w:rPr>
        <w:t xml:space="preserve"> </w:t>
      </w:r>
      <w:r w:rsidRPr="00D96EDD">
        <w:rPr>
          <w:sz w:val="18"/>
        </w:rPr>
        <w:t xml:space="preserve">danger of </w:t>
      </w:r>
      <w:r w:rsidRPr="00D8700B">
        <w:rPr>
          <w:rStyle w:val="Style4Char"/>
          <w:rFonts w:eastAsiaTheme="minorHAnsi"/>
          <w:sz w:val="18"/>
          <w:highlight w:val="yellow"/>
        </w:rPr>
        <w:t>dollar free-fall</w:t>
      </w:r>
      <w:r w:rsidRPr="00D8700B">
        <w:rPr>
          <w:sz w:val="18"/>
          <w:highlight w:val="yellow"/>
        </w:rPr>
        <w:t xml:space="preserve">. </w:t>
      </w:r>
      <w:r w:rsidRPr="00D96EDD">
        <w:rPr>
          <w:sz w:val="18"/>
        </w:rPr>
        <w:t xml:space="preserve">Yet </w:t>
      </w:r>
      <w:smartTag w:uri="urn:schemas-microsoft-com:office:smarttags" w:element="place">
        <w:smartTag w:uri="urn:schemas-microsoft-com:office:smarttags" w:element="country-region">
          <w:r w:rsidRPr="00D96EDD">
            <w:rPr>
              <w:sz w:val="18"/>
            </w:rPr>
            <w:t>Japan</w:t>
          </w:r>
        </w:smartTag>
      </w:smartTag>
      <w:r w:rsidRPr="00D96EDD">
        <w:rPr>
          <w:sz w:val="18"/>
        </w:rPr>
        <w:t xml:space="preserve"> is ill-equipped to repeat the Herculean dollar rescue of March 2004. The </w:t>
      </w:r>
      <w:r w:rsidRPr="00D96EDD">
        <w:rPr>
          <w:rStyle w:val="Style4Char"/>
          <w:rFonts w:eastAsiaTheme="minorHAnsi"/>
          <w:sz w:val="18"/>
        </w:rPr>
        <w:t>recent comments</w:t>
      </w:r>
      <w:r w:rsidRPr="00D96EDD">
        <w:rPr>
          <w:sz w:val="18"/>
        </w:rPr>
        <w:t xml:space="preserve"> by the South Korean government about shifting from dollar to Euro assets, even though ‘retracted’ the next day, </w:t>
      </w:r>
      <w:r w:rsidRPr="00D96EDD">
        <w:rPr>
          <w:rStyle w:val="Style4Char"/>
          <w:rFonts w:eastAsiaTheme="minorHAnsi"/>
          <w:sz w:val="18"/>
        </w:rPr>
        <w:t>suggest that</w:t>
      </w:r>
      <w:r w:rsidRPr="00D96EDD">
        <w:rPr>
          <w:sz w:val="18"/>
        </w:rPr>
        <w:t xml:space="preserve"> </w:t>
      </w:r>
      <w:smartTag w:uri="urn:schemas-microsoft-com:office:smarttags" w:element="country-region">
        <w:r w:rsidRPr="00D96EDD">
          <w:rPr>
            <w:sz w:val="18"/>
          </w:rPr>
          <w:t>Korea</w:t>
        </w:r>
      </w:smartTag>
      <w:r w:rsidRPr="00D96EDD">
        <w:rPr>
          <w:sz w:val="18"/>
        </w:rPr>
        <w:t xml:space="preserve"> and </w:t>
      </w:r>
      <w:smartTag w:uri="urn:schemas-microsoft-com:office:smarttags" w:element="place">
        <w:smartTag w:uri="urn:schemas-microsoft-com:office:smarttags" w:element="country-region">
          <w:r w:rsidRPr="00D8700B">
            <w:rPr>
              <w:rStyle w:val="Style4Char"/>
              <w:rFonts w:eastAsiaTheme="minorHAnsi"/>
              <w:sz w:val="18"/>
              <w:highlight w:val="yellow"/>
            </w:rPr>
            <w:t>China</w:t>
          </w:r>
        </w:smartTag>
      </w:smartTag>
      <w:r w:rsidRPr="00D8700B">
        <w:rPr>
          <w:rStyle w:val="Style4Char"/>
          <w:rFonts w:eastAsiaTheme="minorHAnsi"/>
          <w:sz w:val="18"/>
          <w:highlight w:val="yellow"/>
        </w:rPr>
        <w:t xml:space="preserve"> could be brought to such drastic measures</w:t>
      </w:r>
      <w:r w:rsidRPr="00D8700B">
        <w:rPr>
          <w:sz w:val="18"/>
          <w:highlight w:val="yellow"/>
        </w:rPr>
        <w:t xml:space="preserve"> </w:t>
      </w:r>
      <w:r w:rsidRPr="00D96EDD">
        <w:rPr>
          <w:sz w:val="18"/>
        </w:rPr>
        <w:t xml:space="preserve">or threat of same </w:t>
      </w:r>
      <w:r w:rsidRPr="00D8700B">
        <w:rPr>
          <w:rStyle w:val="Style4Char"/>
          <w:rFonts w:eastAsiaTheme="minorHAnsi"/>
          <w:b/>
          <w:sz w:val="18"/>
          <w:highlight w:val="yellow"/>
        </w:rPr>
        <w:t>if the pressure rises</w:t>
      </w:r>
      <w:r w:rsidRPr="00D96EDD">
        <w:rPr>
          <w:sz w:val="18"/>
        </w:rPr>
        <w:t xml:space="preserve">. Notably in this light, there are indications that trade between </w:t>
      </w:r>
      <w:smartTag w:uri="urn:schemas-microsoft-com:office:smarttags" w:element="country-region">
        <w:r w:rsidRPr="00D96EDD">
          <w:rPr>
            <w:sz w:val="18"/>
          </w:rPr>
          <w:t>Japan</w:t>
        </w:r>
      </w:smartTag>
      <w:r w:rsidRPr="00D96EDD">
        <w:rPr>
          <w:sz w:val="18"/>
        </w:rPr>
        <w:t xml:space="preserve"> and </w:t>
      </w:r>
      <w:smartTag w:uri="urn:schemas-microsoft-com:office:smarttags" w:element="place">
        <w:smartTag w:uri="urn:schemas-microsoft-com:office:smarttags" w:element="country-region">
          <w:r w:rsidRPr="00D96EDD">
            <w:rPr>
              <w:sz w:val="18"/>
            </w:rPr>
            <w:t>China</w:t>
          </w:r>
        </w:smartTag>
      </w:smartTag>
      <w:r w:rsidRPr="00D96EDD">
        <w:rPr>
          <w:sz w:val="18"/>
        </w:rPr>
        <w:t xml:space="preserve"> has already begun to suffer. In February, </w:t>
      </w:r>
      <w:smartTag w:uri="urn:schemas-microsoft-com:office:smarttags" w:element="country-region">
        <w:r w:rsidRPr="00D96EDD">
          <w:rPr>
            <w:sz w:val="18"/>
          </w:rPr>
          <w:t>Japan</w:t>
        </w:r>
      </w:smartTag>
      <w:r w:rsidRPr="00D96EDD">
        <w:rPr>
          <w:sz w:val="18"/>
        </w:rPr>
        <w:t xml:space="preserve">’s trade surplus with </w:t>
      </w:r>
      <w:smartTag w:uri="urn:schemas-microsoft-com:office:smarttags" w:element="place">
        <w:smartTag w:uri="urn:schemas-microsoft-com:office:smarttags" w:element="country-region">
          <w:r w:rsidRPr="00D96EDD">
            <w:rPr>
              <w:sz w:val="18"/>
            </w:rPr>
            <w:t>China</w:t>
          </w:r>
        </w:smartTag>
      </w:smartTag>
      <w:r w:rsidRPr="00D96EDD">
        <w:rPr>
          <w:sz w:val="18"/>
        </w:rPr>
        <w:t xml:space="preserve"> shrank year-on-year for the second month in a row. It fell 22% to ten billion dollars, three times worse than forecast in </w:t>
      </w:r>
      <w:smartTag w:uri="urn:schemas-microsoft-com:office:smarttags" w:element="place">
        <w:smartTag w:uri="urn:schemas-microsoft-com:office:smarttags" w:element="country-region">
          <w:r w:rsidRPr="00D96EDD">
            <w:rPr>
              <w:sz w:val="18"/>
            </w:rPr>
            <w:t>Japan</w:t>
          </w:r>
        </w:smartTag>
      </w:smartTag>
      <w:r w:rsidRPr="00D96EDD">
        <w:rPr>
          <w:sz w:val="18"/>
        </w:rPr>
        <w:t xml:space="preserve">. More than one third all Japanese exports today go to </w:t>
      </w:r>
      <w:smartTag w:uri="urn:schemas-microsoft-com:office:smarttags" w:element="place">
        <w:smartTag w:uri="urn:schemas-microsoft-com:office:smarttags" w:element="country-region">
          <w:r w:rsidRPr="00D96EDD">
            <w:rPr>
              <w:sz w:val="18"/>
            </w:rPr>
            <w:t>China</w:t>
          </w:r>
        </w:smartTag>
      </w:smartTag>
      <w:r w:rsidRPr="00D96EDD">
        <w:rPr>
          <w:sz w:val="18"/>
        </w:rPr>
        <w:t xml:space="preserve"> according to OECD data. Japanese economic growth is not looking robust and talk of entering yet another recession is growing. For now these tensions remain as background factors, but the trends have become clear enough to warrant growing concern in the region. </w:t>
      </w:r>
      <w:r w:rsidRPr="00D8700B">
        <w:rPr>
          <w:rStyle w:val="Style4Char"/>
          <w:rFonts w:eastAsiaTheme="minorHAnsi"/>
          <w:sz w:val="18"/>
          <w:highlight w:val="yellow"/>
        </w:rPr>
        <w:t xml:space="preserve">Any escalation on any front could have </w:t>
      </w:r>
      <w:r w:rsidRPr="00D8700B">
        <w:rPr>
          <w:rStyle w:val="Style4Char"/>
          <w:rFonts w:eastAsiaTheme="minorHAnsi"/>
          <w:b/>
          <w:sz w:val="18"/>
          <w:highlight w:val="yellow"/>
        </w:rPr>
        <w:t>devastating consequences for world economic growth</w:t>
      </w:r>
      <w:r w:rsidRPr="00D96EDD">
        <w:rPr>
          <w:sz w:val="18"/>
        </w:rPr>
        <w:t xml:space="preserve"> and even for world peace.</w:t>
      </w:r>
    </w:p>
    <w:p w14:paraId="29A26724" w14:textId="77777777" w:rsidR="009F1B4B" w:rsidRDefault="009F1B4B" w:rsidP="00466CF3"/>
    <w:p w14:paraId="28B610D8" w14:textId="77777777" w:rsidR="009F1B4B" w:rsidRDefault="009F1B4B" w:rsidP="009F1B4B">
      <w:pPr>
        <w:pStyle w:val="Style3"/>
      </w:pPr>
      <w:r>
        <w:t>Economic pressure causes Chinese retaliation by selling off T-bills – collapses U.S. growth</w:t>
      </w:r>
    </w:p>
    <w:p w14:paraId="6BB10096" w14:textId="77777777" w:rsidR="009F1B4B" w:rsidRDefault="009F1B4B" w:rsidP="009F1B4B">
      <w:pPr>
        <w:pStyle w:val="Style3"/>
      </w:pPr>
      <w:proofErr w:type="spellStart"/>
      <w:r>
        <w:t>LeGrain</w:t>
      </w:r>
      <w:proofErr w:type="spellEnd"/>
      <w:r>
        <w:t xml:space="preserve"> ‘03</w:t>
      </w:r>
    </w:p>
    <w:p w14:paraId="00707DB2" w14:textId="77777777" w:rsidR="009F1B4B" w:rsidRDefault="009F1B4B" w:rsidP="009F1B4B">
      <w:pPr>
        <w:ind w:left="720"/>
      </w:pPr>
      <w:r>
        <w:t xml:space="preserve">(Phillipe, </w:t>
      </w:r>
      <w:r w:rsidRPr="00D800AF">
        <w:t>former special advisor to the Director-General of the World Trade Organization</w:t>
      </w:r>
      <w:r>
        <w:t xml:space="preserve">, The Coming Collapse of Free Trade, New Republic, </w:t>
      </w:r>
      <w:r w:rsidRPr="00EF0EB8">
        <w:t>http://www.philippelegrain.com/Articles/thecomingcollaps.html</w:t>
      </w:r>
      <w:r>
        <w:t>)</w:t>
      </w:r>
    </w:p>
    <w:p w14:paraId="7692CB3C" w14:textId="77777777" w:rsidR="009F1B4B" w:rsidRPr="00397CC3" w:rsidRDefault="009F1B4B" w:rsidP="009F1B4B">
      <w:pPr>
        <w:rPr>
          <w:sz w:val="18"/>
        </w:rPr>
      </w:pPr>
      <w:r w:rsidRPr="00397CC3">
        <w:rPr>
          <w:sz w:val="18"/>
        </w:rPr>
        <w:t xml:space="preserve">Such </w:t>
      </w:r>
      <w:r w:rsidRPr="00397CC3">
        <w:rPr>
          <w:rStyle w:val="Style4Char"/>
          <w:rFonts w:eastAsiaTheme="minorHAnsi"/>
          <w:b/>
          <w:sz w:val="18"/>
        </w:rPr>
        <w:t xml:space="preserve">pressure on </w:t>
      </w:r>
      <w:smartTag w:uri="urn:schemas-microsoft-com:office:smarttags" w:element="place">
        <w:smartTag w:uri="urn:schemas-microsoft-com:office:smarttags" w:element="country-region">
          <w:r w:rsidRPr="00397CC3">
            <w:rPr>
              <w:rStyle w:val="Style4Char"/>
              <w:rFonts w:eastAsiaTheme="minorHAnsi"/>
              <w:b/>
              <w:sz w:val="18"/>
            </w:rPr>
            <w:t>China</w:t>
          </w:r>
        </w:smartTag>
      </w:smartTag>
      <w:r w:rsidRPr="00397CC3">
        <w:rPr>
          <w:rStyle w:val="Style4Char"/>
          <w:rFonts w:eastAsiaTheme="minorHAnsi"/>
          <w:b/>
          <w:sz w:val="18"/>
        </w:rPr>
        <w:t xml:space="preserve"> could have disastrous consequences</w:t>
      </w:r>
      <w:r w:rsidRPr="00397CC3">
        <w:rPr>
          <w:sz w:val="18"/>
        </w:rPr>
        <w:t xml:space="preserve">. One possibility is that, if </w:t>
      </w:r>
      <w:smartTag w:uri="urn:schemas-microsoft-com:office:smarttags" w:element="country-region">
        <w:r w:rsidRPr="00397CC3">
          <w:rPr>
            <w:sz w:val="18"/>
          </w:rPr>
          <w:t>China</w:t>
        </w:r>
      </w:smartTag>
      <w:r w:rsidRPr="00397CC3">
        <w:rPr>
          <w:sz w:val="18"/>
        </w:rPr>
        <w:t xml:space="preserve"> refuses to give in to </w:t>
      </w:r>
      <w:smartTag w:uri="urn:schemas-microsoft-com:office:smarttags" w:element="place">
        <w:smartTag w:uri="urn:schemas-microsoft-com:office:smarttags" w:element="country-region">
          <w:r w:rsidRPr="00397CC3">
            <w:rPr>
              <w:sz w:val="18"/>
            </w:rPr>
            <w:t>America</w:t>
          </w:r>
        </w:smartTag>
      </w:smartTag>
      <w:r w:rsidRPr="00397CC3">
        <w:rPr>
          <w:sz w:val="18"/>
        </w:rPr>
        <w:t xml:space="preserve">'s demands, </w:t>
      </w:r>
      <w:r w:rsidRPr="00397CC3">
        <w:rPr>
          <w:rStyle w:val="Style4Char"/>
          <w:rFonts w:eastAsiaTheme="minorHAnsi"/>
          <w:sz w:val="18"/>
        </w:rPr>
        <w:t>a trade war could erupt</w:t>
      </w:r>
      <w:r w:rsidRPr="00397CC3">
        <w:rPr>
          <w:sz w:val="18"/>
        </w:rPr>
        <w:t xml:space="preserve">. Under the terms of </w:t>
      </w:r>
      <w:smartTag w:uri="urn:schemas-microsoft-com:office:smarttags" w:element="country-region">
        <w:r w:rsidRPr="00397CC3">
          <w:rPr>
            <w:sz w:val="18"/>
          </w:rPr>
          <w:t>China</w:t>
        </w:r>
      </w:smartTag>
      <w:r w:rsidRPr="00397CC3">
        <w:rPr>
          <w:sz w:val="18"/>
        </w:rPr>
        <w:t xml:space="preserve">'s entry into the WTO last year, the </w:t>
      </w:r>
      <w:smartTag w:uri="urn:schemas-microsoft-com:office:smarttags" w:element="country-region">
        <w:r w:rsidRPr="00397CC3">
          <w:rPr>
            <w:sz w:val="18"/>
          </w:rPr>
          <w:t>United States</w:t>
        </w:r>
      </w:smartTag>
      <w:r w:rsidRPr="00397CC3">
        <w:rPr>
          <w:sz w:val="18"/>
        </w:rPr>
        <w:t xml:space="preserve"> has broad discretion to slap emergency duties on Chinese imports deemed to be causing "market disruption," a clause the administration could invoke if </w:t>
      </w:r>
      <w:smartTag w:uri="urn:schemas-microsoft-com:office:smarttags" w:element="place">
        <w:smartTag w:uri="urn:schemas-microsoft-com:office:smarttags" w:element="country-region">
          <w:r w:rsidRPr="00397CC3">
            <w:rPr>
              <w:sz w:val="18"/>
            </w:rPr>
            <w:t>China</w:t>
          </w:r>
        </w:smartTag>
      </w:smartTag>
      <w:r w:rsidRPr="00397CC3">
        <w:rPr>
          <w:sz w:val="18"/>
        </w:rPr>
        <w:t xml:space="preserve"> continues to refuse revaluation. Such protectionism would do the </w:t>
      </w:r>
      <w:smartTag w:uri="urn:schemas-microsoft-com:office:smarttags" w:element="place">
        <w:smartTag w:uri="urn:schemas-microsoft-com:office:smarttags" w:element="country-region">
          <w:r w:rsidRPr="00397CC3">
            <w:rPr>
              <w:sz w:val="18"/>
            </w:rPr>
            <w:t>United States</w:t>
          </w:r>
        </w:smartTag>
      </w:smartTag>
      <w:r w:rsidRPr="00397CC3">
        <w:rPr>
          <w:sz w:val="18"/>
        </w:rPr>
        <w:t xml:space="preserve"> more harm than good. Higher duties on Chinese products would be a tax on American consumers and companies that rely on imports. The </w:t>
      </w:r>
      <w:smartTag w:uri="urn:schemas-microsoft-com:office:smarttags" w:element="country-region">
        <w:r w:rsidRPr="00397CC3">
          <w:rPr>
            <w:sz w:val="18"/>
          </w:rPr>
          <w:t>United States</w:t>
        </w:r>
      </w:smartTag>
      <w:r w:rsidRPr="00397CC3">
        <w:rPr>
          <w:sz w:val="18"/>
        </w:rPr>
        <w:t xml:space="preserve"> imported $103 billion from </w:t>
      </w:r>
      <w:smartTag w:uri="urn:schemas-microsoft-com:office:smarttags" w:element="place">
        <w:smartTag w:uri="urn:schemas-microsoft-com:office:smarttags" w:element="country-region">
          <w:r w:rsidRPr="00397CC3">
            <w:rPr>
              <w:sz w:val="18"/>
            </w:rPr>
            <w:t>China</w:t>
          </w:r>
        </w:smartTag>
      </w:smartTag>
      <w:r w:rsidRPr="00397CC3">
        <w:rPr>
          <w:sz w:val="18"/>
        </w:rPr>
        <w:t xml:space="preserve"> over the past year; 27.5 percent duties would therefore be equivalent to a $28 billion tax hike on these imports. And, since many of these imports are made by the Chinese subsidiaries of </w:t>
      </w:r>
      <w:smartTag w:uri="urn:schemas-microsoft-com:office:smarttags" w:element="place">
        <w:smartTag w:uri="urn:schemas-microsoft-com:office:smarttags" w:element="country-region">
          <w:r w:rsidRPr="00397CC3">
            <w:rPr>
              <w:sz w:val="18"/>
            </w:rPr>
            <w:t>U.S.</w:t>
          </w:r>
        </w:smartTag>
      </w:smartTag>
      <w:r w:rsidRPr="00397CC3">
        <w:rPr>
          <w:sz w:val="18"/>
        </w:rPr>
        <w:t xml:space="preserve"> firms, such protectionism would be particularly self-destructive. Moreover, </w:t>
      </w:r>
      <w:smartTag w:uri="urn:schemas-microsoft-com:office:smarttags" w:element="City">
        <w:r w:rsidRPr="00397CC3">
          <w:rPr>
            <w:rStyle w:val="Style4Char"/>
            <w:rFonts w:eastAsiaTheme="minorHAnsi"/>
            <w:sz w:val="18"/>
          </w:rPr>
          <w:t>Beijing</w:t>
        </w:r>
      </w:smartTag>
      <w:r w:rsidRPr="00397CC3">
        <w:rPr>
          <w:rStyle w:val="Style4Char"/>
          <w:rFonts w:eastAsiaTheme="minorHAnsi"/>
          <w:sz w:val="18"/>
        </w:rPr>
        <w:t xml:space="preserve"> is unlikely to take any </w:t>
      </w:r>
      <w:smartTag w:uri="urn:schemas-microsoft-com:office:smarttags" w:element="place">
        <w:smartTag w:uri="urn:schemas-microsoft-com:office:smarttags" w:element="country-region">
          <w:r w:rsidRPr="00397CC3">
            <w:rPr>
              <w:rStyle w:val="Style4Char"/>
              <w:rFonts w:eastAsiaTheme="minorHAnsi"/>
              <w:sz w:val="18"/>
            </w:rPr>
            <w:t>U.S.</w:t>
          </w:r>
        </w:smartTag>
      </w:smartTag>
      <w:r w:rsidRPr="00397CC3">
        <w:rPr>
          <w:rStyle w:val="Style4Char"/>
          <w:rFonts w:eastAsiaTheme="minorHAnsi"/>
          <w:sz w:val="18"/>
        </w:rPr>
        <w:t xml:space="preserve"> action lying down</w:t>
      </w:r>
      <w:r w:rsidRPr="00397CC3">
        <w:rPr>
          <w:sz w:val="18"/>
        </w:rPr>
        <w:t xml:space="preserve">. Chinese leaders have reacted angrily to Snow's suggestions. And </w:t>
      </w:r>
      <w:smartTag w:uri="urn:schemas-microsoft-com:office:smarttags" w:element="City">
        <w:r w:rsidRPr="00397CC3">
          <w:rPr>
            <w:rStyle w:val="Style4Char"/>
            <w:rFonts w:eastAsiaTheme="minorHAnsi"/>
            <w:sz w:val="18"/>
          </w:rPr>
          <w:t>Beijing</w:t>
        </w:r>
      </w:smartTag>
      <w:r w:rsidRPr="00397CC3">
        <w:rPr>
          <w:rStyle w:val="Style4Char"/>
          <w:rFonts w:eastAsiaTheme="minorHAnsi"/>
          <w:sz w:val="18"/>
        </w:rPr>
        <w:t xml:space="preserve"> could do serious economic damage to the</w:t>
      </w:r>
      <w:r w:rsidRPr="00397CC3">
        <w:rPr>
          <w:sz w:val="18"/>
        </w:rPr>
        <w:t xml:space="preserve"> </w:t>
      </w:r>
      <w:smartTag w:uri="urn:schemas-microsoft-com:office:smarttags" w:element="place">
        <w:smartTag w:uri="urn:schemas-microsoft-com:office:smarttags" w:element="country-region">
          <w:r w:rsidRPr="00397CC3">
            <w:rPr>
              <w:rStyle w:val="Style4Char"/>
              <w:rFonts w:eastAsiaTheme="minorHAnsi"/>
              <w:sz w:val="18"/>
              <w:bdr w:val="single" w:sz="4" w:space="0" w:color="auto"/>
            </w:rPr>
            <w:t>U</w:t>
          </w:r>
          <w:r w:rsidRPr="00397CC3">
            <w:rPr>
              <w:sz w:val="18"/>
            </w:rPr>
            <w:t xml:space="preserve">nited </w:t>
          </w:r>
          <w:r w:rsidRPr="00397CC3">
            <w:rPr>
              <w:rStyle w:val="Style4Char"/>
              <w:rFonts w:eastAsiaTheme="minorHAnsi"/>
              <w:sz w:val="18"/>
              <w:bdr w:val="single" w:sz="4" w:space="0" w:color="auto"/>
            </w:rPr>
            <w:t>S</w:t>
          </w:r>
          <w:r w:rsidRPr="00397CC3">
            <w:rPr>
              <w:sz w:val="18"/>
            </w:rPr>
            <w:t>tates</w:t>
          </w:r>
        </w:smartTag>
      </w:smartTag>
      <w:r w:rsidRPr="00397CC3">
        <w:rPr>
          <w:sz w:val="18"/>
        </w:rPr>
        <w:t xml:space="preserve">. </w:t>
      </w:r>
      <w:r w:rsidRPr="00397CC3">
        <w:rPr>
          <w:rStyle w:val="Style4Char"/>
          <w:rFonts w:eastAsiaTheme="minorHAnsi"/>
          <w:sz w:val="18"/>
        </w:rPr>
        <w:t xml:space="preserve">If </w:t>
      </w:r>
      <w:smartTag w:uri="urn:schemas-microsoft-com:office:smarttags" w:element="country-region">
        <w:r w:rsidRPr="00397CC3">
          <w:rPr>
            <w:rStyle w:val="Style4Char"/>
            <w:rFonts w:eastAsiaTheme="minorHAnsi"/>
            <w:sz w:val="18"/>
          </w:rPr>
          <w:t>China</w:t>
        </w:r>
      </w:smartTag>
      <w:r w:rsidRPr="00397CC3">
        <w:rPr>
          <w:rStyle w:val="Style4Char"/>
          <w:rFonts w:eastAsiaTheme="minorHAnsi"/>
          <w:sz w:val="18"/>
        </w:rPr>
        <w:t xml:space="preserve">, the second-largest buyer of </w:t>
      </w:r>
      <w:smartTag w:uri="urn:schemas-microsoft-com:office:smarttags" w:element="country-region">
        <w:r w:rsidRPr="00397CC3">
          <w:rPr>
            <w:rStyle w:val="Style4Char"/>
            <w:rFonts w:eastAsiaTheme="minorHAnsi"/>
            <w:sz w:val="18"/>
          </w:rPr>
          <w:t>U.S.</w:t>
        </w:r>
      </w:smartTag>
      <w:r w:rsidRPr="00397CC3">
        <w:rPr>
          <w:rStyle w:val="Style4Char"/>
          <w:rFonts w:eastAsiaTheme="minorHAnsi"/>
          <w:sz w:val="18"/>
        </w:rPr>
        <w:t xml:space="preserve"> Treasury bonds, sold off some of its vast holdings, it could </w:t>
      </w:r>
      <w:r w:rsidRPr="00397CC3">
        <w:rPr>
          <w:rStyle w:val="Style4Char"/>
          <w:rFonts w:eastAsiaTheme="minorHAnsi"/>
          <w:b/>
          <w:sz w:val="18"/>
        </w:rPr>
        <w:t xml:space="preserve">force </w:t>
      </w:r>
      <w:smartTag w:uri="urn:schemas-microsoft-com:office:smarttags" w:element="country-region">
        <w:r w:rsidRPr="00397CC3">
          <w:rPr>
            <w:rStyle w:val="Style4Char"/>
            <w:rFonts w:eastAsiaTheme="minorHAnsi"/>
            <w:b/>
            <w:sz w:val="18"/>
          </w:rPr>
          <w:t>U.S.</w:t>
        </w:r>
      </w:smartTag>
      <w:r w:rsidRPr="00397CC3">
        <w:rPr>
          <w:rStyle w:val="Style4Char"/>
          <w:rFonts w:eastAsiaTheme="minorHAnsi"/>
          <w:b/>
          <w:sz w:val="18"/>
        </w:rPr>
        <w:t xml:space="preserve"> interest rates up, undermining the </w:t>
      </w:r>
      <w:smartTag w:uri="urn:schemas-microsoft-com:office:smarttags" w:element="place">
        <w:smartTag w:uri="urn:schemas-microsoft-com:office:smarttags" w:element="country-region">
          <w:r w:rsidRPr="00397CC3">
            <w:rPr>
              <w:rStyle w:val="Style4Char"/>
              <w:rFonts w:eastAsiaTheme="minorHAnsi"/>
              <w:b/>
              <w:sz w:val="18"/>
            </w:rPr>
            <w:t>U.S.</w:t>
          </w:r>
        </w:smartTag>
      </w:smartTag>
      <w:r w:rsidRPr="00397CC3">
        <w:rPr>
          <w:rStyle w:val="Style4Char"/>
          <w:rFonts w:eastAsiaTheme="minorHAnsi"/>
          <w:b/>
          <w:sz w:val="18"/>
        </w:rPr>
        <w:t xml:space="preserve"> economic recovery</w:t>
      </w:r>
      <w:r w:rsidRPr="00397CC3">
        <w:rPr>
          <w:sz w:val="18"/>
        </w:rPr>
        <w:t xml:space="preserve">. </w:t>
      </w:r>
      <w:smartTag w:uri="urn:schemas-microsoft-com:office:smarttags" w:element="City">
        <w:r w:rsidRPr="00397CC3">
          <w:rPr>
            <w:sz w:val="18"/>
          </w:rPr>
          <w:t>Beijing</w:t>
        </w:r>
      </w:smartTag>
      <w:r w:rsidRPr="00397CC3">
        <w:rPr>
          <w:sz w:val="18"/>
        </w:rPr>
        <w:t xml:space="preserve"> might also retaliate with sanctions against </w:t>
      </w:r>
      <w:smartTag w:uri="urn:schemas-microsoft-com:office:smarttags" w:element="country-region">
        <w:r w:rsidRPr="00397CC3">
          <w:rPr>
            <w:sz w:val="18"/>
          </w:rPr>
          <w:t>U.S.</w:t>
        </w:r>
      </w:smartTag>
      <w:r w:rsidRPr="00397CC3">
        <w:rPr>
          <w:sz w:val="18"/>
        </w:rPr>
        <w:t xml:space="preserve"> exports or by taking away </w:t>
      </w:r>
      <w:smartTag w:uri="urn:schemas-microsoft-com:office:smarttags" w:element="country-region">
        <w:r w:rsidRPr="00397CC3">
          <w:rPr>
            <w:sz w:val="18"/>
          </w:rPr>
          <w:t>U.S.</w:t>
        </w:r>
      </w:smartTag>
      <w:r w:rsidRPr="00397CC3">
        <w:rPr>
          <w:sz w:val="18"/>
        </w:rPr>
        <w:t xml:space="preserve"> companies' licenses to operate in the Chinese market, major blows for multinationals that view </w:t>
      </w:r>
      <w:smartTag w:uri="urn:schemas-microsoft-com:office:smarttags" w:element="place">
        <w:smartTag w:uri="urn:schemas-microsoft-com:office:smarttags" w:element="country-region">
          <w:r w:rsidRPr="00397CC3">
            <w:rPr>
              <w:sz w:val="18"/>
            </w:rPr>
            <w:t>China</w:t>
          </w:r>
        </w:smartTag>
      </w:smartTag>
      <w:r w:rsidRPr="00397CC3">
        <w:rPr>
          <w:sz w:val="18"/>
        </w:rPr>
        <w:t xml:space="preserve"> as the world's biggest emerging market and export base. As Ronald Reagan's attacks in the 1980s on </w:t>
      </w:r>
      <w:smartTag w:uri="urn:schemas-microsoft-com:office:smarttags" w:element="place">
        <w:smartTag w:uri="urn:schemas-microsoft-com:office:smarttags" w:element="country-region">
          <w:r w:rsidRPr="00397CC3">
            <w:rPr>
              <w:sz w:val="18"/>
            </w:rPr>
            <w:t>Japan</w:t>
          </w:r>
        </w:smartTag>
      </w:smartTag>
      <w:r w:rsidRPr="00397CC3">
        <w:rPr>
          <w:sz w:val="18"/>
        </w:rPr>
        <w:t xml:space="preserve"> showed, such commercial conflicts can quickly spiral out of control, seriously impeding trade. Indeed, according to a study by the Cato Institute, by the end of the Reagan years, one-quarter of </w:t>
      </w:r>
      <w:smartTag w:uri="urn:schemas-microsoft-com:office:smarttags" w:element="place">
        <w:smartTag w:uri="urn:schemas-microsoft-com:office:smarttags" w:element="country-region">
          <w:r w:rsidRPr="00397CC3">
            <w:rPr>
              <w:sz w:val="18"/>
            </w:rPr>
            <w:t>U.S.</w:t>
          </w:r>
        </w:smartTag>
      </w:smartTag>
      <w:r w:rsidRPr="00397CC3">
        <w:rPr>
          <w:sz w:val="18"/>
        </w:rPr>
        <w:t xml:space="preserve"> imports were affected by trade restrictions. A second scenario is that </w:t>
      </w:r>
      <w:smartTag w:uri="urn:schemas-microsoft-com:office:smarttags" w:element="country-region">
        <w:r w:rsidRPr="00397CC3">
          <w:rPr>
            <w:sz w:val="18"/>
          </w:rPr>
          <w:t>China</w:t>
        </w:r>
      </w:smartTag>
      <w:r w:rsidRPr="00397CC3">
        <w:rPr>
          <w:sz w:val="18"/>
        </w:rPr>
        <w:t xml:space="preserve"> caves in to </w:t>
      </w:r>
      <w:smartTag w:uri="urn:schemas-microsoft-com:office:smarttags" w:element="place">
        <w:smartTag w:uri="urn:schemas-microsoft-com:office:smarttags" w:element="country-region">
          <w:r w:rsidRPr="00397CC3">
            <w:rPr>
              <w:sz w:val="18"/>
            </w:rPr>
            <w:t>U.S.</w:t>
          </w:r>
        </w:smartTag>
      </w:smartTag>
      <w:r w:rsidRPr="00397CC3">
        <w:rPr>
          <w:sz w:val="18"/>
        </w:rPr>
        <w:t xml:space="preserve"> pressure for a revaluation of its currency peg. This could be even more damaging--for the United States as well as </w:t>
      </w:r>
      <w:smartTag w:uri="urn:schemas-microsoft-com:office:smarttags" w:element="place">
        <w:smartTag w:uri="urn:schemas-microsoft-com:office:smarttags" w:element="country-region">
          <w:r w:rsidRPr="00397CC3">
            <w:rPr>
              <w:sz w:val="18"/>
            </w:rPr>
            <w:t>China</w:t>
          </w:r>
        </w:smartTag>
      </w:smartTag>
      <w:r w:rsidRPr="00397CC3">
        <w:rPr>
          <w:sz w:val="18"/>
        </w:rPr>
        <w:t xml:space="preserve">. A revaluation could harm </w:t>
      </w:r>
      <w:smartTag w:uri="urn:schemas-microsoft-com:office:smarttags" w:element="place">
        <w:smartTag w:uri="urn:schemas-microsoft-com:office:smarttags" w:element="country-region">
          <w:r w:rsidRPr="00397CC3">
            <w:rPr>
              <w:sz w:val="18"/>
            </w:rPr>
            <w:t>China</w:t>
          </w:r>
        </w:smartTag>
      </w:smartTag>
      <w:r w:rsidRPr="00397CC3">
        <w:rPr>
          <w:sz w:val="18"/>
        </w:rPr>
        <w:t xml:space="preserve">'s economy, which has been one of the engines of global growth. Contrary to </w:t>
      </w:r>
      <w:smartTag w:uri="urn:schemas-microsoft-com:office:smarttags" w:element="place">
        <w:smartTag w:uri="urn:schemas-microsoft-com:office:smarttags" w:element="country-region">
          <w:r w:rsidRPr="00397CC3">
            <w:rPr>
              <w:sz w:val="18"/>
            </w:rPr>
            <w:t>U.S.</w:t>
          </w:r>
        </w:smartTag>
      </w:smartTag>
      <w:r w:rsidRPr="00397CC3">
        <w:rPr>
          <w:sz w:val="18"/>
        </w:rPr>
        <w:t xml:space="preserve"> claims, the yuan is not obviously undervalued. Although </w:t>
      </w:r>
      <w:smartTag w:uri="urn:schemas-microsoft-com:office:smarttags" w:element="country-region">
        <w:r w:rsidRPr="00397CC3">
          <w:rPr>
            <w:sz w:val="18"/>
          </w:rPr>
          <w:t>China</w:t>
        </w:r>
      </w:smartTag>
      <w:r w:rsidRPr="00397CC3">
        <w:rPr>
          <w:sz w:val="18"/>
        </w:rPr>
        <w:t xml:space="preserve">'s trade surplus with the </w:t>
      </w:r>
      <w:smartTag w:uri="urn:schemas-microsoft-com:office:smarttags" w:element="place">
        <w:smartTag w:uri="urn:schemas-microsoft-com:office:smarttags" w:element="country-region">
          <w:r w:rsidRPr="00397CC3">
            <w:rPr>
              <w:sz w:val="18"/>
            </w:rPr>
            <w:t>United States</w:t>
          </w:r>
        </w:smartTag>
      </w:smartTag>
      <w:r w:rsidRPr="00397CC3">
        <w:rPr>
          <w:sz w:val="18"/>
        </w:rPr>
        <w:t xml:space="preserve"> is huge, its surplus with the world as a whole fell to only $9 billion in the first eight months of the year--and is likely to shrink further as it opens its markets to foreign competition. Also, a revaluation could reduce the rate at which </w:t>
      </w:r>
      <w:smartTag w:uri="urn:schemas-microsoft-com:office:smarttags" w:element="place">
        <w:smartTag w:uri="urn:schemas-microsoft-com:office:smarttags" w:element="country-region">
          <w:r w:rsidRPr="00397CC3">
            <w:rPr>
              <w:sz w:val="18"/>
            </w:rPr>
            <w:t>China</w:t>
          </w:r>
        </w:smartTag>
      </w:smartTag>
      <w:r w:rsidRPr="00397CC3">
        <w:rPr>
          <w:sz w:val="18"/>
        </w:rPr>
        <w:t xml:space="preserve">'s central bank accumulates currency reserves, much of which it has been investing in U.S. Treasury bonds. </w:t>
      </w:r>
      <w:r w:rsidRPr="00397CC3">
        <w:rPr>
          <w:rStyle w:val="Style4Char"/>
          <w:rFonts w:eastAsiaTheme="minorHAnsi"/>
          <w:sz w:val="18"/>
        </w:rPr>
        <w:t xml:space="preserve">If </w:t>
      </w:r>
      <w:smartTag w:uri="urn:schemas-microsoft-com:office:smarttags" w:element="country-region">
        <w:r w:rsidRPr="00397CC3">
          <w:rPr>
            <w:rStyle w:val="Style4Char"/>
            <w:rFonts w:eastAsiaTheme="minorHAnsi"/>
            <w:sz w:val="18"/>
          </w:rPr>
          <w:t>China</w:t>
        </w:r>
      </w:smartTag>
      <w:r w:rsidRPr="00397CC3">
        <w:rPr>
          <w:rStyle w:val="Style4Char"/>
          <w:rFonts w:eastAsiaTheme="minorHAnsi"/>
          <w:sz w:val="18"/>
        </w:rPr>
        <w:t xml:space="preserve"> buys fewer Treasuries, </w:t>
      </w:r>
      <w:smartTag w:uri="urn:schemas-microsoft-com:office:smarttags" w:element="country-region">
        <w:r w:rsidRPr="00397CC3">
          <w:rPr>
            <w:rStyle w:val="Style4Char"/>
            <w:rFonts w:eastAsiaTheme="minorHAnsi"/>
            <w:sz w:val="18"/>
          </w:rPr>
          <w:t>U.S.</w:t>
        </w:r>
      </w:smartTag>
      <w:r w:rsidRPr="00397CC3">
        <w:rPr>
          <w:rStyle w:val="Style4Char"/>
          <w:rFonts w:eastAsiaTheme="minorHAnsi"/>
          <w:sz w:val="18"/>
        </w:rPr>
        <w:t xml:space="preserve"> interest rates could spike up, denting </w:t>
      </w:r>
      <w:smartTag w:uri="urn:schemas-microsoft-com:office:smarttags" w:element="place">
        <w:smartTag w:uri="urn:schemas-microsoft-com:office:smarttags" w:element="country-region">
          <w:r w:rsidRPr="00397CC3">
            <w:rPr>
              <w:rStyle w:val="Style4Char"/>
              <w:rFonts w:eastAsiaTheme="minorHAnsi"/>
              <w:sz w:val="18"/>
            </w:rPr>
            <w:t>U.S.</w:t>
          </w:r>
        </w:smartTag>
      </w:smartTag>
      <w:r w:rsidRPr="00397CC3">
        <w:rPr>
          <w:rStyle w:val="Style4Char"/>
          <w:rFonts w:eastAsiaTheme="minorHAnsi"/>
          <w:sz w:val="18"/>
        </w:rPr>
        <w:t xml:space="preserve"> economic growth</w:t>
      </w:r>
      <w:r w:rsidRPr="00397CC3">
        <w:rPr>
          <w:sz w:val="18"/>
        </w:rPr>
        <w:t xml:space="preserve">. </w:t>
      </w:r>
    </w:p>
    <w:p w14:paraId="788BB820" w14:textId="77777777" w:rsidR="009F1B4B" w:rsidRDefault="009F1B4B" w:rsidP="009F1B4B"/>
    <w:p w14:paraId="2AEEBB24" w14:textId="20A0A119" w:rsidR="009F1B4B" w:rsidRDefault="009F1B4B" w:rsidP="009F1B4B">
      <w:pPr>
        <w:pStyle w:val="Style3"/>
      </w:pPr>
      <w:r>
        <w:t xml:space="preserve">Snowball – even small damage to dollar credibility triggers a global economic chain reaction </w:t>
      </w:r>
    </w:p>
    <w:p w14:paraId="238E2275" w14:textId="77777777" w:rsidR="009F1B4B" w:rsidRDefault="009F1B4B" w:rsidP="009F1B4B">
      <w:pPr>
        <w:pStyle w:val="Style3"/>
      </w:pPr>
      <w:r>
        <w:t>Wade ‘05</w:t>
      </w:r>
    </w:p>
    <w:p w14:paraId="1ECC95D5" w14:textId="77777777" w:rsidR="009F1B4B" w:rsidRDefault="009F1B4B" w:rsidP="009F1B4B">
      <w:pPr>
        <w:ind w:left="720"/>
      </w:pPr>
      <w:r>
        <w:t xml:space="preserve">(Ibrahim, Prof – Fletcher School Law and Diplomacy, Weak Dollar and Strong Bush, 3-11, </w:t>
      </w:r>
      <w:r w:rsidRPr="0033323E">
        <w:t>http://portland.indymedia.org/en/2005/05/316703.shtml</w:t>
      </w:r>
      <w:r>
        <w:t>)</w:t>
      </w:r>
    </w:p>
    <w:p w14:paraId="299CD01E" w14:textId="77777777" w:rsidR="009F1B4B" w:rsidRDefault="009F1B4B" w:rsidP="009F1B4B">
      <w:pPr>
        <w:rPr>
          <w:sz w:val="18"/>
        </w:rPr>
      </w:pPr>
      <w:r w:rsidRPr="002327A1">
        <w:rPr>
          <w:rStyle w:val="Style4Char"/>
          <w:rFonts w:eastAsiaTheme="minorHAnsi"/>
          <w:sz w:val="18"/>
        </w:rPr>
        <w:t>To stabilize the</w:t>
      </w:r>
      <w:r w:rsidRPr="002327A1">
        <w:rPr>
          <w:sz w:val="18"/>
        </w:rPr>
        <w:t xml:space="preserve"> value of the </w:t>
      </w:r>
      <w:r w:rsidRPr="002327A1">
        <w:rPr>
          <w:rStyle w:val="Style4Char"/>
          <w:rFonts w:eastAsiaTheme="minorHAnsi"/>
          <w:sz w:val="18"/>
        </w:rPr>
        <w:t>dollar</w:t>
      </w:r>
      <w:r w:rsidRPr="002327A1">
        <w:rPr>
          <w:sz w:val="18"/>
        </w:rPr>
        <w:t xml:space="preserve"> at the present level, </w:t>
      </w:r>
      <w:r w:rsidRPr="002327A1">
        <w:rPr>
          <w:rStyle w:val="Style4Char"/>
          <w:rFonts w:eastAsiaTheme="minorHAnsi"/>
          <w:sz w:val="18"/>
        </w:rPr>
        <w:t xml:space="preserve">the </w:t>
      </w:r>
      <w:smartTag w:uri="urn:schemas-microsoft-com:office:smarttags" w:element="place">
        <w:smartTag w:uri="urn:schemas-microsoft-com:office:smarttags" w:element="country-region">
          <w:r w:rsidRPr="002327A1">
            <w:rPr>
              <w:rStyle w:val="Style4Char"/>
              <w:rFonts w:eastAsiaTheme="minorHAnsi"/>
              <w:sz w:val="18"/>
            </w:rPr>
            <w:t>US</w:t>
          </w:r>
        </w:smartTag>
      </w:smartTag>
      <w:r w:rsidRPr="002327A1">
        <w:rPr>
          <w:rStyle w:val="Style4Char"/>
          <w:rFonts w:eastAsiaTheme="minorHAnsi"/>
          <w:sz w:val="18"/>
        </w:rPr>
        <w:t xml:space="preserve"> needs a daily currency inflow of $1.8 billion. If credit worthiness is </w:t>
      </w:r>
      <w:r w:rsidRPr="002327A1">
        <w:rPr>
          <w:rStyle w:val="Style4Char"/>
          <w:rFonts w:eastAsiaTheme="minorHAnsi"/>
          <w:b/>
          <w:sz w:val="18"/>
        </w:rPr>
        <w:t>scratched</w:t>
      </w:r>
      <w:r w:rsidRPr="002327A1">
        <w:rPr>
          <w:rStyle w:val="Style4Char"/>
          <w:rFonts w:eastAsiaTheme="minorHAnsi"/>
          <w:sz w:val="18"/>
        </w:rPr>
        <w:t>,</w:t>
      </w:r>
      <w:r w:rsidRPr="002327A1">
        <w:rPr>
          <w:sz w:val="18"/>
        </w:rPr>
        <w:t xml:space="preserve"> the dollar is no longer only "a problem for others." </w:t>
      </w:r>
      <w:r w:rsidRPr="002327A1">
        <w:rPr>
          <w:rStyle w:val="Style4Char"/>
          <w:rFonts w:eastAsiaTheme="minorHAnsi"/>
          <w:sz w:val="18"/>
        </w:rPr>
        <w:t xml:space="preserve">The anticipation of future losses can </w:t>
      </w:r>
      <w:r w:rsidRPr="002327A1">
        <w:rPr>
          <w:rStyle w:val="Style4Char"/>
          <w:rFonts w:eastAsiaTheme="minorHAnsi"/>
          <w:b/>
          <w:sz w:val="18"/>
        </w:rPr>
        <w:t>trigger a chain reaction</w:t>
      </w:r>
      <w:r w:rsidRPr="002327A1">
        <w:rPr>
          <w:rStyle w:val="Style4Char"/>
          <w:rFonts w:eastAsiaTheme="minorHAnsi"/>
          <w:sz w:val="18"/>
        </w:rPr>
        <w:t>.</w:t>
      </w:r>
      <w:r w:rsidRPr="002327A1">
        <w:rPr>
          <w:sz w:val="18"/>
        </w:rPr>
        <w:t xml:space="preserve"> The interests have a key function. First foreign investors demand higher yields for their readiness to acquire or hold dollars and US bonds. The greater the risk of a loss in value, the higher is the expected bonus in the form of higher interests. However </w:t>
      </w:r>
      <w:r w:rsidRPr="002327A1">
        <w:rPr>
          <w:rStyle w:val="Style4Char"/>
          <w:rFonts w:eastAsiaTheme="minorHAnsi"/>
          <w:sz w:val="18"/>
        </w:rPr>
        <w:t>higher interests put pressure on readiness for investment and consumption,</w:t>
      </w:r>
      <w:r w:rsidRPr="002327A1">
        <w:rPr>
          <w:sz w:val="18"/>
        </w:rPr>
        <w:t xml:space="preserve"> above all in the </w:t>
      </w:r>
      <w:smartTag w:uri="urn:schemas-microsoft-com:office:smarttags" w:element="place">
        <w:smartTag w:uri="urn:schemas-microsoft-com:office:smarttags" w:element="country-region">
          <w:r w:rsidRPr="002327A1">
            <w:rPr>
              <w:sz w:val="18"/>
            </w:rPr>
            <w:t>US</w:t>
          </w:r>
        </w:smartTag>
      </w:smartTag>
      <w:r w:rsidRPr="002327A1">
        <w:rPr>
          <w:sz w:val="18"/>
        </w:rPr>
        <w:t xml:space="preserve"> where much more is bought on credit than in other parts of the world. For example, </w:t>
      </w:r>
      <w:r w:rsidRPr="002327A1">
        <w:rPr>
          <w:rStyle w:val="Style4Char"/>
          <w:rFonts w:eastAsiaTheme="minorHAnsi"/>
          <w:sz w:val="18"/>
        </w:rPr>
        <w:t xml:space="preserve">the real estate market could </w:t>
      </w:r>
      <w:r w:rsidRPr="002327A1">
        <w:rPr>
          <w:rStyle w:val="Style4Char"/>
          <w:rFonts w:eastAsiaTheme="minorHAnsi"/>
          <w:b/>
          <w:sz w:val="18"/>
        </w:rPr>
        <w:t>collapse</w:t>
      </w:r>
      <w:r w:rsidRPr="002327A1">
        <w:rPr>
          <w:sz w:val="18"/>
        </w:rPr>
        <w:t xml:space="preserve"> that profited for a long time from historically unique low interests. </w:t>
      </w:r>
      <w:r w:rsidRPr="002327A1">
        <w:rPr>
          <w:rStyle w:val="Style4Char"/>
          <w:rFonts w:eastAsiaTheme="minorHAnsi"/>
          <w:sz w:val="18"/>
        </w:rPr>
        <w:t>Given the intense interconnection of the world economy</w:t>
      </w:r>
      <w:r w:rsidRPr="002327A1">
        <w:rPr>
          <w:sz w:val="18"/>
        </w:rPr>
        <w:t xml:space="preserve"> and currency markets, a </w:t>
      </w:r>
      <w:r w:rsidRPr="002327A1">
        <w:rPr>
          <w:rStyle w:val="Style4Char"/>
          <w:rFonts w:eastAsiaTheme="minorHAnsi"/>
          <w:sz w:val="18"/>
        </w:rPr>
        <w:t>recession in the</w:t>
      </w:r>
      <w:r w:rsidRPr="002327A1">
        <w:rPr>
          <w:sz w:val="18"/>
        </w:rPr>
        <w:t xml:space="preserve"> </w:t>
      </w:r>
      <w:smartTag w:uri="urn:schemas-microsoft-com:office:smarttags" w:element="place">
        <w:smartTag w:uri="urn:schemas-microsoft-com:office:smarttags" w:element="country-region">
          <w:r w:rsidRPr="002327A1">
            <w:rPr>
              <w:rStyle w:val="Style4Char"/>
              <w:rFonts w:eastAsiaTheme="minorHAnsi"/>
              <w:sz w:val="18"/>
              <w:bdr w:val="single" w:sz="4" w:space="0" w:color="auto"/>
            </w:rPr>
            <w:t>U</w:t>
          </w:r>
          <w:r w:rsidRPr="002327A1">
            <w:rPr>
              <w:sz w:val="18"/>
            </w:rPr>
            <w:t xml:space="preserve">nited </w:t>
          </w:r>
          <w:r w:rsidRPr="002327A1">
            <w:rPr>
              <w:rStyle w:val="Style4Char"/>
              <w:rFonts w:eastAsiaTheme="minorHAnsi"/>
              <w:sz w:val="18"/>
              <w:bdr w:val="single" w:sz="4" w:space="0" w:color="auto"/>
            </w:rPr>
            <w:t>S</w:t>
          </w:r>
          <w:r w:rsidRPr="002327A1">
            <w:rPr>
              <w:sz w:val="18"/>
            </w:rPr>
            <w:t>tates</w:t>
          </w:r>
        </w:smartTag>
      </w:smartTag>
      <w:r w:rsidRPr="002327A1">
        <w:rPr>
          <w:sz w:val="18"/>
        </w:rPr>
        <w:t xml:space="preserve"> </w:t>
      </w:r>
      <w:r w:rsidRPr="002327A1">
        <w:rPr>
          <w:rStyle w:val="Style4Char"/>
          <w:rFonts w:eastAsiaTheme="minorHAnsi"/>
          <w:sz w:val="18"/>
        </w:rPr>
        <w:t>would inevitably pass through to the world economic system</w:t>
      </w:r>
      <w:r w:rsidRPr="002327A1">
        <w:rPr>
          <w:sz w:val="18"/>
        </w:rPr>
        <w:t>.</w:t>
      </w:r>
    </w:p>
    <w:p w14:paraId="254A268F" w14:textId="77777777" w:rsidR="009F1B4B" w:rsidRDefault="009F1B4B" w:rsidP="00466CF3"/>
    <w:p w14:paraId="565B8966" w14:textId="77777777" w:rsidR="009F1B4B" w:rsidRPr="00466CF3" w:rsidRDefault="009F1B4B" w:rsidP="00466CF3"/>
    <w:p w14:paraId="65F496C5" w14:textId="11CD40B0" w:rsidR="007D6509" w:rsidRDefault="00E131D0" w:rsidP="009227EF">
      <w:pPr>
        <w:pStyle w:val="Heading3"/>
        <w:spacing w:before="0" w:line="240" w:lineRule="auto"/>
      </w:pPr>
      <w:r>
        <w:t>Aff</w:t>
      </w:r>
      <w:r w:rsidR="007D6509">
        <w:t xml:space="preserve"> – </w:t>
      </w:r>
      <w:r>
        <w:t>Sanctions F</w:t>
      </w:r>
      <w:r w:rsidR="007D6509">
        <w:t>ail</w:t>
      </w:r>
    </w:p>
    <w:p w14:paraId="7348EC3D" w14:textId="77777777" w:rsidR="007D6509" w:rsidRDefault="007D6509" w:rsidP="009227EF">
      <w:pPr>
        <w:spacing w:after="0" w:line="240" w:lineRule="auto"/>
      </w:pPr>
    </w:p>
    <w:p w14:paraId="4F9BD6D9" w14:textId="77777777" w:rsidR="007D6509" w:rsidRDefault="007D6509" w:rsidP="009227EF">
      <w:pPr>
        <w:pStyle w:val="Heading4"/>
        <w:spacing w:before="0" w:line="240" w:lineRule="auto"/>
      </w:pPr>
      <w:r>
        <w:t>Extensive sanctions on China will blowback and only damage the US</w:t>
      </w:r>
    </w:p>
    <w:p w14:paraId="288E11E2" w14:textId="77777777" w:rsidR="007D6509" w:rsidRPr="002641E3" w:rsidRDefault="007D6509" w:rsidP="009227EF">
      <w:pPr>
        <w:spacing w:after="0" w:line="240" w:lineRule="auto"/>
      </w:pPr>
      <w:r>
        <w:rPr>
          <w:rStyle w:val="Style13ptBold"/>
        </w:rPr>
        <w:t xml:space="preserve">Cooper and </w:t>
      </w:r>
      <w:proofErr w:type="spellStart"/>
      <w:r>
        <w:rPr>
          <w:rStyle w:val="Style13ptBold"/>
        </w:rPr>
        <w:t>Lorber</w:t>
      </w:r>
      <w:proofErr w:type="spellEnd"/>
      <w:r>
        <w:rPr>
          <w:rStyle w:val="Style13ptBold"/>
        </w:rPr>
        <w:t xml:space="preserve"> 13 </w:t>
      </w:r>
      <w:r>
        <w:rPr>
          <w:rStyle w:val="Style13ptBold"/>
          <w:b w:val="0"/>
          <w:sz w:val="22"/>
        </w:rPr>
        <w:t xml:space="preserve">(Zach, </w:t>
      </w:r>
      <w:r w:rsidRPr="00203AB7">
        <w:rPr>
          <w:rStyle w:val="Style13ptBold"/>
          <w:b w:val="0"/>
          <w:sz w:val="22"/>
        </w:rPr>
        <w:t>fellow at the Center for Strategic and International Studies, a doctoral candidate at Princeton University, and a member of the Center for Sanctions and Illicit Finance board of advisors</w:t>
      </w:r>
      <w:r>
        <w:rPr>
          <w:rStyle w:val="Style13ptBold"/>
          <w:b w:val="0"/>
          <w:sz w:val="22"/>
        </w:rPr>
        <w:t xml:space="preserve">, and Eric, </w:t>
      </w:r>
      <w:r w:rsidRPr="00203AB7">
        <w:rPr>
          <w:rStyle w:val="Style13ptBold"/>
          <w:b w:val="0"/>
          <w:sz w:val="22"/>
        </w:rPr>
        <w:t>senior associate at the Financial Integrity Network, an adjunct fellow at the Center for a New American Security, and a senior advisor at the Center for Sanctions and Illicit Finance</w:t>
      </w:r>
      <w:r>
        <w:rPr>
          <w:rStyle w:val="Style13ptBold"/>
          <w:b w:val="0"/>
          <w:sz w:val="22"/>
        </w:rPr>
        <w:t>, 2/23/16, “The Right Way to Sanction China,” National Interest,</w:t>
      </w:r>
      <w:r w:rsidRPr="00203AB7">
        <w:t xml:space="preserve"> </w:t>
      </w:r>
      <w:hyperlink r:id="rId49" w:history="1">
        <w:r w:rsidRPr="000D4F57">
          <w:rPr>
            <w:rStyle w:val="Hyperlink"/>
          </w:rPr>
          <w:t>http://nationalinterest.org/feature/the-right-way-sanction-china-15285?page=4</w:t>
        </w:r>
      </w:hyperlink>
      <w:r>
        <w:rPr>
          <w:rStyle w:val="Hyperlink"/>
        </w:rPr>
        <w:t xml:space="preserve">, </w:t>
      </w:r>
      <w:proofErr w:type="spellStart"/>
      <w:r>
        <w:rPr>
          <w:rStyle w:val="Style13ptBold"/>
          <w:b w:val="0"/>
          <w:i/>
          <w:sz w:val="22"/>
        </w:rPr>
        <w:t>jonghwa</w:t>
      </w:r>
      <w:proofErr w:type="spellEnd"/>
      <w:r>
        <w:rPr>
          <w:rStyle w:val="Style13ptBold"/>
          <w:b w:val="0"/>
          <w:sz w:val="22"/>
        </w:rPr>
        <w:t>)</w:t>
      </w:r>
    </w:p>
    <w:p w14:paraId="6D50D6C7" w14:textId="77777777" w:rsidR="007D6509" w:rsidRDefault="007D6509" w:rsidP="009227EF">
      <w:pPr>
        <w:spacing w:after="0" w:line="240" w:lineRule="auto"/>
        <w:rPr>
          <w:sz w:val="16"/>
        </w:rPr>
      </w:pPr>
      <w:r w:rsidRPr="002641E3">
        <w:rPr>
          <w:sz w:val="16"/>
        </w:rPr>
        <w:t xml:space="preserve">YET </w:t>
      </w:r>
      <w:r w:rsidRPr="00752218">
        <w:rPr>
          <w:rStyle w:val="StyleUnderline"/>
        </w:rPr>
        <w:t>EFFECTIVELY using extensive sanctions to deter Chinese</w:t>
      </w:r>
      <w:r w:rsidRPr="002641E3">
        <w:rPr>
          <w:sz w:val="16"/>
        </w:rPr>
        <w:t xml:space="preserve"> economic espionage and maritime assertiveness </w:t>
      </w:r>
      <w:r w:rsidRPr="00752218">
        <w:rPr>
          <w:rStyle w:val="StyleUnderline"/>
        </w:rPr>
        <w:t>is likely to prove difficult.</w:t>
      </w:r>
      <w:r w:rsidRPr="002641E3">
        <w:rPr>
          <w:sz w:val="16"/>
        </w:rPr>
        <w:t xml:space="preserve"> First, imposing extensive sanctions would be politically difficult within the United States. </w:t>
      </w:r>
      <w:r w:rsidRPr="00752218">
        <w:rPr>
          <w:rStyle w:val="StyleUnderline"/>
        </w:rPr>
        <w:t>Most U.S. policymakers recognize that China’s rise presents many opportunities for the United</w:t>
      </w:r>
      <w:r w:rsidRPr="002641E3">
        <w:rPr>
          <w:sz w:val="16"/>
        </w:rPr>
        <w:t xml:space="preserve"> States. China’s economic dynamism has pulled hundreds of millions out of poverty and energized regional and global economies. </w:t>
      </w:r>
      <w:r w:rsidRPr="00752218">
        <w:rPr>
          <w:rStyle w:val="StyleUnderline"/>
        </w:rPr>
        <w:t>Beijing’s growing political influence could help alleviate shared problems such as climate change and nuclear proliferation</w:t>
      </w:r>
      <w:r w:rsidRPr="002641E3">
        <w:rPr>
          <w:sz w:val="16"/>
        </w:rPr>
        <w:t xml:space="preserve">. China’s increasingly capable military could even cooperate with the United States to conduct humanitarian assistance and disaster relief, noncombatant evacuation and peacekeeping operations abroad. For these reasons, the Obama administration has attempted to focus its relationship with China on shared interests rather than divergent perspectives. </w:t>
      </w:r>
      <w:r w:rsidRPr="00BE483A">
        <w:rPr>
          <w:rStyle w:val="StyleUnderline"/>
          <w:sz w:val="16"/>
          <w:szCs w:val="16"/>
          <w:u w:val="none"/>
        </w:rPr>
        <w:t>Imposing extensive economic sanctions on China would seriously damage bilateral tie</w:t>
      </w:r>
      <w:r w:rsidRPr="00BE483A">
        <w:rPr>
          <w:sz w:val="16"/>
          <w:szCs w:val="16"/>
        </w:rPr>
        <w:t>s</w:t>
      </w:r>
      <w:r w:rsidRPr="002641E3">
        <w:rPr>
          <w:sz w:val="16"/>
        </w:rPr>
        <w:t xml:space="preserve">. For example, to authorize sanctions against China for its activities in the South China Sea, U.S. law requires the president declare a national emergency in response to an unusual and extraordinary threat to the United States. While such a declaration is pro forma under most U.S. sanctions programs, </w:t>
      </w:r>
      <w:r w:rsidRPr="00752218">
        <w:rPr>
          <w:rStyle w:val="StyleUnderline"/>
        </w:rPr>
        <w:t>declaring that China’s actions pose an extraordinary threat to the United States would be a major political step and appears unlikely during the current administration</w:t>
      </w:r>
      <w:r w:rsidRPr="002641E3">
        <w:rPr>
          <w:sz w:val="16"/>
        </w:rPr>
        <w:t xml:space="preserve">. Second, </w:t>
      </w:r>
      <w:r w:rsidRPr="00752218">
        <w:rPr>
          <w:rStyle w:val="StyleUnderline"/>
        </w:rPr>
        <w:t>building international support for extensive sanctions would be treacherous, if not impossible,</w:t>
      </w:r>
      <w:r w:rsidRPr="002641E3">
        <w:rPr>
          <w:sz w:val="16"/>
        </w:rPr>
        <w:t xml:space="preserve"> barring a severe Chinese escalation. U.S. efforts to pressure Iran to the negotiating table were successful because they were international. Similarly, U.S. sanctions on Russia have caused significant economic pain because they are multilateral. In both </w:t>
      </w:r>
      <w:r w:rsidRPr="002641E3">
        <w:rPr>
          <w:sz w:val="16"/>
          <w:szCs w:val="16"/>
        </w:rPr>
        <w:t xml:space="preserve">cases, </w:t>
      </w:r>
      <w:r w:rsidRPr="002641E3">
        <w:rPr>
          <w:rStyle w:val="StyleUnderline"/>
          <w:sz w:val="16"/>
          <w:szCs w:val="16"/>
          <w:u w:val="none"/>
        </w:rPr>
        <w:t>European and Asian allies and partners coordinated with the United States to bring economic pressure to bear.</w:t>
      </w:r>
      <w:r w:rsidRPr="002641E3">
        <w:rPr>
          <w:rStyle w:val="StyleUnderline"/>
        </w:rPr>
        <w:t xml:space="preserve"> Without </w:t>
      </w:r>
      <w:r w:rsidRPr="002641E3">
        <w:rPr>
          <w:sz w:val="16"/>
          <w:szCs w:val="16"/>
        </w:rPr>
        <w:t>this</w:t>
      </w:r>
      <w:r w:rsidRPr="002641E3">
        <w:rPr>
          <w:rStyle w:val="StyleUnderline"/>
        </w:rPr>
        <w:t xml:space="preserve"> cooperation, both Iran and Russia would have been able to blunt the sanctions</w:t>
      </w:r>
      <w:r w:rsidRPr="002641E3">
        <w:rPr>
          <w:sz w:val="16"/>
        </w:rPr>
        <w:t xml:space="preserve">. </w:t>
      </w:r>
      <w:r w:rsidRPr="002641E3">
        <w:rPr>
          <w:rStyle w:val="StyleUnderline"/>
        </w:rPr>
        <w:t>Given China’s large economy and political importance, many of these countries would be unwilling to impose sanctions under anything but the most extreme circumstances</w:t>
      </w:r>
      <w:r w:rsidRPr="002641E3">
        <w:rPr>
          <w:sz w:val="16"/>
        </w:rPr>
        <w:t xml:space="preserve">. Third, the </w:t>
      </w:r>
      <w:r w:rsidRPr="002641E3">
        <w:rPr>
          <w:rStyle w:val="StyleUnderline"/>
        </w:rPr>
        <w:t>Chinese economy is inherently more resilient</w:t>
      </w:r>
      <w:r w:rsidRPr="002641E3">
        <w:rPr>
          <w:sz w:val="16"/>
        </w:rPr>
        <w:t xml:space="preserve"> than smaller or more sector-specific economies like those of Russia and Iran. </w:t>
      </w:r>
      <w:r w:rsidRPr="002641E3">
        <w:rPr>
          <w:rStyle w:val="StyleUnderline"/>
        </w:rPr>
        <w:t>China’s economic weight alone means that extensive sanctions would not only take a bite out of Chinese growth, but would damage the global economy</w:t>
      </w:r>
      <w:r w:rsidRPr="002641E3">
        <w:rPr>
          <w:sz w:val="16"/>
        </w:rPr>
        <w:t xml:space="preserve">. Moreover, China plays a critical role in the international trading system as a manufacturer of finished products. </w:t>
      </w:r>
      <w:r w:rsidRPr="002641E3">
        <w:rPr>
          <w:rStyle w:val="StyleUnderline"/>
        </w:rPr>
        <w:t>Finding alternative manufacturing centers would take time</w:t>
      </w:r>
      <w:r w:rsidRPr="002641E3">
        <w:rPr>
          <w:sz w:val="16"/>
        </w:rPr>
        <w:t xml:space="preserve">. Unlike the energy markets, which were able to respond relatively quickly to sanctions on Russia and Iran, </w:t>
      </w:r>
      <w:r w:rsidRPr="002641E3">
        <w:rPr>
          <w:rStyle w:val="StyleUnderline"/>
        </w:rPr>
        <w:t>trade with China is inherently less flexible</w:t>
      </w:r>
      <w:r w:rsidRPr="002641E3">
        <w:rPr>
          <w:sz w:val="16"/>
        </w:rPr>
        <w:t xml:space="preserve">. In short, </w:t>
      </w:r>
      <w:r w:rsidRPr="002641E3">
        <w:rPr>
          <w:rStyle w:val="StyleUnderline"/>
        </w:rPr>
        <w:t>China’s size and market position insures it against the exercise of U.S. asymmetric economic leverage.</w:t>
      </w:r>
      <w:r w:rsidRPr="002641E3">
        <w:rPr>
          <w:sz w:val="16"/>
        </w:rPr>
        <w:t xml:space="preserve"> Fourth, </w:t>
      </w:r>
      <w:r w:rsidRPr="002641E3">
        <w:rPr>
          <w:rStyle w:val="StyleUnderline"/>
        </w:rPr>
        <w:t xml:space="preserve">China’s response to sanctions could be very damaging. </w:t>
      </w:r>
      <w:r w:rsidRPr="002641E3">
        <w:rPr>
          <w:sz w:val="16"/>
        </w:rPr>
        <w:t xml:space="preserve">Unlike Russia or Iran, </w:t>
      </w:r>
      <w:r w:rsidRPr="002641E3">
        <w:rPr>
          <w:rStyle w:val="StyleUnderline"/>
        </w:rPr>
        <w:t>China could severely harm U.S. economic interests and those of U.S. allies and partners, both in the region and around the world</w:t>
      </w:r>
      <w:r w:rsidRPr="002641E3">
        <w:rPr>
          <w:sz w:val="16"/>
        </w:rPr>
        <w:t xml:space="preserve">. Despite the repeated use of sanctions since the end of the Cold War, the United States has never imposed them on a country with substantial economic response options. </w:t>
      </w:r>
      <w:r w:rsidRPr="002641E3">
        <w:rPr>
          <w:rStyle w:val="StyleUnderline"/>
        </w:rPr>
        <w:t>Beijing</w:t>
      </w:r>
      <w:r w:rsidRPr="002641E3">
        <w:rPr>
          <w:sz w:val="16"/>
        </w:rPr>
        <w:t xml:space="preserve">, on the other hand, </w:t>
      </w:r>
      <w:r w:rsidRPr="002641E3">
        <w:rPr>
          <w:rStyle w:val="StyleUnderline"/>
        </w:rPr>
        <w:t>could adopt both symmetric and asymmetric responses.</w:t>
      </w:r>
      <w:r w:rsidRPr="002641E3">
        <w:rPr>
          <w:sz w:val="16"/>
        </w:rPr>
        <w:t xml:space="preserve"> </w:t>
      </w:r>
      <w:r w:rsidRPr="002641E3">
        <w:rPr>
          <w:rStyle w:val="StyleUnderline"/>
        </w:rPr>
        <w:t>China could impose sanctions on U.S. companies, or make it significantly more difficult for certain U.S. companies to do business in China</w:t>
      </w:r>
      <w:r w:rsidRPr="002641E3">
        <w:rPr>
          <w:sz w:val="16"/>
        </w:rPr>
        <w:t xml:space="preserve">. Numerous U.S. businesses have already encountered political challenges to operating in China, which have caused some, like Google, to withdraw from mainland China despite its huge market. Similarly, in recent months, China has threatened to impose so-called secondary sanctions on U.S. defense manufacturers that provide arms to Taiwan as part of a newly announced U.S. package, cutting these companies off from Chinese markets. Beijing could do the same to U.S. allies’ and partners’ businesses, and levy additional economic measures, such as restricting key exports to or imports from those countries. Such responses accord with China’s traditional use of subtler forms of economic statecraft. U.S. sanctions would also risk retaliation through horizontal escalation in other domains. </w:t>
      </w:r>
      <w:r w:rsidRPr="002641E3">
        <w:rPr>
          <w:rStyle w:val="StyleUnderline"/>
        </w:rPr>
        <w:t>China might adopt measures to undermine U.S. centrality in the global economic system, such as efforts to undermine confidence in the U.S. financial system or to more rapidly shift away from dollar-based trade and investmen</w:t>
      </w:r>
      <w:r w:rsidRPr="002641E3">
        <w:rPr>
          <w:sz w:val="16"/>
        </w:rPr>
        <w:t xml:space="preserve">t. Alternatively, China could increase the pace of land reclamation and militarization in the South China Sea or more frequently confront U.S. ships and aircraft operating in international waters and airspace. </w:t>
      </w:r>
      <w:r w:rsidRPr="002641E3">
        <w:rPr>
          <w:rStyle w:val="StyleUnderline"/>
        </w:rPr>
        <w:t>China could also become less cooperative on a host of other issues that are important to U.S. interests, from climate change to the nuclear deal with Iran.</w:t>
      </w:r>
      <w:r w:rsidRPr="002641E3">
        <w:rPr>
          <w:sz w:val="16"/>
        </w:rPr>
        <w:t xml:space="preserve"> </w:t>
      </w:r>
    </w:p>
    <w:p w14:paraId="514C7BAA" w14:textId="77777777" w:rsidR="007D6509" w:rsidRDefault="007D6509" w:rsidP="009227EF">
      <w:pPr>
        <w:spacing w:after="0" w:line="240" w:lineRule="auto"/>
      </w:pPr>
    </w:p>
    <w:p w14:paraId="7E310DD5" w14:textId="785E2AB3" w:rsidR="007D6509" w:rsidRDefault="00E131D0" w:rsidP="009227EF">
      <w:pPr>
        <w:pStyle w:val="Heading3"/>
        <w:spacing w:before="0" w:line="240" w:lineRule="auto"/>
      </w:pPr>
      <w:r>
        <w:t>Aff – AT: Military Ad</w:t>
      </w:r>
      <w:r w:rsidR="007D6509">
        <w:t>venturism</w:t>
      </w:r>
    </w:p>
    <w:p w14:paraId="3AECA5DB" w14:textId="77777777" w:rsidR="007D6509" w:rsidRPr="00EC2B2A" w:rsidRDefault="007D6509" w:rsidP="009227EF">
      <w:pPr>
        <w:spacing w:after="0" w:line="240" w:lineRule="auto"/>
      </w:pPr>
    </w:p>
    <w:p w14:paraId="23A3979B" w14:textId="77777777" w:rsidR="007D6509" w:rsidRDefault="007D6509" w:rsidP="009227EF">
      <w:pPr>
        <w:pStyle w:val="Heading4"/>
        <w:spacing w:before="0" w:line="240" w:lineRule="auto"/>
      </w:pPr>
      <w:r>
        <w:t xml:space="preserve">Err </w:t>
      </w:r>
      <w:proofErr w:type="spellStart"/>
      <w:r>
        <w:t>aff</w:t>
      </w:r>
      <w:proofErr w:type="spellEnd"/>
      <w:r>
        <w:t xml:space="preserve"> – their claims are just fear-mongering – PLA is a paper tiger </w:t>
      </w:r>
    </w:p>
    <w:p w14:paraId="55FBCF01" w14:textId="5CF4F66B" w:rsidR="007D6509" w:rsidRPr="00AD271A" w:rsidRDefault="007D6509" w:rsidP="009227EF">
      <w:pPr>
        <w:spacing w:after="0" w:line="240" w:lineRule="auto"/>
        <w:rPr>
          <w:rStyle w:val="Style13ptBold"/>
          <w:b w:val="0"/>
          <w:sz w:val="22"/>
        </w:rPr>
      </w:pPr>
      <w:proofErr w:type="spellStart"/>
      <w:r>
        <w:rPr>
          <w:rStyle w:val="Style13ptBold"/>
        </w:rPr>
        <w:t>Dibb</w:t>
      </w:r>
      <w:proofErr w:type="spellEnd"/>
      <w:r>
        <w:rPr>
          <w:rStyle w:val="Style13ptBold"/>
        </w:rPr>
        <w:t xml:space="preserve"> 15 </w:t>
      </w:r>
      <w:r>
        <w:rPr>
          <w:rStyle w:val="Style13ptBold"/>
          <w:b w:val="0"/>
          <w:sz w:val="22"/>
        </w:rPr>
        <w:t xml:space="preserve">(Paul, </w:t>
      </w:r>
      <w:r w:rsidRPr="00AD271A">
        <w:rPr>
          <w:rStyle w:val="Style13ptBold"/>
          <w:b w:val="0"/>
          <w:sz w:val="22"/>
        </w:rPr>
        <w:t xml:space="preserve">Emeritus Professor of Strategic Studies at The </w:t>
      </w:r>
      <w:r>
        <w:rPr>
          <w:rStyle w:val="Style13ptBold"/>
          <w:b w:val="0"/>
          <w:sz w:val="22"/>
        </w:rPr>
        <w:t xml:space="preserve">Australian National University, 10/15/15, “Why the PLA is a paper tiger,” ASPI, </w:t>
      </w:r>
      <w:hyperlink r:id="rId50" w:history="1">
        <w:r w:rsidR="00353134" w:rsidRPr="006F7987">
          <w:rPr>
            <w:rStyle w:val="Hyperlink"/>
          </w:rPr>
          <w:t>http://www.aspistrategist.org.au/why-the-pla-is-a-paper-tiger/</w:t>
        </w:r>
      </w:hyperlink>
      <w:r w:rsidR="00353134">
        <w:rPr>
          <w:rStyle w:val="Style13ptBold"/>
          <w:b w:val="0"/>
          <w:sz w:val="22"/>
        </w:rPr>
        <w:t xml:space="preserve">, </w:t>
      </w:r>
      <w:proofErr w:type="spellStart"/>
      <w:r w:rsidR="00353134">
        <w:rPr>
          <w:rStyle w:val="Style13ptBold"/>
          <w:b w:val="0"/>
          <w:i/>
          <w:sz w:val="22"/>
        </w:rPr>
        <w:t>jonghwa</w:t>
      </w:r>
      <w:proofErr w:type="spellEnd"/>
      <w:r>
        <w:rPr>
          <w:rStyle w:val="Style13ptBold"/>
          <w:b w:val="0"/>
          <w:sz w:val="22"/>
        </w:rPr>
        <w:t>)</w:t>
      </w:r>
    </w:p>
    <w:p w14:paraId="38412DF5" w14:textId="77777777" w:rsidR="007D6509" w:rsidRDefault="007D6509" w:rsidP="009227EF">
      <w:pPr>
        <w:spacing w:after="0" w:line="240" w:lineRule="auto"/>
        <w:rPr>
          <w:rStyle w:val="Emphasis"/>
        </w:rPr>
      </w:pPr>
      <w:r w:rsidRPr="00AD271A">
        <w:rPr>
          <w:rStyle w:val="StyleUnderline"/>
        </w:rPr>
        <w:t>It’s becoming commonplace to drum up</w:t>
      </w:r>
      <w:r w:rsidRPr="00AD271A">
        <w:rPr>
          <w:sz w:val="16"/>
        </w:rPr>
        <w:t xml:space="preserve"> the </w:t>
      </w:r>
      <w:r w:rsidRPr="00AD271A">
        <w:rPr>
          <w:rStyle w:val="StyleUnderline"/>
        </w:rPr>
        <w:t>military threat from China and belittle America’s military capabilities</w:t>
      </w:r>
      <w:r w:rsidRPr="00AD271A">
        <w:rPr>
          <w:sz w:val="16"/>
        </w:rPr>
        <w:t xml:space="preserve">. Much of </w:t>
      </w:r>
      <w:r w:rsidRPr="00AD271A">
        <w:rPr>
          <w:rStyle w:val="StyleUnderline"/>
        </w:rPr>
        <w:t>this</w:t>
      </w:r>
      <w:r w:rsidRPr="00AD271A">
        <w:rPr>
          <w:sz w:val="16"/>
        </w:rPr>
        <w:t xml:space="preserve"> commentary </w:t>
      </w:r>
      <w:r w:rsidRPr="00AD271A">
        <w:rPr>
          <w:rStyle w:val="StyleUnderline"/>
        </w:rPr>
        <w:t>reminds me of statements in</w:t>
      </w:r>
      <w:r w:rsidRPr="00AD271A">
        <w:rPr>
          <w:sz w:val="16"/>
        </w:rPr>
        <w:t xml:space="preserve"> the </w:t>
      </w:r>
      <w:r w:rsidRPr="00AD271A">
        <w:rPr>
          <w:rStyle w:val="StyleUnderline"/>
        </w:rPr>
        <w:t>mid-1980s that</w:t>
      </w:r>
      <w:r w:rsidRPr="00AD271A">
        <w:rPr>
          <w:sz w:val="16"/>
        </w:rPr>
        <w:t xml:space="preserve"> the </w:t>
      </w:r>
      <w:r w:rsidRPr="00AD271A">
        <w:rPr>
          <w:rStyle w:val="StyleUnderline"/>
        </w:rPr>
        <w:t>former Soviet Union was poised to outstrip</w:t>
      </w:r>
      <w:r w:rsidRPr="00AD271A">
        <w:rPr>
          <w:sz w:val="16"/>
        </w:rPr>
        <w:t xml:space="preserve"> the </w:t>
      </w:r>
      <w:r w:rsidRPr="00AD271A">
        <w:rPr>
          <w:rStyle w:val="StyleUnderline"/>
        </w:rPr>
        <w:t>US in military power</w:t>
      </w:r>
      <w:r w:rsidRPr="00AD271A">
        <w:rPr>
          <w:sz w:val="16"/>
        </w:rPr>
        <w:t>. This isn’t to argue that China is in the final stages of disintegration like the USSR, but it is to assert that the People’s Liberation Army (</w:t>
      </w:r>
      <w:r w:rsidRPr="00AD271A">
        <w:rPr>
          <w:rStyle w:val="Emphasis"/>
        </w:rPr>
        <w:t>PLA) demonstrates all the brittleness and paper-thin professionalism of a military that has never fought a modern war and whose much-vaunted military equipment has never been tested in combat</w:t>
      </w:r>
      <w:r w:rsidRPr="00AD271A">
        <w:rPr>
          <w:sz w:val="16"/>
        </w:rPr>
        <w:t xml:space="preserve">. </w:t>
      </w:r>
      <w:r w:rsidRPr="00AD271A">
        <w:rPr>
          <w:rStyle w:val="StyleUnderline"/>
        </w:rPr>
        <w:t>With</w:t>
      </w:r>
      <w:r w:rsidRPr="00AD271A">
        <w:rPr>
          <w:sz w:val="16"/>
        </w:rPr>
        <w:t xml:space="preserve"> a </w:t>
      </w:r>
      <w:r w:rsidRPr="00AD271A">
        <w:rPr>
          <w:rStyle w:val="StyleUnderline"/>
        </w:rPr>
        <w:t>slowing economy</w:t>
      </w:r>
      <w:r w:rsidRPr="00AD271A">
        <w:rPr>
          <w:sz w:val="16"/>
        </w:rPr>
        <w:t xml:space="preserve">, and </w:t>
      </w:r>
      <w:r w:rsidRPr="00AD271A">
        <w:rPr>
          <w:rStyle w:val="StyleUnderline"/>
        </w:rPr>
        <w:t>with structural economic and social tensions becoming worse</w:t>
      </w:r>
      <w:r w:rsidRPr="00AD271A">
        <w:rPr>
          <w:sz w:val="16"/>
        </w:rPr>
        <w:t xml:space="preserve"> rather than better, </w:t>
      </w:r>
      <w:r w:rsidRPr="00AD271A">
        <w:rPr>
          <w:rStyle w:val="Emphasis"/>
        </w:rPr>
        <w:t>China is</w:t>
      </w:r>
      <w:r w:rsidRPr="00AD271A">
        <w:rPr>
          <w:sz w:val="16"/>
        </w:rPr>
        <w:t xml:space="preserve"> a large but </w:t>
      </w:r>
      <w:r w:rsidRPr="00AD271A">
        <w:rPr>
          <w:rStyle w:val="Emphasis"/>
        </w:rPr>
        <w:t>fragile</w:t>
      </w:r>
      <w:r w:rsidRPr="00AD271A">
        <w:rPr>
          <w:sz w:val="16"/>
        </w:rPr>
        <w:t xml:space="preserve"> power ruled by a vulnerable party that can’t afford any economic or foreign policy disasters, let alone war with the US. Its economy is fundamentally interdependent with that of free international trade and global supply chains. </w:t>
      </w:r>
      <w:r w:rsidRPr="00AD271A">
        <w:rPr>
          <w:rStyle w:val="Emphasis"/>
        </w:rPr>
        <w:t>War for China would be an economic and social disaster</w:t>
      </w:r>
      <w:r w:rsidRPr="00AD271A">
        <w:rPr>
          <w:sz w:val="16"/>
        </w:rPr>
        <w:t xml:space="preserve">. Moreover, Beijing has very few powerful or influential friends in the region and suffers from strategic isolation, which is growing worse the more it throws its weight around. </w:t>
      </w:r>
      <w:r w:rsidRPr="00AD271A">
        <w:rPr>
          <w:rStyle w:val="Emphasis"/>
        </w:rPr>
        <w:t>Beijing has no experience whatsoever of modern war.</w:t>
      </w:r>
      <w:r w:rsidRPr="00AD271A">
        <w:rPr>
          <w:sz w:val="16"/>
        </w:rPr>
        <w:t xml:space="preserve"> Its last experience of armed conflict was in 1979 when it abysmally failed to teach Vietnam a so-called ‘lesson’. Border scuffles with India and the USSR in the 1960s and sending peasant armies into the Korean War in the 1950s scarcely rate as modern combat. The PLA’s power depends crucially on keeping the Communist Party in power, which is what its oath of allegiance declares, and not the </w:t>
      </w:r>
      <w:proofErr w:type="spellStart"/>
      <w:r w:rsidRPr="00AD271A">
        <w:rPr>
          <w:sz w:val="16"/>
        </w:rPr>
        <w:t>defence</w:t>
      </w:r>
      <w:proofErr w:type="spellEnd"/>
      <w:r w:rsidRPr="00AD271A">
        <w:rPr>
          <w:sz w:val="16"/>
        </w:rPr>
        <w:t xml:space="preserve"> of China as a country. PLA officers still waste inordinate amounts of time learning irrelevant communist dogma, rather than giving priority to military training. Then </w:t>
      </w:r>
      <w:r w:rsidRPr="00AD271A">
        <w:rPr>
          <w:rStyle w:val="StyleUnderline"/>
        </w:rPr>
        <w:t xml:space="preserve">there’s the issue of corruption at the highest levels of the PLA and the buying of </w:t>
      </w:r>
      <w:proofErr w:type="spellStart"/>
      <w:r w:rsidRPr="00AD271A">
        <w:rPr>
          <w:rStyle w:val="StyleUnderline"/>
        </w:rPr>
        <w:t>favours</w:t>
      </w:r>
      <w:proofErr w:type="spellEnd"/>
      <w:r w:rsidRPr="00AD271A">
        <w:rPr>
          <w:rStyle w:val="StyleUnderline"/>
        </w:rPr>
        <w:t xml:space="preserve"> and promotions</w:t>
      </w:r>
      <w:r w:rsidRPr="00AD271A">
        <w:rPr>
          <w:sz w:val="16"/>
        </w:rPr>
        <w:t xml:space="preserve">. It’s true that in the last couple of decades the PLA has made some impressive strides technologically. But despite President Xi Jinping proclaiming that China must become a powerful maritime power, geography is against it. When was the last time a large land power really made it as a naval power? Certainly not the USSR, France or Germany. Commentators in Australia repeat a lot of breathless assertions about China’s anti-access and area denial capabilities. And there can be no doubt that operating in the approaches to China is becoming more dangerous, particularly given the sort of military mass that China can accumulate close to home. But </w:t>
      </w:r>
      <w:r w:rsidRPr="00AD271A">
        <w:rPr>
          <w:rStyle w:val="StyleUnderline"/>
        </w:rPr>
        <w:t>do we actually think that the Americans are sitting on their hands doing nothing technologically in areas such as hypersonic vehicles, railguns, stealth, drones and cyber-attack?</w:t>
      </w:r>
      <w:r w:rsidRPr="00AD271A">
        <w:rPr>
          <w:sz w:val="16"/>
        </w:rPr>
        <w:t xml:space="preserve"> In key areas of military technology China is still a good 20 years behind the US. Its antisubmarine warfare capability is marginal and many of its submarines are noisy. </w:t>
      </w:r>
      <w:r w:rsidRPr="00AD271A">
        <w:rPr>
          <w:rStyle w:val="Emphasis"/>
        </w:rPr>
        <w:t>China lacks the necessary quieting and propulsion technologies to build anything remotely comparable to an US or Russian nuclear submarine</w:t>
      </w:r>
      <w:r w:rsidRPr="00AD271A">
        <w:rPr>
          <w:sz w:val="16"/>
        </w:rPr>
        <w:t xml:space="preserve">. Even the newest Chinese </w:t>
      </w:r>
      <w:proofErr w:type="spellStart"/>
      <w:r w:rsidRPr="00AD271A">
        <w:rPr>
          <w:sz w:val="16"/>
        </w:rPr>
        <w:t>Jin</w:t>
      </w:r>
      <w:proofErr w:type="spellEnd"/>
      <w:r w:rsidRPr="00AD271A">
        <w:rPr>
          <w:sz w:val="16"/>
        </w:rPr>
        <w:t xml:space="preserve">-class ballistic missile nuclear submarines are louder than the 1970s era Soviet Delta III SSBN. And the forthcoming type 95 nuclear submarine will be louder than the late-1980s Soviet titanium-hulled </w:t>
      </w:r>
      <w:proofErr w:type="spellStart"/>
      <w:r w:rsidRPr="00AD271A">
        <w:rPr>
          <w:sz w:val="16"/>
        </w:rPr>
        <w:t>Akula</w:t>
      </w:r>
      <w:proofErr w:type="spellEnd"/>
      <w:r w:rsidRPr="00AD271A">
        <w:rPr>
          <w:sz w:val="16"/>
        </w:rPr>
        <w:t xml:space="preserve">, according to US sources. China’s air </w:t>
      </w:r>
      <w:proofErr w:type="spellStart"/>
      <w:r w:rsidRPr="00AD271A">
        <w:rPr>
          <w:sz w:val="16"/>
        </w:rPr>
        <w:t>defence</w:t>
      </w:r>
      <w:proofErr w:type="spellEnd"/>
      <w:r w:rsidRPr="00AD271A">
        <w:rPr>
          <w:sz w:val="16"/>
        </w:rPr>
        <w:t xml:space="preserve"> capabilities have gaping deficiencies against any technologically advanced enemy. Moreover, </w:t>
      </w:r>
      <w:r w:rsidRPr="00AD271A">
        <w:rPr>
          <w:rStyle w:val="StyleUnderline"/>
        </w:rPr>
        <w:t>China still relies heavily on Russia for military reverse engineering and supply of high-performance military jet engines, which it has failed to master for 30 years</w:t>
      </w:r>
      <w:r w:rsidRPr="00AD271A">
        <w:rPr>
          <w:sz w:val="16"/>
        </w:rPr>
        <w:t xml:space="preserve">. Beijing has made important strides with ballistic missile technologies, but the DF-21 has never destroyed a naval target moving at battle speed. Moreover, it relies crucially on intelligence satellites and long-range over-the-horizon radar for target acquisition. Those are soft targets and vulnerable to pre-emptive US military strikes. It isn’t clear in any case, according to the Pentagon, whether China has the capability to collect accurate targeting information and pass it to launch platforms in time for successful strikes against distant targets at sea. </w:t>
      </w:r>
      <w:r w:rsidRPr="00AD271A">
        <w:rPr>
          <w:rStyle w:val="StyleUnderline"/>
        </w:rPr>
        <w:t>As for China’s ICBM capabilities, such as the DF-5B with multiple independently targetable re-entry vehicles (MIRVs), this is hardly a breakthrough nuclear technology</w:t>
      </w:r>
      <w:r w:rsidRPr="00AD271A">
        <w:rPr>
          <w:sz w:val="16"/>
        </w:rPr>
        <w:t xml:space="preserve">. In 1974, as Head of the National Assessments Staff, I was briefed by the CIA about MIRVs on the Soviet Union’s SS-18 ICBM. That was remarkable technological advance 40 years ago. There are some Chinese military officers and academics who are starting to brag about China’s nuclear war-fighting capabilities. While China has a reasonably secure second-strike capability, it’s one of the most vulnerable large powers to all-out nuclear war because of its population density and its distribution along the eastern seaboard. Just because China has a population 1.4 billion people doesn’t mean that it would survive a massive nuclear attack. That’s a strong argument, in my view, for the US to keep a large nuclear attack force, both operational and in active reserve, of several thousand strategic warheads. All this is to argue that we need to put China’s emerging military capabilities into some sensible comparative analysis with those of the US and in historical context. </w:t>
      </w:r>
      <w:r w:rsidRPr="00AD271A">
        <w:rPr>
          <w:rStyle w:val="Emphasis"/>
        </w:rPr>
        <w:t xml:space="preserve">We need to remember that the US is the most innovative country in the world and isn’t standing still in the face of Chinese military advancements, many of which are seriously deficient. </w:t>
      </w:r>
    </w:p>
    <w:p w14:paraId="378CEC9E" w14:textId="77777777" w:rsidR="00352CAC" w:rsidRDefault="00352CAC" w:rsidP="009227EF">
      <w:pPr>
        <w:spacing w:after="0" w:line="240" w:lineRule="auto"/>
        <w:rPr>
          <w:rStyle w:val="Emphasis"/>
          <w:b w:val="0"/>
          <w:u w:val="none"/>
        </w:rPr>
      </w:pPr>
    </w:p>
    <w:p w14:paraId="2AA88018" w14:textId="77777777" w:rsidR="00352CAC" w:rsidRPr="00352CAC" w:rsidRDefault="00352CAC" w:rsidP="009227EF">
      <w:pPr>
        <w:spacing w:after="0" w:line="240" w:lineRule="auto"/>
      </w:pPr>
    </w:p>
    <w:sectPr w:rsidR="00352CAC" w:rsidRPr="00352CAC" w:rsidSect="00072718">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Courier New"/>
    <w:charset w:val="00"/>
    <w:family w:val="auto"/>
    <w:pitch w:val="variable"/>
    <w:sig w:usb0="00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Palatino">
    <w:charset w:val="00"/>
    <w:family w:val="auto"/>
    <w:pitch w:val="variable"/>
    <w:sig w:usb0="03000000" w:usb1="00000000" w:usb2="00000000" w:usb3="00000000" w:csb0="00000001" w:csb1="00000000"/>
  </w:font>
  <w:font w:name="Times-Bold">
    <w:altName w:val="Times New Roman"/>
    <w:panose1 w:val="00000000000000000000"/>
    <w:charset w:val="4D"/>
    <w:family w:val="roman"/>
    <w:notTrueType/>
    <w:pitch w:val="default"/>
    <w:sig w:usb0="03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190524980"/>
    <w:docVar w:name="VerbatimMac" w:val="True"/>
    <w:docVar w:name="VerbatimVersion" w:val="5.0"/>
  </w:docVars>
  <w:rsids>
    <w:rsidRoot w:val="007D650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1721"/>
    <w:rsid w:val="00052FB1"/>
    <w:rsid w:val="00054276"/>
    <w:rsid w:val="000547B1"/>
    <w:rsid w:val="0006091E"/>
    <w:rsid w:val="000638C1"/>
    <w:rsid w:val="00065FEE"/>
    <w:rsid w:val="00066E3C"/>
    <w:rsid w:val="00072718"/>
    <w:rsid w:val="0007381E"/>
    <w:rsid w:val="00076094"/>
    <w:rsid w:val="00084B67"/>
    <w:rsid w:val="0008785F"/>
    <w:rsid w:val="00090CBE"/>
    <w:rsid w:val="00094DEC"/>
    <w:rsid w:val="000A2D8A"/>
    <w:rsid w:val="000D26A6"/>
    <w:rsid w:val="000D2B90"/>
    <w:rsid w:val="000D6ED8"/>
    <w:rsid w:val="000D717B"/>
    <w:rsid w:val="000E717E"/>
    <w:rsid w:val="00100B28"/>
    <w:rsid w:val="00114C8D"/>
    <w:rsid w:val="0011541D"/>
    <w:rsid w:val="00117316"/>
    <w:rsid w:val="001209B4"/>
    <w:rsid w:val="00165A7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146"/>
    <w:rsid w:val="001D1A0D"/>
    <w:rsid w:val="001D36BF"/>
    <w:rsid w:val="001D4C28"/>
    <w:rsid w:val="001E0B1F"/>
    <w:rsid w:val="001E0C0F"/>
    <w:rsid w:val="001E1E0B"/>
    <w:rsid w:val="001E1F90"/>
    <w:rsid w:val="001E5423"/>
    <w:rsid w:val="001F1173"/>
    <w:rsid w:val="001F6C3B"/>
    <w:rsid w:val="002005A8"/>
    <w:rsid w:val="00203DD8"/>
    <w:rsid w:val="00204E1D"/>
    <w:rsid w:val="002059BD"/>
    <w:rsid w:val="00206444"/>
    <w:rsid w:val="00207FD8"/>
    <w:rsid w:val="00210FAF"/>
    <w:rsid w:val="00213B1E"/>
    <w:rsid w:val="00215284"/>
    <w:rsid w:val="002168F2"/>
    <w:rsid w:val="00224D33"/>
    <w:rsid w:val="0022589F"/>
    <w:rsid w:val="002343FE"/>
    <w:rsid w:val="00235F7B"/>
    <w:rsid w:val="00244EB2"/>
    <w:rsid w:val="002502CF"/>
    <w:rsid w:val="00267EBB"/>
    <w:rsid w:val="0027023B"/>
    <w:rsid w:val="00272F3F"/>
    <w:rsid w:val="00274EDB"/>
    <w:rsid w:val="0027729E"/>
    <w:rsid w:val="002843B2"/>
    <w:rsid w:val="00284ED6"/>
    <w:rsid w:val="002852C1"/>
    <w:rsid w:val="00290C5A"/>
    <w:rsid w:val="00290C92"/>
    <w:rsid w:val="0029647A"/>
    <w:rsid w:val="00296504"/>
    <w:rsid w:val="002B2D60"/>
    <w:rsid w:val="002B4A59"/>
    <w:rsid w:val="002B5511"/>
    <w:rsid w:val="002B7ACF"/>
    <w:rsid w:val="002E0643"/>
    <w:rsid w:val="002E316A"/>
    <w:rsid w:val="002E392E"/>
    <w:rsid w:val="002E6BBC"/>
    <w:rsid w:val="002F1BA9"/>
    <w:rsid w:val="002F6E74"/>
    <w:rsid w:val="00301A05"/>
    <w:rsid w:val="003106B3"/>
    <w:rsid w:val="00311F70"/>
    <w:rsid w:val="0031385D"/>
    <w:rsid w:val="003171AB"/>
    <w:rsid w:val="003223B2"/>
    <w:rsid w:val="00322A67"/>
    <w:rsid w:val="00330E13"/>
    <w:rsid w:val="00335A23"/>
    <w:rsid w:val="00340707"/>
    <w:rsid w:val="00341C61"/>
    <w:rsid w:val="00351841"/>
    <w:rsid w:val="00352CAC"/>
    <w:rsid w:val="00353134"/>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1F25"/>
    <w:rsid w:val="003C5F4C"/>
    <w:rsid w:val="003D5EA8"/>
    <w:rsid w:val="003D69DD"/>
    <w:rsid w:val="003D7B28"/>
    <w:rsid w:val="003E305E"/>
    <w:rsid w:val="003E3235"/>
    <w:rsid w:val="003E34DB"/>
    <w:rsid w:val="003E5302"/>
    <w:rsid w:val="003E5BF1"/>
    <w:rsid w:val="003E5D82"/>
    <w:rsid w:val="003F2452"/>
    <w:rsid w:val="003F41EA"/>
    <w:rsid w:val="003F7DF0"/>
    <w:rsid w:val="004039AF"/>
    <w:rsid w:val="00407AFF"/>
    <w:rsid w:val="0041155D"/>
    <w:rsid w:val="00414F65"/>
    <w:rsid w:val="004170BF"/>
    <w:rsid w:val="004270E3"/>
    <w:rsid w:val="004348DC"/>
    <w:rsid w:val="00434921"/>
    <w:rsid w:val="00442018"/>
    <w:rsid w:val="00446567"/>
    <w:rsid w:val="00447B10"/>
    <w:rsid w:val="00452EE4"/>
    <w:rsid w:val="00452F0B"/>
    <w:rsid w:val="004536D6"/>
    <w:rsid w:val="00457224"/>
    <w:rsid w:val="00466CF3"/>
    <w:rsid w:val="0047482C"/>
    <w:rsid w:val="00475436"/>
    <w:rsid w:val="0048047E"/>
    <w:rsid w:val="00482AF9"/>
    <w:rsid w:val="00496BB2"/>
    <w:rsid w:val="004B37B4"/>
    <w:rsid w:val="004B72B4"/>
    <w:rsid w:val="004C0314"/>
    <w:rsid w:val="004C0D3D"/>
    <w:rsid w:val="004C213E"/>
    <w:rsid w:val="004C2BB3"/>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2457"/>
    <w:rsid w:val="00563D3D"/>
    <w:rsid w:val="005659AA"/>
    <w:rsid w:val="0056629A"/>
    <w:rsid w:val="005676E8"/>
    <w:rsid w:val="00577A47"/>
    <w:rsid w:val="00577C12"/>
    <w:rsid w:val="00580BFC"/>
    <w:rsid w:val="00580F34"/>
    <w:rsid w:val="00581048"/>
    <w:rsid w:val="00581203"/>
    <w:rsid w:val="0058349C"/>
    <w:rsid w:val="00585FBE"/>
    <w:rsid w:val="005870E8"/>
    <w:rsid w:val="0058789C"/>
    <w:rsid w:val="005A4D4E"/>
    <w:rsid w:val="005A7237"/>
    <w:rsid w:val="005B21FA"/>
    <w:rsid w:val="005B3244"/>
    <w:rsid w:val="005B6BE2"/>
    <w:rsid w:val="005B6EE8"/>
    <w:rsid w:val="005B7460"/>
    <w:rsid w:val="005B7731"/>
    <w:rsid w:val="005C0388"/>
    <w:rsid w:val="005C4515"/>
    <w:rsid w:val="005C5602"/>
    <w:rsid w:val="005C74A6"/>
    <w:rsid w:val="005D3B4D"/>
    <w:rsid w:val="005D4E6B"/>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48E"/>
    <w:rsid w:val="00674A78"/>
    <w:rsid w:val="00696A16"/>
    <w:rsid w:val="006A4840"/>
    <w:rsid w:val="006A52A0"/>
    <w:rsid w:val="006A7E1D"/>
    <w:rsid w:val="006B0E75"/>
    <w:rsid w:val="006C3A56"/>
    <w:rsid w:val="006D13F4"/>
    <w:rsid w:val="006D6AED"/>
    <w:rsid w:val="006E6D0B"/>
    <w:rsid w:val="006F126E"/>
    <w:rsid w:val="006F32C9"/>
    <w:rsid w:val="006F3834"/>
    <w:rsid w:val="006F5693"/>
    <w:rsid w:val="006F5D4C"/>
    <w:rsid w:val="00717B01"/>
    <w:rsid w:val="007227D9"/>
    <w:rsid w:val="0072321D"/>
    <w:rsid w:val="0072491F"/>
    <w:rsid w:val="00725598"/>
    <w:rsid w:val="007319F1"/>
    <w:rsid w:val="007374A1"/>
    <w:rsid w:val="00752712"/>
    <w:rsid w:val="00753A84"/>
    <w:rsid w:val="007611F5"/>
    <w:rsid w:val="007619E4"/>
    <w:rsid w:val="00761E75"/>
    <w:rsid w:val="0076495E"/>
    <w:rsid w:val="00765FC8"/>
    <w:rsid w:val="00775694"/>
    <w:rsid w:val="0077791E"/>
    <w:rsid w:val="007846A9"/>
    <w:rsid w:val="00793F46"/>
    <w:rsid w:val="007A1325"/>
    <w:rsid w:val="007A1A18"/>
    <w:rsid w:val="007A3BAF"/>
    <w:rsid w:val="007B53D8"/>
    <w:rsid w:val="007B705D"/>
    <w:rsid w:val="007C22C5"/>
    <w:rsid w:val="007C57E1"/>
    <w:rsid w:val="007C5811"/>
    <w:rsid w:val="007D2DF5"/>
    <w:rsid w:val="007D451A"/>
    <w:rsid w:val="007D5E3E"/>
    <w:rsid w:val="007D6509"/>
    <w:rsid w:val="007D7596"/>
    <w:rsid w:val="007E242C"/>
    <w:rsid w:val="007E6631"/>
    <w:rsid w:val="00803A12"/>
    <w:rsid w:val="00805417"/>
    <w:rsid w:val="008266F9"/>
    <w:rsid w:val="008267E2"/>
    <w:rsid w:val="00826A9B"/>
    <w:rsid w:val="00834842"/>
    <w:rsid w:val="00840E7B"/>
    <w:rsid w:val="008536AF"/>
    <w:rsid w:val="00853D40"/>
    <w:rsid w:val="008564FC"/>
    <w:rsid w:val="00860EE4"/>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3B53"/>
    <w:rsid w:val="008C6314"/>
    <w:rsid w:val="008C77B6"/>
    <w:rsid w:val="008D1B91"/>
    <w:rsid w:val="008D724A"/>
    <w:rsid w:val="008E7A3E"/>
    <w:rsid w:val="008F41FD"/>
    <w:rsid w:val="008F4479"/>
    <w:rsid w:val="008F4BA0"/>
    <w:rsid w:val="00901726"/>
    <w:rsid w:val="00912F44"/>
    <w:rsid w:val="00920E6A"/>
    <w:rsid w:val="009227EF"/>
    <w:rsid w:val="00931816"/>
    <w:rsid w:val="00932C71"/>
    <w:rsid w:val="009509D5"/>
    <w:rsid w:val="009538F5"/>
    <w:rsid w:val="00957187"/>
    <w:rsid w:val="00960255"/>
    <w:rsid w:val="009603E1"/>
    <w:rsid w:val="00961C9D"/>
    <w:rsid w:val="00963065"/>
    <w:rsid w:val="009638D8"/>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B4B"/>
    <w:rsid w:val="009F1CBB"/>
    <w:rsid w:val="009F3305"/>
    <w:rsid w:val="009F6FB2"/>
    <w:rsid w:val="00A071C0"/>
    <w:rsid w:val="00A22670"/>
    <w:rsid w:val="00A24B35"/>
    <w:rsid w:val="00A271BA"/>
    <w:rsid w:val="00A27F86"/>
    <w:rsid w:val="00A431C6"/>
    <w:rsid w:val="00A54315"/>
    <w:rsid w:val="00A60FBC"/>
    <w:rsid w:val="00A65C0B"/>
    <w:rsid w:val="00A737AB"/>
    <w:rsid w:val="00A776BA"/>
    <w:rsid w:val="00A81FD2"/>
    <w:rsid w:val="00A8441A"/>
    <w:rsid w:val="00A8674A"/>
    <w:rsid w:val="00A96E24"/>
    <w:rsid w:val="00A97D39"/>
    <w:rsid w:val="00AA6F6E"/>
    <w:rsid w:val="00AB122B"/>
    <w:rsid w:val="00AB21B0"/>
    <w:rsid w:val="00AB48D3"/>
    <w:rsid w:val="00AD27F2"/>
    <w:rsid w:val="00AE0243"/>
    <w:rsid w:val="00AE1BAD"/>
    <w:rsid w:val="00AE2124"/>
    <w:rsid w:val="00AE24BC"/>
    <w:rsid w:val="00AE3E3F"/>
    <w:rsid w:val="00AF2516"/>
    <w:rsid w:val="00AF4760"/>
    <w:rsid w:val="00AF55D4"/>
    <w:rsid w:val="00B02ADE"/>
    <w:rsid w:val="00B0505F"/>
    <w:rsid w:val="00B05C2D"/>
    <w:rsid w:val="00B12933"/>
    <w:rsid w:val="00B12B88"/>
    <w:rsid w:val="00B137E0"/>
    <w:rsid w:val="00B13BC8"/>
    <w:rsid w:val="00B24662"/>
    <w:rsid w:val="00B3569C"/>
    <w:rsid w:val="00B43676"/>
    <w:rsid w:val="00B5602D"/>
    <w:rsid w:val="00B561C3"/>
    <w:rsid w:val="00B60125"/>
    <w:rsid w:val="00B6656B"/>
    <w:rsid w:val="00B71625"/>
    <w:rsid w:val="00B75C54"/>
    <w:rsid w:val="00B84C4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0600"/>
    <w:rsid w:val="00C07769"/>
    <w:rsid w:val="00C07D05"/>
    <w:rsid w:val="00C10856"/>
    <w:rsid w:val="00C16ACF"/>
    <w:rsid w:val="00C203FA"/>
    <w:rsid w:val="00C244F5"/>
    <w:rsid w:val="00C3164F"/>
    <w:rsid w:val="00C31B5E"/>
    <w:rsid w:val="00C34D3E"/>
    <w:rsid w:val="00C35B37"/>
    <w:rsid w:val="00C3747A"/>
    <w:rsid w:val="00C37F29"/>
    <w:rsid w:val="00C514A2"/>
    <w:rsid w:val="00C56DCC"/>
    <w:rsid w:val="00C57075"/>
    <w:rsid w:val="00C63B0E"/>
    <w:rsid w:val="00C72AFE"/>
    <w:rsid w:val="00C81619"/>
    <w:rsid w:val="00CA013C"/>
    <w:rsid w:val="00CA6D6D"/>
    <w:rsid w:val="00CC7A4E"/>
    <w:rsid w:val="00CD1359"/>
    <w:rsid w:val="00CD4C83"/>
    <w:rsid w:val="00CF7EF3"/>
    <w:rsid w:val="00D01EDC"/>
    <w:rsid w:val="00D02AF6"/>
    <w:rsid w:val="00D043CA"/>
    <w:rsid w:val="00D044A4"/>
    <w:rsid w:val="00D06A26"/>
    <w:rsid w:val="00D078AA"/>
    <w:rsid w:val="00D10058"/>
    <w:rsid w:val="00D11978"/>
    <w:rsid w:val="00D15E30"/>
    <w:rsid w:val="00D16129"/>
    <w:rsid w:val="00D25DBD"/>
    <w:rsid w:val="00D26929"/>
    <w:rsid w:val="00D30CBD"/>
    <w:rsid w:val="00D30D9E"/>
    <w:rsid w:val="00D31F70"/>
    <w:rsid w:val="00D33908"/>
    <w:rsid w:val="00D354F2"/>
    <w:rsid w:val="00D36C30"/>
    <w:rsid w:val="00D37C90"/>
    <w:rsid w:val="00D43A8C"/>
    <w:rsid w:val="00D47565"/>
    <w:rsid w:val="00D53072"/>
    <w:rsid w:val="00D61A4E"/>
    <w:rsid w:val="00D630FB"/>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50BA"/>
    <w:rsid w:val="00DF1210"/>
    <w:rsid w:val="00DF31E9"/>
    <w:rsid w:val="00DF400D"/>
    <w:rsid w:val="00DF5C23"/>
    <w:rsid w:val="00E01DAD"/>
    <w:rsid w:val="00E021DC"/>
    <w:rsid w:val="00E03F91"/>
    <w:rsid w:val="00E064EF"/>
    <w:rsid w:val="00E064F2"/>
    <w:rsid w:val="00E0717B"/>
    <w:rsid w:val="00E131D0"/>
    <w:rsid w:val="00E15598"/>
    <w:rsid w:val="00E20D65"/>
    <w:rsid w:val="00E353A2"/>
    <w:rsid w:val="00E36881"/>
    <w:rsid w:val="00E42E4C"/>
    <w:rsid w:val="00E47013"/>
    <w:rsid w:val="00E541F9"/>
    <w:rsid w:val="00E57B79"/>
    <w:rsid w:val="00E63419"/>
    <w:rsid w:val="00E643B1"/>
    <w:rsid w:val="00E64496"/>
    <w:rsid w:val="00E72115"/>
    <w:rsid w:val="00E824DD"/>
    <w:rsid w:val="00E8322E"/>
    <w:rsid w:val="00E903E0"/>
    <w:rsid w:val="00EA1115"/>
    <w:rsid w:val="00EA39EB"/>
    <w:rsid w:val="00EA58CE"/>
    <w:rsid w:val="00EB33FF"/>
    <w:rsid w:val="00EB3D1A"/>
    <w:rsid w:val="00EC2759"/>
    <w:rsid w:val="00EC3668"/>
    <w:rsid w:val="00EC7106"/>
    <w:rsid w:val="00ED0120"/>
    <w:rsid w:val="00ED3BBA"/>
    <w:rsid w:val="00ED4E12"/>
    <w:rsid w:val="00EE051B"/>
    <w:rsid w:val="00EE54B4"/>
    <w:rsid w:val="00EE5B6A"/>
    <w:rsid w:val="00EF1AD8"/>
    <w:rsid w:val="00EF2B5C"/>
    <w:rsid w:val="00EF5526"/>
    <w:rsid w:val="00EF7794"/>
    <w:rsid w:val="00F00B36"/>
    <w:rsid w:val="00F02046"/>
    <w:rsid w:val="00F053D8"/>
    <w:rsid w:val="00F07888"/>
    <w:rsid w:val="00F1313D"/>
    <w:rsid w:val="00F1349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44B4"/>
    <w:rsid w:val="00F90240"/>
    <w:rsid w:val="00F94060"/>
    <w:rsid w:val="00FA0312"/>
    <w:rsid w:val="00FA56F6"/>
    <w:rsid w:val="00FA64FD"/>
    <w:rsid w:val="00FB329D"/>
    <w:rsid w:val="00FC27E3"/>
    <w:rsid w:val="00FC74C7"/>
    <w:rsid w:val="00FD451D"/>
    <w:rsid w:val="00FD5B22"/>
    <w:rsid w:val="00FE1B01"/>
    <w:rsid w:val="00FE1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address"/>
  <w:smartTagType w:namespaceuri="urn:schemas-microsoft-com:office:smarttags" w:name="City"/>
  <w:smartTagType w:namespaceuri="urn:schemas-microsoft-com:office:smarttags" w:name="Street"/>
  <w:shapeDefaults>
    <o:shapedefaults v:ext="edit" spidmax="1026"/>
    <o:shapelayout v:ext="edit">
      <o:idmap v:ext="edit" data="1"/>
    </o:shapelayout>
  </w:shapeDefaults>
  <w:decimalSymbol w:val="."/>
  <w:listSeparator w:val=","/>
  <w14:docId w14:val="44E8743A"/>
  <w14:defaultImageDpi w14:val="300"/>
  <w15:docId w15:val="{6C8018A8-463E-4022-9AE2-26EECDE9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C366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C36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36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36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C366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36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3668"/>
  </w:style>
  <w:style w:type="character" w:customStyle="1" w:styleId="Heading1Char">
    <w:name w:val="Heading 1 Char"/>
    <w:aliases w:val="Pocket Char"/>
    <w:basedOn w:val="DefaultParagraphFont"/>
    <w:link w:val="Heading1"/>
    <w:rsid w:val="00EC36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366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C3668"/>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C3668"/>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C3668"/>
    <w:rPr>
      <w:b/>
      <w:bCs/>
      <w:sz w:val="26"/>
      <w:u w:val="none"/>
    </w:rPr>
  </w:style>
  <w:style w:type="character" w:customStyle="1" w:styleId="StyleUnderline">
    <w:name w:val="Style Underline"/>
    <w:aliases w:val="Underline,Intense Emphasis1,apple-style-span + 6 pt,Kern at 16 pt,Intense Emphasis11,Intense Emphasis2,HHeading 3 + 12 pt,Citation Char Char Char,ci,Style,Underline Char,c,Bo,Title Cha,cite,9.5 ,Style Bold Underline,Bold"/>
    <w:basedOn w:val="DefaultParagraphFont"/>
    <w:uiPriority w:val="6"/>
    <w:qFormat/>
    <w:rsid w:val="00EC3668"/>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qFormat/>
    <w:rsid w:val="00EC366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C3668"/>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EC3668"/>
    <w:rPr>
      <w:color w:val="auto"/>
      <w:u w:val="none"/>
    </w:rPr>
  </w:style>
  <w:style w:type="paragraph" w:styleId="DocumentMap">
    <w:name w:val="Document Map"/>
    <w:basedOn w:val="Normal"/>
    <w:link w:val="DocumentMapChar"/>
    <w:uiPriority w:val="99"/>
    <w:semiHidden/>
    <w:unhideWhenUsed/>
    <w:rsid w:val="00311F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1F70"/>
    <w:rPr>
      <w:rFonts w:ascii="Lucida Grande" w:hAnsi="Lucida Grande" w:cs="Lucida Grande"/>
    </w:rPr>
  </w:style>
  <w:style w:type="paragraph" w:customStyle="1" w:styleId="textbold">
    <w:name w:val="text bold"/>
    <w:basedOn w:val="Normal"/>
    <w:link w:val="Emphasis"/>
    <w:uiPriority w:val="7"/>
    <w:qFormat/>
    <w:rsid w:val="007D6509"/>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paragraph" w:customStyle="1" w:styleId="Style3">
    <w:name w:val="Style3"/>
    <w:basedOn w:val="Normal"/>
    <w:link w:val="Style3Char"/>
    <w:rsid w:val="00912F44"/>
    <w:pPr>
      <w:spacing w:after="0" w:line="240" w:lineRule="auto"/>
    </w:pPr>
    <w:rPr>
      <w:rFonts w:ascii="Arial Narrow" w:eastAsia="Times New Roman" w:hAnsi="Arial Narrow" w:cs="Times New Roman"/>
      <w:b/>
      <w:szCs w:val="24"/>
    </w:rPr>
  </w:style>
  <w:style w:type="character" w:customStyle="1" w:styleId="Style3Char">
    <w:name w:val="Style3 Char"/>
    <w:basedOn w:val="DefaultParagraphFont"/>
    <w:link w:val="Style3"/>
    <w:rsid w:val="00912F44"/>
    <w:rPr>
      <w:rFonts w:ascii="Arial Narrow" w:eastAsia="Times New Roman" w:hAnsi="Arial Narrow" w:cs="Times New Roman"/>
      <w:b/>
      <w:sz w:val="22"/>
    </w:rPr>
  </w:style>
  <w:style w:type="paragraph" w:customStyle="1" w:styleId="Style4">
    <w:name w:val="Style4"/>
    <w:basedOn w:val="Normal"/>
    <w:link w:val="Style4Char"/>
    <w:rsid w:val="00912F44"/>
    <w:pPr>
      <w:spacing w:after="0" w:line="240" w:lineRule="auto"/>
    </w:pPr>
    <w:rPr>
      <w:rFonts w:ascii="Arial Narrow" w:eastAsia="Times New Roman" w:hAnsi="Arial Narrow" w:cs="Times New Roman"/>
      <w:sz w:val="20"/>
      <w:szCs w:val="24"/>
      <w:u w:val="single"/>
    </w:rPr>
  </w:style>
  <w:style w:type="character" w:customStyle="1" w:styleId="Style4Char">
    <w:name w:val="Style4 Char"/>
    <w:basedOn w:val="DefaultParagraphFont"/>
    <w:link w:val="Style4"/>
    <w:rsid w:val="00912F44"/>
    <w:rPr>
      <w:rFonts w:ascii="Arial Narrow" w:eastAsia="Times New Roman" w:hAnsi="Arial Narrow" w:cs="Times New Roman"/>
      <w:sz w:val="20"/>
      <w:u w:val="single"/>
    </w:rPr>
  </w:style>
  <w:style w:type="character" w:customStyle="1" w:styleId="term">
    <w:name w:val="term"/>
    <w:basedOn w:val="DefaultParagraphFont"/>
    <w:rsid w:val="00912F44"/>
  </w:style>
  <w:style w:type="character" w:customStyle="1" w:styleId="UnderlineCharChar">
    <w:name w:val="Underline Char Char"/>
    <w:basedOn w:val="DefaultParagraphFont"/>
    <w:rsid w:val="00E643B1"/>
    <w:rPr>
      <w:rFonts w:ascii="Arial Narrow" w:hAnsi="Arial Narrow"/>
      <w:szCs w:val="24"/>
      <w:u w:val="single"/>
      <w:lang w:val="en-US" w:eastAsia="en-US" w:bidi="ar-SA"/>
    </w:rPr>
  </w:style>
  <w:style w:type="character" w:customStyle="1" w:styleId="UnderlineChar1">
    <w:name w:val="Underline Char1"/>
    <w:basedOn w:val="DefaultParagraphFont"/>
    <w:rsid w:val="0072321D"/>
    <w:rPr>
      <w:rFonts w:ascii="Arial Narrow" w:hAnsi="Arial Narrow"/>
      <w:szCs w:val="24"/>
      <w:u w:val="single"/>
      <w:lang w:val="en-US" w:eastAsia="en-US" w:bidi="ar-SA"/>
    </w:rPr>
  </w:style>
  <w:style w:type="character" w:customStyle="1" w:styleId="CharCharChar">
    <w:name w:val="Char Char Char"/>
    <w:aliases w:val="Char Char Char Char Char Char Char Char Char Char,Char Char Char Char Char Char Char Char Char,Char Char Char Char Char Char Char Char Char1"/>
    <w:basedOn w:val="DefaultParagraphFont"/>
    <w:locked/>
    <w:rsid w:val="0072321D"/>
    <w:rPr>
      <w:rFonts w:ascii="Arial Narrow" w:hAnsi="Arial Narrow" w:cs="Arial"/>
      <w:b/>
      <w:bCs/>
      <w:sz w:val="22"/>
      <w:szCs w:val="26"/>
      <w:lang w:val="en-US" w:eastAsia="en-US" w:bidi="ar-SA"/>
    </w:rPr>
  </w:style>
  <w:style w:type="paragraph" w:styleId="HTMLAddress">
    <w:name w:val="HTML Address"/>
    <w:basedOn w:val="z-TopofForm"/>
    <w:link w:val="HTMLAddressChar"/>
    <w:rsid w:val="0072321D"/>
    <w:pPr>
      <w:pBdr>
        <w:bottom w:val="none" w:sz="0" w:space="0" w:color="auto"/>
      </w:pBdr>
      <w:spacing w:line="240" w:lineRule="auto"/>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72321D"/>
    <w:rPr>
      <w:rFonts w:ascii="Palatino" w:eastAsia="Times New Roman" w:hAnsi="Palatino" w:cs="Times New Roman"/>
      <w:szCs w:val="20"/>
    </w:rPr>
  </w:style>
  <w:style w:type="paragraph" w:styleId="z-TopofForm">
    <w:name w:val="HTML Top of Form"/>
    <w:basedOn w:val="Normal"/>
    <w:next w:val="Normal"/>
    <w:link w:val="z-TopofFormChar"/>
    <w:hidden/>
    <w:uiPriority w:val="99"/>
    <w:semiHidden/>
    <w:unhideWhenUsed/>
    <w:rsid w:val="0072321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2321D"/>
    <w:rPr>
      <w:rFonts w:ascii="Arial" w:eastAsiaTheme="minorHAnsi"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331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realcleardefense.com/articles/2015/03/03/how_to_deter_china_enter_archipelagic_defense__107682-2.html" TargetMode="External"/><Relationship Id="rId18" Type="http://schemas.openxmlformats.org/officeDocument/2006/relationships/hyperlink" Target="http://carnegieendowment.org/files/Tellis_Blackwill.pdf" TargetMode="External"/><Relationship Id="rId26" Type="http://schemas.openxmlformats.org/officeDocument/2006/relationships/hyperlink" Target="http://www.smh.com.au/comment/appeasement-will-only-encourage-expansionist-china-20151101-gknz2l.html" TargetMode="External"/><Relationship Id="rId39" Type="http://schemas.openxmlformats.org/officeDocument/2006/relationships/hyperlink" Target="http://www.centerforsecuritypolicy.org/wp-content/uploads/2016/06/China_Warning_Order_PDF.pdf" TargetMode="External"/><Relationship Id="rId3" Type="http://schemas.openxmlformats.org/officeDocument/2006/relationships/customXml" Target="../customXml/item2.xml"/><Relationship Id="rId21" Type="http://schemas.openxmlformats.org/officeDocument/2006/relationships/hyperlink" Target="http://www.southasiaanalysis.org/node/1984" TargetMode="External"/><Relationship Id="rId34" Type="http://schemas.openxmlformats.org/officeDocument/2006/relationships/hyperlink" Target="http://nationalinterest.org/feature/wake-america-china-must-be-contained-12616?page=2" TargetMode="External"/><Relationship Id="rId42" Type="http://schemas.openxmlformats.org/officeDocument/2006/relationships/hyperlink" Target="http://www.huffingtonpost.com/peter-navarro-and-greg-autry/mearsheimer-on-strangling_b_9417476.html" TargetMode="External"/><Relationship Id="rId47" Type="http://schemas.openxmlformats.org/officeDocument/2006/relationships/hyperlink" Target="https://www.washingtonpost.com/opinions/let-china-win-its-good-for-america/2016/01/14/bfec4732-b9b6-11e5-829c-26ffb874a18d_story.html" TargetMode="External"/><Relationship Id="rId50" Type="http://schemas.openxmlformats.org/officeDocument/2006/relationships/hyperlink" Target="http://www.aspistrategist.org.au/why-the-pla-is-a-paper-tiger/" TargetMode="External"/><Relationship Id="rId7" Type="http://schemas.openxmlformats.org/officeDocument/2006/relationships/styles" Target="styles.xml"/><Relationship Id="rId12" Type="http://schemas.openxmlformats.org/officeDocument/2006/relationships/hyperlink" Target="https://www.foreignaffairs.com/articles/china/2015-02-16/how-deter-china" TargetMode="External"/><Relationship Id="rId17" Type="http://schemas.openxmlformats.org/officeDocument/2006/relationships/hyperlink" Target="http://www.cbrneportal.com/fire-on-the-water-the-south-china-sea-and-nuclear-confrontation/" TargetMode="External"/><Relationship Id="rId25" Type="http://schemas.openxmlformats.org/officeDocument/2006/relationships/hyperlink" Target="http://foreignpolicy.com/2014/04/03/a-view-from-the-high-seas-the-navy-is-now-more-important-than-other-services-because-it-provides-unfettered-presence/" TargetMode="External"/><Relationship Id="rId33" Type="http://schemas.openxmlformats.org/officeDocument/2006/relationships/hyperlink" Target="http://belfercenter.ksg.harvard.edu/publication/25378/why_the_united_states_and_china_are_on_a_collision_course.html" TargetMode="External"/><Relationship Id="rId38" Type="http://schemas.openxmlformats.org/officeDocument/2006/relationships/hyperlink" Target="http://www.theatlantic.com/international/archive/2015/06/china-isis-iran-threat/394799/" TargetMode="External"/><Relationship Id="rId46" Type="http://schemas.openxmlformats.org/officeDocument/2006/relationships/hyperlink" Target="http://nationalinterest.org/blog/the-skeptics/china-really-dangerous-16347" TargetMode="External"/><Relationship Id="rId2" Type="http://schemas.openxmlformats.org/officeDocument/2006/relationships/customXml" Target="../customXml/item1.xml"/><Relationship Id="rId16" Type="http://schemas.openxmlformats.org/officeDocument/2006/relationships/hyperlink" Target="http://nationalinterest.org/commentary/appeasing-china-10073?page=3" TargetMode="External"/><Relationship Id="rId20" Type="http://schemas.openxmlformats.org/officeDocument/2006/relationships/hyperlink" Target="https://www.aei.org/publication/biden-and-hagel-appease-china-at-allies-expense/" TargetMode="External"/><Relationship Id="rId29" Type="http://schemas.openxmlformats.org/officeDocument/2006/relationships/hyperlink" Target="http://nationalinterest.org/blog/the-skeptics/how-persuade-china-cooperate-against-north-korea-14923" TargetMode="External"/><Relationship Id="rId41" Type="http://schemas.openxmlformats.org/officeDocument/2006/relationships/hyperlink" Target="http://nationalinterest.org/feature/what-americas-china-strategy-should-be-13473?page=2"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hyperlink" Target="http://www.sciencedirect.com/science?_ob=ArticleURL&amp;_udi=B6W5V-49CRMSJ-9&amp;_user=1111158&amp;_handle=V-WA-A-W-WW-MsSAYWW-UUA-U-AAAYEAAYCW-AAAZVEWZCW-AAZWCCUVV-WW-U&amp;_fmt=full&amp;_coverDate=12%2F31%2F2003&amp;_rdoc=5&amp;_orig=browse&amp;_srch=%23toc%236580%232003%23999529995%23450520%21&amp;_cdi=6580&amp;view=c&amp;_acct=C000051676&amp;_version=1&amp;_urlVersion=0&amp;_userid=1111158&amp;md5=8883598a4806f05277b16184e0b84234" TargetMode="External"/><Relationship Id="rId24" Type="http://schemas.openxmlformats.org/officeDocument/2006/relationships/hyperlink" Target="http://www.businessinsider.com/how-china-has-modernized-their-navy-2016-6" TargetMode="External"/><Relationship Id="rId32" Type="http://schemas.openxmlformats.org/officeDocument/2006/relationships/hyperlink" Target="http://nationalinterest.org/feature/what-americas-china-strategy-should-be-13473?page=2" TargetMode="External"/><Relationship Id="rId37" Type="http://schemas.openxmlformats.org/officeDocument/2006/relationships/hyperlink" Target="http://www.centerforsecuritypolicy.org/wp-content/uploads/2016/06/China_Warning_Order_PDF.pdf" TargetMode="External"/><Relationship Id="rId40" Type="http://schemas.openxmlformats.org/officeDocument/2006/relationships/hyperlink" Target="http://nationalinterest.org/feature/how-russia-china-could-make-big-trouble-america-13493" TargetMode="External"/><Relationship Id="rId45" Type="http://schemas.openxmlformats.org/officeDocument/2006/relationships/hyperlink" Target="http://nationalinterest.org/blog/the-skeptics/americas-doomed-china-strategy-16365?page=2" TargetMode="External"/><Relationship Id="rId5" Type="http://schemas.openxmlformats.org/officeDocument/2006/relationships/customXml" Target="../customXml/item4.xml"/><Relationship Id="rId15" Type="http://schemas.openxmlformats.org/officeDocument/2006/relationships/hyperlink" Target="http://www.carnegiecouncil.org/publications/articles_papers_reports/756" TargetMode="External"/><Relationship Id="rId23" Type="http://schemas.openxmlformats.org/officeDocument/2006/relationships/hyperlink" Target="http://thediplomat.com/2014/02/indias-indigenous-nuclear-submarine-agni-v-icbm-set-to-launch-in-2015/" TargetMode="External"/><Relationship Id="rId28" Type="http://schemas.openxmlformats.org/officeDocument/2006/relationships/hyperlink" Target="http://www.brookings.edu/~/media/research/files/papers/2012/3/30-us-china-lieberthal/0330_china_lieberthal.pdf" TargetMode="External"/><Relationship Id="rId36" Type="http://schemas.openxmlformats.org/officeDocument/2006/relationships/hyperlink" Target="http://freebeacon.com/national-security/china-military-buildup-shifts-balance-of-power-in-asia-in-beijings-favor/" TargetMode="External"/><Relationship Id="rId49" Type="http://schemas.openxmlformats.org/officeDocument/2006/relationships/hyperlink" Target="http://nationalinterest.org/feature/the-right-way-sanction-china-15285?page=4" TargetMode="External"/><Relationship Id="rId10" Type="http://schemas.openxmlformats.org/officeDocument/2006/relationships/hyperlink" Target="http://onlinelibrary.wiley.com/doi/10.1111/j.1743-8594.2006.00033.x/epdf" TargetMode="External"/><Relationship Id="rId19" Type="http://schemas.openxmlformats.org/officeDocument/2006/relationships/hyperlink" Target="http://nationalinterest.org/feature/how-get-tough-china-15928?page=3" TargetMode="External"/><Relationship Id="rId31" Type="http://schemas.openxmlformats.org/officeDocument/2006/relationships/hyperlink" Target="http://thediplomat.com/2013/10/u-s-china-the-limits-of-engagement/" TargetMode="External"/><Relationship Id="rId44" Type="http://schemas.openxmlformats.org/officeDocument/2006/relationships/hyperlink" Target="http://www.centerforsecuritypolicy.org/wp-content/uploads/2016/06/China_Warning_Order_PDF.pdf" TargetMode="External"/><Relationship Id="rId52"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foreignaffairs.com/articles/china/2015-02-16/how-deter-china" TargetMode="External"/><Relationship Id="rId22" Type="http://schemas.openxmlformats.org/officeDocument/2006/relationships/hyperlink" Target="http://thediplomat.com/2014/10/china-india-end-military-stand-off-along-disputed-border/" TargetMode="External"/><Relationship Id="rId27" Type="http://schemas.openxmlformats.org/officeDocument/2006/relationships/hyperlink" Target="http://nationalinterest.org/commentary/americas-failing-china-paradigm-9901?page=2" TargetMode="External"/><Relationship Id="rId30" Type="http://schemas.openxmlformats.org/officeDocument/2006/relationships/hyperlink" Target="http://thediplomat.com/2016/01/where-china-and-the-united-states-disagree-on-north-korea/" TargetMode="External"/><Relationship Id="rId35" Type="http://schemas.openxmlformats.org/officeDocument/2006/relationships/hyperlink" Target="http://www.centerforsecuritypolicy.org/wp-content/uploads/2016/06/China_Warning_Order_PDF.pdf" TargetMode="External"/><Relationship Id="rId43" Type="http://schemas.openxmlformats.org/officeDocument/2006/relationships/hyperlink" Target="http://www.huffingtonpost.com/peter-navarro-and-greg-autry/mearsheimer-on-strangling_b_9417476.html" TargetMode="External"/><Relationship Id="rId48" Type="http://schemas.openxmlformats.org/officeDocument/2006/relationships/hyperlink" Target="https://www.americanprogress.org/issues/security/report/2015/09/29/122283/assessing-american-foreign-policy-toward-china/" TargetMode="External"/><Relationship Id="rId8" Type="http://schemas.openxmlformats.org/officeDocument/2006/relationships/settings" Target="setting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0F054EB-772A-47D4-8411-FF5BBA9B5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78986</Words>
  <Characters>450223</Characters>
  <Application>Microsoft Office Word</Application>
  <DocSecurity>0</DocSecurity>
  <Lines>3751</Lines>
  <Paragraphs>1056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528153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Kevin Ryu</dc:creator>
  <cp:keywords>5.2</cp:keywords>
  <dc:description/>
  <cp:lastModifiedBy>Abelkop, Garrett</cp:lastModifiedBy>
  <cp:revision>35</cp:revision>
  <dcterms:created xsi:type="dcterms:W3CDTF">2016-07-07T20:12:00Z</dcterms:created>
  <dcterms:modified xsi:type="dcterms:W3CDTF">2016-07-07T21:24:00Z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